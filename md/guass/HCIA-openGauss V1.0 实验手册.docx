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577" w:lineRule="exact"/>
        <w:ind w:right="120"/>
        <w:jc w:val="center"/>
        <w:rPr>
          <w:rFonts w:ascii="微软雅黑" w:eastAsia="微软雅黑"/>
          <w:sz w:val="32"/>
          <w:lang w:eastAsia="zh-CN"/>
        </w:rPr>
      </w:pPr>
      <w:r>
        <w:rPr>
          <w:rFonts w:hint="eastAsia" w:ascii="微软雅黑" w:eastAsia="微软雅黑"/>
          <w:spacing w:val="6"/>
          <w:w w:val="95"/>
          <w:sz w:val="32"/>
          <w:lang w:eastAsia="zh-CN"/>
        </w:rPr>
        <w:t xml:space="preserve">华为认证 </w:t>
      </w:r>
      <w:r>
        <w:rPr>
          <w:w w:val="95"/>
          <w:sz w:val="32"/>
          <w:lang w:eastAsia="zh-CN"/>
        </w:rPr>
        <w:t>HCIA</w:t>
      </w:r>
      <w:r>
        <w:rPr>
          <w:spacing w:val="29"/>
          <w:w w:val="95"/>
          <w:sz w:val="32"/>
          <w:lang w:eastAsia="zh-CN"/>
        </w:rPr>
        <w:t xml:space="preserve"> </w:t>
      </w:r>
      <w:r>
        <w:rPr>
          <w:rFonts w:hint="eastAsia" w:ascii="微软雅黑" w:eastAsia="微软雅黑"/>
          <w:w w:val="95"/>
          <w:sz w:val="32"/>
          <w:lang w:eastAsia="zh-CN"/>
        </w:rPr>
        <w:t>系列教程</w:t>
      </w:r>
    </w:p>
    <w:p>
      <w:pPr>
        <w:pStyle w:val="9"/>
        <w:spacing w:before="8"/>
        <w:rPr>
          <w:sz w:val="26"/>
          <w:lang w:eastAsia="zh-CN"/>
        </w:rPr>
      </w:pPr>
    </w:p>
    <w:p>
      <w:pPr>
        <w:pStyle w:val="12"/>
        <w:rPr>
          <w:lang w:eastAsia="zh-CN"/>
        </w:rPr>
      </w:pPr>
      <w:r>
        <w:rPr>
          <w:lang w:eastAsia="zh-CN"/>
        </w:rPr>
        <w:t>HCIA-openGauss</w:t>
      </w:r>
    </w:p>
    <w:p>
      <w:pPr>
        <w:pStyle w:val="12"/>
        <w:spacing w:before="576"/>
        <w:ind w:right="118"/>
        <w:rPr>
          <w:rFonts w:ascii="微软雅黑" w:eastAsia="微软雅黑"/>
          <w:lang w:eastAsia="zh-CN"/>
        </w:rPr>
      </w:pPr>
      <w:r>
        <w:rPr>
          <w:rFonts w:hint="eastAsia" w:ascii="微软雅黑" w:eastAsia="微软雅黑"/>
          <w:lang w:eastAsia="zh-CN"/>
        </w:rPr>
        <w:t>实验指导手册</w:t>
      </w:r>
    </w:p>
    <w:p>
      <w:pPr>
        <w:spacing w:before="673"/>
        <w:ind w:right="120"/>
        <w:jc w:val="center"/>
        <w:rPr>
          <w:sz w:val="32"/>
          <w:lang w:eastAsia="zh-CN"/>
        </w:rPr>
      </w:pPr>
      <w:r>
        <w:rPr>
          <w:rFonts w:hint="eastAsia" w:ascii="微软雅黑" w:eastAsia="微软雅黑"/>
          <w:w w:val="95"/>
          <w:sz w:val="32"/>
          <w:lang w:eastAsia="zh-CN"/>
        </w:rPr>
        <w:t>版本：</w:t>
      </w:r>
      <w:r>
        <w:rPr>
          <w:w w:val="95"/>
          <w:sz w:val="32"/>
          <w:lang w:eastAsia="zh-CN"/>
        </w:rPr>
        <w:t>1.0</w:t>
      </w:r>
    </w:p>
    <w:p>
      <w:pPr>
        <w:rPr>
          <w:sz w:val="20"/>
          <w:lang w:eastAsia="zh-CN"/>
        </w:rPr>
      </w:pPr>
    </w:p>
    <w:p>
      <w:pPr>
        <w:rPr>
          <w:sz w:val="20"/>
          <w:lang w:eastAsia="zh-CN"/>
        </w:rPr>
      </w:pPr>
    </w:p>
    <w:p>
      <w:pPr>
        <w:rPr>
          <w:sz w:val="20"/>
          <w:lang w:eastAsia="zh-CN"/>
        </w:rPr>
      </w:pPr>
    </w:p>
    <w:p>
      <w:pPr>
        <w:rPr>
          <w:sz w:val="20"/>
          <w:lang w:eastAsia="zh-CN"/>
        </w:rPr>
      </w:pPr>
    </w:p>
    <w:p>
      <w:pPr>
        <w:rPr>
          <w:sz w:val="20"/>
          <w:lang w:eastAsia="zh-CN"/>
        </w:rPr>
      </w:pPr>
    </w:p>
    <w:p>
      <w:pPr>
        <w:rPr>
          <w:sz w:val="20"/>
          <w:lang w:eastAsia="zh-CN"/>
        </w:rPr>
      </w:pPr>
    </w:p>
    <w:p>
      <w:pPr>
        <w:rPr>
          <w:sz w:val="20"/>
          <w:lang w:eastAsia="zh-CN"/>
        </w:rPr>
      </w:pPr>
    </w:p>
    <w:p>
      <w:pPr>
        <w:rPr>
          <w:sz w:val="20"/>
          <w:lang w:eastAsia="zh-CN"/>
        </w:rPr>
      </w:pPr>
    </w:p>
    <w:p>
      <w:pPr>
        <w:rPr>
          <w:sz w:val="20"/>
          <w:lang w:eastAsia="zh-CN"/>
        </w:rPr>
      </w:pPr>
    </w:p>
    <w:p>
      <w:pPr>
        <w:rPr>
          <w:sz w:val="20"/>
          <w:lang w:eastAsia="zh-CN"/>
        </w:rPr>
      </w:pPr>
    </w:p>
    <w:p>
      <w:pPr>
        <w:rPr>
          <w:sz w:val="20"/>
          <w:lang w:eastAsia="zh-CN"/>
        </w:rPr>
      </w:pPr>
    </w:p>
    <w:p>
      <w:pPr>
        <w:rPr>
          <w:sz w:val="20"/>
          <w:lang w:eastAsia="zh-CN"/>
        </w:rPr>
      </w:pPr>
    </w:p>
    <w:p>
      <w:pPr>
        <w:rPr>
          <w:sz w:val="20"/>
          <w:lang w:eastAsia="zh-CN"/>
        </w:rPr>
      </w:pPr>
    </w:p>
    <w:p>
      <w:pPr>
        <w:spacing w:before="4"/>
        <w:rPr>
          <w:sz w:val="11"/>
          <w:lang w:eastAsia="zh-CN"/>
        </w:rPr>
      </w:pPr>
      <w:r>
        <w:drawing>
          <wp:anchor distT="0" distB="0" distL="0" distR="0" simplePos="0" relativeHeight="251659264" behindDoc="0" locked="0" layoutInCell="1" allowOverlap="1">
            <wp:simplePos x="0" y="0"/>
            <wp:positionH relativeFrom="page">
              <wp:posOffset>3303905</wp:posOffset>
            </wp:positionH>
            <wp:positionV relativeFrom="paragraph">
              <wp:posOffset>111760</wp:posOffset>
            </wp:positionV>
            <wp:extent cx="953135" cy="972185"/>
            <wp:effectExtent l="0" t="0" r="0" b="0"/>
            <wp:wrapTopAndBottom/>
            <wp:docPr id="1" name="image1.png"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C:\Users\jwx341670\AppData\Local\Microsoft\Windows\INetCache\Content.Word\HW_POS_RBG_Vertical-150ppi.png"/>
                    <pic:cNvPicPr>
                      <a:picLocks noChangeAspect="1"/>
                    </pic:cNvPicPr>
                  </pic:nvPicPr>
                  <pic:blipFill>
                    <a:blip r:embed="rId6" cstate="print"/>
                    <a:stretch>
                      <a:fillRect/>
                    </a:stretch>
                  </pic:blipFill>
                  <pic:spPr>
                    <a:xfrm>
                      <a:off x="0" y="0"/>
                      <a:ext cx="953058" cy="972312"/>
                    </a:xfrm>
                    <a:prstGeom prst="rect">
                      <a:avLst/>
                    </a:prstGeom>
                  </pic:spPr>
                </pic:pic>
              </a:graphicData>
            </a:graphic>
          </wp:anchor>
        </w:drawing>
      </w:r>
    </w:p>
    <w:p>
      <w:pPr>
        <w:rPr>
          <w:sz w:val="42"/>
          <w:lang w:eastAsia="zh-CN"/>
        </w:rPr>
      </w:pPr>
    </w:p>
    <w:p>
      <w:pPr>
        <w:spacing w:before="4"/>
        <w:rPr>
          <w:sz w:val="41"/>
          <w:lang w:eastAsia="zh-CN"/>
        </w:rPr>
      </w:pPr>
    </w:p>
    <w:p>
      <w:pPr>
        <w:ind w:right="118"/>
        <w:jc w:val="center"/>
        <w:rPr>
          <w:rFonts w:ascii="微软雅黑" w:eastAsia="微软雅黑"/>
          <w:sz w:val="32"/>
          <w:lang w:eastAsia="zh-CN"/>
        </w:rPr>
      </w:pPr>
      <w:r>
        <w:rPr>
          <w:rFonts w:hint="eastAsia" w:ascii="微软雅黑" w:eastAsia="微软雅黑"/>
          <w:w w:val="95"/>
          <w:sz w:val="32"/>
          <w:lang w:eastAsia="zh-CN"/>
        </w:rPr>
        <w:t>华为技术有限公司</w:t>
      </w:r>
    </w:p>
    <w:p>
      <w:pPr>
        <w:pStyle w:val="9"/>
        <w:rPr>
          <w:sz w:val="20"/>
          <w:lang w:eastAsia="zh-CN"/>
        </w:rPr>
      </w:pPr>
    </w:p>
    <w:p>
      <w:pPr>
        <w:pStyle w:val="9"/>
        <w:rPr>
          <w:sz w:val="20"/>
          <w:lang w:eastAsia="zh-CN"/>
        </w:rPr>
      </w:pPr>
    </w:p>
    <w:p>
      <w:pPr>
        <w:pStyle w:val="9"/>
        <w:rPr>
          <w:sz w:val="20"/>
          <w:lang w:eastAsia="zh-CN"/>
        </w:rPr>
      </w:pPr>
    </w:p>
    <w:p>
      <w:pPr>
        <w:pStyle w:val="9"/>
        <w:rPr>
          <w:sz w:val="20"/>
          <w:lang w:eastAsia="zh-CN"/>
        </w:rPr>
      </w:pPr>
    </w:p>
    <w:p>
      <w:pPr>
        <w:pStyle w:val="9"/>
        <w:rPr>
          <w:sz w:val="20"/>
          <w:lang w:eastAsia="zh-CN"/>
        </w:rPr>
      </w:pPr>
    </w:p>
    <w:p>
      <w:pPr>
        <w:pStyle w:val="9"/>
        <w:rPr>
          <w:sz w:val="20"/>
          <w:lang w:eastAsia="zh-CN"/>
        </w:rPr>
      </w:pPr>
    </w:p>
    <w:p>
      <w:pPr>
        <w:pStyle w:val="9"/>
        <w:rPr>
          <w:sz w:val="20"/>
          <w:lang w:eastAsia="zh-CN"/>
        </w:rPr>
      </w:pPr>
    </w:p>
    <w:p>
      <w:pPr>
        <w:pStyle w:val="9"/>
        <w:rPr>
          <w:sz w:val="20"/>
          <w:lang w:eastAsia="zh-CN"/>
        </w:rPr>
      </w:pPr>
    </w:p>
    <w:p>
      <w:pPr>
        <w:pStyle w:val="9"/>
        <w:rPr>
          <w:sz w:val="14"/>
          <w:lang w:eastAsia="zh-CN"/>
        </w:rPr>
      </w:pPr>
    </w:p>
    <w:p>
      <w:pPr>
        <w:pStyle w:val="9"/>
        <w:rPr>
          <w:sz w:val="2"/>
          <w:lang w:eastAsia="zh-CN"/>
        </w:rPr>
      </w:pPr>
    </w:p>
    <w:p>
      <w:pPr>
        <w:pStyle w:val="9"/>
        <w:rPr>
          <w:sz w:val="2"/>
          <w:lang w:eastAsia="zh-CN"/>
        </w:rPr>
      </w:pPr>
    </w:p>
    <w:p>
      <w:pPr>
        <w:pStyle w:val="9"/>
        <w:rPr>
          <w:sz w:val="2"/>
          <w:lang w:eastAsia="zh-CN"/>
        </w:rPr>
      </w:pPr>
    </w:p>
    <w:p>
      <w:pPr>
        <w:ind w:right="118"/>
        <w:jc w:val="center"/>
        <w:rPr>
          <w:rFonts w:ascii="Times New Roman"/>
          <w:b/>
          <w:sz w:val="2"/>
          <w:lang w:eastAsia="zh-CN"/>
        </w:rPr>
      </w:pPr>
      <w:r>
        <w:rPr>
          <w:rFonts w:ascii="Times New Roman"/>
          <w:b/>
          <w:w w:val="96"/>
          <w:sz w:val="2"/>
          <w:lang w:eastAsia="zh-CN"/>
        </w:rPr>
        <w:t>1</w:t>
      </w:r>
    </w:p>
    <w:p>
      <w:pPr>
        <w:jc w:val="center"/>
        <w:rPr>
          <w:rFonts w:ascii="Times New Roman"/>
          <w:sz w:val="2"/>
          <w:lang w:eastAsia="zh-CN"/>
        </w:rPr>
        <w:sectPr>
          <w:type w:val="continuous"/>
          <w:pgSz w:w="11910" w:h="16850"/>
          <w:pgMar w:top="1520" w:right="880" w:bottom="280" w:left="1000" w:header="720" w:footer="720" w:gutter="0"/>
          <w:cols w:space="720" w:num="1"/>
        </w:sectPr>
      </w:pPr>
    </w:p>
    <w:p>
      <w:pPr>
        <w:pStyle w:val="9"/>
        <w:rPr>
          <w:rFonts w:ascii="Times New Roman"/>
          <w:b/>
          <w:sz w:val="20"/>
          <w:lang w:eastAsia="zh-CN"/>
        </w:rPr>
      </w:pPr>
    </w:p>
    <w:p>
      <w:pPr>
        <w:pStyle w:val="9"/>
        <w:spacing w:before="8"/>
        <w:rPr>
          <w:rFonts w:ascii="Times New Roman"/>
          <w:b/>
          <w:sz w:val="25"/>
          <w:lang w:eastAsia="zh-CN"/>
        </w:rPr>
      </w:pPr>
    </w:p>
    <w:p>
      <w:pPr>
        <w:pStyle w:val="7"/>
        <w:spacing w:before="43"/>
        <w:rPr>
          <w:lang w:eastAsia="zh-CN"/>
        </w:rPr>
      </w:pPr>
      <w:r>
        <w:rPr>
          <w:spacing w:val="3"/>
          <w:w w:val="95"/>
          <w:lang w:eastAsia="zh-CN"/>
        </w:rPr>
        <w:t xml:space="preserve">版权所有 </w:t>
      </w:r>
      <w:r>
        <w:rPr>
          <w:rFonts w:ascii="Tahoma" w:hAnsi="Tahoma" w:eastAsia="Tahoma"/>
          <w:w w:val="95"/>
          <w:lang w:eastAsia="zh-CN"/>
        </w:rPr>
        <w:t>©</w:t>
      </w:r>
      <w:r>
        <w:rPr>
          <w:rFonts w:ascii="Tahoma" w:hAnsi="Tahoma" w:eastAsia="Tahoma"/>
          <w:spacing w:val="23"/>
          <w:w w:val="95"/>
          <w:lang w:eastAsia="zh-CN"/>
        </w:rPr>
        <w:t xml:space="preserve"> </w:t>
      </w:r>
      <w:r>
        <w:rPr>
          <w:spacing w:val="1"/>
          <w:w w:val="95"/>
          <w:lang w:eastAsia="zh-CN"/>
        </w:rPr>
        <w:t xml:space="preserve">华为技术有限公司 </w:t>
      </w:r>
      <w:r>
        <w:rPr>
          <w:rFonts w:ascii="Tahoma" w:hAnsi="Tahoma" w:eastAsia="Tahoma"/>
          <w:w w:val="95"/>
          <w:lang w:eastAsia="zh-CN"/>
        </w:rPr>
        <w:t>2021</w:t>
      </w:r>
      <w:r>
        <w:rPr>
          <w:w w:val="95"/>
          <w:lang w:eastAsia="zh-CN"/>
        </w:rPr>
        <w:t>。 保留一切权利。</w:t>
      </w:r>
    </w:p>
    <w:p>
      <w:pPr>
        <w:pStyle w:val="6"/>
        <w:spacing w:before="73" w:line="223" w:lineRule="auto"/>
        <w:ind w:left="240" w:right="363" w:firstLine="0"/>
        <w:rPr>
          <w:lang w:eastAsia="zh-CN"/>
        </w:rPr>
      </w:pPr>
      <w:r>
        <w:rPr>
          <w:lang w:eastAsia="zh-CN"/>
        </w:rPr>
        <w:t>非经本公司书面许可，任何单位和个人不得擅自摘抄、复制本文档内容的部分或全部，并不得以任何形式传播。</w:t>
      </w:r>
    </w:p>
    <w:p>
      <w:pPr>
        <w:pStyle w:val="9"/>
        <w:spacing w:before="12"/>
        <w:rPr>
          <w:sz w:val="22"/>
          <w:lang w:eastAsia="zh-CN"/>
        </w:rPr>
      </w:pPr>
    </w:p>
    <w:p>
      <w:pPr>
        <w:pStyle w:val="7"/>
        <w:rPr>
          <w:lang w:eastAsia="zh-CN"/>
        </w:rPr>
      </w:pPr>
      <w:r>
        <w:rPr>
          <w:spacing w:val="-10"/>
          <w:lang w:eastAsia="zh-CN"/>
        </w:rPr>
        <w:t>商标声明</w:t>
      </w:r>
    </w:p>
    <w:p>
      <w:pPr>
        <w:pStyle w:val="6"/>
        <w:spacing w:before="64"/>
        <w:ind w:left="242" w:firstLine="0"/>
        <w:rPr>
          <w:lang w:eastAsia="zh-CN"/>
        </w:rPr>
      </w:pPr>
      <w:r>
        <w:rPr>
          <w:position w:val="1"/>
        </w:rPr>
        <w:drawing>
          <wp:inline distT="0" distB="0" distL="0" distR="0">
            <wp:extent cx="294005" cy="299720"/>
            <wp:effectExtent l="0" t="0" r="0" b="0"/>
            <wp:docPr id="3" name="image2.png"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C:\Users\jwx341670\Desktop\华为标志 Huawei Logo 2018\竖版标志Vertical Version\PNG\HW_POS_RBG_Vertical-150ppi.png"/>
                    <pic:cNvPicPr>
                      <a:picLocks noChangeAspect="1"/>
                    </pic:cNvPicPr>
                  </pic:nvPicPr>
                  <pic:blipFill>
                    <a:blip r:embed="rId7" cstate="print"/>
                    <a:stretch>
                      <a:fillRect/>
                    </a:stretch>
                  </pic:blipFill>
                  <pic:spPr>
                    <a:xfrm>
                      <a:off x="0" y="0"/>
                      <a:ext cx="294639" cy="300062"/>
                    </a:xfrm>
                    <a:prstGeom prst="rect">
                      <a:avLst/>
                    </a:prstGeom>
                  </pic:spPr>
                </pic:pic>
              </a:graphicData>
            </a:graphic>
          </wp:inline>
        </w:drawing>
      </w:r>
      <w:r>
        <w:rPr>
          <w:rFonts w:ascii="Times New Roman" w:eastAsia="Times New Roman"/>
          <w:sz w:val="20"/>
          <w:lang w:eastAsia="zh-CN"/>
        </w:rPr>
        <w:t xml:space="preserve"> </w:t>
      </w:r>
      <w:r>
        <w:rPr>
          <w:rFonts w:ascii="Times New Roman" w:eastAsia="Times New Roman"/>
          <w:spacing w:val="18"/>
          <w:sz w:val="20"/>
          <w:lang w:eastAsia="zh-CN"/>
        </w:rPr>
        <w:t xml:space="preserve"> </w:t>
      </w:r>
      <w:r>
        <w:rPr>
          <w:lang w:eastAsia="zh-CN"/>
        </w:rPr>
        <w:t>和其他华为商标均为华为技术有限公司的商标。</w:t>
      </w:r>
    </w:p>
    <w:p>
      <w:pPr>
        <w:pStyle w:val="6"/>
        <w:spacing w:before="50"/>
        <w:ind w:left="240" w:firstLine="0"/>
        <w:rPr>
          <w:lang w:eastAsia="zh-CN"/>
        </w:rPr>
      </w:pPr>
      <w:r>
        <w:rPr>
          <w:lang w:eastAsia="zh-CN"/>
        </w:rPr>
        <w:t>本文档提及的其他所有商标或注册商标，由各自的所有人拥有。</w:t>
      </w:r>
    </w:p>
    <w:p>
      <w:pPr>
        <w:pStyle w:val="9"/>
        <w:spacing w:before="2"/>
        <w:rPr>
          <w:sz w:val="22"/>
          <w:lang w:eastAsia="zh-CN"/>
        </w:rPr>
      </w:pPr>
    </w:p>
    <w:p>
      <w:pPr>
        <w:pStyle w:val="7"/>
        <w:rPr>
          <w:lang w:eastAsia="zh-CN"/>
        </w:rPr>
      </w:pPr>
      <w:r>
        <w:rPr>
          <w:spacing w:val="-10"/>
          <w:lang w:eastAsia="zh-CN"/>
        </w:rPr>
        <w:t>注意</w:t>
      </w:r>
    </w:p>
    <w:p>
      <w:pPr>
        <w:pStyle w:val="6"/>
        <w:spacing w:before="72" w:line="223" w:lineRule="auto"/>
        <w:ind w:left="240" w:right="354" w:firstLine="0"/>
        <w:jc w:val="both"/>
        <w:rPr>
          <w:lang w:eastAsia="zh-CN"/>
        </w:rPr>
      </w:pPr>
      <w:r>
        <w:rPr>
          <w:lang w:eastAsia="zh-CN"/>
        </w:rPr>
        <w:t>您购买的产品、服务或特性等应受华为公司商业合同和条款的约束，本文档中描述的全部或部分产品、服务或特性可能不在您的购买或使用范围之内。除非合同另有约定，华为公司对本文档内容不做任何明示或暗示的声明或保证。</w:t>
      </w:r>
    </w:p>
    <w:p>
      <w:pPr>
        <w:pStyle w:val="6"/>
        <w:spacing w:before="81" w:line="223" w:lineRule="auto"/>
        <w:ind w:left="240" w:right="363" w:firstLine="0"/>
        <w:rPr>
          <w:lang w:eastAsia="zh-CN"/>
        </w:rPr>
      </w:pPr>
      <w:r>
        <w:rPr>
          <w:lang w:eastAsia="zh-CN"/>
        </w:rPr>
        <w:t>由于产品版本升级或其他原因，本文档内容会不定期进行更新。除非另有约定，本文档仅作为使用指导，本文档中的所有陈述、信息和建议不构成任何明示或暗示的担保。</w:t>
      </w:r>
    </w:p>
    <w:p>
      <w:pPr>
        <w:pStyle w:val="9"/>
        <w:rPr>
          <w:sz w:val="20"/>
          <w:lang w:eastAsia="zh-CN"/>
        </w:rPr>
      </w:pPr>
    </w:p>
    <w:p>
      <w:pPr>
        <w:pStyle w:val="9"/>
        <w:rPr>
          <w:sz w:val="20"/>
          <w:lang w:eastAsia="zh-CN"/>
        </w:rPr>
      </w:pPr>
    </w:p>
    <w:p>
      <w:pPr>
        <w:pStyle w:val="9"/>
        <w:rPr>
          <w:sz w:val="20"/>
          <w:lang w:eastAsia="zh-CN"/>
        </w:rPr>
      </w:pPr>
    </w:p>
    <w:p>
      <w:pPr>
        <w:pStyle w:val="9"/>
        <w:rPr>
          <w:sz w:val="20"/>
          <w:lang w:eastAsia="zh-CN"/>
        </w:rPr>
      </w:pPr>
    </w:p>
    <w:p>
      <w:pPr>
        <w:pStyle w:val="9"/>
        <w:rPr>
          <w:sz w:val="20"/>
          <w:lang w:eastAsia="zh-CN"/>
        </w:rPr>
      </w:pPr>
    </w:p>
    <w:p>
      <w:pPr>
        <w:pStyle w:val="9"/>
        <w:rPr>
          <w:sz w:val="20"/>
          <w:lang w:eastAsia="zh-CN"/>
        </w:rPr>
      </w:pPr>
    </w:p>
    <w:p>
      <w:pPr>
        <w:pStyle w:val="9"/>
        <w:spacing w:before="3"/>
        <w:rPr>
          <w:sz w:val="26"/>
          <w:lang w:eastAsia="zh-CN"/>
        </w:rPr>
      </w:pPr>
    </w:p>
    <w:tbl>
      <w:tblPr>
        <w:tblStyle w:val="13"/>
        <w:tblW w:w="0" w:type="auto"/>
        <w:tblInd w:w="163" w:type="dxa"/>
        <w:tblLayout w:type="fixed"/>
        <w:tblCellMar>
          <w:top w:w="0" w:type="dxa"/>
          <w:left w:w="0" w:type="dxa"/>
          <w:bottom w:w="0" w:type="dxa"/>
          <w:right w:w="0" w:type="dxa"/>
        </w:tblCellMar>
      </w:tblPr>
      <w:tblGrid>
        <w:gridCol w:w="1388"/>
        <w:gridCol w:w="6305"/>
      </w:tblGrid>
      <w:tr>
        <w:tblPrEx>
          <w:tblCellMar>
            <w:top w:w="0" w:type="dxa"/>
            <w:left w:w="0" w:type="dxa"/>
            <w:bottom w:w="0" w:type="dxa"/>
            <w:right w:w="0" w:type="dxa"/>
          </w:tblCellMar>
        </w:tblPrEx>
        <w:trPr>
          <w:trHeight w:val="502" w:hRule="atLeast"/>
        </w:trPr>
        <w:tc>
          <w:tcPr>
            <w:tcW w:w="1388" w:type="dxa"/>
          </w:tcPr>
          <w:p>
            <w:pPr>
              <w:pStyle w:val="17"/>
              <w:ind w:left="0"/>
              <w:rPr>
                <w:rFonts w:ascii="Times New Roman"/>
                <w:lang w:eastAsia="zh-CN"/>
              </w:rPr>
            </w:pPr>
          </w:p>
        </w:tc>
        <w:tc>
          <w:tcPr>
            <w:tcW w:w="6305" w:type="dxa"/>
          </w:tcPr>
          <w:p>
            <w:pPr>
              <w:pStyle w:val="17"/>
              <w:spacing w:line="444" w:lineRule="exact"/>
              <w:ind w:left="2328" w:right="1697"/>
              <w:jc w:val="center"/>
              <w:rPr>
                <w:rFonts w:ascii="微软雅黑" w:eastAsia="微软雅黑"/>
                <w:sz w:val="28"/>
              </w:rPr>
            </w:pPr>
            <w:r>
              <w:rPr>
                <w:rFonts w:hint="eastAsia" w:ascii="微软雅黑" w:eastAsia="微软雅黑"/>
                <w:sz w:val="28"/>
              </w:rPr>
              <w:t>华为技术有限公司</w:t>
            </w:r>
          </w:p>
        </w:tc>
      </w:tr>
      <w:tr>
        <w:tblPrEx>
          <w:tblCellMar>
            <w:top w:w="0" w:type="dxa"/>
            <w:left w:w="0" w:type="dxa"/>
            <w:bottom w:w="0" w:type="dxa"/>
            <w:right w:w="0" w:type="dxa"/>
          </w:tblCellMar>
        </w:tblPrEx>
        <w:trPr>
          <w:trHeight w:val="577" w:hRule="atLeast"/>
        </w:trPr>
        <w:tc>
          <w:tcPr>
            <w:tcW w:w="1388" w:type="dxa"/>
          </w:tcPr>
          <w:p>
            <w:pPr>
              <w:pStyle w:val="17"/>
              <w:spacing w:before="68"/>
              <w:ind w:left="200"/>
              <w:rPr>
                <w:rFonts w:ascii="微软雅黑" w:eastAsia="微软雅黑"/>
                <w:sz w:val="24"/>
              </w:rPr>
            </w:pPr>
            <w:r>
              <w:rPr>
                <w:rFonts w:hint="eastAsia" w:ascii="微软雅黑" w:eastAsia="微软雅黑"/>
                <w:sz w:val="24"/>
              </w:rPr>
              <w:t>地址：</w:t>
            </w:r>
          </w:p>
        </w:tc>
        <w:tc>
          <w:tcPr>
            <w:tcW w:w="6305" w:type="dxa"/>
          </w:tcPr>
          <w:p>
            <w:pPr>
              <w:pStyle w:val="17"/>
              <w:tabs>
                <w:tab w:val="left" w:pos="4668"/>
              </w:tabs>
              <w:spacing w:before="68"/>
              <w:ind w:left="467"/>
              <w:rPr>
                <w:sz w:val="24"/>
                <w:lang w:eastAsia="zh-CN"/>
              </w:rPr>
            </w:pPr>
            <w:r>
              <w:rPr>
                <w:rFonts w:hint="eastAsia" w:ascii="微软雅黑" w:eastAsia="微软雅黑"/>
                <w:sz w:val="24"/>
                <w:lang w:eastAsia="zh-CN"/>
              </w:rPr>
              <w:t>深圳市龙岗区坂田华为总部办公楼</w:t>
            </w:r>
            <w:r>
              <w:rPr>
                <w:rFonts w:hint="eastAsia" w:ascii="微软雅黑" w:eastAsia="微软雅黑"/>
                <w:sz w:val="24"/>
                <w:lang w:eastAsia="zh-CN"/>
              </w:rPr>
              <w:tab/>
            </w:r>
            <w:r>
              <w:rPr>
                <w:rFonts w:hint="eastAsia" w:ascii="微软雅黑" w:eastAsia="微软雅黑"/>
                <w:w w:val="95"/>
                <w:sz w:val="24"/>
                <w:lang w:eastAsia="zh-CN"/>
              </w:rPr>
              <w:t>邮编：</w:t>
            </w:r>
            <w:r>
              <w:rPr>
                <w:w w:val="95"/>
                <w:sz w:val="24"/>
                <w:lang w:eastAsia="zh-CN"/>
              </w:rPr>
              <w:t>518129</w:t>
            </w:r>
          </w:p>
        </w:tc>
      </w:tr>
      <w:tr>
        <w:tblPrEx>
          <w:tblCellMar>
            <w:top w:w="0" w:type="dxa"/>
            <w:left w:w="0" w:type="dxa"/>
            <w:bottom w:w="0" w:type="dxa"/>
            <w:right w:w="0" w:type="dxa"/>
          </w:tblCellMar>
        </w:tblPrEx>
        <w:trPr>
          <w:trHeight w:val="442" w:hRule="atLeast"/>
        </w:trPr>
        <w:tc>
          <w:tcPr>
            <w:tcW w:w="1388" w:type="dxa"/>
          </w:tcPr>
          <w:p>
            <w:pPr>
              <w:pStyle w:val="17"/>
              <w:spacing w:before="63" w:line="360" w:lineRule="exact"/>
              <w:ind w:left="200"/>
              <w:rPr>
                <w:rFonts w:ascii="微软雅黑" w:eastAsia="微软雅黑"/>
                <w:sz w:val="24"/>
              </w:rPr>
            </w:pPr>
            <w:r>
              <w:rPr>
                <w:rFonts w:hint="eastAsia" w:ascii="微软雅黑" w:eastAsia="微软雅黑"/>
                <w:sz w:val="24"/>
              </w:rPr>
              <w:t>网址：</w:t>
            </w:r>
          </w:p>
        </w:tc>
        <w:tc>
          <w:tcPr>
            <w:tcW w:w="6305" w:type="dxa"/>
          </w:tcPr>
          <w:p>
            <w:pPr>
              <w:pStyle w:val="17"/>
              <w:spacing w:before="130"/>
              <w:ind w:left="467"/>
              <w:rPr>
                <w:sz w:val="24"/>
              </w:rPr>
            </w:pPr>
            <w:r>
              <w:rPr>
                <w:color w:val="0000FF"/>
                <w:sz w:val="24"/>
              </w:rPr>
              <w:t>http://</w:t>
            </w:r>
            <w:r>
              <w:fldChar w:fldCharType="begin"/>
            </w:r>
            <w:r>
              <w:instrText xml:space="preserve"> HYPERLINK "http://e.huawei.com/" \h </w:instrText>
            </w:r>
            <w:r>
              <w:fldChar w:fldCharType="separate"/>
            </w:r>
            <w:r>
              <w:rPr>
                <w:color w:val="0000FF"/>
                <w:sz w:val="24"/>
              </w:rPr>
              <w:t>e</w:t>
            </w:r>
            <w:r>
              <w:rPr>
                <w:color w:val="0000FF"/>
                <w:sz w:val="24"/>
              </w:rPr>
              <w:fldChar w:fldCharType="end"/>
            </w:r>
            <w:r>
              <w:rPr>
                <w:color w:val="0000FF"/>
                <w:sz w:val="24"/>
              </w:rPr>
              <w:t>.huawei.com</w:t>
            </w:r>
          </w:p>
        </w:tc>
      </w:tr>
    </w:tbl>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7"/>
        <w:rPr>
          <w:sz w:val="12"/>
        </w:rPr>
      </w:pPr>
      <w:r>
        <w:pict>
          <v:shape id="_x0000_s2050" o:spid="_x0000_s2050" o:spt="100" style="position:absolute;left:0pt;margin-left:62pt;margin-top:13.35pt;height:0.5pt;width:483.7pt;mso-position-horizontal-relative:page;mso-wrap-distance-bottom:0pt;mso-wrap-distance-top:0pt;z-index:-251557888;mso-width-relative:page;mso-height-relative:page;" fillcolor="#000000" filled="t" stroked="f" coordorigin="1241,267" coordsize="9674,10" adj=",," path="m7691,267l4475,267,4465,267,1241,267,1241,277,4465,277,4475,277,7691,277,7691,267xm10915,267l7701,267,7691,267,7691,277,7701,277,10915,277,10915,267xe">
            <v:path arrowok="t" o:connecttype="segments"/>
            <v:fill on="t" focussize="0,0"/>
            <v:stroke on="f" joinstyle="round"/>
            <v:imagedata o:title=""/>
            <o:lock v:ext="edit"/>
            <w10:wrap type="topAndBottom"/>
          </v:shape>
        </w:pict>
      </w:r>
    </w:p>
    <w:p>
      <w:pPr>
        <w:rPr>
          <w:sz w:val="12"/>
        </w:rPr>
        <w:sectPr>
          <w:pgSz w:w="11910" w:h="16850"/>
          <w:pgMar w:top="1600" w:right="880" w:bottom="280" w:left="1000" w:header="720" w:footer="720" w:gutter="0"/>
          <w:cols w:space="720" w:num="1"/>
        </w:sectPr>
      </w:pPr>
    </w:p>
    <w:p>
      <w:pPr>
        <w:pStyle w:val="9"/>
        <w:spacing w:before="3"/>
        <w:rPr>
          <w:sz w:val="6"/>
        </w:rPr>
      </w:pPr>
    </w:p>
    <w:p>
      <w:pPr>
        <w:pStyle w:val="9"/>
        <w:spacing w:line="20" w:lineRule="exact"/>
        <w:ind w:left="104"/>
        <w:rPr>
          <w:sz w:val="2"/>
        </w:rPr>
      </w:pPr>
      <w:r>
        <w:rPr>
          <w:sz w:val="2"/>
        </w:rPr>
        <w:pict>
          <v:group id="_x0000_s2051" o:spid="_x0000_s2051" o:spt="203" style="height:0.5pt;width:483.6pt;" coordsize="9672,10">
            <o:lock v:ext="edit"/>
            <v:rect id="_x0000_s2052" o:spid="_x0000_s2052" o:spt="1" style="position:absolute;left:0;top:0;height:10;width:9672;" fillcolor="#000000" filled="t" stroked="f" coordsize="21600,21600">
              <v:path/>
              <v:fill on="t" focussize="0,0"/>
              <v:stroke on="f"/>
              <v:imagedata o:title=""/>
              <o:lock v:ext="edit"/>
            </v:rect>
            <w10:wrap type="none"/>
            <w10:anchorlock/>
          </v:group>
        </w:pict>
      </w:r>
    </w:p>
    <w:p>
      <w:pPr>
        <w:pStyle w:val="9"/>
        <w:spacing w:before="7"/>
        <w:rPr>
          <w:sz w:val="18"/>
        </w:rPr>
      </w:pPr>
    </w:p>
    <w:p>
      <w:pPr>
        <w:spacing w:before="16" w:line="549" w:lineRule="exact"/>
        <w:ind w:right="118"/>
        <w:jc w:val="center"/>
        <w:rPr>
          <w:rFonts w:ascii="微软雅黑" w:eastAsia="微软雅黑"/>
          <w:sz w:val="32"/>
        </w:rPr>
      </w:pPr>
      <w:r>
        <w:rPr>
          <w:rFonts w:hint="eastAsia" w:ascii="微软雅黑" w:eastAsia="微软雅黑"/>
          <w:w w:val="95"/>
          <w:sz w:val="32"/>
        </w:rPr>
        <w:t>华为认证体系介绍</w:t>
      </w:r>
    </w:p>
    <w:p>
      <w:pPr>
        <w:pStyle w:val="6"/>
        <w:spacing w:before="48" w:line="172" w:lineRule="auto"/>
        <w:ind w:left="132" w:right="260" w:firstLine="420"/>
        <w:jc w:val="both"/>
      </w:pPr>
      <w:r>
        <w:rPr>
          <w:w w:val="95"/>
        </w:rPr>
        <w:t>华为认证是华为公司基于</w:t>
      </w:r>
      <w:r>
        <w:rPr>
          <w:rFonts w:ascii="Tahoma" w:hAnsi="Tahoma" w:eastAsia="Tahoma"/>
          <w:w w:val="95"/>
        </w:rPr>
        <w:t>“</w:t>
      </w:r>
      <w:r>
        <w:rPr>
          <w:w w:val="95"/>
        </w:rPr>
        <w:t>平台</w:t>
      </w:r>
      <w:r>
        <w:rPr>
          <w:rFonts w:ascii="Tahoma" w:hAnsi="Tahoma" w:eastAsia="Tahoma"/>
          <w:w w:val="95"/>
        </w:rPr>
        <w:t>+</w:t>
      </w:r>
      <w:r>
        <w:rPr>
          <w:w w:val="95"/>
        </w:rPr>
        <w:t>生态</w:t>
      </w:r>
      <w:r>
        <w:rPr>
          <w:rFonts w:ascii="Tahoma" w:hAnsi="Tahoma" w:eastAsia="Tahoma"/>
          <w:w w:val="95"/>
        </w:rPr>
        <w:t>”</w:t>
      </w:r>
      <w:r>
        <w:rPr>
          <w:w w:val="95"/>
        </w:rPr>
        <w:t>战略，围绕</w:t>
      </w:r>
      <w:r>
        <w:rPr>
          <w:rFonts w:ascii="Tahoma" w:hAnsi="Tahoma" w:eastAsia="Tahoma"/>
          <w:w w:val="95"/>
        </w:rPr>
        <w:t>“</w:t>
      </w:r>
      <w:r>
        <w:rPr>
          <w:w w:val="95"/>
        </w:rPr>
        <w:t>云</w:t>
      </w:r>
      <w:r>
        <w:rPr>
          <w:rFonts w:ascii="Tahoma" w:hAnsi="Tahoma" w:eastAsia="Tahoma"/>
          <w:w w:val="95"/>
        </w:rPr>
        <w:t>-</w:t>
      </w:r>
      <w:r>
        <w:rPr>
          <w:w w:val="95"/>
        </w:rPr>
        <w:t>管</w:t>
      </w:r>
      <w:r>
        <w:rPr>
          <w:rFonts w:ascii="Tahoma" w:hAnsi="Tahoma" w:eastAsia="Tahoma"/>
          <w:w w:val="95"/>
        </w:rPr>
        <w:t>-</w:t>
      </w:r>
      <w:r>
        <w:rPr>
          <w:w w:val="95"/>
        </w:rPr>
        <w:t>端</w:t>
      </w:r>
      <w:r>
        <w:rPr>
          <w:rFonts w:ascii="Tahoma" w:hAnsi="Tahoma" w:eastAsia="Tahoma"/>
          <w:w w:val="95"/>
        </w:rPr>
        <w:t>”</w:t>
      </w:r>
      <w:r>
        <w:rPr>
          <w:w w:val="95"/>
        </w:rPr>
        <w:t>协同的新</w:t>
      </w:r>
      <w:r>
        <w:rPr>
          <w:rFonts w:ascii="Tahoma" w:hAnsi="Tahoma" w:eastAsia="Tahoma"/>
          <w:w w:val="95"/>
        </w:rPr>
        <w:t>ICT</w:t>
      </w:r>
      <w:r>
        <w:rPr>
          <w:w w:val="95"/>
        </w:rPr>
        <w:t>技术架构，打造</w:t>
      </w:r>
      <w:r>
        <w:rPr>
          <w:spacing w:val="115"/>
        </w:rPr>
        <w:t xml:space="preserve"> </w:t>
      </w:r>
      <w:r>
        <w:rPr>
          <w:w w:val="95"/>
        </w:rPr>
        <w:t>的覆盖</w:t>
      </w:r>
      <w:r>
        <w:rPr>
          <w:rFonts w:ascii="Tahoma" w:hAnsi="Tahoma" w:eastAsia="Tahoma"/>
          <w:w w:val="95"/>
        </w:rPr>
        <w:t>ICT</w:t>
      </w:r>
      <w:r>
        <w:rPr>
          <w:w w:val="95"/>
        </w:rPr>
        <w:t>（</w:t>
      </w:r>
      <w:r>
        <w:rPr>
          <w:rFonts w:ascii="Tahoma" w:hAnsi="Tahoma" w:eastAsia="Tahoma"/>
          <w:w w:val="95"/>
        </w:rPr>
        <w:t>Information</w:t>
      </w:r>
      <w:r>
        <w:rPr>
          <w:rFonts w:ascii="Tahoma" w:hAnsi="Tahoma" w:eastAsia="Tahoma"/>
          <w:spacing w:val="27"/>
          <w:w w:val="95"/>
        </w:rPr>
        <w:t xml:space="preserve"> </w:t>
      </w:r>
      <w:r>
        <w:rPr>
          <w:rFonts w:ascii="Tahoma" w:hAnsi="Tahoma" w:eastAsia="Tahoma"/>
          <w:w w:val="95"/>
        </w:rPr>
        <w:t>and</w:t>
      </w:r>
      <w:r>
        <w:rPr>
          <w:rFonts w:ascii="Tahoma" w:hAnsi="Tahoma" w:eastAsia="Tahoma"/>
          <w:spacing w:val="28"/>
          <w:w w:val="95"/>
        </w:rPr>
        <w:t xml:space="preserve"> </w:t>
      </w:r>
      <w:r>
        <w:rPr>
          <w:rFonts w:ascii="Tahoma" w:hAnsi="Tahoma" w:eastAsia="Tahoma"/>
          <w:w w:val="95"/>
        </w:rPr>
        <w:t>Communications</w:t>
      </w:r>
      <w:r>
        <w:rPr>
          <w:rFonts w:ascii="Tahoma" w:hAnsi="Tahoma" w:eastAsia="Tahoma"/>
          <w:spacing w:val="21"/>
          <w:w w:val="95"/>
        </w:rPr>
        <w:t xml:space="preserve"> </w:t>
      </w:r>
      <w:r>
        <w:rPr>
          <w:rFonts w:ascii="Tahoma" w:hAnsi="Tahoma" w:eastAsia="Tahoma"/>
          <w:w w:val="95"/>
        </w:rPr>
        <w:t>Technology</w:t>
      </w:r>
      <w:r>
        <w:rPr>
          <w:rFonts w:ascii="Tahoma" w:hAnsi="Tahoma" w:eastAsia="Tahoma"/>
          <w:spacing w:val="43"/>
          <w:w w:val="95"/>
        </w:rPr>
        <w:t xml:space="preserve"> </w:t>
      </w:r>
      <w:r>
        <w:rPr>
          <w:w w:val="95"/>
        </w:rPr>
        <w:t>信息通信技术）全技术领域的认证</w:t>
      </w:r>
      <w:r>
        <w:t>体系，包含</w:t>
      </w:r>
      <w:r>
        <w:rPr>
          <w:rFonts w:ascii="Tahoma" w:hAnsi="Tahoma" w:eastAsia="Tahoma"/>
        </w:rPr>
        <w:t>ICT</w:t>
      </w:r>
      <w:r>
        <w:t>技术架构与应用认证、云服务与平台认证两类认证。</w:t>
      </w:r>
    </w:p>
    <w:p>
      <w:pPr>
        <w:pStyle w:val="6"/>
        <w:spacing w:before="121" w:line="175" w:lineRule="auto"/>
        <w:ind w:left="132" w:right="262" w:firstLine="420"/>
        <w:rPr>
          <w:lang w:eastAsia="zh-CN"/>
        </w:rPr>
      </w:pPr>
      <w:r>
        <w:rPr>
          <w:w w:val="95"/>
          <w:lang w:eastAsia="zh-CN"/>
        </w:rPr>
        <w:t>根据</w:t>
      </w:r>
      <w:r>
        <w:rPr>
          <w:rFonts w:ascii="Tahoma" w:eastAsia="Tahoma"/>
          <w:w w:val="95"/>
          <w:lang w:eastAsia="zh-CN"/>
        </w:rPr>
        <w:t>ICT</w:t>
      </w:r>
      <w:r>
        <w:rPr>
          <w:w w:val="95"/>
          <w:lang w:eastAsia="zh-CN"/>
        </w:rPr>
        <w:t>从业者的学习和进阶需求，华为认证分为工程师级别、高级工程师级别和专家级</w:t>
      </w:r>
      <w:r>
        <w:rPr>
          <w:spacing w:val="114"/>
          <w:lang w:eastAsia="zh-CN"/>
        </w:rPr>
        <w:t xml:space="preserve"> </w:t>
      </w:r>
      <w:r>
        <w:rPr>
          <w:lang w:eastAsia="zh-CN"/>
        </w:rPr>
        <w:t>别三个认证等级。</w:t>
      </w:r>
    </w:p>
    <w:p>
      <w:pPr>
        <w:pStyle w:val="6"/>
        <w:spacing w:before="118" w:line="172" w:lineRule="auto"/>
        <w:ind w:left="132" w:right="414" w:firstLine="420"/>
        <w:rPr>
          <w:lang w:eastAsia="zh-CN"/>
        </w:rPr>
      </w:pPr>
      <w:r>
        <w:rPr>
          <w:w w:val="95"/>
          <w:lang w:eastAsia="zh-CN"/>
        </w:rPr>
        <w:t>华为认证覆盖</w:t>
      </w:r>
      <w:r>
        <w:rPr>
          <w:rFonts w:ascii="Tahoma" w:eastAsia="Tahoma"/>
          <w:w w:val="95"/>
          <w:lang w:eastAsia="zh-CN"/>
        </w:rPr>
        <w:t>ICT</w:t>
      </w:r>
      <w:r>
        <w:rPr>
          <w:w w:val="95"/>
          <w:lang w:eastAsia="zh-CN"/>
        </w:rPr>
        <w:t>全领域，符合</w:t>
      </w:r>
      <w:r>
        <w:rPr>
          <w:rFonts w:ascii="Tahoma" w:eastAsia="Tahoma"/>
          <w:w w:val="95"/>
          <w:lang w:eastAsia="zh-CN"/>
        </w:rPr>
        <w:t>ICT</w:t>
      </w:r>
      <w:r>
        <w:rPr>
          <w:w w:val="95"/>
          <w:lang w:eastAsia="zh-CN"/>
        </w:rPr>
        <w:t>融合的技术趋势，致力于提供领先的人才培养体系和</w:t>
      </w:r>
      <w:r>
        <w:rPr>
          <w:spacing w:val="67"/>
          <w:w w:val="95"/>
          <w:lang w:eastAsia="zh-CN"/>
        </w:rPr>
        <w:t xml:space="preserve"> </w:t>
      </w:r>
      <w:r>
        <w:rPr>
          <w:lang w:eastAsia="zh-CN"/>
        </w:rPr>
        <w:t>认证标准，培养数字化时代新型</w:t>
      </w:r>
      <w:r>
        <w:rPr>
          <w:rFonts w:ascii="Tahoma" w:eastAsia="Tahoma"/>
          <w:lang w:eastAsia="zh-CN"/>
        </w:rPr>
        <w:t>ICT</w:t>
      </w:r>
      <w:r>
        <w:rPr>
          <w:lang w:eastAsia="zh-CN"/>
        </w:rPr>
        <w:t>人才，构建良性</w:t>
      </w:r>
      <w:r>
        <w:rPr>
          <w:rFonts w:ascii="Tahoma" w:eastAsia="Tahoma"/>
          <w:lang w:eastAsia="zh-CN"/>
        </w:rPr>
        <w:t>ICT</w:t>
      </w:r>
      <w:r>
        <w:rPr>
          <w:lang w:eastAsia="zh-CN"/>
        </w:rPr>
        <w:t>人才生态。</w:t>
      </w:r>
    </w:p>
    <w:p>
      <w:pPr>
        <w:pStyle w:val="6"/>
        <w:spacing w:before="124" w:line="172" w:lineRule="auto"/>
        <w:ind w:left="132" w:right="441" w:firstLine="420"/>
        <w:jc w:val="both"/>
        <w:rPr>
          <w:lang w:eastAsia="zh-CN"/>
        </w:rPr>
      </w:pPr>
      <w:r>
        <w:rPr>
          <w:rFonts w:ascii="Tahoma" w:eastAsia="Tahoma"/>
          <w:w w:val="95"/>
          <w:lang w:eastAsia="zh-CN"/>
        </w:rPr>
        <w:t>HCIA-openGauss</w:t>
      </w:r>
      <w:r>
        <w:rPr>
          <w:w w:val="95"/>
          <w:lang w:eastAsia="zh-CN"/>
        </w:rPr>
        <w:t>定位于</w:t>
      </w:r>
      <w:r>
        <w:rPr>
          <w:rFonts w:ascii="Tahoma" w:eastAsia="Tahoma"/>
          <w:w w:val="95"/>
          <w:lang w:eastAsia="zh-CN"/>
        </w:rPr>
        <w:t>openGauss</w:t>
      </w:r>
      <w:r>
        <w:rPr>
          <w:w w:val="95"/>
          <w:lang w:eastAsia="zh-CN"/>
        </w:rPr>
        <w:t>数据库的工程师级别认证，适用于数据库开发工程师</w:t>
      </w:r>
      <w:r>
        <w:rPr>
          <w:spacing w:val="8"/>
          <w:w w:val="95"/>
          <w:lang w:eastAsia="zh-CN"/>
        </w:rPr>
        <w:t xml:space="preserve"> </w:t>
      </w:r>
      <w:r>
        <w:rPr>
          <w:lang w:eastAsia="zh-CN"/>
        </w:rPr>
        <w:t>以及致力于向数据库领域发展的人员的技能提升。该认证提供了丰富的随堂实验和行业案例，旨在提升学员的实践能力，促进数据库人才的培养。</w:t>
      </w:r>
    </w:p>
    <w:p>
      <w:pPr>
        <w:pStyle w:val="6"/>
        <w:spacing w:before="36"/>
        <w:ind w:left="0" w:right="166" w:firstLine="0"/>
        <w:jc w:val="center"/>
        <w:rPr>
          <w:lang w:eastAsia="zh-CN"/>
        </w:rPr>
      </w:pPr>
      <w:r>
        <w:rPr>
          <w:w w:val="95"/>
          <w:lang w:eastAsia="zh-CN"/>
        </w:rPr>
        <w:t>华为认证协助您打开行业之窗，开启改变之门，屹立在</w:t>
      </w:r>
      <w:r>
        <w:rPr>
          <w:rFonts w:ascii="Tahoma" w:eastAsia="Tahoma"/>
          <w:w w:val="95"/>
          <w:lang w:eastAsia="zh-CN"/>
        </w:rPr>
        <w:t>WLAN</w:t>
      </w:r>
      <w:r>
        <w:rPr>
          <w:w w:val="95"/>
          <w:lang w:eastAsia="zh-CN"/>
        </w:rPr>
        <w:t>网络世界的潮头浪尖！</w:t>
      </w:r>
    </w:p>
    <w:p>
      <w:pPr>
        <w:jc w:val="center"/>
        <w:rPr>
          <w:lang w:eastAsia="zh-CN"/>
        </w:rPr>
        <w:sectPr>
          <w:headerReference r:id="rId3" w:type="default"/>
          <w:pgSz w:w="11910" w:h="16840"/>
          <w:pgMar w:top="1180" w:right="880" w:bottom="280" w:left="1000" w:header="567" w:footer="0" w:gutter="0"/>
          <w:pgNumType w:start="1"/>
          <w:cols w:space="720" w:num="1"/>
        </w:sectPr>
      </w:pPr>
    </w:p>
    <w:p>
      <w:pPr>
        <w:pStyle w:val="9"/>
        <w:spacing w:before="3"/>
        <w:rPr>
          <w:sz w:val="6"/>
          <w:lang w:eastAsia="zh-CN"/>
        </w:rPr>
      </w:pPr>
    </w:p>
    <w:p>
      <w:pPr>
        <w:pStyle w:val="9"/>
        <w:spacing w:line="20" w:lineRule="exact"/>
        <w:ind w:left="104"/>
        <w:rPr>
          <w:sz w:val="2"/>
        </w:rPr>
      </w:pPr>
      <w:r>
        <w:rPr>
          <w:sz w:val="2"/>
        </w:rPr>
        <w:pict>
          <v:group id="_x0000_s2053" o:spid="_x0000_s2053" o:spt="203" style="height:0.5pt;width:483.6pt;" coordsize="9672,10">
            <o:lock v:ext="edit"/>
            <v:rect id="_x0000_s2054" o:spid="_x0000_s2054" o:spt="1" style="position:absolute;left:0;top:0;height:10;width:9672;" fillcolor="#000000" filled="t" stroked="f" coordsize="21600,21600">
              <v:path/>
              <v:fill on="t" focussize="0,0"/>
              <v:stroke on="f"/>
              <v:imagedata o:title=""/>
              <o:lock v:ext="edit"/>
            </v:rect>
            <w10:wrap type="none"/>
            <w10:anchorlock/>
          </v:group>
        </w:pict>
      </w:r>
    </w:p>
    <w:p>
      <w:pPr>
        <w:pStyle w:val="9"/>
        <w:spacing w:before="13"/>
        <w:rPr>
          <w:sz w:val="19"/>
        </w:rPr>
      </w:pPr>
      <w:r>
        <w:pict>
          <v:group id="_x0000_s2055" o:spid="_x0000_s2055" o:spt="203" style="position:absolute;left:0pt;margin-left:156.75pt;margin-top:20.1pt;height:589.3pt;width:332.6pt;mso-position-horizontal-relative:page;mso-wrap-distance-bottom:0pt;mso-wrap-distance-top:0pt;z-index:-251556864;mso-width-relative:page;mso-height-relative:page;" coordorigin="3135,403" coordsize="6652,11786">
            <o:lock v:ext="edit"/>
            <v:shape id="_x0000_s2056" o:spid="_x0000_s2056" o:spt="75" type="#_x0000_t75" style="position:absolute;left:4291;top:821;height:10902;width:4158;" filled="f" o:preferrelative="t" stroked="f" coordsize="21600,21600">
              <v:path/>
              <v:fill on="f" focussize="0,0"/>
              <v:stroke on="f" joinstyle="miter"/>
              <v:imagedata r:id="rId8" o:title=""/>
              <o:lock v:ext="edit" aspectratio="t"/>
            </v:shape>
            <v:rect id="_x0000_s2057" o:spid="_x0000_s2057" o:spt="1" style="position:absolute;left:3143;top:410;height:11771;width:6637;" filled="f" stroked="t" coordsize="21600,21600">
              <v:path/>
              <v:fill on="f" focussize="0,0"/>
              <v:stroke color="#D9D9D9"/>
              <v:imagedata o:title=""/>
              <o:lock v:ext="edit"/>
            </v:rect>
            <w10:wrap type="topAndBottom"/>
          </v:group>
        </w:pict>
      </w:r>
    </w:p>
    <w:p>
      <w:pPr>
        <w:rPr>
          <w:sz w:val="19"/>
        </w:rPr>
        <w:sectPr>
          <w:pgSz w:w="11910" w:h="16840"/>
          <w:pgMar w:top="1180" w:right="880" w:bottom="280" w:left="1000" w:header="567" w:footer="0" w:gutter="0"/>
          <w:cols w:space="720" w:num="1"/>
        </w:sectPr>
      </w:pPr>
    </w:p>
    <w:p>
      <w:pPr>
        <w:pStyle w:val="9"/>
        <w:spacing w:before="7"/>
        <w:rPr>
          <w:sz w:val="20"/>
        </w:rPr>
      </w:pPr>
    </w:p>
    <w:p>
      <w:pPr>
        <w:pStyle w:val="2"/>
        <w:tabs>
          <w:tab w:val="left" w:pos="883"/>
        </w:tabs>
        <w:spacing w:line="796" w:lineRule="exact"/>
        <w:ind w:left="0" w:right="248"/>
        <w:jc w:val="right"/>
        <w:rPr>
          <w:rFonts w:ascii="微软雅黑" w:eastAsia="微软雅黑"/>
          <w:u w:val="none"/>
        </w:rPr>
      </w:pPr>
      <w:bookmarkStart w:id="0" w:name="_bookmark0"/>
      <w:bookmarkEnd w:id="0"/>
      <w:r>
        <w:rPr>
          <w:rFonts w:hint="eastAsia" w:ascii="微软雅黑" w:eastAsia="微软雅黑"/>
          <w:u w:val="none"/>
        </w:rPr>
        <w:t>前</w:t>
      </w:r>
      <w:r>
        <w:rPr>
          <w:rFonts w:hint="eastAsia" w:ascii="微软雅黑" w:eastAsia="微软雅黑"/>
          <w:u w:val="none"/>
        </w:rPr>
        <w:tab/>
      </w:r>
      <w:r>
        <w:rPr>
          <w:rFonts w:hint="eastAsia" w:ascii="微软雅黑" w:eastAsia="微软雅黑"/>
          <w:u w:val="none"/>
        </w:rPr>
        <w:t>言</w:t>
      </w:r>
    </w:p>
    <w:p>
      <w:pPr>
        <w:pStyle w:val="9"/>
        <w:spacing w:line="28" w:lineRule="exact"/>
        <w:ind w:left="104"/>
        <w:rPr>
          <w:sz w:val="2"/>
        </w:rPr>
      </w:pPr>
      <w:r>
        <w:rPr>
          <w:sz w:val="2"/>
        </w:rPr>
        <w:pict>
          <v:group id="_x0000_s2058" o:spid="_x0000_s2058" o:spt="203" style="height:1.45pt;width:484.9pt;" coordsize="9698,29">
            <o:lock v:ext="edit"/>
            <v:rect id="_x0000_s2059" o:spid="_x0000_s2059" o:spt="1" style="position:absolute;left:0;top:0;height:29;width:9698;" fillcolor="#000000" filled="t" stroked="f" coordsize="21600,21600">
              <v:path/>
              <v:fill on="t" focussize="0,0"/>
              <v:stroke on="f"/>
              <v:imagedata o:title=""/>
              <o:lock v:ext="edit"/>
            </v:rect>
            <w10:wrap type="none"/>
            <w10:anchorlock/>
          </v:group>
        </w:pict>
      </w:r>
    </w:p>
    <w:p>
      <w:pPr>
        <w:pStyle w:val="9"/>
        <w:rPr>
          <w:b/>
          <w:sz w:val="20"/>
        </w:rPr>
      </w:pPr>
    </w:p>
    <w:p>
      <w:pPr>
        <w:pStyle w:val="9"/>
        <w:spacing w:before="7"/>
        <w:rPr>
          <w:b/>
        </w:rPr>
      </w:pPr>
    </w:p>
    <w:p>
      <w:pPr>
        <w:pStyle w:val="3"/>
        <w:spacing w:before="6"/>
        <w:ind w:left="132" w:firstLine="0"/>
      </w:pPr>
      <w:bookmarkStart w:id="1" w:name="_bookmark1"/>
      <w:bookmarkEnd w:id="1"/>
      <w:r>
        <w:t>简介</w:t>
      </w:r>
    </w:p>
    <w:p>
      <w:pPr>
        <w:pStyle w:val="9"/>
        <w:spacing w:before="63" w:line="223" w:lineRule="auto"/>
        <w:ind w:left="1153" w:right="261"/>
      </w:pPr>
      <w:r>
        <w:rPr>
          <w:spacing w:val="11"/>
          <w:w w:val="95"/>
        </w:rPr>
        <w:t xml:space="preserve">本书为 </w:t>
      </w:r>
      <w:r>
        <w:rPr>
          <w:rFonts w:ascii="Tahoma" w:eastAsia="Tahoma"/>
          <w:w w:val="95"/>
        </w:rPr>
        <w:t>HCIA-openGauss</w:t>
      </w:r>
      <w:r>
        <w:rPr>
          <w:rFonts w:ascii="Tahoma" w:eastAsia="Tahoma"/>
          <w:spacing w:val="45"/>
          <w:w w:val="95"/>
        </w:rPr>
        <w:t xml:space="preserve"> </w:t>
      </w:r>
      <w:r>
        <w:rPr>
          <w:spacing w:val="3"/>
          <w:w w:val="95"/>
        </w:rPr>
        <w:t xml:space="preserve">认证培训教程，适用于准备参加 </w:t>
      </w:r>
      <w:r>
        <w:rPr>
          <w:rFonts w:ascii="Tahoma" w:eastAsia="Tahoma"/>
          <w:w w:val="95"/>
        </w:rPr>
        <w:t>HCIA-openGauss</w:t>
      </w:r>
      <w:r>
        <w:rPr>
          <w:rFonts w:ascii="Tahoma" w:eastAsia="Tahoma"/>
          <w:spacing w:val="41"/>
          <w:w w:val="95"/>
        </w:rPr>
        <w:t xml:space="preserve"> </w:t>
      </w:r>
      <w:r>
        <w:rPr>
          <w:w w:val="95"/>
        </w:rPr>
        <w:t>考试的学员或者希望</w:t>
      </w:r>
      <w:r>
        <w:rPr>
          <w:spacing w:val="25"/>
          <w:w w:val="95"/>
        </w:rPr>
        <w:t>了解</w:t>
      </w:r>
      <w:r>
        <w:rPr>
          <w:rFonts w:ascii="Tahoma" w:eastAsia="Tahoma"/>
          <w:w w:val="95"/>
        </w:rPr>
        <w:t>openGauss</w:t>
      </w:r>
      <w:r>
        <w:rPr>
          <w:rFonts w:ascii="Tahoma" w:eastAsia="Tahoma"/>
          <w:spacing w:val="3"/>
          <w:w w:val="95"/>
        </w:rPr>
        <w:t xml:space="preserve"> </w:t>
      </w:r>
      <w:r>
        <w:rPr>
          <w:spacing w:val="4"/>
          <w:w w:val="95"/>
        </w:rPr>
        <w:t xml:space="preserve">和 </w:t>
      </w:r>
      <w:r>
        <w:rPr>
          <w:rFonts w:ascii="Tahoma" w:eastAsia="Tahoma"/>
          <w:w w:val="95"/>
        </w:rPr>
        <w:t>GaussDB(for</w:t>
      </w:r>
      <w:r>
        <w:rPr>
          <w:rFonts w:ascii="Tahoma" w:eastAsia="Tahoma"/>
          <w:spacing w:val="-8"/>
          <w:w w:val="95"/>
        </w:rPr>
        <w:t xml:space="preserve"> </w:t>
      </w:r>
      <w:r>
        <w:rPr>
          <w:rFonts w:ascii="Tahoma" w:eastAsia="Tahoma"/>
          <w:w w:val="95"/>
        </w:rPr>
        <w:t>openGauss)</w:t>
      </w:r>
      <w:r>
        <w:rPr>
          <w:w w:val="95"/>
        </w:rPr>
        <w:t>的基础知识、</w:t>
      </w:r>
      <w:r>
        <w:rPr>
          <w:rFonts w:ascii="Tahoma" w:eastAsia="Tahoma"/>
          <w:w w:val="95"/>
        </w:rPr>
        <w:t>SQL</w:t>
      </w:r>
      <w:r>
        <w:rPr>
          <w:rFonts w:ascii="Tahoma" w:eastAsia="Tahoma"/>
          <w:spacing w:val="7"/>
          <w:w w:val="95"/>
        </w:rPr>
        <w:t xml:space="preserve"> </w:t>
      </w:r>
      <w:r>
        <w:rPr>
          <w:w w:val="95"/>
        </w:rPr>
        <w:t>语法分类及使用场景等相关</w:t>
      </w:r>
      <w:r>
        <w:rPr>
          <w:rFonts w:ascii="Tahoma" w:eastAsia="Tahoma"/>
        </w:rPr>
        <w:t>GaussDB</w:t>
      </w:r>
      <w:r>
        <w:rPr>
          <w:rFonts w:ascii="Tahoma" w:eastAsia="Tahoma"/>
          <w:spacing w:val="-13"/>
        </w:rPr>
        <w:t xml:space="preserve"> </w:t>
      </w:r>
      <w:r>
        <w:t>数据库技术的读者。</w:t>
      </w:r>
    </w:p>
    <w:p>
      <w:pPr>
        <w:pStyle w:val="9"/>
        <w:rPr>
          <w:sz w:val="20"/>
        </w:rPr>
      </w:pPr>
    </w:p>
    <w:p>
      <w:pPr>
        <w:pStyle w:val="9"/>
        <w:spacing w:before="13"/>
        <w:rPr>
          <w:sz w:val="10"/>
        </w:rPr>
      </w:pPr>
    </w:p>
    <w:p>
      <w:pPr>
        <w:pStyle w:val="3"/>
        <w:spacing w:before="6"/>
        <w:ind w:left="132" w:firstLine="0"/>
        <w:rPr>
          <w:lang w:eastAsia="zh-CN"/>
        </w:rPr>
      </w:pPr>
      <w:bookmarkStart w:id="2" w:name="_bookmark2"/>
      <w:bookmarkEnd w:id="2"/>
      <w:r>
        <w:rPr>
          <w:lang w:eastAsia="zh-CN"/>
        </w:rPr>
        <w:t>内容描述</w:t>
      </w:r>
    </w:p>
    <w:p>
      <w:pPr>
        <w:pStyle w:val="9"/>
        <w:spacing w:before="63" w:line="223" w:lineRule="auto"/>
        <w:ind w:left="1153" w:right="436"/>
        <w:rPr>
          <w:lang w:eastAsia="zh-CN"/>
        </w:rPr>
      </w:pPr>
      <w:r>
        <w:rPr>
          <w:spacing w:val="-3"/>
          <w:lang w:eastAsia="zh-CN"/>
        </w:rPr>
        <w:t xml:space="preserve">本实验指导书书共包含 </w:t>
      </w:r>
      <w:r>
        <w:rPr>
          <w:rFonts w:ascii="Tahoma" w:eastAsia="Tahoma"/>
          <w:spacing w:val="-1"/>
          <w:lang w:eastAsia="zh-CN"/>
        </w:rPr>
        <w:t>5</w:t>
      </w:r>
      <w:r>
        <w:rPr>
          <w:rFonts w:ascii="Tahoma" w:eastAsia="Tahoma"/>
          <w:spacing w:val="-15"/>
          <w:lang w:eastAsia="zh-CN"/>
        </w:rPr>
        <w:t xml:space="preserve"> </w:t>
      </w:r>
      <w:r>
        <w:rPr>
          <w:spacing w:val="-3"/>
          <w:lang w:eastAsia="zh-CN"/>
        </w:rPr>
        <w:t xml:space="preserve">个部分，从 </w:t>
      </w:r>
      <w:r>
        <w:rPr>
          <w:rFonts w:ascii="Tahoma" w:eastAsia="Tahoma"/>
          <w:spacing w:val="-1"/>
          <w:lang w:eastAsia="zh-CN"/>
        </w:rPr>
        <w:t>openGauss</w:t>
      </w:r>
      <w:r>
        <w:rPr>
          <w:rFonts w:ascii="Tahoma" w:eastAsia="Tahoma"/>
          <w:spacing w:val="-15"/>
          <w:lang w:eastAsia="zh-CN"/>
        </w:rPr>
        <w:t xml:space="preserve"> </w:t>
      </w:r>
      <w:r>
        <w:rPr>
          <w:spacing w:val="-1"/>
          <w:lang w:eastAsia="zh-CN"/>
        </w:rPr>
        <w:t>的安装部署开始，逐一介绍了数据库及对象</w:t>
      </w:r>
      <w:r>
        <w:rPr>
          <w:w w:val="95"/>
          <w:lang w:eastAsia="zh-CN"/>
        </w:rPr>
        <w:t>管理，</w:t>
      </w:r>
      <w:r>
        <w:rPr>
          <w:rFonts w:ascii="Tahoma" w:eastAsia="Tahoma"/>
          <w:w w:val="95"/>
          <w:lang w:eastAsia="zh-CN"/>
        </w:rPr>
        <w:t>openGauss</w:t>
      </w:r>
      <w:r>
        <w:rPr>
          <w:rFonts w:ascii="Tahoma" w:eastAsia="Tahoma"/>
          <w:spacing w:val="38"/>
          <w:w w:val="95"/>
          <w:lang w:eastAsia="zh-CN"/>
        </w:rPr>
        <w:t xml:space="preserve"> </w:t>
      </w:r>
      <w:r>
        <w:rPr>
          <w:spacing w:val="7"/>
          <w:w w:val="95"/>
          <w:lang w:eastAsia="zh-CN"/>
        </w:rPr>
        <w:t xml:space="preserve">数据库中的 </w:t>
      </w:r>
      <w:r>
        <w:rPr>
          <w:rFonts w:ascii="Tahoma" w:eastAsia="Tahoma"/>
          <w:w w:val="95"/>
          <w:lang w:eastAsia="zh-CN"/>
        </w:rPr>
        <w:t>SQL</w:t>
      </w:r>
      <w:r>
        <w:rPr>
          <w:rFonts w:ascii="Tahoma" w:eastAsia="Tahoma"/>
          <w:spacing w:val="40"/>
          <w:w w:val="95"/>
          <w:lang w:eastAsia="zh-CN"/>
        </w:rPr>
        <w:t xml:space="preserve"> </w:t>
      </w:r>
      <w:r>
        <w:rPr>
          <w:w w:val="95"/>
          <w:lang w:eastAsia="zh-CN"/>
        </w:rPr>
        <w:t>语法，</w:t>
      </w:r>
      <w:r>
        <w:rPr>
          <w:rFonts w:ascii="Tahoma" w:eastAsia="Tahoma"/>
          <w:w w:val="95"/>
          <w:lang w:eastAsia="zh-CN"/>
        </w:rPr>
        <w:t>GaussDB(for</w:t>
      </w:r>
      <w:r>
        <w:rPr>
          <w:rFonts w:ascii="Tahoma" w:eastAsia="Tahoma"/>
          <w:spacing w:val="22"/>
          <w:w w:val="95"/>
          <w:lang w:eastAsia="zh-CN"/>
        </w:rPr>
        <w:t xml:space="preserve"> </w:t>
      </w:r>
      <w:r>
        <w:rPr>
          <w:rFonts w:ascii="Tahoma" w:eastAsia="Tahoma"/>
          <w:w w:val="95"/>
          <w:lang w:eastAsia="zh-CN"/>
        </w:rPr>
        <w:t>openGauss)</w:t>
      </w:r>
      <w:r>
        <w:rPr>
          <w:w w:val="95"/>
          <w:lang w:eastAsia="zh-CN"/>
        </w:rPr>
        <w:t>云数据库，场景化综合实</w:t>
      </w:r>
      <w:r>
        <w:rPr>
          <w:lang w:eastAsia="zh-CN"/>
        </w:rPr>
        <w:t>验。</w:t>
      </w:r>
    </w:p>
    <w:p>
      <w:pPr>
        <w:pStyle w:val="16"/>
        <w:numPr>
          <w:ilvl w:val="0"/>
          <w:numId w:val="1"/>
        </w:numPr>
        <w:tabs>
          <w:tab w:val="left" w:pos="1580"/>
          <w:tab w:val="left" w:pos="1581"/>
        </w:tabs>
        <w:spacing w:before="82" w:line="223" w:lineRule="auto"/>
        <w:ind w:right="661"/>
        <w:rPr>
          <w:sz w:val="21"/>
          <w:lang w:eastAsia="zh-CN"/>
        </w:rPr>
      </w:pPr>
      <w:r>
        <w:rPr>
          <w:spacing w:val="12"/>
          <w:w w:val="95"/>
          <w:sz w:val="21"/>
          <w:lang w:eastAsia="zh-CN"/>
        </w:rPr>
        <w:t>实验一为</w:t>
      </w:r>
      <w:r>
        <w:rPr>
          <w:rFonts w:ascii="Tahoma" w:hAnsi="Tahoma" w:eastAsia="Tahoma"/>
          <w:w w:val="95"/>
          <w:sz w:val="21"/>
          <w:lang w:eastAsia="zh-CN"/>
        </w:rPr>
        <w:t>openGauss</w:t>
      </w:r>
      <w:r>
        <w:rPr>
          <w:rFonts w:ascii="Tahoma" w:hAnsi="Tahoma" w:eastAsia="Tahoma"/>
          <w:spacing w:val="13"/>
          <w:w w:val="95"/>
          <w:sz w:val="21"/>
          <w:lang w:eastAsia="zh-CN"/>
        </w:rPr>
        <w:t xml:space="preserve"> </w:t>
      </w:r>
      <w:r>
        <w:rPr>
          <w:spacing w:val="2"/>
          <w:w w:val="95"/>
          <w:sz w:val="21"/>
          <w:lang w:eastAsia="zh-CN"/>
        </w:rPr>
        <w:t>数据库环境搭建及操作实验，通过华为云上购买</w:t>
      </w:r>
      <w:r>
        <w:rPr>
          <w:rFonts w:ascii="Tahoma" w:hAnsi="Tahoma" w:eastAsia="Tahoma"/>
          <w:w w:val="95"/>
          <w:sz w:val="21"/>
          <w:lang w:eastAsia="zh-CN"/>
        </w:rPr>
        <w:t>ECS</w:t>
      </w:r>
      <w:r>
        <w:rPr>
          <w:rFonts w:ascii="Tahoma" w:hAnsi="Tahoma" w:eastAsia="Tahoma"/>
          <w:spacing w:val="7"/>
          <w:w w:val="95"/>
          <w:sz w:val="21"/>
          <w:lang w:eastAsia="zh-CN"/>
        </w:rPr>
        <w:t xml:space="preserve"> </w:t>
      </w:r>
      <w:r>
        <w:rPr>
          <w:w w:val="95"/>
          <w:sz w:val="21"/>
          <w:lang w:eastAsia="zh-CN"/>
        </w:rPr>
        <w:t>部署</w:t>
      </w:r>
      <w:r>
        <w:rPr>
          <w:rFonts w:ascii="Tahoma" w:hAnsi="Tahoma" w:eastAsia="Tahoma"/>
          <w:w w:val="95"/>
          <w:sz w:val="21"/>
          <w:lang w:eastAsia="zh-CN"/>
        </w:rPr>
        <w:t>openGauss</w:t>
      </w:r>
      <w:r>
        <w:rPr>
          <w:rFonts w:ascii="Tahoma" w:hAnsi="Tahoma" w:eastAsia="Tahoma"/>
          <w:spacing w:val="58"/>
          <w:w w:val="95"/>
          <w:sz w:val="21"/>
          <w:lang w:eastAsia="zh-CN"/>
        </w:rPr>
        <w:t xml:space="preserve"> </w:t>
      </w:r>
      <w:r>
        <w:rPr>
          <w:spacing w:val="4"/>
          <w:w w:val="95"/>
          <w:sz w:val="21"/>
          <w:lang w:eastAsia="zh-CN"/>
        </w:rPr>
        <w:t>数据库，帮助读者熟悉掌握</w:t>
      </w:r>
      <w:r>
        <w:rPr>
          <w:rFonts w:ascii="Tahoma" w:hAnsi="Tahoma" w:eastAsia="Tahoma"/>
          <w:w w:val="95"/>
          <w:sz w:val="21"/>
          <w:lang w:eastAsia="zh-CN"/>
        </w:rPr>
        <w:t>openGauss</w:t>
      </w:r>
      <w:r>
        <w:rPr>
          <w:rFonts w:ascii="Tahoma" w:hAnsi="Tahoma" w:eastAsia="Tahoma"/>
          <w:spacing w:val="51"/>
          <w:w w:val="95"/>
          <w:sz w:val="21"/>
          <w:lang w:eastAsia="zh-CN"/>
        </w:rPr>
        <w:t xml:space="preserve"> </w:t>
      </w:r>
      <w:r>
        <w:rPr>
          <w:w w:val="95"/>
          <w:sz w:val="21"/>
          <w:lang w:eastAsia="zh-CN"/>
        </w:rPr>
        <w:t>数据库部署和数据库连接的基本操</w:t>
      </w:r>
      <w:r>
        <w:rPr>
          <w:sz w:val="21"/>
          <w:lang w:eastAsia="zh-CN"/>
        </w:rPr>
        <w:t>作。</w:t>
      </w:r>
    </w:p>
    <w:p>
      <w:pPr>
        <w:pStyle w:val="16"/>
        <w:numPr>
          <w:ilvl w:val="0"/>
          <w:numId w:val="1"/>
        </w:numPr>
        <w:tabs>
          <w:tab w:val="left" w:pos="1580"/>
          <w:tab w:val="left" w:pos="1581"/>
        </w:tabs>
        <w:spacing w:before="79" w:line="223" w:lineRule="auto"/>
        <w:ind w:right="397"/>
        <w:rPr>
          <w:sz w:val="21"/>
          <w:lang w:eastAsia="zh-CN"/>
        </w:rPr>
      </w:pPr>
      <w:r>
        <w:rPr>
          <w:spacing w:val="12"/>
          <w:w w:val="95"/>
          <w:sz w:val="21"/>
          <w:lang w:eastAsia="zh-CN"/>
        </w:rPr>
        <w:t>实验二为</w:t>
      </w:r>
      <w:r>
        <w:rPr>
          <w:rFonts w:ascii="Tahoma" w:hAnsi="Tahoma" w:eastAsia="Tahoma"/>
          <w:w w:val="95"/>
          <w:sz w:val="21"/>
          <w:lang w:eastAsia="zh-CN"/>
        </w:rPr>
        <w:t>openGauss</w:t>
      </w:r>
      <w:r>
        <w:rPr>
          <w:rFonts w:ascii="Tahoma" w:hAnsi="Tahoma" w:eastAsia="Tahoma"/>
          <w:spacing w:val="23"/>
          <w:w w:val="95"/>
          <w:sz w:val="21"/>
          <w:lang w:eastAsia="zh-CN"/>
        </w:rPr>
        <w:t xml:space="preserve"> </w:t>
      </w:r>
      <w:r>
        <w:rPr>
          <w:spacing w:val="1"/>
          <w:w w:val="95"/>
          <w:sz w:val="21"/>
          <w:lang w:eastAsia="zh-CN"/>
        </w:rPr>
        <w:t xml:space="preserve">数据库及对象管理实验，通过对 </w:t>
      </w:r>
      <w:r>
        <w:rPr>
          <w:rFonts w:ascii="Tahoma" w:hAnsi="Tahoma" w:eastAsia="Tahoma"/>
          <w:w w:val="95"/>
          <w:sz w:val="21"/>
          <w:lang w:eastAsia="zh-CN"/>
        </w:rPr>
        <w:t>openGauss</w:t>
      </w:r>
      <w:r>
        <w:rPr>
          <w:rFonts w:ascii="Tahoma" w:hAnsi="Tahoma" w:eastAsia="Tahoma"/>
          <w:spacing w:val="72"/>
          <w:sz w:val="21"/>
          <w:lang w:eastAsia="zh-CN"/>
        </w:rPr>
        <w:t xml:space="preserve"> </w:t>
      </w:r>
      <w:r>
        <w:rPr>
          <w:w w:val="95"/>
          <w:sz w:val="21"/>
          <w:lang w:eastAsia="zh-CN"/>
        </w:rPr>
        <w:t>数据库中的表空间、数</w:t>
      </w:r>
      <w:r>
        <w:rPr>
          <w:spacing w:val="-2"/>
          <w:sz w:val="21"/>
          <w:lang w:eastAsia="zh-CN"/>
        </w:rPr>
        <w:t xml:space="preserve">据库、对象、用户等进行管理操作，掌握 </w:t>
      </w:r>
      <w:r>
        <w:rPr>
          <w:rFonts w:ascii="Tahoma" w:hAnsi="Tahoma" w:eastAsia="Tahoma"/>
          <w:sz w:val="21"/>
          <w:lang w:eastAsia="zh-CN"/>
        </w:rPr>
        <w:t>openGauss</w:t>
      </w:r>
      <w:r>
        <w:rPr>
          <w:rFonts w:ascii="Tahoma" w:hAnsi="Tahoma" w:eastAsia="Tahoma"/>
          <w:spacing w:val="-16"/>
          <w:sz w:val="21"/>
          <w:lang w:eastAsia="zh-CN"/>
        </w:rPr>
        <w:t xml:space="preserve"> </w:t>
      </w:r>
      <w:r>
        <w:rPr>
          <w:sz w:val="21"/>
          <w:lang w:eastAsia="zh-CN"/>
        </w:rPr>
        <w:t>数据库相关的对象管理能力。</w:t>
      </w:r>
    </w:p>
    <w:p>
      <w:pPr>
        <w:pStyle w:val="16"/>
        <w:numPr>
          <w:ilvl w:val="0"/>
          <w:numId w:val="1"/>
        </w:numPr>
        <w:tabs>
          <w:tab w:val="left" w:pos="1580"/>
          <w:tab w:val="left" w:pos="1581"/>
        </w:tabs>
        <w:spacing w:before="62"/>
        <w:rPr>
          <w:sz w:val="21"/>
          <w:lang w:eastAsia="zh-CN"/>
        </w:rPr>
      </w:pPr>
      <w:r>
        <w:rPr>
          <w:spacing w:val="6"/>
          <w:w w:val="95"/>
          <w:sz w:val="21"/>
          <w:lang w:eastAsia="zh-CN"/>
        </w:rPr>
        <w:t xml:space="preserve">实验三为 </w:t>
      </w:r>
      <w:r>
        <w:rPr>
          <w:rFonts w:ascii="Tahoma" w:hAnsi="Tahoma" w:eastAsia="Tahoma"/>
          <w:w w:val="95"/>
          <w:sz w:val="21"/>
          <w:lang w:eastAsia="zh-CN"/>
        </w:rPr>
        <w:t>SQL</w:t>
      </w:r>
      <w:r>
        <w:rPr>
          <w:rFonts w:ascii="Tahoma" w:hAnsi="Tahoma" w:eastAsia="Tahoma"/>
          <w:spacing w:val="32"/>
          <w:w w:val="95"/>
          <w:sz w:val="21"/>
          <w:lang w:eastAsia="zh-CN"/>
        </w:rPr>
        <w:t xml:space="preserve"> </w:t>
      </w:r>
      <w:r>
        <w:rPr>
          <w:spacing w:val="4"/>
          <w:w w:val="95"/>
          <w:sz w:val="21"/>
          <w:lang w:eastAsia="zh-CN"/>
        </w:rPr>
        <w:t xml:space="preserve">语法基础，通过 </w:t>
      </w:r>
      <w:r>
        <w:rPr>
          <w:rFonts w:ascii="Tahoma" w:hAnsi="Tahoma" w:eastAsia="Tahoma"/>
          <w:w w:val="95"/>
          <w:sz w:val="21"/>
          <w:lang w:eastAsia="zh-CN"/>
        </w:rPr>
        <w:t>DDL\DML</w:t>
      </w:r>
      <w:r>
        <w:rPr>
          <w:rFonts w:ascii="Tahoma" w:hAnsi="Tahoma" w:eastAsia="Tahoma"/>
          <w:spacing w:val="28"/>
          <w:w w:val="95"/>
          <w:sz w:val="21"/>
          <w:lang w:eastAsia="zh-CN"/>
        </w:rPr>
        <w:t xml:space="preserve"> </w:t>
      </w:r>
      <w:r>
        <w:rPr>
          <w:spacing w:val="5"/>
          <w:w w:val="95"/>
          <w:sz w:val="21"/>
          <w:lang w:eastAsia="zh-CN"/>
        </w:rPr>
        <w:t xml:space="preserve">等实验，掌握 </w:t>
      </w:r>
      <w:r>
        <w:rPr>
          <w:rFonts w:ascii="Tahoma" w:hAnsi="Tahoma" w:eastAsia="Tahoma"/>
          <w:w w:val="95"/>
          <w:sz w:val="21"/>
          <w:lang w:eastAsia="zh-CN"/>
        </w:rPr>
        <w:t>SQL</w:t>
      </w:r>
      <w:r>
        <w:rPr>
          <w:rFonts w:ascii="Tahoma" w:hAnsi="Tahoma" w:eastAsia="Tahoma"/>
          <w:spacing w:val="28"/>
          <w:w w:val="95"/>
          <w:sz w:val="21"/>
          <w:lang w:eastAsia="zh-CN"/>
        </w:rPr>
        <w:t xml:space="preserve"> </w:t>
      </w:r>
      <w:r>
        <w:rPr>
          <w:w w:val="95"/>
          <w:sz w:val="21"/>
          <w:lang w:eastAsia="zh-CN"/>
        </w:rPr>
        <w:t>语法的基础能力。</w:t>
      </w:r>
    </w:p>
    <w:p>
      <w:pPr>
        <w:pStyle w:val="16"/>
        <w:numPr>
          <w:ilvl w:val="0"/>
          <w:numId w:val="1"/>
        </w:numPr>
        <w:tabs>
          <w:tab w:val="left" w:pos="1580"/>
          <w:tab w:val="left" w:pos="1581"/>
        </w:tabs>
        <w:spacing w:before="72" w:line="223" w:lineRule="auto"/>
        <w:ind w:right="347"/>
        <w:rPr>
          <w:sz w:val="21"/>
        </w:rPr>
      </w:pPr>
      <w:r>
        <w:rPr>
          <w:w w:val="95"/>
          <w:sz w:val="21"/>
        </w:rPr>
        <w:t xml:space="preserve">实验四为云数据库 </w:t>
      </w:r>
      <w:r>
        <w:rPr>
          <w:rFonts w:ascii="Tahoma" w:hAnsi="Tahoma" w:eastAsia="Tahoma"/>
          <w:w w:val="95"/>
          <w:sz w:val="21"/>
        </w:rPr>
        <w:t>GaussDB(for</w:t>
      </w:r>
      <w:r>
        <w:rPr>
          <w:rFonts w:ascii="Tahoma" w:hAnsi="Tahoma" w:eastAsia="Tahoma"/>
          <w:spacing w:val="-11"/>
          <w:w w:val="95"/>
          <w:sz w:val="21"/>
        </w:rPr>
        <w:t xml:space="preserve"> </w:t>
      </w:r>
      <w:r>
        <w:rPr>
          <w:rFonts w:ascii="Tahoma" w:hAnsi="Tahoma" w:eastAsia="Tahoma"/>
          <w:w w:val="95"/>
          <w:sz w:val="21"/>
        </w:rPr>
        <w:t>openGauss)</w:t>
      </w:r>
      <w:r>
        <w:rPr>
          <w:w w:val="95"/>
          <w:sz w:val="21"/>
        </w:rPr>
        <w:t>实验，通过华为云购买使用云数据库</w:t>
      </w:r>
      <w:r>
        <w:rPr>
          <w:rFonts w:ascii="Tahoma" w:hAnsi="Tahoma" w:eastAsia="Tahoma"/>
          <w:w w:val="95"/>
          <w:sz w:val="21"/>
        </w:rPr>
        <w:t>GaussDB(for</w:t>
      </w:r>
      <w:r>
        <w:rPr>
          <w:rFonts w:ascii="Tahoma" w:hAnsi="Tahoma" w:eastAsia="Tahoma"/>
          <w:spacing w:val="36"/>
          <w:w w:val="95"/>
          <w:sz w:val="21"/>
        </w:rPr>
        <w:t xml:space="preserve"> </w:t>
      </w:r>
      <w:r>
        <w:rPr>
          <w:rFonts w:ascii="Tahoma" w:hAnsi="Tahoma" w:eastAsia="Tahoma"/>
          <w:w w:val="95"/>
          <w:sz w:val="21"/>
        </w:rPr>
        <w:t>openGauss)</w:t>
      </w:r>
      <w:r>
        <w:rPr>
          <w:spacing w:val="1"/>
          <w:w w:val="95"/>
          <w:sz w:val="21"/>
        </w:rPr>
        <w:t xml:space="preserve">，并使用 </w:t>
      </w:r>
      <w:r>
        <w:rPr>
          <w:rFonts w:ascii="Tahoma" w:hAnsi="Tahoma" w:eastAsia="Tahoma"/>
          <w:w w:val="95"/>
          <w:sz w:val="21"/>
        </w:rPr>
        <w:t>DAS</w:t>
      </w:r>
      <w:r>
        <w:rPr>
          <w:rFonts w:ascii="Tahoma" w:hAnsi="Tahoma" w:eastAsia="Tahoma"/>
          <w:spacing w:val="1"/>
          <w:w w:val="95"/>
          <w:sz w:val="21"/>
        </w:rPr>
        <w:t xml:space="preserve"> </w:t>
      </w:r>
      <w:r>
        <w:rPr>
          <w:w w:val="95"/>
          <w:sz w:val="21"/>
        </w:rPr>
        <w:t>服务连接数据库，完成数据库上的增删改查功能。</w:t>
      </w:r>
    </w:p>
    <w:p>
      <w:pPr>
        <w:pStyle w:val="16"/>
        <w:numPr>
          <w:ilvl w:val="0"/>
          <w:numId w:val="1"/>
        </w:numPr>
        <w:tabs>
          <w:tab w:val="left" w:pos="1580"/>
          <w:tab w:val="left" w:pos="1581"/>
        </w:tabs>
        <w:spacing w:before="82" w:line="223" w:lineRule="auto"/>
        <w:ind w:right="428"/>
        <w:rPr>
          <w:sz w:val="21"/>
          <w:lang w:eastAsia="zh-CN"/>
        </w:rPr>
      </w:pPr>
      <w:r>
        <w:rPr>
          <w:sz w:val="21"/>
          <w:lang w:eastAsia="zh-CN"/>
        </w:rPr>
        <w:t>实验五为综合实验，以金融场景为例，完成</w:t>
      </w:r>
      <w:r>
        <w:rPr>
          <w:rFonts w:ascii="Tahoma" w:hAnsi="Tahoma" w:eastAsia="Tahoma"/>
          <w:sz w:val="21"/>
          <w:lang w:eastAsia="zh-CN"/>
        </w:rPr>
        <w:t>openGauss</w:t>
      </w:r>
      <w:r>
        <w:rPr>
          <w:rFonts w:ascii="Tahoma" w:hAnsi="Tahoma" w:eastAsia="Tahoma"/>
          <w:spacing w:val="-16"/>
          <w:sz w:val="21"/>
          <w:lang w:eastAsia="zh-CN"/>
        </w:rPr>
        <w:t xml:space="preserve"> </w:t>
      </w:r>
      <w:r>
        <w:rPr>
          <w:sz w:val="21"/>
          <w:lang w:eastAsia="zh-CN"/>
        </w:rPr>
        <w:t>数据库的相关操作，包括对象管</w:t>
      </w:r>
      <w:r>
        <w:rPr>
          <w:spacing w:val="-1"/>
          <w:sz w:val="21"/>
          <w:lang w:eastAsia="zh-CN"/>
        </w:rPr>
        <w:t>理、连接管理、用户管理、</w:t>
      </w:r>
      <w:r>
        <w:rPr>
          <w:rFonts w:ascii="Tahoma" w:hAnsi="Tahoma" w:eastAsia="Tahoma"/>
          <w:sz w:val="21"/>
          <w:lang w:eastAsia="zh-CN"/>
        </w:rPr>
        <w:t>SQL</w:t>
      </w:r>
      <w:r>
        <w:rPr>
          <w:rFonts w:ascii="Tahoma" w:hAnsi="Tahoma" w:eastAsia="Tahoma"/>
          <w:spacing w:val="-17"/>
          <w:sz w:val="21"/>
          <w:lang w:eastAsia="zh-CN"/>
        </w:rPr>
        <w:t xml:space="preserve"> </w:t>
      </w:r>
      <w:r>
        <w:rPr>
          <w:sz w:val="21"/>
          <w:lang w:eastAsia="zh-CN"/>
        </w:rPr>
        <w:t>语句的掌握、索引视图等，旨在通过场景实践，掌握</w:t>
      </w:r>
      <w:r>
        <w:rPr>
          <w:rFonts w:ascii="Tahoma" w:hAnsi="Tahoma" w:eastAsia="Tahoma"/>
          <w:sz w:val="21"/>
          <w:lang w:eastAsia="zh-CN"/>
        </w:rPr>
        <w:t>openGauss</w:t>
      </w:r>
      <w:r>
        <w:rPr>
          <w:rFonts w:ascii="Tahoma" w:hAnsi="Tahoma" w:eastAsia="Tahoma"/>
          <w:spacing w:val="-13"/>
          <w:sz w:val="21"/>
          <w:lang w:eastAsia="zh-CN"/>
        </w:rPr>
        <w:t xml:space="preserve"> </w:t>
      </w:r>
      <w:r>
        <w:rPr>
          <w:sz w:val="21"/>
          <w:lang w:eastAsia="zh-CN"/>
        </w:rPr>
        <w:t>数据库。</w:t>
      </w:r>
    </w:p>
    <w:p>
      <w:pPr>
        <w:pStyle w:val="9"/>
        <w:spacing w:before="16"/>
        <w:rPr>
          <w:sz w:val="30"/>
          <w:lang w:eastAsia="zh-CN"/>
        </w:rPr>
      </w:pPr>
    </w:p>
    <w:p>
      <w:pPr>
        <w:pStyle w:val="3"/>
        <w:ind w:left="132" w:firstLine="0"/>
        <w:rPr>
          <w:lang w:eastAsia="zh-CN"/>
        </w:rPr>
      </w:pPr>
      <w:bookmarkStart w:id="3" w:name="_bookmark3"/>
      <w:bookmarkEnd w:id="3"/>
      <w:r>
        <w:rPr>
          <w:lang w:eastAsia="zh-CN"/>
        </w:rPr>
        <w:t>读者知识背景</w:t>
      </w:r>
    </w:p>
    <w:p>
      <w:pPr>
        <w:pStyle w:val="9"/>
        <w:spacing w:before="66" w:line="223" w:lineRule="auto"/>
        <w:ind w:left="1153" w:right="253"/>
        <w:rPr>
          <w:lang w:eastAsia="zh-CN"/>
        </w:rPr>
      </w:pPr>
      <w:r>
        <w:rPr>
          <w:lang w:eastAsia="zh-CN"/>
        </w:rPr>
        <w:t>本课程为华为认证基础课程，为了更好地掌握本书内容，阅读本书的读者应首先具备以下基本条件：</w:t>
      </w:r>
    </w:p>
    <w:p>
      <w:pPr>
        <w:pStyle w:val="16"/>
        <w:numPr>
          <w:ilvl w:val="0"/>
          <w:numId w:val="1"/>
        </w:numPr>
        <w:tabs>
          <w:tab w:val="left" w:pos="1580"/>
          <w:tab w:val="left" w:pos="1581"/>
        </w:tabs>
        <w:spacing w:before="60"/>
        <w:rPr>
          <w:sz w:val="21"/>
          <w:lang w:eastAsia="zh-CN"/>
        </w:rPr>
      </w:pPr>
      <w:r>
        <w:rPr>
          <w:spacing w:val="1"/>
          <w:sz w:val="21"/>
          <w:lang w:eastAsia="zh-CN"/>
        </w:rPr>
        <w:t>具有基本的计算机知识背景，同时熟悉华为云界面，了解基本</w:t>
      </w:r>
      <w:r>
        <w:rPr>
          <w:rFonts w:ascii="Tahoma" w:hAnsi="Tahoma" w:eastAsia="Tahoma"/>
          <w:sz w:val="21"/>
          <w:lang w:eastAsia="zh-CN"/>
        </w:rPr>
        <w:t>Linux</w:t>
      </w:r>
      <w:r>
        <w:rPr>
          <w:rFonts w:ascii="Tahoma" w:hAnsi="Tahoma" w:eastAsia="Tahoma"/>
          <w:spacing w:val="-16"/>
          <w:sz w:val="21"/>
          <w:lang w:eastAsia="zh-CN"/>
        </w:rPr>
        <w:t xml:space="preserve"> </w:t>
      </w:r>
      <w:r>
        <w:rPr>
          <w:sz w:val="21"/>
          <w:lang w:eastAsia="zh-CN"/>
        </w:rPr>
        <w:t>知识。</w:t>
      </w:r>
    </w:p>
    <w:p>
      <w:pPr>
        <w:rPr>
          <w:sz w:val="21"/>
          <w:lang w:eastAsia="zh-CN"/>
        </w:rPr>
        <w:sectPr>
          <w:headerReference r:id="rId4" w:type="default"/>
          <w:pgSz w:w="11910" w:h="16840"/>
          <w:pgMar w:top="1300" w:right="880" w:bottom="280" w:left="1000" w:header="567" w:footer="0" w:gutter="0"/>
          <w:cols w:space="720" w:num="1"/>
        </w:sectPr>
      </w:pPr>
    </w:p>
    <w:p>
      <w:pPr>
        <w:pStyle w:val="9"/>
        <w:spacing w:before="6"/>
        <w:rPr>
          <w:sz w:val="19"/>
          <w:lang w:eastAsia="zh-CN"/>
        </w:rPr>
      </w:pPr>
    </w:p>
    <w:p>
      <w:pPr>
        <w:pStyle w:val="3"/>
        <w:spacing w:before="6"/>
        <w:ind w:left="132" w:firstLine="0"/>
        <w:rPr>
          <w:lang w:eastAsia="zh-CN"/>
        </w:rPr>
      </w:pPr>
      <w:bookmarkStart w:id="4" w:name="_bookmark4"/>
      <w:bookmarkEnd w:id="4"/>
      <w:r>
        <w:rPr>
          <w:lang w:eastAsia="zh-CN"/>
        </w:rPr>
        <w:t>实验环境说明</w:t>
      </w:r>
    </w:p>
    <w:p>
      <w:pPr>
        <w:pStyle w:val="5"/>
        <w:rPr>
          <w:lang w:eastAsia="zh-CN"/>
        </w:rPr>
      </w:pPr>
      <w:r>
        <w:rPr>
          <w:w w:val="95"/>
          <w:lang w:eastAsia="zh-CN"/>
        </w:rPr>
        <w:t>组网说明</w:t>
      </w:r>
    </w:p>
    <w:p>
      <w:pPr>
        <w:pStyle w:val="9"/>
        <w:spacing w:before="72" w:line="223" w:lineRule="auto"/>
        <w:ind w:left="1153" w:right="482"/>
        <w:rPr>
          <w:lang w:eastAsia="zh-CN"/>
        </w:rPr>
      </w:pPr>
      <w:r>
        <w:rPr>
          <w:w w:val="95"/>
          <w:lang w:eastAsia="zh-CN"/>
        </w:rPr>
        <w:t xml:space="preserve">本实验环境面向准备 </w:t>
      </w:r>
      <w:r>
        <w:rPr>
          <w:rFonts w:ascii="Tahoma" w:eastAsia="Tahoma"/>
          <w:w w:val="95"/>
          <w:lang w:eastAsia="zh-CN"/>
        </w:rPr>
        <w:t>HCIA-openGauss</w:t>
      </w:r>
      <w:r>
        <w:rPr>
          <w:rFonts w:ascii="Tahoma" w:eastAsia="Tahoma"/>
          <w:spacing w:val="1"/>
          <w:w w:val="95"/>
          <w:lang w:eastAsia="zh-CN"/>
        </w:rPr>
        <w:t xml:space="preserve"> </w:t>
      </w:r>
      <w:r>
        <w:rPr>
          <w:w w:val="95"/>
          <w:lang w:eastAsia="zh-CN"/>
        </w:rPr>
        <w:t xml:space="preserve">考试的数据库工程师。每套实验环境包括 </w:t>
      </w:r>
      <w:r>
        <w:rPr>
          <w:rFonts w:ascii="Tahoma" w:eastAsia="Tahoma"/>
          <w:w w:val="95"/>
          <w:lang w:eastAsia="zh-CN"/>
        </w:rPr>
        <w:t>GaussDB(for</w:t>
      </w:r>
      <w:r>
        <w:rPr>
          <w:rFonts w:ascii="Tahoma" w:eastAsia="Tahoma"/>
          <w:spacing w:val="-60"/>
          <w:w w:val="95"/>
          <w:lang w:eastAsia="zh-CN"/>
        </w:rPr>
        <w:t xml:space="preserve"> </w:t>
      </w:r>
      <w:r>
        <w:rPr>
          <w:rFonts w:ascii="Tahoma" w:eastAsia="Tahoma"/>
          <w:w w:val="95"/>
          <w:lang w:eastAsia="zh-CN"/>
        </w:rPr>
        <w:t>openGauss)</w:t>
      </w:r>
      <w:r>
        <w:rPr>
          <w:w w:val="95"/>
          <w:lang w:eastAsia="zh-CN"/>
        </w:rPr>
        <w:t xml:space="preserve">服务一个，数据库管理服务一个，弹性公网 </w:t>
      </w:r>
      <w:r>
        <w:rPr>
          <w:rFonts w:ascii="Tahoma" w:eastAsia="Tahoma"/>
          <w:w w:val="95"/>
          <w:lang w:eastAsia="zh-CN"/>
        </w:rPr>
        <w:t>IP</w:t>
      </w:r>
      <w:r>
        <w:rPr>
          <w:rFonts w:ascii="Tahoma" w:eastAsia="Tahoma"/>
          <w:spacing w:val="6"/>
          <w:w w:val="95"/>
          <w:lang w:eastAsia="zh-CN"/>
        </w:rPr>
        <w:t xml:space="preserve"> </w:t>
      </w:r>
      <w:r>
        <w:rPr>
          <w:w w:val="95"/>
          <w:lang w:eastAsia="zh-CN"/>
        </w:rPr>
        <w:t>一个，</w:t>
      </w:r>
      <w:r>
        <w:rPr>
          <w:rFonts w:ascii="Tahoma" w:eastAsia="Tahoma"/>
          <w:w w:val="95"/>
          <w:lang w:eastAsia="zh-CN"/>
        </w:rPr>
        <w:t>ECS</w:t>
      </w:r>
      <w:r>
        <w:rPr>
          <w:rFonts w:ascii="Tahoma" w:eastAsia="Tahoma"/>
          <w:spacing w:val="1"/>
          <w:w w:val="95"/>
          <w:lang w:eastAsia="zh-CN"/>
        </w:rPr>
        <w:t xml:space="preserve"> </w:t>
      </w:r>
      <w:r>
        <w:rPr>
          <w:w w:val="95"/>
          <w:lang w:eastAsia="zh-CN"/>
        </w:rPr>
        <w:t>服务器一台。</w:t>
      </w:r>
    </w:p>
    <w:p>
      <w:pPr>
        <w:pStyle w:val="5"/>
        <w:spacing w:before="176"/>
        <w:rPr>
          <w:lang w:eastAsia="zh-CN"/>
        </w:rPr>
      </w:pPr>
      <w:r>
        <w:rPr>
          <w:w w:val="95"/>
          <w:lang w:eastAsia="zh-CN"/>
        </w:rPr>
        <w:t>设备介绍</w:t>
      </w:r>
    </w:p>
    <w:p>
      <w:pPr>
        <w:pStyle w:val="9"/>
        <w:spacing w:before="50" w:line="273" w:lineRule="auto"/>
        <w:ind w:left="1153" w:right="2253"/>
        <w:rPr>
          <w:lang w:eastAsia="zh-CN"/>
        </w:rPr>
      </w:pPr>
      <w:r>
        <w:rPr>
          <w:spacing w:val="6"/>
          <w:w w:val="95"/>
          <w:lang w:eastAsia="zh-CN"/>
        </w:rPr>
        <w:t xml:space="preserve">为了满足 </w:t>
      </w:r>
      <w:r>
        <w:rPr>
          <w:rFonts w:ascii="Tahoma" w:eastAsia="Tahoma"/>
          <w:w w:val="95"/>
          <w:lang w:eastAsia="zh-CN"/>
        </w:rPr>
        <w:t>HCIA-openGauss</w:t>
      </w:r>
      <w:r>
        <w:rPr>
          <w:rFonts w:ascii="Tahoma" w:eastAsia="Tahoma"/>
          <w:spacing w:val="25"/>
          <w:w w:val="95"/>
          <w:lang w:eastAsia="zh-CN"/>
        </w:rPr>
        <w:t xml:space="preserve"> </w:t>
      </w:r>
      <w:r>
        <w:rPr>
          <w:w w:val="95"/>
          <w:lang w:eastAsia="zh-CN"/>
        </w:rPr>
        <w:t>实验需要，建议每套实验环境采用以下配置：</w:t>
      </w:r>
      <w:r>
        <w:rPr>
          <w:spacing w:val="-57"/>
          <w:w w:val="95"/>
          <w:lang w:eastAsia="zh-CN"/>
        </w:rPr>
        <w:t xml:space="preserve"> </w:t>
      </w:r>
      <w:r>
        <w:rPr>
          <w:lang w:eastAsia="zh-CN"/>
        </w:rPr>
        <w:t>设备名称、型号与版本的对应关系如下：</w:t>
      </w:r>
    </w:p>
    <w:p>
      <w:pPr>
        <w:pStyle w:val="8"/>
        <w:spacing w:before="80"/>
        <w:ind w:right="675"/>
        <w:jc w:val="center"/>
      </w:pPr>
      <w:r>
        <w:rPr>
          <w:b w:val="0"/>
          <w:position w:val="-2"/>
        </w:rPr>
        <w:drawing>
          <wp:inline distT="0" distB="0" distL="0" distR="0">
            <wp:extent cx="292735" cy="13271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9" cstate="print"/>
                    <a:stretch>
                      <a:fillRect/>
                    </a:stretch>
                  </pic:blipFill>
                  <pic:spPr>
                    <a:xfrm>
                      <a:off x="0" y="0"/>
                      <a:ext cx="293358" cy="133324"/>
                    </a:xfrm>
                    <a:prstGeom prst="rect">
                      <a:avLst/>
                    </a:prstGeom>
                  </pic:spPr>
                </pic:pic>
              </a:graphicData>
            </a:graphic>
          </wp:inline>
        </w:drawing>
      </w:r>
      <w:r>
        <w:rPr>
          <w:rFonts w:ascii="Times New Roman" w:eastAsia="Times New Roman"/>
          <w:b w:val="0"/>
          <w:spacing w:val="7"/>
          <w:sz w:val="20"/>
        </w:rPr>
        <w:t xml:space="preserve"> </w:t>
      </w:r>
      <w:r>
        <w:rPr>
          <w:spacing w:val="-9"/>
        </w:rPr>
        <w:t>对应关系</w:t>
      </w:r>
    </w:p>
    <w:p>
      <w:pPr>
        <w:pStyle w:val="9"/>
        <w:spacing w:before="10"/>
        <w:rPr>
          <w:b/>
          <w:sz w:val="3"/>
        </w:rPr>
      </w:pPr>
    </w:p>
    <w:tbl>
      <w:tblPr>
        <w:tblStyle w:val="13"/>
        <w:tblW w:w="0" w:type="auto"/>
        <w:tblInd w:w="1200" w:type="dxa"/>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
      <w:tblGrid>
        <w:gridCol w:w="2367"/>
        <w:gridCol w:w="3111"/>
        <w:gridCol w:w="3114"/>
      </w:tblGrid>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519" w:hRule="atLeast"/>
        </w:trPr>
        <w:tc>
          <w:tcPr>
            <w:tcW w:w="2367" w:type="dxa"/>
            <w:tcBorders>
              <w:bottom w:val="single" w:color="000000" w:sz="6" w:space="0"/>
              <w:right w:val="single" w:color="000000" w:sz="6" w:space="0"/>
            </w:tcBorders>
            <w:shd w:val="clear" w:color="auto" w:fill="D9D9D9"/>
          </w:tcPr>
          <w:p>
            <w:pPr>
              <w:pStyle w:val="17"/>
              <w:spacing w:before="70"/>
              <w:ind w:left="343" w:right="309"/>
              <w:jc w:val="center"/>
              <w:rPr>
                <w:rFonts w:ascii="微软雅黑" w:eastAsia="微软雅黑"/>
                <w:b/>
                <w:sz w:val="21"/>
              </w:rPr>
            </w:pPr>
            <w:r>
              <w:rPr>
                <w:rFonts w:hint="eastAsia" w:ascii="微软雅黑" w:eastAsia="微软雅黑"/>
                <w:b/>
                <w:sz w:val="21"/>
              </w:rPr>
              <w:t>设备名称</w:t>
            </w:r>
          </w:p>
        </w:tc>
        <w:tc>
          <w:tcPr>
            <w:tcW w:w="3111" w:type="dxa"/>
            <w:tcBorders>
              <w:left w:val="single" w:color="000000" w:sz="6" w:space="0"/>
              <w:bottom w:val="single" w:color="000000" w:sz="6" w:space="0"/>
              <w:right w:val="single" w:color="000000" w:sz="6" w:space="0"/>
            </w:tcBorders>
            <w:shd w:val="clear" w:color="auto" w:fill="D9D9D9"/>
          </w:tcPr>
          <w:p>
            <w:pPr>
              <w:pStyle w:val="17"/>
              <w:spacing w:before="70"/>
              <w:ind w:left="326" w:right="281"/>
              <w:jc w:val="center"/>
              <w:rPr>
                <w:rFonts w:ascii="微软雅黑" w:eastAsia="微软雅黑"/>
                <w:b/>
                <w:sz w:val="21"/>
              </w:rPr>
            </w:pPr>
            <w:r>
              <w:rPr>
                <w:rFonts w:hint="eastAsia" w:ascii="微软雅黑" w:eastAsia="微软雅黑"/>
                <w:b/>
                <w:sz w:val="21"/>
              </w:rPr>
              <w:t>设备型号</w:t>
            </w:r>
          </w:p>
        </w:tc>
        <w:tc>
          <w:tcPr>
            <w:tcW w:w="3114" w:type="dxa"/>
            <w:tcBorders>
              <w:left w:val="single" w:color="000000" w:sz="6" w:space="0"/>
              <w:bottom w:val="single" w:color="000000" w:sz="6" w:space="0"/>
            </w:tcBorders>
            <w:shd w:val="clear" w:color="auto" w:fill="D9D9D9"/>
          </w:tcPr>
          <w:p>
            <w:pPr>
              <w:pStyle w:val="17"/>
              <w:spacing w:before="70"/>
              <w:ind w:left="1132" w:right="1071"/>
              <w:jc w:val="center"/>
              <w:rPr>
                <w:rFonts w:ascii="微软雅黑" w:eastAsia="微软雅黑"/>
                <w:b/>
                <w:sz w:val="21"/>
              </w:rPr>
            </w:pPr>
            <w:r>
              <w:rPr>
                <w:rFonts w:hint="eastAsia" w:ascii="微软雅黑" w:eastAsia="微软雅黑"/>
                <w:b/>
                <w:sz w:val="21"/>
              </w:rPr>
              <w:t>软件版本</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520" w:hRule="atLeast"/>
        </w:trPr>
        <w:tc>
          <w:tcPr>
            <w:tcW w:w="2367" w:type="dxa"/>
            <w:tcBorders>
              <w:top w:val="single" w:color="000000" w:sz="6" w:space="0"/>
              <w:bottom w:val="single" w:color="000000" w:sz="6" w:space="0"/>
              <w:right w:val="single" w:color="000000" w:sz="6" w:space="0"/>
            </w:tcBorders>
          </w:tcPr>
          <w:p>
            <w:pPr>
              <w:pStyle w:val="17"/>
              <w:spacing w:before="70"/>
              <w:ind w:left="343" w:right="311"/>
              <w:jc w:val="center"/>
              <w:rPr>
                <w:rFonts w:ascii="微软雅黑" w:eastAsia="微软雅黑"/>
                <w:sz w:val="21"/>
              </w:rPr>
            </w:pPr>
            <w:r>
              <w:rPr>
                <w:sz w:val="21"/>
              </w:rPr>
              <w:t>GaussDB</w:t>
            </w:r>
            <w:r>
              <w:rPr>
                <w:rFonts w:hint="eastAsia" w:ascii="微软雅黑" w:eastAsia="微软雅黑"/>
                <w:sz w:val="21"/>
              </w:rPr>
              <w:t>数据库</w:t>
            </w:r>
          </w:p>
        </w:tc>
        <w:tc>
          <w:tcPr>
            <w:tcW w:w="3111" w:type="dxa"/>
            <w:tcBorders>
              <w:top w:val="single" w:color="000000" w:sz="6" w:space="0"/>
              <w:left w:val="single" w:color="000000" w:sz="6" w:space="0"/>
              <w:bottom w:val="single" w:color="000000" w:sz="6" w:space="0"/>
              <w:right w:val="single" w:color="000000" w:sz="6" w:space="0"/>
            </w:tcBorders>
          </w:tcPr>
          <w:p>
            <w:pPr>
              <w:pStyle w:val="17"/>
              <w:spacing w:before="128"/>
              <w:ind w:left="326" w:right="282"/>
              <w:jc w:val="center"/>
              <w:rPr>
                <w:sz w:val="21"/>
              </w:rPr>
            </w:pPr>
            <w:r>
              <w:rPr>
                <w:spacing w:val="-1"/>
                <w:w w:val="95"/>
                <w:sz w:val="21"/>
              </w:rPr>
              <w:t>GaussDB(for</w:t>
            </w:r>
            <w:r>
              <w:rPr>
                <w:spacing w:val="-20"/>
                <w:w w:val="95"/>
                <w:sz w:val="21"/>
              </w:rPr>
              <w:t xml:space="preserve"> </w:t>
            </w:r>
            <w:r>
              <w:rPr>
                <w:spacing w:val="-1"/>
                <w:w w:val="95"/>
                <w:sz w:val="21"/>
              </w:rPr>
              <w:t>openGauss)</w:t>
            </w:r>
          </w:p>
        </w:tc>
        <w:tc>
          <w:tcPr>
            <w:tcW w:w="3114" w:type="dxa"/>
            <w:tcBorders>
              <w:top w:val="single" w:color="000000" w:sz="6" w:space="0"/>
              <w:left w:val="single" w:color="000000" w:sz="6" w:space="0"/>
              <w:bottom w:val="single" w:color="000000" w:sz="6" w:space="0"/>
            </w:tcBorders>
          </w:tcPr>
          <w:p>
            <w:pPr>
              <w:pStyle w:val="17"/>
              <w:spacing w:before="70"/>
              <w:ind w:left="1132" w:right="1071"/>
              <w:jc w:val="center"/>
              <w:rPr>
                <w:rFonts w:ascii="微软雅黑" w:eastAsia="微软雅黑"/>
                <w:sz w:val="21"/>
              </w:rPr>
            </w:pPr>
            <w:r>
              <w:rPr>
                <w:sz w:val="21"/>
              </w:rPr>
              <w:t>1.4</w:t>
            </w:r>
            <w:r>
              <w:rPr>
                <w:rFonts w:hint="eastAsia" w:ascii="微软雅黑" w:eastAsia="微软雅黑"/>
                <w:sz w:val="21"/>
              </w:rPr>
              <w:t>版本</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520" w:hRule="atLeast"/>
        </w:trPr>
        <w:tc>
          <w:tcPr>
            <w:tcW w:w="2367" w:type="dxa"/>
            <w:tcBorders>
              <w:top w:val="single" w:color="000000" w:sz="6" w:space="0"/>
              <w:bottom w:val="single" w:color="000000" w:sz="6" w:space="0"/>
              <w:right w:val="single" w:color="000000" w:sz="6" w:space="0"/>
            </w:tcBorders>
          </w:tcPr>
          <w:p>
            <w:pPr>
              <w:pStyle w:val="17"/>
              <w:spacing w:before="70"/>
              <w:ind w:left="343" w:right="311"/>
              <w:jc w:val="center"/>
              <w:rPr>
                <w:rFonts w:ascii="微软雅黑" w:eastAsia="微软雅黑"/>
                <w:sz w:val="21"/>
              </w:rPr>
            </w:pPr>
            <w:r>
              <w:rPr>
                <w:rFonts w:hint="eastAsia" w:ascii="微软雅黑" w:eastAsia="微软雅黑"/>
                <w:sz w:val="21"/>
              </w:rPr>
              <w:t>数据库管理服务</w:t>
            </w:r>
          </w:p>
        </w:tc>
        <w:tc>
          <w:tcPr>
            <w:tcW w:w="3111" w:type="dxa"/>
            <w:tcBorders>
              <w:top w:val="single" w:color="000000" w:sz="6" w:space="0"/>
              <w:left w:val="single" w:color="000000" w:sz="6" w:space="0"/>
              <w:bottom w:val="single" w:color="000000" w:sz="6" w:space="0"/>
              <w:right w:val="single" w:color="000000" w:sz="6" w:space="0"/>
            </w:tcBorders>
          </w:tcPr>
          <w:p>
            <w:pPr>
              <w:pStyle w:val="17"/>
              <w:spacing w:before="70"/>
              <w:ind w:left="326" w:right="286"/>
              <w:jc w:val="center"/>
              <w:rPr>
                <w:rFonts w:ascii="微软雅黑" w:eastAsia="微软雅黑"/>
                <w:sz w:val="21"/>
              </w:rPr>
            </w:pPr>
            <w:r>
              <w:rPr>
                <w:sz w:val="21"/>
              </w:rPr>
              <w:t>DAS</w:t>
            </w:r>
            <w:r>
              <w:rPr>
                <w:rFonts w:hint="eastAsia" w:ascii="微软雅黑" w:eastAsia="微软雅黑"/>
                <w:sz w:val="21"/>
              </w:rPr>
              <w:t>服务</w:t>
            </w:r>
          </w:p>
        </w:tc>
        <w:tc>
          <w:tcPr>
            <w:tcW w:w="3114" w:type="dxa"/>
            <w:tcBorders>
              <w:top w:val="single" w:color="000000" w:sz="6" w:space="0"/>
              <w:left w:val="single" w:color="000000" w:sz="6" w:space="0"/>
              <w:bottom w:val="single" w:color="000000" w:sz="6" w:space="0"/>
            </w:tcBorders>
          </w:tcPr>
          <w:p>
            <w:pPr>
              <w:pStyle w:val="17"/>
              <w:spacing w:before="128"/>
              <w:ind w:left="62"/>
              <w:jc w:val="center"/>
              <w:rPr>
                <w:sz w:val="21"/>
              </w:rPr>
            </w:pPr>
            <w:r>
              <w:rPr>
                <w:w w:val="86"/>
                <w:sz w:val="21"/>
              </w:rPr>
              <w:t>-</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520" w:hRule="atLeast"/>
        </w:trPr>
        <w:tc>
          <w:tcPr>
            <w:tcW w:w="2367" w:type="dxa"/>
            <w:tcBorders>
              <w:top w:val="single" w:color="000000" w:sz="6" w:space="0"/>
              <w:bottom w:val="single" w:color="000000" w:sz="6" w:space="0"/>
              <w:right w:val="single" w:color="000000" w:sz="6" w:space="0"/>
            </w:tcBorders>
          </w:tcPr>
          <w:p>
            <w:pPr>
              <w:pStyle w:val="17"/>
              <w:spacing w:before="70"/>
              <w:ind w:left="343" w:right="311"/>
              <w:jc w:val="center"/>
              <w:rPr>
                <w:rFonts w:ascii="微软雅黑" w:eastAsia="微软雅黑"/>
                <w:sz w:val="21"/>
              </w:rPr>
            </w:pPr>
            <w:r>
              <w:rPr>
                <w:rFonts w:hint="eastAsia" w:ascii="微软雅黑" w:eastAsia="微软雅黑"/>
                <w:sz w:val="21"/>
              </w:rPr>
              <w:t>弹性公网服务</w:t>
            </w:r>
          </w:p>
        </w:tc>
        <w:tc>
          <w:tcPr>
            <w:tcW w:w="3111" w:type="dxa"/>
            <w:tcBorders>
              <w:top w:val="single" w:color="000000" w:sz="6" w:space="0"/>
              <w:left w:val="single" w:color="000000" w:sz="6" w:space="0"/>
              <w:bottom w:val="single" w:color="000000" w:sz="6" w:space="0"/>
              <w:right w:val="single" w:color="000000" w:sz="6" w:space="0"/>
            </w:tcBorders>
          </w:tcPr>
          <w:p>
            <w:pPr>
              <w:pStyle w:val="17"/>
              <w:spacing w:before="128"/>
              <w:ind w:left="326" w:right="286"/>
              <w:jc w:val="center"/>
              <w:rPr>
                <w:sz w:val="21"/>
              </w:rPr>
            </w:pPr>
            <w:r>
              <w:rPr>
                <w:sz w:val="21"/>
              </w:rPr>
              <w:t>EIP</w:t>
            </w:r>
          </w:p>
        </w:tc>
        <w:tc>
          <w:tcPr>
            <w:tcW w:w="3114" w:type="dxa"/>
            <w:tcBorders>
              <w:top w:val="single" w:color="000000" w:sz="6" w:space="0"/>
              <w:left w:val="single" w:color="000000" w:sz="6" w:space="0"/>
              <w:bottom w:val="single" w:color="000000" w:sz="6" w:space="0"/>
            </w:tcBorders>
          </w:tcPr>
          <w:p>
            <w:pPr>
              <w:pStyle w:val="17"/>
              <w:spacing w:before="128"/>
              <w:ind w:left="62"/>
              <w:jc w:val="center"/>
              <w:rPr>
                <w:sz w:val="21"/>
              </w:rPr>
            </w:pPr>
            <w:r>
              <w:rPr>
                <w:w w:val="86"/>
                <w:sz w:val="21"/>
              </w:rPr>
              <w:t>-</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520" w:hRule="atLeast"/>
        </w:trPr>
        <w:tc>
          <w:tcPr>
            <w:tcW w:w="2367" w:type="dxa"/>
            <w:tcBorders>
              <w:top w:val="single" w:color="000000" w:sz="6" w:space="0"/>
              <w:bottom w:val="single" w:color="000000" w:sz="6" w:space="0"/>
              <w:right w:val="single" w:color="000000" w:sz="6" w:space="0"/>
            </w:tcBorders>
          </w:tcPr>
          <w:p>
            <w:pPr>
              <w:pStyle w:val="17"/>
              <w:spacing w:before="128"/>
              <w:ind w:left="340" w:right="311"/>
              <w:jc w:val="center"/>
              <w:rPr>
                <w:sz w:val="21"/>
              </w:rPr>
            </w:pPr>
            <w:r>
              <w:rPr>
                <w:sz w:val="21"/>
              </w:rPr>
              <w:t>ECS</w:t>
            </w:r>
          </w:p>
        </w:tc>
        <w:tc>
          <w:tcPr>
            <w:tcW w:w="3111" w:type="dxa"/>
            <w:tcBorders>
              <w:top w:val="single" w:color="000000" w:sz="6" w:space="0"/>
              <w:left w:val="single" w:color="000000" w:sz="6" w:space="0"/>
              <w:bottom w:val="single" w:color="000000" w:sz="6" w:space="0"/>
              <w:right w:val="single" w:color="000000" w:sz="6" w:space="0"/>
            </w:tcBorders>
          </w:tcPr>
          <w:p>
            <w:pPr>
              <w:pStyle w:val="17"/>
              <w:spacing w:before="70"/>
              <w:ind w:left="326" w:right="286"/>
              <w:jc w:val="center"/>
              <w:rPr>
                <w:rFonts w:ascii="微软雅黑" w:eastAsia="微软雅黑"/>
                <w:sz w:val="21"/>
              </w:rPr>
            </w:pPr>
            <w:r>
              <w:rPr>
                <w:w w:val="95"/>
                <w:sz w:val="21"/>
              </w:rPr>
              <w:t>4vCPUs</w:t>
            </w:r>
            <w:r>
              <w:rPr>
                <w:spacing w:val="-11"/>
                <w:w w:val="95"/>
                <w:sz w:val="21"/>
              </w:rPr>
              <w:t xml:space="preserve"> </w:t>
            </w:r>
            <w:r>
              <w:rPr>
                <w:w w:val="95"/>
                <w:sz w:val="21"/>
              </w:rPr>
              <w:t>|</w:t>
            </w:r>
            <w:r>
              <w:rPr>
                <w:spacing w:val="-8"/>
                <w:w w:val="95"/>
                <w:sz w:val="21"/>
              </w:rPr>
              <w:t xml:space="preserve"> </w:t>
            </w:r>
            <w:r>
              <w:rPr>
                <w:w w:val="95"/>
                <w:sz w:val="21"/>
              </w:rPr>
              <w:t>8GiB</w:t>
            </w:r>
            <w:r>
              <w:rPr>
                <w:rFonts w:hint="eastAsia" w:ascii="微软雅黑" w:eastAsia="微软雅黑"/>
                <w:w w:val="95"/>
                <w:sz w:val="21"/>
              </w:rPr>
              <w:t>弹性云服务器</w:t>
            </w:r>
          </w:p>
        </w:tc>
        <w:tc>
          <w:tcPr>
            <w:tcW w:w="3114" w:type="dxa"/>
            <w:tcBorders>
              <w:top w:val="single" w:color="000000" w:sz="6" w:space="0"/>
              <w:left w:val="single" w:color="000000" w:sz="6" w:space="0"/>
              <w:bottom w:val="single" w:color="000000" w:sz="6" w:space="0"/>
            </w:tcBorders>
          </w:tcPr>
          <w:p>
            <w:pPr>
              <w:pStyle w:val="17"/>
              <w:spacing w:before="128"/>
              <w:ind w:left="62"/>
              <w:jc w:val="center"/>
              <w:rPr>
                <w:sz w:val="21"/>
              </w:rPr>
            </w:pPr>
            <w:r>
              <w:rPr>
                <w:w w:val="86"/>
                <w:sz w:val="21"/>
              </w:rPr>
              <w:t>-</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519" w:hRule="atLeast"/>
        </w:trPr>
        <w:tc>
          <w:tcPr>
            <w:tcW w:w="2367" w:type="dxa"/>
            <w:tcBorders>
              <w:top w:val="single" w:color="000000" w:sz="6" w:space="0"/>
              <w:right w:val="single" w:color="000000" w:sz="6" w:space="0"/>
            </w:tcBorders>
          </w:tcPr>
          <w:p>
            <w:pPr>
              <w:pStyle w:val="17"/>
              <w:spacing w:before="70"/>
              <w:ind w:left="343" w:right="311"/>
              <w:jc w:val="center"/>
              <w:rPr>
                <w:rFonts w:ascii="微软雅黑" w:eastAsia="微软雅黑"/>
                <w:sz w:val="21"/>
              </w:rPr>
            </w:pPr>
            <w:r>
              <w:rPr>
                <w:sz w:val="21"/>
              </w:rPr>
              <w:t>openGauss</w:t>
            </w:r>
            <w:r>
              <w:rPr>
                <w:rFonts w:hint="eastAsia" w:ascii="微软雅黑" w:eastAsia="微软雅黑"/>
                <w:sz w:val="21"/>
              </w:rPr>
              <w:t>数据库</w:t>
            </w:r>
          </w:p>
        </w:tc>
        <w:tc>
          <w:tcPr>
            <w:tcW w:w="3111" w:type="dxa"/>
            <w:tcBorders>
              <w:top w:val="single" w:color="000000" w:sz="6" w:space="0"/>
              <w:left w:val="single" w:color="000000" w:sz="6" w:space="0"/>
              <w:right w:val="single" w:color="000000" w:sz="6" w:space="0"/>
            </w:tcBorders>
          </w:tcPr>
          <w:p>
            <w:pPr>
              <w:pStyle w:val="17"/>
              <w:spacing w:before="70"/>
              <w:ind w:left="326" w:right="284"/>
              <w:jc w:val="center"/>
              <w:rPr>
                <w:rFonts w:ascii="微软雅黑" w:eastAsia="微软雅黑"/>
                <w:sz w:val="21"/>
              </w:rPr>
            </w:pPr>
            <w:r>
              <w:rPr>
                <w:sz w:val="21"/>
              </w:rPr>
              <w:t>openGauss</w:t>
            </w:r>
            <w:r>
              <w:rPr>
                <w:rFonts w:hint="eastAsia" w:ascii="微软雅黑" w:eastAsia="微软雅黑"/>
                <w:sz w:val="21"/>
              </w:rPr>
              <w:t>数据库</w:t>
            </w:r>
          </w:p>
        </w:tc>
        <w:tc>
          <w:tcPr>
            <w:tcW w:w="3114" w:type="dxa"/>
            <w:tcBorders>
              <w:top w:val="single" w:color="000000" w:sz="6" w:space="0"/>
              <w:left w:val="single" w:color="000000" w:sz="6" w:space="0"/>
            </w:tcBorders>
          </w:tcPr>
          <w:p>
            <w:pPr>
              <w:pStyle w:val="17"/>
              <w:spacing w:before="128"/>
              <w:ind w:left="1131" w:right="1071"/>
              <w:jc w:val="center"/>
              <w:rPr>
                <w:sz w:val="21"/>
              </w:rPr>
            </w:pPr>
            <w:r>
              <w:rPr>
                <w:sz w:val="21"/>
              </w:rPr>
              <w:t>2.0.0</w:t>
            </w:r>
          </w:p>
        </w:tc>
      </w:tr>
    </w:tbl>
    <w:p>
      <w:pPr>
        <w:jc w:val="center"/>
        <w:rPr>
          <w:sz w:val="21"/>
        </w:rPr>
        <w:sectPr>
          <w:pgSz w:w="11910" w:h="16840"/>
          <w:pgMar w:top="1300" w:right="880" w:bottom="280" w:left="1000" w:header="567" w:footer="0" w:gutter="0"/>
          <w:cols w:space="720" w:num="1"/>
        </w:sectPr>
      </w:pPr>
    </w:p>
    <w:p>
      <w:pPr>
        <w:pStyle w:val="9"/>
        <w:spacing w:before="7"/>
        <w:rPr>
          <w:b/>
          <w:sz w:val="20"/>
        </w:rPr>
      </w:pPr>
    </w:p>
    <w:p>
      <w:pPr>
        <w:spacing w:line="796" w:lineRule="exact"/>
        <w:ind w:right="253"/>
        <w:jc w:val="right"/>
        <w:rPr>
          <w:rFonts w:ascii="微软雅黑" w:eastAsia="微软雅黑"/>
          <w:b/>
          <w:sz w:val="44"/>
        </w:rPr>
      </w:pPr>
      <w:r>
        <w:rPr>
          <w:rFonts w:hint="eastAsia" w:ascii="微软雅黑" w:eastAsia="微软雅黑"/>
          <w:b/>
          <w:w w:val="95"/>
          <w:sz w:val="44"/>
        </w:rPr>
        <w:t>目录</w:t>
      </w:r>
    </w:p>
    <w:p>
      <w:pPr>
        <w:pStyle w:val="9"/>
        <w:spacing w:line="28" w:lineRule="exact"/>
        <w:ind w:left="104"/>
        <w:rPr>
          <w:sz w:val="2"/>
        </w:rPr>
      </w:pPr>
      <w:r>
        <w:rPr>
          <w:sz w:val="2"/>
        </w:rPr>
        <w:pict>
          <v:group id="_x0000_s2060" o:spid="_x0000_s2060" o:spt="203" style="height:1.45pt;width:484.9pt;" coordsize="9698,29">
            <o:lock v:ext="edit"/>
            <v:rect id="_x0000_s2061" o:spid="_x0000_s2061" o:spt="1" style="position:absolute;left:0;top:0;height:29;width:9698;" fillcolor="#000000" filled="t" stroked="f" coordsize="21600,21600">
              <v:path/>
              <v:fill on="t" focussize="0,0"/>
              <v:stroke on="f"/>
              <v:imagedata o:title=""/>
              <o:lock v:ext="edit"/>
            </v:rect>
            <w10:wrap type="none"/>
            <w10:anchorlock/>
          </v:group>
        </w:pict>
      </w:r>
    </w:p>
    <w:p>
      <w:pPr>
        <w:pStyle w:val="9"/>
        <w:rPr>
          <w:b/>
          <w:sz w:val="20"/>
        </w:rPr>
      </w:pPr>
    </w:p>
    <w:p>
      <w:pPr>
        <w:pStyle w:val="9"/>
        <w:spacing w:before="1"/>
        <w:rPr>
          <w:b/>
          <w:sz w:val="20"/>
        </w:rPr>
      </w:pPr>
    </w:p>
    <w:p>
      <w:pPr>
        <w:rPr>
          <w:sz w:val="20"/>
        </w:rPr>
        <w:sectPr>
          <w:pgSz w:w="11910" w:h="16840"/>
          <w:pgMar w:top="1300" w:right="880" w:bottom="1925" w:left="1000" w:header="567" w:footer="0" w:gutter="0"/>
          <w:cols w:space="720" w:num="1"/>
        </w:sectPr>
      </w:pPr>
    </w:p>
    <w:sdt>
      <w:sdtPr>
        <w:rPr>
          <w:b w:val="0"/>
          <w:bCs w:val="0"/>
          <w:sz w:val="20"/>
          <w:szCs w:val="20"/>
        </w:rPr>
        <w:id w:val="1"/>
        <w:docPartObj>
          <w:docPartGallery w:val="Table of Contents"/>
          <w:docPartUnique/>
        </w:docPartObj>
      </w:sdtPr>
      <w:sdtEndPr>
        <w:rPr>
          <w:b w:val="0"/>
          <w:bCs w:val="0"/>
          <w:sz w:val="20"/>
          <w:szCs w:val="20"/>
        </w:rPr>
      </w:sdtEndPr>
      <w:sdtContent>
        <w:p>
          <w:pPr>
            <w:pStyle w:val="10"/>
            <w:tabs>
              <w:tab w:val="left" w:pos="615"/>
              <w:tab w:val="right" w:leader="dot" w:pos="9762"/>
            </w:tabs>
            <w:spacing w:before="38"/>
            <w:ind w:left="132" w:firstLine="0"/>
            <w:rPr>
              <w:lang w:eastAsia="zh-CN"/>
            </w:rPr>
          </w:pPr>
          <w:r>
            <w:fldChar w:fldCharType="begin"/>
          </w:r>
          <w:r>
            <w:rPr>
              <w:lang w:eastAsia="zh-CN"/>
            </w:rPr>
            <w:instrText xml:space="preserve"> HYPERLINK \l "_bookmark0" </w:instrText>
          </w:r>
          <w:r>
            <w:fldChar w:fldCharType="separate"/>
          </w:r>
          <w:r>
            <w:rPr>
              <w:rFonts w:hint="eastAsia" w:ascii="微软雅黑" w:eastAsia="微软雅黑"/>
              <w:lang w:eastAsia="zh-CN"/>
            </w:rPr>
            <w:t>前</w:t>
          </w:r>
          <w:r>
            <w:rPr>
              <w:rFonts w:hint="eastAsia" w:ascii="微软雅黑" w:eastAsia="微软雅黑"/>
              <w:lang w:eastAsia="zh-CN"/>
            </w:rPr>
            <w:tab/>
          </w:r>
          <w:r>
            <w:rPr>
              <w:rFonts w:hint="eastAsia" w:ascii="微软雅黑" w:eastAsia="微软雅黑"/>
              <w:lang w:eastAsia="zh-CN"/>
            </w:rPr>
            <w:t>言</w:t>
          </w:r>
          <w:r>
            <w:rPr>
              <w:rFonts w:ascii="Times New Roman" w:eastAsia="Times New Roman"/>
              <w:lang w:eastAsia="zh-CN"/>
            </w:rPr>
            <w:tab/>
          </w:r>
          <w:r>
            <w:rPr>
              <w:lang w:eastAsia="zh-CN"/>
            </w:rPr>
            <w:t>3</w:t>
          </w:r>
          <w:r>
            <w:fldChar w:fldCharType="end"/>
          </w:r>
        </w:p>
        <w:p>
          <w:pPr>
            <w:pStyle w:val="11"/>
            <w:tabs>
              <w:tab w:val="right" w:leader="dot" w:pos="9764"/>
            </w:tabs>
            <w:spacing w:before="52"/>
            <w:ind w:left="132" w:firstLine="0"/>
            <w:rPr>
              <w:lang w:eastAsia="zh-CN"/>
            </w:rPr>
          </w:pPr>
          <w:r>
            <w:fldChar w:fldCharType="begin"/>
          </w:r>
          <w:r>
            <w:rPr>
              <w:lang w:eastAsia="zh-CN"/>
            </w:rPr>
            <w:instrText xml:space="preserve"> HYPERLINK \l "_bookmark1" </w:instrText>
          </w:r>
          <w:r>
            <w:fldChar w:fldCharType="separate"/>
          </w:r>
          <w:r>
            <w:rPr>
              <w:rFonts w:hint="eastAsia" w:ascii="微软雅黑" w:eastAsia="微软雅黑"/>
              <w:lang w:eastAsia="zh-CN"/>
            </w:rPr>
            <w:t>简介</w:t>
          </w:r>
          <w:r>
            <w:rPr>
              <w:rFonts w:ascii="Times New Roman" w:eastAsia="Times New Roman"/>
              <w:lang w:eastAsia="zh-CN"/>
            </w:rPr>
            <w:tab/>
          </w:r>
          <w:r>
            <w:rPr>
              <w:lang w:eastAsia="zh-CN"/>
            </w:rPr>
            <w:t>3</w:t>
          </w:r>
          <w:r>
            <w:fldChar w:fldCharType="end"/>
          </w:r>
        </w:p>
        <w:p>
          <w:pPr>
            <w:pStyle w:val="11"/>
            <w:tabs>
              <w:tab w:val="right" w:leader="dot" w:pos="9764"/>
            </w:tabs>
            <w:spacing w:before="56"/>
            <w:ind w:left="132" w:firstLine="0"/>
            <w:rPr>
              <w:lang w:eastAsia="zh-CN"/>
            </w:rPr>
          </w:pPr>
          <w:r>
            <w:fldChar w:fldCharType="begin"/>
          </w:r>
          <w:r>
            <w:rPr>
              <w:lang w:eastAsia="zh-CN"/>
            </w:rPr>
            <w:instrText xml:space="preserve"> HYPERLINK \l "_bookmark2" </w:instrText>
          </w:r>
          <w:r>
            <w:fldChar w:fldCharType="separate"/>
          </w:r>
          <w:r>
            <w:rPr>
              <w:rFonts w:hint="eastAsia" w:ascii="微软雅黑" w:eastAsia="微软雅黑"/>
              <w:lang w:eastAsia="zh-CN"/>
            </w:rPr>
            <w:t>内容描述</w:t>
          </w:r>
          <w:r>
            <w:rPr>
              <w:rFonts w:ascii="Times New Roman" w:eastAsia="Times New Roman"/>
              <w:lang w:eastAsia="zh-CN"/>
            </w:rPr>
            <w:tab/>
          </w:r>
          <w:r>
            <w:rPr>
              <w:lang w:eastAsia="zh-CN"/>
            </w:rPr>
            <w:t>3</w:t>
          </w:r>
          <w:r>
            <w:fldChar w:fldCharType="end"/>
          </w:r>
        </w:p>
        <w:p>
          <w:pPr>
            <w:pStyle w:val="11"/>
            <w:tabs>
              <w:tab w:val="right" w:leader="dot" w:pos="9764"/>
            </w:tabs>
            <w:spacing w:before="53"/>
            <w:ind w:left="132" w:firstLine="0"/>
            <w:rPr>
              <w:lang w:eastAsia="zh-CN"/>
            </w:rPr>
          </w:pPr>
          <w:r>
            <w:fldChar w:fldCharType="begin"/>
          </w:r>
          <w:r>
            <w:rPr>
              <w:lang w:eastAsia="zh-CN"/>
            </w:rPr>
            <w:instrText xml:space="preserve"> HYPERLINK \l "_bookmark3" </w:instrText>
          </w:r>
          <w:r>
            <w:fldChar w:fldCharType="separate"/>
          </w:r>
          <w:r>
            <w:rPr>
              <w:rFonts w:hint="eastAsia" w:ascii="微软雅黑" w:eastAsia="微软雅黑"/>
              <w:lang w:eastAsia="zh-CN"/>
            </w:rPr>
            <w:t>读者知识背景</w:t>
          </w:r>
          <w:r>
            <w:rPr>
              <w:rFonts w:ascii="Times New Roman" w:eastAsia="Times New Roman"/>
              <w:lang w:eastAsia="zh-CN"/>
            </w:rPr>
            <w:tab/>
          </w:r>
          <w:r>
            <w:rPr>
              <w:lang w:eastAsia="zh-CN"/>
            </w:rPr>
            <w:t>3</w:t>
          </w:r>
          <w:r>
            <w:fldChar w:fldCharType="end"/>
          </w:r>
        </w:p>
        <w:p>
          <w:pPr>
            <w:pStyle w:val="11"/>
            <w:tabs>
              <w:tab w:val="right" w:leader="dot" w:pos="9764"/>
            </w:tabs>
            <w:ind w:left="132" w:firstLine="0"/>
          </w:pPr>
          <w:r>
            <w:fldChar w:fldCharType="begin"/>
          </w:r>
          <w:r>
            <w:instrText xml:space="preserve"> HYPERLINK \l "_bookmark4" </w:instrText>
          </w:r>
          <w:r>
            <w:fldChar w:fldCharType="separate"/>
          </w:r>
          <w:r>
            <w:rPr>
              <w:rFonts w:hint="eastAsia" w:ascii="微软雅黑" w:eastAsia="微软雅黑"/>
            </w:rPr>
            <w:t>实验环境说明</w:t>
          </w:r>
          <w:r>
            <w:rPr>
              <w:rFonts w:ascii="Times New Roman" w:eastAsia="Times New Roman"/>
            </w:rPr>
            <w:tab/>
          </w:r>
          <w:r>
            <w:t>4</w:t>
          </w:r>
          <w:r>
            <w:fldChar w:fldCharType="end"/>
          </w:r>
        </w:p>
        <w:p>
          <w:pPr>
            <w:pStyle w:val="10"/>
            <w:numPr>
              <w:ilvl w:val="0"/>
              <w:numId w:val="2"/>
            </w:numPr>
            <w:tabs>
              <w:tab w:val="left" w:pos="301"/>
              <w:tab w:val="right" w:leader="dot" w:pos="9762"/>
            </w:tabs>
            <w:spacing w:before="52"/>
            <w:ind w:hanging="169"/>
          </w:pPr>
          <w:r>
            <w:fldChar w:fldCharType="begin"/>
          </w:r>
          <w:r>
            <w:instrText xml:space="preserve"> HYPERLINK \l "_bookmark5" </w:instrText>
          </w:r>
          <w:r>
            <w:fldChar w:fldCharType="separate"/>
          </w:r>
          <w:r>
            <w:t>openGauss</w:t>
          </w:r>
          <w:r>
            <w:rPr>
              <w:spacing w:val="-10"/>
            </w:rPr>
            <w:t xml:space="preserve"> </w:t>
          </w:r>
          <w:r>
            <w:rPr>
              <w:rFonts w:hint="eastAsia" w:ascii="微软雅黑" w:eastAsia="微软雅黑"/>
            </w:rPr>
            <w:t>数据库安装与操作</w:t>
          </w:r>
          <w:r>
            <w:rPr>
              <w:rFonts w:ascii="Times New Roman" w:eastAsia="Times New Roman"/>
            </w:rPr>
            <w:tab/>
          </w:r>
          <w:r>
            <w:t>9</w:t>
          </w:r>
          <w:r>
            <w:fldChar w:fldCharType="end"/>
          </w:r>
        </w:p>
        <w:p>
          <w:pPr>
            <w:pStyle w:val="11"/>
            <w:numPr>
              <w:ilvl w:val="1"/>
              <w:numId w:val="2"/>
            </w:numPr>
            <w:tabs>
              <w:tab w:val="left" w:pos="482"/>
              <w:tab w:val="right" w:leader="dot" w:pos="9764"/>
            </w:tabs>
            <w:spacing w:before="52"/>
            <w:ind w:hanging="350"/>
          </w:pPr>
          <w:r>
            <w:fldChar w:fldCharType="begin"/>
          </w:r>
          <w:r>
            <w:instrText xml:space="preserve"> HYPERLINK \l "_bookmark6" </w:instrText>
          </w:r>
          <w:r>
            <w:fldChar w:fldCharType="separate"/>
          </w:r>
          <w:r>
            <w:rPr>
              <w:rFonts w:hint="eastAsia" w:ascii="微软雅黑" w:eastAsia="微软雅黑"/>
            </w:rPr>
            <w:t>实验介绍</w:t>
          </w:r>
          <w:r>
            <w:rPr>
              <w:rFonts w:ascii="Times New Roman" w:eastAsia="Times New Roman"/>
            </w:rPr>
            <w:tab/>
          </w:r>
          <w:r>
            <w:t>9</w:t>
          </w:r>
          <w:r>
            <w:fldChar w:fldCharType="end"/>
          </w:r>
        </w:p>
        <w:p>
          <w:pPr>
            <w:pStyle w:val="11"/>
            <w:numPr>
              <w:ilvl w:val="2"/>
              <w:numId w:val="2"/>
            </w:numPr>
            <w:tabs>
              <w:tab w:val="left" w:pos="631"/>
              <w:tab w:val="right" w:leader="dot" w:pos="9764"/>
            </w:tabs>
            <w:spacing w:before="56"/>
            <w:ind w:hanging="499"/>
          </w:pPr>
          <w:r>
            <w:fldChar w:fldCharType="begin"/>
          </w:r>
          <w:r>
            <w:instrText xml:space="preserve"> HYPERLINK \l "_bookmark7" </w:instrText>
          </w:r>
          <w:r>
            <w:fldChar w:fldCharType="separate"/>
          </w:r>
          <w:r>
            <w:rPr>
              <w:rFonts w:hint="eastAsia" w:ascii="微软雅黑" w:eastAsia="微软雅黑"/>
            </w:rPr>
            <w:t>关于本实验</w:t>
          </w:r>
          <w:r>
            <w:rPr>
              <w:rFonts w:ascii="Times New Roman" w:eastAsia="Times New Roman"/>
            </w:rPr>
            <w:tab/>
          </w:r>
          <w:r>
            <w:t>9</w:t>
          </w:r>
          <w:r>
            <w:fldChar w:fldCharType="end"/>
          </w:r>
        </w:p>
        <w:p>
          <w:pPr>
            <w:pStyle w:val="11"/>
            <w:numPr>
              <w:ilvl w:val="2"/>
              <w:numId w:val="2"/>
            </w:numPr>
            <w:tabs>
              <w:tab w:val="left" w:pos="631"/>
              <w:tab w:val="right" w:leader="dot" w:pos="9764"/>
            </w:tabs>
            <w:ind w:hanging="499"/>
          </w:pPr>
          <w:r>
            <w:fldChar w:fldCharType="begin"/>
          </w:r>
          <w:r>
            <w:instrText xml:space="preserve"> HYPERLINK \l "_bookmark8" </w:instrText>
          </w:r>
          <w:r>
            <w:fldChar w:fldCharType="separate"/>
          </w:r>
          <w:r>
            <w:rPr>
              <w:rFonts w:hint="eastAsia" w:ascii="微软雅黑" w:eastAsia="微软雅黑"/>
            </w:rPr>
            <w:t>实验目的</w:t>
          </w:r>
          <w:r>
            <w:rPr>
              <w:rFonts w:ascii="Times New Roman" w:eastAsia="Times New Roman"/>
            </w:rPr>
            <w:tab/>
          </w:r>
          <w:r>
            <w:t>9</w:t>
          </w:r>
          <w:r>
            <w:fldChar w:fldCharType="end"/>
          </w:r>
        </w:p>
        <w:p>
          <w:pPr>
            <w:pStyle w:val="11"/>
            <w:numPr>
              <w:ilvl w:val="1"/>
              <w:numId w:val="2"/>
            </w:numPr>
            <w:tabs>
              <w:tab w:val="left" w:pos="482"/>
              <w:tab w:val="right" w:leader="dot" w:pos="9764"/>
            </w:tabs>
            <w:ind w:hanging="350"/>
          </w:pPr>
          <w:r>
            <w:fldChar w:fldCharType="begin"/>
          </w:r>
          <w:r>
            <w:instrText xml:space="preserve"> HYPERLINK \l "_bookmark9" </w:instrText>
          </w:r>
          <w:r>
            <w:fldChar w:fldCharType="separate"/>
          </w:r>
          <w:r>
            <w:rPr>
              <w:rFonts w:hint="eastAsia" w:ascii="微软雅黑" w:eastAsia="微软雅黑"/>
            </w:rPr>
            <w:t>数据库安装</w:t>
          </w:r>
          <w:r>
            <w:rPr>
              <w:rFonts w:ascii="Times New Roman" w:eastAsia="Times New Roman"/>
            </w:rPr>
            <w:tab/>
          </w:r>
          <w:r>
            <w:t>9</w:t>
          </w:r>
          <w:r>
            <w:fldChar w:fldCharType="end"/>
          </w:r>
        </w:p>
        <w:p>
          <w:pPr>
            <w:pStyle w:val="11"/>
            <w:numPr>
              <w:ilvl w:val="2"/>
              <w:numId w:val="2"/>
            </w:numPr>
            <w:tabs>
              <w:tab w:val="left" w:pos="631"/>
              <w:tab w:val="right" w:leader="dot" w:pos="9764"/>
            </w:tabs>
            <w:ind w:hanging="499"/>
          </w:pPr>
          <w:r>
            <w:fldChar w:fldCharType="begin"/>
          </w:r>
          <w:r>
            <w:instrText xml:space="preserve"> HYPERLINK \l "_bookmark10" </w:instrText>
          </w:r>
          <w:r>
            <w:fldChar w:fldCharType="separate"/>
          </w:r>
          <w:r>
            <w:rPr>
              <w:rFonts w:hint="eastAsia" w:ascii="微软雅黑" w:eastAsia="微软雅黑"/>
            </w:rPr>
            <w:t>购买弹性云服务器</w:t>
          </w:r>
          <w:r>
            <w:rPr>
              <w:rFonts w:hint="eastAsia" w:ascii="微软雅黑" w:eastAsia="微软雅黑"/>
              <w:spacing w:val="-10"/>
            </w:rPr>
            <w:t xml:space="preserve"> </w:t>
          </w:r>
          <w:r>
            <w:t>ECS</w:t>
          </w:r>
          <w:r>
            <w:rPr>
              <w:rFonts w:hint="eastAsia" w:ascii="微软雅黑" w:eastAsia="微软雅黑"/>
            </w:rPr>
            <w:t>（</w:t>
          </w:r>
          <w:r>
            <w:t>openEuler</w:t>
          </w:r>
          <w:r>
            <w:rPr>
              <w:spacing w:val="-23"/>
            </w:rPr>
            <w:t xml:space="preserve"> </w:t>
          </w:r>
          <w:r>
            <w:t>ARM</w:t>
          </w:r>
          <w:r>
            <w:rPr>
              <w:spacing w:val="36"/>
            </w:rPr>
            <w:t xml:space="preserve"> </w:t>
          </w:r>
          <w:r>
            <w:rPr>
              <w:rFonts w:hint="eastAsia" w:ascii="微软雅黑" w:eastAsia="微软雅黑"/>
            </w:rPr>
            <w:t>操作系统）</w:t>
          </w:r>
          <w:r>
            <w:rPr>
              <w:rFonts w:ascii="Times New Roman" w:eastAsia="Times New Roman"/>
            </w:rPr>
            <w:tab/>
          </w:r>
          <w:r>
            <w:t>9</w:t>
          </w:r>
          <w:r>
            <w:fldChar w:fldCharType="end"/>
          </w:r>
        </w:p>
        <w:p>
          <w:pPr>
            <w:pStyle w:val="11"/>
            <w:numPr>
              <w:ilvl w:val="2"/>
              <w:numId w:val="2"/>
            </w:numPr>
            <w:tabs>
              <w:tab w:val="left" w:pos="631"/>
              <w:tab w:val="right" w:leader="dot" w:pos="9761"/>
            </w:tabs>
            <w:spacing w:before="56"/>
            <w:ind w:hanging="499"/>
          </w:pPr>
          <w:r>
            <w:fldChar w:fldCharType="begin"/>
          </w:r>
          <w:r>
            <w:instrText xml:space="preserve"> HYPERLINK \l "_bookmark11" </w:instrText>
          </w:r>
          <w:r>
            <w:fldChar w:fldCharType="separate"/>
          </w:r>
          <w:r>
            <w:rPr>
              <w:rFonts w:hint="eastAsia" w:ascii="微软雅黑" w:eastAsia="微软雅黑"/>
            </w:rPr>
            <w:t>修改操作系统配置</w:t>
          </w:r>
          <w:r>
            <w:rPr>
              <w:rFonts w:ascii="Times New Roman" w:eastAsia="Times New Roman"/>
            </w:rPr>
            <w:tab/>
          </w:r>
          <w:r>
            <w:t>14</w:t>
          </w:r>
          <w:r>
            <w:fldChar w:fldCharType="end"/>
          </w:r>
        </w:p>
        <w:p>
          <w:pPr>
            <w:pStyle w:val="11"/>
            <w:numPr>
              <w:ilvl w:val="2"/>
              <w:numId w:val="2"/>
            </w:numPr>
            <w:tabs>
              <w:tab w:val="left" w:pos="631"/>
              <w:tab w:val="right" w:leader="dot" w:pos="9761"/>
            </w:tabs>
            <w:spacing w:before="53"/>
            <w:ind w:hanging="499"/>
          </w:pPr>
          <w:r>
            <w:fldChar w:fldCharType="begin"/>
          </w:r>
          <w:r>
            <w:instrText xml:space="preserve"> HYPERLINK \l "_bookmark12" </w:instrText>
          </w:r>
          <w:r>
            <w:fldChar w:fldCharType="separate"/>
          </w:r>
          <w:r>
            <w:rPr>
              <w:rFonts w:hint="eastAsia" w:ascii="微软雅黑" w:eastAsia="微软雅黑"/>
            </w:rPr>
            <w:t>安装</w:t>
          </w:r>
          <w:r>
            <w:rPr>
              <w:rFonts w:hint="eastAsia" w:ascii="微软雅黑" w:eastAsia="微软雅黑"/>
              <w:spacing w:val="-10"/>
            </w:rPr>
            <w:t xml:space="preserve"> </w:t>
          </w:r>
          <w:r>
            <w:t>openGauss</w:t>
          </w:r>
          <w:r>
            <w:rPr>
              <w:spacing w:val="-11"/>
            </w:rPr>
            <w:t xml:space="preserve"> </w:t>
          </w:r>
          <w:r>
            <w:rPr>
              <w:rFonts w:hint="eastAsia" w:ascii="微软雅黑" w:eastAsia="微软雅黑"/>
            </w:rPr>
            <w:t>数据库</w:t>
          </w:r>
          <w:r>
            <w:rPr>
              <w:rFonts w:ascii="Times New Roman" w:eastAsia="Times New Roman"/>
            </w:rPr>
            <w:tab/>
          </w:r>
          <w:r>
            <w:t>16</w:t>
          </w:r>
          <w:r>
            <w:fldChar w:fldCharType="end"/>
          </w:r>
        </w:p>
        <w:p>
          <w:pPr>
            <w:pStyle w:val="11"/>
            <w:numPr>
              <w:ilvl w:val="1"/>
              <w:numId w:val="2"/>
            </w:numPr>
            <w:tabs>
              <w:tab w:val="left" w:pos="422"/>
              <w:tab w:val="right" w:leader="dot" w:pos="9761"/>
            </w:tabs>
            <w:ind w:left="421" w:hanging="290"/>
          </w:pPr>
          <w:r>
            <w:fldChar w:fldCharType="begin"/>
          </w:r>
          <w:r>
            <w:instrText xml:space="preserve"> HYPERLINK \l "_bookmark13" </w:instrText>
          </w:r>
          <w:r>
            <w:fldChar w:fldCharType="separate"/>
          </w:r>
          <w:r>
            <w:t>gsql</w:t>
          </w:r>
          <w:r>
            <w:rPr>
              <w:spacing w:val="-14"/>
            </w:rPr>
            <w:t xml:space="preserve"> </w:t>
          </w:r>
          <w:r>
            <w:rPr>
              <w:rFonts w:hint="eastAsia" w:ascii="微软雅黑" w:eastAsia="微软雅黑"/>
            </w:rPr>
            <w:t>连接数据库</w:t>
          </w:r>
          <w:r>
            <w:rPr>
              <w:rFonts w:ascii="Times New Roman" w:eastAsia="Times New Roman"/>
            </w:rPr>
            <w:tab/>
          </w:r>
          <w:r>
            <w:t>24</w:t>
          </w:r>
          <w:r>
            <w:fldChar w:fldCharType="end"/>
          </w:r>
        </w:p>
        <w:p>
          <w:pPr>
            <w:pStyle w:val="11"/>
            <w:numPr>
              <w:ilvl w:val="2"/>
              <w:numId w:val="2"/>
            </w:numPr>
            <w:tabs>
              <w:tab w:val="left" w:pos="571"/>
              <w:tab w:val="right" w:leader="dot" w:pos="9761"/>
            </w:tabs>
            <w:ind w:left="570" w:hanging="439"/>
          </w:pPr>
          <w:r>
            <w:fldChar w:fldCharType="begin"/>
          </w:r>
          <w:r>
            <w:instrText xml:space="preserve"> HYPERLINK \l "_bookmark14" </w:instrText>
          </w:r>
          <w:r>
            <w:fldChar w:fldCharType="separate"/>
          </w:r>
          <w:r>
            <w:t>gsql</w:t>
          </w:r>
          <w:r>
            <w:rPr>
              <w:spacing w:val="-14"/>
            </w:rPr>
            <w:t xml:space="preserve"> </w:t>
          </w:r>
          <w:r>
            <w:rPr>
              <w:rFonts w:hint="eastAsia" w:ascii="微软雅黑" w:eastAsia="微软雅黑"/>
            </w:rPr>
            <w:t>连接数据库</w:t>
          </w:r>
          <w:r>
            <w:rPr>
              <w:rFonts w:ascii="Times New Roman" w:eastAsia="Times New Roman"/>
            </w:rPr>
            <w:tab/>
          </w:r>
          <w:r>
            <w:t>24</w:t>
          </w:r>
          <w:r>
            <w:fldChar w:fldCharType="end"/>
          </w:r>
        </w:p>
        <w:p>
          <w:pPr>
            <w:pStyle w:val="11"/>
            <w:numPr>
              <w:ilvl w:val="1"/>
              <w:numId w:val="2"/>
            </w:numPr>
            <w:tabs>
              <w:tab w:val="left" w:pos="482"/>
              <w:tab w:val="right" w:leader="dot" w:pos="9761"/>
            </w:tabs>
            <w:spacing w:before="56"/>
            <w:ind w:hanging="350"/>
          </w:pPr>
          <w:r>
            <w:fldChar w:fldCharType="begin"/>
          </w:r>
          <w:r>
            <w:instrText xml:space="preserve"> HYPERLINK \l "_bookmark15" </w:instrText>
          </w:r>
          <w:r>
            <w:fldChar w:fldCharType="separate"/>
          </w:r>
          <w:r>
            <w:rPr>
              <w:rFonts w:hint="eastAsia" w:ascii="微软雅黑" w:eastAsia="微软雅黑"/>
            </w:rPr>
            <w:t>数据库工具使用</w:t>
          </w:r>
          <w:r>
            <w:rPr>
              <w:rFonts w:ascii="Times New Roman" w:eastAsia="Times New Roman"/>
            </w:rPr>
            <w:tab/>
          </w:r>
          <w:r>
            <w:t>30</w:t>
          </w:r>
          <w:r>
            <w:fldChar w:fldCharType="end"/>
          </w:r>
        </w:p>
        <w:p>
          <w:pPr>
            <w:pStyle w:val="11"/>
            <w:numPr>
              <w:ilvl w:val="2"/>
              <w:numId w:val="2"/>
            </w:numPr>
            <w:tabs>
              <w:tab w:val="left" w:pos="631"/>
              <w:tab w:val="right" w:leader="dot" w:pos="9761"/>
            </w:tabs>
            <w:ind w:hanging="499"/>
          </w:pPr>
          <w:r>
            <w:fldChar w:fldCharType="begin"/>
          </w:r>
          <w:r>
            <w:instrText xml:space="preserve"> HYPERLINK \l "_bookmark16" </w:instrText>
          </w:r>
          <w:r>
            <w:fldChar w:fldCharType="separate"/>
          </w:r>
          <w:r>
            <w:rPr>
              <w:rFonts w:hint="eastAsia" w:ascii="微软雅黑" w:eastAsia="微软雅黑"/>
            </w:rPr>
            <w:t>前提条件</w:t>
          </w:r>
          <w:r>
            <w:rPr>
              <w:rFonts w:ascii="Times New Roman" w:eastAsia="Times New Roman"/>
            </w:rPr>
            <w:tab/>
          </w:r>
          <w:r>
            <w:t>30</w:t>
          </w:r>
          <w:r>
            <w:fldChar w:fldCharType="end"/>
          </w:r>
        </w:p>
        <w:p>
          <w:pPr>
            <w:pStyle w:val="11"/>
            <w:numPr>
              <w:ilvl w:val="2"/>
              <w:numId w:val="2"/>
            </w:numPr>
            <w:tabs>
              <w:tab w:val="left" w:pos="631"/>
              <w:tab w:val="right" w:leader="dot" w:pos="9761"/>
            </w:tabs>
            <w:ind w:hanging="499"/>
          </w:pPr>
          <w:r>
            <w:fldChar w:fldCharType="begin"/>
          </w:r>
          <w:r>
            <w:instrText xml:space="preserve"> HYPERLINK \l "_bookmark17" </w:instrText>
          </w:r>
          <w:r>
            <w:fldChar w:fldCharType="separate"/>
          </w:r>
          <w:r>
            <w:rPr>
              <w:rFonts w:hint="eastAsia" w:ascii="微软雅黑" w:eastAsia="微软雅黑"/>
            </w:rPr>
            <w:t>基本操作步骤</w:t>
          </w:r>
          <w:r>
            <w:rPr>
              <w:rFonts w:ascii="Times New Roman" w:eastAsia="Times New Roman"/>
            </w:rPr>
            <w:tab/>
          </w:r>
          <w:r>
            <w:t>30</w:t>
          </w:r>
          <w:r>
            <w:fldChar w:fldCharType="end"/>
          </w:r>
        </w:p>
        <w:p>
          <w:pPr>
            <w:pStyle w:val="11"/>
            <w:numPr>
              <w:ilvl w:val="2"/>
              <w:numId w:val="2"/>
            </w:numPr>
            <w:tabs>
              <w:tab w:val="left" w:pos="631"/>
              <w:tab w:val="right" w:leader="dot" w:pos="9761"/>
            </w:tabs>
            <w:spacing w:before="56"/>
            <w:ind w:hanging="499"/>
          </w:pPr>
          <w:r>
            <w:fldChar w:fldCharType="begin"/>
          </w:r>
          <w:r>
            <w:instrText xml:space="preserve"> HYPERLINK \l "_bookmark18" </w:instrText>
          </w:r>
          <w:r>
            <w:fldChar w:fldCharType="separate"/>
          </w:r>
          <w:r>
            <w:rPr>
              <w:rFonts w:hint="eastAsia" w:ascii="微软雅黑" w:eastAsia="微软雅黑"/>
            </w:rPr>
            <w:t>工具使用操作步骤</w:t>
          </w:r>
          <w:r>
            <w:rPr>
              <w:rFonts w:ascii="Times New Roman" w:eastAsia="Times New Roman"/>
            </w:rPr>
            <w:tab/>
          </w:r>
          <w:r>
            <w:t>32</w:t>
          </w:r>
          <w:r>
            <w:fldChar w:fldCharType="end"/>
          </w:r>
        </w:p>
        <w:p>
          <w:pPr>
            <w:pStyle w:val="10"/>
            <w:numPr>
              <w:ilvl w:val="0"/>
              <w:numId w:val="2"/>
            </w:numPr>
            <w:tabs>
              <w:tab w:val="left" w:pos="376"/>
              <w:tab w:val="right" w:leader="dot" w:pos="9763"/>
            </w:tabs>
            <w:ind w:left="375" w:hanging="244"/>
          </w:pPr>
          <w:r>
            <w:fldChar w:fldCharType="begin"/>
          </w:r>
          <w:r>
            <w:instrText xml:space="preserve"> HYPERLINK \l "_bookmark19" </w:instrText>
          </w:r>
          <w:r>
            <w:fldChar w:fldCharType="separate"/>
          </w:r>
          <w:r>
            <w:rPr>
              <w:rFonts w:hint="eastAsia" w:ascii="微软雅黑" w:eastAsia="微软雅黑"/>
            </w:rPr>
            <w:t>数据库及对象管理</w:t>
          </w:r>
          <w:r>
            <w:rPr>
              <w:rFonts w:ascii="Times New Roman" w:eastAsia="Times New Roman"/>
            </w:rPr>
            <w:tab/>
          </w:r>
          <w:r>
            <w:t>44</w:t>
          </w:r>
          <w:r>
            <w:fldChar w:fldCharType="end"/>
          </w:r>
        </w:p>
        <w:p>
          <w:pPr>
            <w:pStyle w:val="11"/>
            <w:numPr>
              <w:ilvl w:val="1"/>
              <w:numId w:val="2"/>
            </w:numPr>
            <w:tabs>
              <w:tab w:val="left" w:pos="482"/>
              <w:tab w:val="right" w:leader="dot" w:pos="9761"/>
            </w:tabs>
            <w:spacing w:before="52"/>
            <w:ind w:hanging="350"/>
          </w:pPr>
          <w:r>
            <w:fldChar w:fldCharType="begin"/>
          </w:r>
          <w:r>
            <w:instrText xml:space="preserve"> HYPERLINK \l "_bookmark20" </w:instrText>
          </w:r>
          <w:r>
            <w:fldChar w:fldCharType="separate"/>
          </w:r>
          <w:r>
            <w:rPr>
              <w:rFonts w:hint="eastAsia" w:ascii="微软雅黑" w:eastAsia="微软雅黑"/>
            </w:rPr>
            <w:t>实验介绍</w:t>
          </w:r>
          <w:r>
            <w:rPr>
              <w:rFonts w:ascii="Times New Roman" w:eastAsia="Times New Roman"/>
            </w:rPr>
            <w:tab/>
          </w:r>
          <w:r>
            <w:t>44</w:t>
          </w:r>
          <w:r>
            <w:fldChar w:fldCharType="end"/>
          </w:r>
        </w:p>
        <w:p>
          <w:pPr>
            <w:pStyle w:val="11"/>
            <w:numPr>
              <w:ilvl w:val="2"/>
              <w:numId w:val="2"/>
            </w:numPr>
            <w:tabs>
              <w:tab w:val="left" w:pos="631"/>
              <w:tab w:val="right" w:leader="dot" w:pos="9761"/>
            </w:tabs>
            <w:ind w:hanging="499"/>
          </w:pPr>
          <w:r>
            <w:fldChar w:fldCharType="begin"/>
          </w:r>
          <w:r>
            <w:instrText xml:space="preserve"> HYPERLINK \l "_bookmark21" </w:instrText>
          </w:r>
          <w:r>
            <w:fldChar w:fldCharType="separate"/>
          </w:r>
          <w:r>
            <w:rPr>
              <w:rFonts w:hint="eastAsia" w:ascii="微软雅黑" w:eastAsia="微软雅黑"/>
            </w:rPr>
            <w:t>关于本实验</w:t>
          </w:r>
          <w:r>
            <w:rPr>
              <w:rFonts w:ascii="Times New Roman" w:eastAsia="Times New Roman"/>
            </w:rPr>
            <w:tab/>
          </w:r>
          <w:r>
            <w:t>44</w:t>
          </w:r>
          <w:r>
            <w:fldChar w:fldCharType="end"/>
          </w:r>
        </w:p>
        <w:p>
          <w:pPr>
            <w:pStyle w:val="11"/>
            <w:numPr>
              <w:ilvl w:val="2"/>
              <w:numId w:val="2"/>
            </w:numPr>
            <w:tabs>
              <w:tab w:val="left" w:pos="631"/>
              <w:tab w:val="right" w:leader="dot" w:pos="9761"/>
            </w:tabs>
            <w:ind w:hanging="499"/>
          </w:pPr>
          <w:r>
            <w:fldChar w:fldCharType="begin"/>
          </w:r>
          <w:r>
            <w:instrText xml:space="preserve"> HYPERLINK \l "_bookmark22" </w:instrText>
          </w:r>
          <w:r>
            <w:fldChar w:fldCharType="separate"/>
          </w:r>
          <w:r>
            <w:rPr>
              <w:rFonts w:hint="eastAsia" w:ascii="微软雅黑" w:eastAsia="微软雅黑"/>
            </w:rPr>
            <w:t>实验目的</w:t>
          </w:r>
          <w:r>
            <w:rPr>
              <w:rFonts w:ascii="Times New Roman" w:eastAsia="Times New Roman"/>
            </w:rPr>
            <w:tab/>
          </w:r>
          <w:r>
            <w:t>44</w:t>
          </w:r>
          <w:r>
            <w:fldChar w:fldCharType="end"/>
          </w:r>
        </w:p>
        <w:p>
          <w:pPr>
            <w:pStyle w:val="11"/>
            <w:numPr>
              <w:ilvl w:val="1"/>
              <w:numId w:val="2"/>
            </w:numPr>
            <w:tabs>
              <w:tab w:val="left" w:pos="482"/>
              <w:tab w:val="right" w:leader="dot" w:pos="9761"/>
            </w:tabs>
            <w:spacing w:before="57"/>
            <w:ind w:hanging="350"/>
          </w:pPr>
          <w:r>
            <w:fldChar w:fldCharType="begin"/>
          </w:r>
          <w:r>
            <w:instrText xml:space="preserve"> HYPERLINK \l "_bookmark23" </w:instrText>
          </w:r>
          <w:r>
            <w:fldChar w:fldCharType="separate"/>
          </w:r>
          <w:r>
            <w:rPr>
              <w:rFonts w:hint="eastAsia" w:ascii="微软雅黑" w:eastAsia="微软雅黑"/>
            </w:rPr>
            <w:t>实验内容</w:t>
          </w:r>
          <w:r>
            <w:rPr>
              <w:rFonts w:ascii="Times New Roman" w:eastAsia="Times New Roman"/>
            </w:rPr>
            <w:tab/>
          </w:r>
          <w:r>
            <w:t>45</w:t>
          </w:r>
          <w:r>
            <w:fldChar w:fldCharType="end"/>
          </w:r>
        </w:p>
        <w:p>
          <w:pPr>
            <w:pStyle w:val="11"/>
            <w:numPr>
              <w:ilvl w:val="2"/>
              <w:numId w:val="2"/>
            </w:numPr>
            <w:tabs>
              <w:tab w:val="left" w:pos="631"/>
              <w:tab w:val="right" w:leader="dot" w:pos="9761"/>
            </w:tabs>
            <w:spacing w:before="53"/>
            <w:ind w:hanging="499"/>
          </w:pPr>
          <w:r>
            <w:fldChar w:fldCharType="begin"/>
          </w:r>
          <w:r>
            <w:instrText xml:space="preserve"> HYPERLINK \l "_bookmark24" </w:instrText>
          </w:r>
          <w:r>
            <w:fldChar w:fldCharType="separate"/>
          </w:r>
          <w:r>
            <w:rPr>
              <w:rFonts w:hint="eastAsia" w:ascii="微软雅黑" w:eastAsia="微软雅黑"/>
            </w:rPr>
            <w:t>登录数据库</w:t>
          </w:r>
          <w:r>
            <w:rPr>
              <w:rFonts w:ascii="Times New Roman" w:eastAsia="Times New Roman"/>
            </w:rPr>
            <w:tab/>
          </w:r>
          <w:r>
            <w:t>45</w:t>
          </w:r>
          <w:r>
            <w:fldChar w:fldCharType="end"/>
          </w:r>
        </w:p>
        <w:p>
          <w:pPr>
            <w:pStyle w:val="11"/>
            <w:numPr>
              <w:ilvl w:val="2"/>
              <w:numId w:val="2"/>
            </w:numPr>
            <w:tabs>
              <w:tab w:val="left" w:pos="631"/>
              <w:tab w:val="right" w:leader="dot" w:pos="9761"/>
            </w:tabs>
            <w:ind w:hanging="499"/>
            <w:rPr>
              <w:lang w:eastAsia="zh-CN"/>
            </w:rPr>
          </w:pPr>
          <w:r>
            <w:fldChar w:fldCharType="begin"/>
          </w:r>
          <w:r>
            <w:instrText xml:space="preserve"> HYPERLINK \l "_bookmark25" </w:instrText>
          </w:r>
          <w:r>
            <w:fldChar w:fldCharType="separate"/>
          </w:r>
          <w:r>
            <w:rPr>
              <w:rFonts w:hint="eastAsia" w:ascii="微软雅黑" w:eastAsia="微软雅黑"/>
              <w:lang w:eastAsia="zh-CN"/>
            </w:rPr>
            <w:t>表空间的创建、查询、修改与删除</w:t>
          </w:r>
          <w:r>
            <w:rPr>
              <w:rFonts w:ascii="Times New Roman" w:eastAsia="Times New Roman"/>
              <w:lang w:eastAsia="zh-CN"/>
            </w:rPr>
            <w:tab/>
          </w:r>
          <w:r>
            <w:rPr>
              <w:lang w:eastAsia="zh-CN"/>
            </w:rPr>
            <w:t>45</w:t>
          </w:r>
          <w:r>
            <w:rPr>
              <w:lang w:eastAsia="zh-CN"/>
            </w:rPr>
            <w:fldChar w:fldCharType="end"/>
          </w:r>
        </w:p>
        <w:p>
          <w:pPr>
            <w:pStyle w:val="11"/>
            <w:numPr>
              <w:ilvl w:val="2"/>
              <w:numId w:val="2"/>
            </w:numPr>
            <w:tabs>
              <w:tab w:val="left" w:pos="631"/>
              <w:tab w:val="right" w:leader="dot" w:pos="9761"/>
            </w:tabs>
            <w:spacing w:after="43"/>
            <w:ind w:hanging="499"/>
            <w:rPr>
              <w:lang w:eastAsia="zh-CN"/>
            </w:rPr>
          </w:pPr>
          <w:r>
            <w:fldChar w:fldCharType="begin"/>
          </w:r>
          <w:r>
            <w:instrText xml:space="preserve"> HYPERLINK \l "_bookmark26" </w:instrText>
          </w:r>
          <w:r>
            <w:fldChar w:fldCharType="separate"/>
          </w:r>
          <w:r>
            <w:rPr>
              <w:rFonts w:hint="eastAsia" w:ascii="微软雅黑" w:eastAsia="微软雅黑"/>
              <w:lang w:eastAsia="zh-CN"/>
            </w:rPr>
            <w:t>数据库的创建、查看、修改与删除</w:t>
          </w:r>
          <w:r>
            <w:rPr>
              <w:rFonts w:ascii="Times New Roman" w:eastAsia="Times New Roman"/>
              <w:lang w:eastAsia="zh-CN"/>
            </w:rPr>
            <w:tab/>
          </w:r>
          <w:r>
            <w:rPr>
              <w:lang w:eastAsia="zh-CN"/>
            </w:rPr>
            <w:t>47</w:t>
          </w:r>
          <w:r>
            <w:rPr>
              <w:lang w:eastAsia="zh-CN"/>
            </w:rPr>
            <w:fldChar w:fldCharType="end"/>
          </w:r>
        </w:p>
        <w:p>
          <w:pPr>
            <w:pStyle w:val="11"/>
            <w:numPr>
              <w:ilvl w:val="2"/>
              <w:numId w:val="2"/>
            </w:numPr>
            <w:tabs>
              <w:tab w:val="left" w:pos="631"/>
              <w:tab w:val="right" w:leader="dot" w:pos="9761"/>
            </w:tabs>
            <w:spacing w:before="375"/>
            <w:ind w:hanging="499"/>
            <w:rPr>
              <w:lang w:eastAsia="zh-CN"/>
            </w:rPr>
          </w:pPr>
          <w:r>
            <w:fldChar w:fldCharType="begin"/>
          </w:r>
          <w:r>
            <w:instrText xml:space="preserve"> HYPERLINK \l "_bookmark27" </w:instrText>
          </w:r>
          <w:r>
            <w:fldChar w:fldCharType="separate"/>
          </w:r>
          <w:r>
            <w:rPr>
              <w:rFonts w:hint="eastAsia" w:ascii="微软雅黑" w:eastAsia="微软雅黑"/>
              <w:lang w:eastAsia="zh-CN"/>
            </w:rPr>
            <w:t>行存表、列存表、</w:t>
          </w:r>
          <w:r>
            <w:rPr>
              <w:lang w:eastAsia="zh-CN"/>
            </w:rPr>
            <w:t>MOT</w:t>
          </w:r>
          <w:r>
            <w:rPr>
              <w:spacing w:val="-15"/>
              <w:lang w:eastAsia="zh-CN"/>
            </w:rPr>
            <w:t xml:space="preserve"> </w:t>
          </w:r>
          <w:r>
            <w:rPr>
              <w:rFonts w:hint="eastAsia" w:ascii="微软雅黑" w:eastAsia="微软雅黑"/>
              <w:lang w:eastAsia="zh-CN"/>
            </w:rPr>
            <w:t>表的创建、查看、修改与删除</w:t>
          </w:r>
          <w:r>
            <w:rPr>
              <w:rFonts w:ascii="Times New Roman" w:eastAsia="Times New Roman"/>
              <w:lang w:eastAsia="zh-CN"/>
            </w:rPr>
            <w:tab/>
          </w:r>
          <w:r>
            <w:rPr>
              <w:lang w:eastAsia="zh-CN"/>
            </w:rPr>
            <w:t>48</w:t>
          </w:r>
          <w:r>
            <w:rPr>
              <w:lang w:eastAsia="zh-CN"/>
            </w:rPr>
            <w:fldChar w:fldCharType="end"/>
          </w:r>
        </w:p>
        <w:p>
          <w:pPr>
            <w:pStyle w:val="11"/>
            <w:numPr>
              <w:ilvl w:val="2"/>
              <w:numId w:val="2"/>
            </w:numPr>
            <w:tabs>
              <w:tab w:val="left" w:pos="631"/>
              <w:tab w:val="right" w:leader="dot" w:pos="9761"/>
            </w:tabs>
            <w:spacing w:before="53"/>
            <w:ind w:hanging="499"/>
          </w:pPr>
          <w:r>
            <w:fldChar w:fldCharType="begin"/>
          </w:r>
          <w:r>
            <w:instrText xml:space="preserve"> HYPERLINK \l "_bookmark28" </w:instrText>
          </w:r>
          <w:r>
            <w:fldChar w:fldCharType="separate"/>
          </w:r>
          <w:r>
            <w:rPr>
              <w:rFonts w:hint="eastAsia" w:ascii="微软雅黑" w:eastAsia="微软雅黑"/>
            </w:rPr>
            <w:t>用户、角色及</w:t>
          </w:r>
          <w:r>
            <w:rPr>
              <w:rFonts w:hint="eastAsia" w:ascii="微软雅黑" w:eastAsia="微软雅黑"/>
              <w:spacing w:val="-10"/>
            </w:rPr>
            <w:t xml:space="preserve"> </w:t>
          </w:r>
          <w:r>
            <w:t>schema</w:t>
          </w:r>
          <w:r>
            <w:rPr>
              <w:spacing w:val="-9"/>
            </w:rPr>
            <w:t xml:space="preserve"> </w:t>
          </w:r>
          <w:r>
            <w:rPr>
              <w:rFonts w:hint="eastAsia" w:ascii="微软雅黑" w:eastAsia="微软雅黑"/>
            </w:rPr>
            <w:t>管理</w:t>
          </w:r>
          <w:r>
            <w:rPr>
              <w:rFonts w:ascii="Times New Roman" w:eastAsia="Times New Roman"/>
            </w:rPr>
            <w:tab/>
          </w:r>
          <w:r>
            <w:t>51</w:t>
          </w:r>
          <w:r>
            <w:fldChar w:fldCharType="end"/>
          </w:r>
        </w:p>
        <w:p>
          <w:pPr>
            <w:pStyle w:val="11"/>
            <w:numPr>
              <w:ilvl w:val="2"/>
              <w:numId w:val="2"/>
            </w:numPr>
            <w:tabs>
              <w:tab w:val="left" w:pos="631"/>
              <w:tab w:val="right" w:leader="dot" w:pos="9761"/>
            </w:tabs>
            <w:ind w:hanging="499"/>
          </w:pPr>
          <w:r>
            <w:fldChar w:fldCharType="begin"/>
          </w:r>
          <w:r>
            <w:instrText xml:space="preserve"> HYPERLINK \l "_bookmark29" </w:instrText>
          </w:r>
          <w:r>
            <w:fldChar w:fldCharType="separate"/>
          </w:r>
          <w:r>
            <w:rPr>
              <w:rFonts w:hint="eastAsia" w:ascii="微软雅黑" w:eastAsia="微软雅黑"/>
            </w:rPr>
            <w:t>数据导入导出</w:t>
          </w:r>
          <w:r>
            <w:rPr>
              <w:rFonts w:ascii="Times New Roman" w:eastAsia="Times New Roman"/>
            </w:rPr>
            <w:tab/>
          </w:r>
          <w:r>
            <w:t>57</w:t>
          </w:r>
          <w:r>
            <w:fldChar w:fldCharType="end"/>
          </w:r>
        </w:p>
        <w:p>
          <w:pPr>
            <w:pStyle w:val="11"/>
            <w:numPr>
              <w:ilvl w:val="1"/>
              <w:numId w:val="2"/>
            </w:numPr>
            <w:tabs>
              <w:tab w:val="left" w:pos="482"/>
              <w:tab w:val="right" w:leader="dot" w:pos="9761"/>
            </w:tabs>
            <w:spacing w:before="56"/>
            <w:ind w:hanging="350"/>
          </w:pPr>
          <w:r>
            <w:fldChar w:fldCharType="begin"/>
          </w:r>
          <w:r>
            <w:instrText xml:space="preserve"> HYPERLINK \l "_bookmark30" </w:instrText>
          </w:r>
          <w:r>
            <w:fldChar w:fldCharType="separate"/>
          </w:r>
          <w:r>
            <w:rPr>
              <w:rFonts w:hint="eastAsia" w:ascii="微软雅黑" w:eastAsia="微软雅黑"/>
            </w:rPr>
            <w:t>清理实验环境</w:t>
          </w:r>
          <w:r>
            <w:rPr>
              <w:rFonts w:ascii="Times New Roman" w:eastAsia="Times New Roman"/>
            </w:rPr>
            <w:tab/>
          </w:r>
          <w:r>
            <w:t>66</w:t>
          </w:r>
          <w:r>
            <w:fldChar w:fldCharType="end"/>
          </w:r>
        </w:p>
        <w:p>
          <w:pPr>
            <w:pStyle w:val="11"/>
            <w:numPr>
              <w:ilvl w:val="1"/>
              <w:numId w:val="2"/>
            </w:numPr>
            <w:tabs>
              <w:tab w:val="left" w:pos="482"/>
              <w:tab w:val="right" w:leader="dot" w:pos="9761"/>
            </w:tabs>
            <w:ind w:hanging="350"/>
          </w:pPr>
          <w:r>
            <w:fldChar w:fldCharType="begin"/>
          </w:r>
          <w:r>
            <w:instrText xml:space="preserve"> HYPERLINK \l "_bookmark31" </w:instrText>
          </w:r>
          <w:r>
            <w:fldChar w:fldCharType="separate"/>
          </w:r>
          <w:r>
            <w:rPr>
              <w:rFonts w:hint="eastAsia" w:ascii="微软雅黑" w:eastAsia="微软雅黑"/>
            </w:rPr>
            <w:t>实验小结</w:t>
          </w:r>
          <w:r>
            <w:rPr>
              <w:rFonts w:ascii="Times New Roman" w:eastAsia="Times New Roman"/>
            </w:rPr>
            <w:tab/>
          </w:r>
          <w:r>
            <w:t>67</w:t>
          </w:r>
          <w:r>
            <w:fldChar w:fldCharType="end"/>
          </w:r>
        </w:p>
        <w:p>
          <w:pPr>
            <w:pStyle w:val="11"/>
            <w:numPr>
              <w:ilvl w:val="1"/>
              <w:numId w:val="2"/>
            </w:numPr>
            <w:tabs>
              <w:tab w:val="left" w:pos="482"/>
              <w:tab w:val="right" w:leader="dot" w:pos="9761"/>
            </w:tabs>
            <w:ind w:hanging="350"/>
          </w:pPr>
          <w:r>
            <w:fldChar w:fldCharType="begin"/>
          </w:r>
          <w:r>
            <w:instrText xml:space="preserve"> HYPERLINK \l "_bookmark32" </w:instrText>
          </w:r>
          <w:r>
            <w:fldChar w:fldCharType="separate"/>
          </w:r>
          <w:r>
            <w:rPr>
              <w:rFonts w:hint="eastAsia" w:ascii="微软雅黑" w:eastAsia="微软雅黑"/>
            </w:rPr>
            <w:t>思考题</w:t>
          </w:r>
          <w:r>
            <w:rPr>
              <w:rFonts w:ascii="Times New Roman" w:eastAsia="Times New Roman"/>
            </w:rPr>
            <w:tab/>
          </w:r>
          <w:r>
            <w:t>67</w:t>
          </w:r>
          <w:r>
            <w:fldChar w:fldCharType="end"/>
          </w:r>
        </w:p>
        <w:p>
          <w:pPr>
            <w:pStyle w:val="10"/>
            <w:numPr>
              <w:ilvl w:val="0"/>
              <w:numId w:val="2"/>
            </w:numPr>
            <w:tabs>
              <w:tab w:val="left" w:pos="301"/>
              <w:tab w:val="right" w:leader="dot" w:pos="9763"/>
            </w:tabs>
            <w:ind w:hanging="169"/>
          </w:pPr>
          <w:r>
            <w:fldChar w:fldCharType="begin"/>
          </w:r>
          <w:r>
            <w:instrText xml:space="preserve"> HYPERLINK \l "_bookmark33" </w:instrText>
          </w:r>
          <w:r>
            <w:fldChar w:fldCharType="separate"/>
          </w:r>
          <w:r>
            <w:t>SQL</w:t>
          </w:r>
          <w:r>
            <w:rPr>
              <w:spacing w:val="-9"/>
            </w:rPr>
            <w:t xml:space="preserve"> </w:t>
          </w:r>
          <w:r>
            <w:rPr>
              <w:rFonts w:hint="eastAsia" w:ascii="微软雅黑" w:eastAsia="微软雅黑"/>
            </w:rPr>
            <w:t>语法基础实验</w:t>
          </w:r>
          <w:r>
            <w:rPr>
              <w:rFonts w:ascii="Times New Roman" w:eastAsia="Times New Roman"/>
            </w:rPr>
            <w:tab/>
          </w:r>
          <w:r>
            <w:t>68</w:t>
          </w:r>
          <w:r>
            <w:fldChar w:fldCharType="end"/>
          </w:r>
        </w:p>
        <w:p>
          <w:pPr>
            <w:pStyle w:val="11"/>
            <w:numPr>
              <w:ilvl w:val="1"/>
              <w:numId w:val="2"/>
            </w:numPr>
            <w:tabs>
              <w:tab w:val="left" w:pos="482"/>
              <w:tab w:val="right" w:leader="dot" w:pos="9761"/>
            </w:tabs>
            <w:spacing w:before="52"/>
            <w:ind w:hanging="350"/>
          </w:pPr>
          <w:r>
            <w:fldChar w:fldCharType="begin"/>
          </w:r>
          <w:r>
            <w:instrText xml:space="preserve"> HYPERLINK \l "_bookmark34" </w:instrText>
          </w:r>
          <w:r>
            <w:fldChar w:fldCharType="separate"/>
          </w:r>
          <w:r>
            <w:rPr>
              <w:rFonts w:hint="eastAsia" w:ascii="微软雅黑" w:eastAsia="微软雅黑"/>
            </w:rPr>
            <w:t>实验介绍</w:t>
          </w:r>
          <w:r>
            <w:rPr>
              <w:rFonts w:ascii="Times New Roman" w:eastAsia="Times New Roman"/>
            </w:rPr>
            <w:tab/>
          </w:r>
          <w:r>
            <w:t>68</w:t>
          </w:r>
          <w:r>
            <w:fldChar w:fldCharType="end"/>
          </w:r>
        </w:p>
        <w:p>
          <w:pPr>
            <w:pStyle w:val="11"/>
            <w:numPr>
              <w:ilvl w:val="2"/>
              <w:numId w:val="2"/>
            </w:numPr>
            <w:tabs>
              <w:tab w:val="left" w:pos="631"/>
              <w:tab w:val="right" w:leader="dot" w:pos="9761"/>
            </w:tabs>
            <w:spacing w:before="56"/>
            <w:ind w:hanging="499"/>
          </w:pPr>
          <w:r>
            <w:fldChar w:fldCharType="begin"/>
          </w:r>
          <w:r>
            <w:instrText xml:space="preserve"> HYPERLINK \l "_bookmark35" </w:instrText>
          </w:r>
          <w:r>
            <w:fldChar w:fldCharType="separate"/>
          </w:r>
          <w:r>
            <w:rPr>
              <w:rFonts w:hint="eastAsia" w:ascii="微软雅黑" w:eastAsia="微软雅黑"/>
            </w:rPr>
            <w:t>关于本实验</w:t>
          </w:r>
          <w:r>
            <w:rPr>
              <w:rFonts w:ascii="Times New Roman" w:eastAsia="Times New Roman"/>
            </w:rPr>
            <w:tab/>
          </w:r>
          <w:r>
            <w:t>68</w:t>
          </w:r>
          <w:r>
            <w:fldChar w:fldCharType="end"/>
          </w:r>
        </w:p>
        <w:p>
          <w:pPr>
            <w:pStyle w:val="11"/>
            <w:numPr>
              <w:ilvl w:val="2"/>
              <w:numId w:val="2"/>
            </w:numPr>
            <w:tabs>
              <w:tab w:val="left" w:pos="631"/>
              <w:tab w:val="right" w:leader="dot" w:pos="9761"/>
            </w:tabs>
            <w:spacing w:before="55"/>
            <w:ind w:hanging="499"/>
          </w:pPr>
          <w:r>
            <w:fldChar w:fldCharType="begin"/>
          </w:r>
          <w:r>
            <w:instrText xml:space="preserve"> HYPERLINK \l "_bookmark36" </w:instrText>
          </w:r>
          <w:r>
            <w:fldChar w:fldCharType="separate"/>
          </w:r>
          <w:r>
            <w:rPr>
              <w:rFonts w:hint="eastAsia" w:ascii="微软雅黑" w:eastAsia="微软雅黑"/>
            </w:rPr>
            <w:t>实验目的</w:t>
          </w:r>
          <w:r>
            <w:rPr>
              <w:rFonts w:ascii="Times New Roman" w:eastAsia="Times New Roman"/>
            </w:rPr>
            <w:tab/>
          </w:r>
          <w:r>
            <w:t>68</w:t>
          </w:r>
          <w:r>
            <w:fldChar w:fldCharType="end"/>
          </w:r>
        </w:p>
        <w:p>
          <w:pPr>
            <w:pStyle w:val="11"/>
            <w:numPr>
              <w:ilvl w:val="2"/>
              <w:numId w:val="2"/>
            </w:numPr>
            <w:tabs>
              <w:tab w:val="left" w:pos="631"/>
              <w:tab w:val="right" w:leader="dot" w:pos="9761"/>
            </w:tabs>
            <w:spacing w:before="53"/>
            <w:ind w:hanging="499"/>
          </w:pPr>
          <w:r>
            <w:fldChar w:fldCharType="begin"/>
          </w:r>
          <w:r>
            <w:instrText xml:space="preserve"> HYPERLINK \l "_bookmark37" </w:instrText>
          </w:r>
          <w:r>
            <w:fldChar w:fldCharType="separate"/>
          </w:r>
          <w:r>
            <w:rPr>
              <w:rFonts w:hint="eastAsia" w:ascii="微软雅黑" w:eastAsia="微软雅黑"/>
            </w:rPr>
            <w:t>内容描述</w:t>
          </w:r>
          <w:r>
            <w:rPr>
              <w:rFonts w:ascii="Times New Roman" w:eastAsia="Times New Roman"/>
            </w:rPr>
            <w:tab/>
          </w:r>
          <w:r>
            <w:t>68</w:t>
          </w:r>
          <w:r>
            <w:fldChar w:fldCharType="end"/>
          </w:r>
        </w:p>
        <w:p>
          <w:pPr>
            <w:pStyle w:val="11"/>
            <w:numPr>
              <w:ilvl w:val="1"/>
              <w:numId w:val="2"/>
            </w:numPr>
            <w:tabs>
              <w:tab w:val="left" w:pos="482"/>
              <w:tab w:val="right" w:leader="dot" w:pos="9761"/>
            </w:tabs>
            <w:ind w:hanging="350"/>
          </w:pPr>
          <w:r>
            <w:fldChar w:fldCharType="begin"/>
          </w:r>
          <w:r>
            <w:instrText xml:space="preserve"> HYPERLINK \l "_bookmark38" </w:instrText>
          </w:r>
          <w:r>
            <w:fldChar w:fldCharType="separate"/>
          </w:r>
          <w:r>
            <w:rPr>
              <w:rFonts w:hint="eastAsia" w:ascii="微软雅黑" w:eastAsia="微软雅黑"/>
            </w:rPr>
            <w:t>数据准备</w:t>
          </w:r>
          <w:r>
            <w:rPr>
              <w:rFonts w:ascii="Times New Roman" w:eastAsia="Times New Roman"/>
            </w:rPr>
            <w:tab/>
          </w:r>
          <w:r>
            <w:t>68</w:t>
          </w:r>
          <w:r>
            <w:fldChar w:fldCharType="end"/>
          </w:r>
        </w:p>
        <w:p>
          <w:pPr>
            <w:pStyle w:val="11"/>
            <w:numPr>
              <w:ilvl w:val="2"/>
              <w:numId w:val="2"/>
            </w:numPr>
            <w:tabs>
              <w:tab w:val="left" w:pos="631"/>
              <w:tab w:val="right" w:leader="dot" w:pos="9761"/>
            </w:tabs>
            <w:spacing w:before="56"/>
            <w:ind w:hanging="499"/>
          </w:pPr>
          <w:r>
            <w:fldChar w:fldCharType="begin"/>
          </w:r>
          <w:r>
            <w:instrText xml:space="preserve"> HYPERLINK \l "_bookmark39" </w:instrText>
          </w:r>
          <w:r>
            <w:fldChar w:fldCharType="separate"/>
          </w:r>
          <w:r>
            <w:rPr>
              <w:rFonts w:hint="eastAsia" w:ascii="微软雅黑" w:eastAsia="微软雅黑"/>
            </w:rPr>
            <w:t>实验任务</w:t>
          </w:r>
          <w:r>
            <w:rPr>
              <w:rFonts w:ascii="Times New Roman" w:eastAsia="Times New Roman"/>
            </w:rPr>
            <w:tab/>
          </w:r>
          <w:r>
            <w:t>69</w:t>
          </w:r>
          <w:r>
            <w:fldChar w:fldCharType="end"/>
          </w:r>
        </w:p>
        <w:p>
          <w:pPr>
            <w:pStyle w:val="11"/>
            <w:numPr>
              <w:ilvl w:val="1"/>
              <w:numId w:val="2"/>
            </w:numPr>
            <w:tabs>
              <w:tab w:val="left" w:pos="482"/>
              <w:tab w:val="right" w:leader="dot" w:pos="9761"/>
            </w:tabs>
            <w:ind w:hanging="350"/>
          </w:pPr>
          <w:r>
            <w:fldChar w:fldCharType="begin"/>
          </w:r>
          <w:r>
            <w:instrText xml:space="preserve"> HYPERLINK \l "_bookmark40" </w:instrText>
          </w:r>
          <w:r>
            <w:fldChar w:fldCharType="separate"/>
          </w:r>
          <w:r>
            <w:rPr>
              <w:rFonts w:hint="eastAsia" w:ascii="微软雅黑" w:eastAsia="微软雅黑"/>
            </w:rPr>
            <w:t>数据查询</w:t>
          </w:r>
          <w:r>
            <w:rPr>
              <w:rFonts w:ascii="Times New Roman" w:eastAsia="Times New Roman"/>
            </w:rPr>
            <w:tab/>
          </w:r>
          <w:r>
            <w:t>72</w:t>
          </w:r>
          <w:r>
            <w:fldChar w:fldCharType="end"/>
          </w:r>
        </w:p>
        <w:p>
          <w:pPr>
            <w:pStyle w:val="11"/>
            <w:numPr>
              <w:ilvl w:val="2"/>
              <w:numId w:val="2"/>
            </w:numPr>
            <w:tabs>
              <w:tab w:val="left" w:pos="631"/>
              <w:tab w:val="right" w:leader="dot" w:pos="9761"/>
            </w:tabs>
            <w:ind w:hanging="499"/>
          </w:pPr>
          <w:r>
            <w:fldChar w:fldCharType="begin"/>
          </w:r>
          <w:r>
            <w:instrText xml:space="preserve"> HYPERLINK \l "_bookmark41" </w:instrText>
          </w:r>
          <w:r>
            <w:fldChar w:fldCharType="separate"/>
          </w:r>
          <w:r>
            <w:rPr>
              <w:rFonts w:hint="eastAsia" w:ascii="微软雅黑" w:eastAsia="微软雅黑"/>
            </w:rPr>
            <w:t>实验任务</w:t>
          </w:r>
          <w:r>
            <w:rPr>
              <w:rFonts w:ascii="Times New Roman" w:eastAsia="Times New Roman"/>
            </w:rPr>
            <w:tab/>
          </w:r>
          <w:r>
            <w:t>72</w:t>
          </w:r>
          <w:r>
            <w:fldChar w:fldCharType="end"/>
          </w:r>
        </w:p>
        <w:p>
          <w:pPr>
            <w:pStyle w:val="11"/>
            <w:numPr>
              <w:ilvl w:val="1"/>
              <w:numId w:val="2"/>
            </w:numPr>
            <w:tabs>
              <w:tab w:val="left" w:pos="482"/>
              <w:tab w:val="right" w:leader="dot" w:pos="9761"/>
            </w:tabs>
            <w:spacing w:before="56"/>
            <w:ind w:hanging="350"/>
          </w:pPr>
          <w:r>
            <w:fldChar w:fldCharType="begin"/>
          </w:r>
          <w:r>
            <w:instrText xml:space="preserve"> HYPERLINK \l "_bookmark42" </w:instrText>
          </w:r>
          <w:r>
            <w:fldChar w:fldCharType="separate"/>
          </w:r>
          <w:r>
            <w:rPr>
              <w:rFonts w:hint="eastAsia" w:ascii="微软雅黑" w:eastAsia="微软雅黑"/>
            </w:rPr>
            <w:t>数据更新</w:t>
          </w:r>
          <w:r>
            <w:rPr>
              <w:rFonts w:ascii="Times New Roman" w:eastAsia="Times New Roman"/>
            </w:rPr>
            <w:tab/>
          </w:r>
          <w:r>
            <w:t>75</w:t>
          </w:r>
          <w:r>
            <w:fldChar w:fldCharType="end"/>
          </w:r>
        </w:p>
        <w:p>
          <w:pPr>
            <w:pStyle w:val="11"/>
            <w:numPr>
              <w:ilvl w:val="2"/>
              <w:numId w:val="2"/>
            </w:numPr>
            <w:tabs>
              <w:tab w:val="left" w:pos="631"/>
              <w:tab w:val="right" w:leader="dot" w:pos="9761"/>
            </w:tabs>
            <w:ind w:hanging="499"/>
          </w:pPr>
          <w:r>
            <w:fldChar w:fldCharType="begin"/>
          </w:r>
          <w:r>
            <w:instrText xml:space="preserve"> HYPERLINK \l "_bookmark43" </w:instrText>
          </w:r>
          <w:r>
            <w:fldChar w:fldCharType="separate"/>
          </w:r>
          <w:r>
            <w:rPr>
              <w:rFonts w:hint="eastAsia" w:ascii="微软雅黑" w:eastAsia="微软雅黑"/>
            </w:rPr>
            <w:t>实验任务</w:t>
          </w:r>
          <w:r>
            <w:rPr>
              <w:rFonts w:ascii="Times New Roman" w:eastAsia="Times New Roman"/>
            </w:rPr>
            <w:tab/>
          </w:r>
          <w:r>
            <w:t>75</w:t>
          </w:r>
          <w:r>
            <w:fldChar w:fldCharType="end"/>
          </w:r>
        </w:p>
        <w:p>
          <w:pPr>
            <w:pStyle w:val="11"/>
            <w:numPr>
              <w:ilvl w:val="1"/>
              <w:numId w:val="2"/>
            </w:numPr>
            <w:tabs>
              <w:tab w:val="left" w:pos="482"/>
              <w:tab w:val="right" w:leader="dot" w:pos="9761"/>
            </w:tabs>
            <w:spacing w:before="53"/>
            <w:ind w:hanging="350"/>
          </w:pPr>
          <w:r>
            <w:fldChar w:fldCharType="begin"/>
          </w:r>
          <w:r>
            <w:instrText xml:space="preserve"> HYPERLINK \l "_bookmark44" </w:instrText>
          </w:r>
          <w:r>
            <w:fldChar w:fldCharType="separate"/>
          </w:r>
          <w:r>
            <w:rPr>
              <w:rFonts w:hint="eastAsia" w:ascii="微软雅黑" w:eastAsia="微软雅黑"/>
            </w:rPr>
            <w:t>数据定义</w:t>
          </w:r>
          <w:r>
            <w:rPr>
              <w:rFonts w:ascii="Times New Roman" w:eastAsia="Times New Roman"/>
            </w:rPr>
            <w:tab/>
          </w:r>
          <w:r>
            <w:t>76</w:t>
          </w:r>
          <w:r>
            <w:fldChar w:fldCharType="end"/>
          </w:r>
        </w:p>
        <w:p>
          <w:pPr>
            <w:pStyle w:val="11"/>
            <w:numPr>
              <w:ilvl w:val="2"/>
              <w:numId w:val="2"/>
            </w:numPr>
            <w:tabs>
              <w:tab w:val="left" w:pos="631"/>
              <w:tab w:val="right" w:leader="dot" w:pos="9761"/>
            </w:tabs>
            <w:ind w:hanging="499"/>
          </w:pPr>
          <w:r>
            <w:fldChar w:fldCharType="begin"/>
          </w:r>
          <w:r>
            <w:instrText xml:space="preserve"> HYPERLINK \l "_bookmark45" </w:instrText>
          </w:r>
          <w:r>
            <w:fldChar w:fldCharType="separate"/>
          </w:r>
          <w:r>
            <w:rPr>
              <w:rFonts w:hint="eastAsia" w:ascii="微软雅黑" w:eastAsia="微软雅黑"/>
            </w:rPr>
            <w:t>实验任务</w:t>
          </w:r>
          <w:r>
            <w:rPr>
              <w:rFonts w:ascii="Times New Roman" w:eastAsia="Times New Roman"/>
            </w:rPr>
            <w:tab/>
          </w:r>
          <w:r>
            <w:t>76</w:t>
          </w:r>
          <w:r>
            <w:fldChar w:fldCharType="end"/>
          </w:r>
        </w:p>
        <w:p>
          <w:pPr>
            <w:pStyle w:val="11"/>
            <w:numPr>
              <w:ilvl w:val="1"/>
              <w:numId w:val="2"/>
            </w:numPr>
            <w:tabs>
              <w:tab w:val="left" w:pos="482"/>
              <w:tab w:val="right" w:leader="dot" w:pos="9761"/>
            </w:tabs>
            <w:spacing w:before="57"/>
            <w:ind w:hanging="350"/>
          </w:pPr>
          <w:r>
            <w:fldChar w:fldCharType="begin"/>
          </w:r>
          <w:r>
            <w:instrText xml:space="preserve"> HYPERLINK \l "_bookmark46" </w:instrText>
          </w:r>
          <w:r>
            <w:fldChar w:fldCharType="separate"/>
          </w:r>
          <w:r>
            <w:rPr>
              <w:rFonts w:hint="eastAsia" w:ascii="微软雅黑" w:eastAsia="微软雅黑"/>
            </w:rPr>
            <w:t>常用函数和操作符</w:t>
          </w:r>
          <w:r>
            <w:rPr>
              <w:rFonts w:ascii="Times New Roman" w:eastAsia="Times New Roman"/>
            </w:rPr>
            <w:tab/>
          </w:r>
          <w:r>
            <w:t>83</w:t>
          </w:r>
          <w:r>
            <w:fldChar w:fldCharType="end"/>
          </w:r>
        </w:p>
        <w:p>
          <w:pPr>
            <w:pStyle w:val="11"/>
            <w:numPr>
              <w:ilvl w:val="2"/>
              <w:numId w:val="2"/>
            </w:numPr>
            <w:tabs>
              <w:tab w:val="left" w:pos="631"/>
              <w:tab w:val="right" w:leader="dot" w:pos="9761"/>
            </w:tabs>
            <w:spacing w:before="53"/>
            <w:ind w:hanging="499"/>
          </w:pPr>
          <w:r>
            <w:fldChar w:fldCharType="begin"/>
          </w:r>
          <w:r>
            <w:instrText xml:space="preserve"> HYPERLINK \l "_bookmark47" </w:instrText>
          </w:r>
          <w:r>
            <w:fldChar w:fldCharType="separate"/>
          </w:r>
          <w:r>
            <w:rPr>
              <w:rFonts w:hint="eastAsia" w:ascii="微软雅黑" w:eastAsia="微软雅黑"/>
            </w:rPr>
            <w:t>实验任务</w:t>
          </w:r>
          <w:r>
            <w:rPr>
              <w:rFonts w:ascii="Times New Roman" w:eastAsia="Times New Roman"/>
            </w:rPr>
            <w:tab/>
          </w:r>
          <w:r>
            <w:t>83</w:t>
          </w:r>
          <w:r>
            <w:fldChar w:fldCharType="end"/>
          </w:r>
        </w:p>
        <w:p>
          <w:pPr>
            <w:pStyle w:val="11"/>
            <w:numPr>
              <w:ilvl w:val="1"/>
              <w:numId w:val="2"/>
            </w:numPr>
            <w:tabs>
              <w:tab w:val="left" w:pos="482"/>
              <w:tab w:val="right" w:leader="dot" w:pos="9761"/>
            </w:tabs>
            <w:ind w:hanging="350"/>
          </w:pPr>
          <w:r>
            <w:fldChar w:fldCharType="begin"/>
          </w:r>
          <w:r>
            <w:instrText xml:space="preserve"> HYPERLINK \l "_bookmark48" </w:instrText>
          </w:r>
          <w:r>
            <w:fldChar w:fldCharType="separate"/>
          </w:r>
          <w:r>
            <w:rPr>
              <w:rFonts w:hint="eastAsia" w:ascii="微软雅黑" w:eastAsia="微软雅黑"/>
            </w:rPr>
            <w:t>实验小结</w:t>
          </w:r>
          <w:r>
            <w:rPr>
              <w:rFonts w:ascii="Times New Roman" w:eastAsia="Times New Roman"/>
            </w:rPr>
            <w:tab/>
          </w:r>
          <w:r>
            <w:t>87</w:t>
          </w:r>
          <w:r>
            <w:fldChar w:fldCharType="end"/>
          </w:r>
        </w:p>
        <w:p>
          <w:pPr>
            <w:pStyle w:val="11"/>
            <w:numPr>
              <w:ilvl w:val="1"/>
              <w:numId w:val="2"/>
            </w:numPr>
            <w:tabs>
              <w:tab w:val="left" w:pos="482"/>
              <w:tab w:val="right" w:leader="dot" w:pos="9761"/>
            </w:tabs>
            <w:ind w:hanging="350"/>
          </w:pPr>
          <w:r>
            <w:fldChar w:fldCharType="begin"/>
          </w:r>
          <w:r>
            <w:instrText xml:space="preserve"> HYPERLINK \l "_bookmark49" </w:instrText>
          </w:r>
          <w:r>
            <w:fldChar w:fldCharType="separate"/>
          </w:r>
          <w:r>
            <w:rPr>
              <w:rFonts w:hint="eastAsia" w:ascii="微软雅黑" w:eastAsia="微软雅黑"/>
            </w:rPr>
            <w:t>思考题</w:t>
          </w:r>
          <w:r>
            <w:rPr>
              <w:rFonts w:ascii="Times New Roman" w:eastAsia="Times New Roman"/>
            </w:rPr>
            <w:tab/>
          </w:r>
          <w:r>
            <w:t>87</w:t>
          </w:r>
          <w:r>
            <w:fldChar w:fldCharType="end"/>
          </w:r>
        </w:p>
        <w:p>
          <w:pPr>
            <w:pStyle w:val="10"/>
            <w:numPr>
              <w:ilvl w:val="0"/>
              <w:numId w:val="2"/>
            </w:numPr>
            <w:tabs>
              <w:tab w:val="left" w:pos="376"/>
              <w:tab w:val="right" w:leader="dot" w:pos="9763"/>
            </w:tabs>
            <w:spacing w:before="54"/>
            <w:ind w:left="375" w:hanging="244"/>
          </w:pPr>
          <w:r>
            <w:fldChar w:fldCharType="begin"/>
          </w:r>
          <w:r>
            <w:instrText xml:space="preserve"> HYPERLINK \l "_bookmark50" </w:instrText>
          </w:r>
          <w:r>
            <w:fldChar w:fldCharType="separate"/>
          </w:r>
          <w:r>
            <w:rPr>
              <w:rFonts w:hint="eastAsia" w:ascii="微软雅黑" w:eastAsia="微软雅黑"/>
            </w:rPr>
            <w:t>云数据</w:t>
          </w:r>
          <w:r>
            <w:rPr>
              <w:rFonts w:hint="eastAsia" w:ascii="微软雅黑" w:eastAsia="微软雅黑"/>
              <w:spacing w:val="57"/>
            </w:rPr>
            <w:t>库</w:t>
          </w:r>
          <w:r>
            <w:t>GaussDB(for</w:t>
          </w:r>
          <w:r>
            <w:rPr>
              <w:spacing w:val="-28"/>
            </w:rPr>
            <w:t xml:space="preserve"> </w:t>
          </w:r>
          <w:r>
            <w:t>openGauss)</w:t>
          </w:r>
          <w:r>
            <w:tab/>
          </w:r>
          <w:r>
            <w:t>88</w:t>
          </w:r>
          <w:r>
            <w:fldChar w:fldCharType="end"/>
          </w:r>
        </w:p>
        <w:p>
          <w:pPr>
            <w:pStyle w:val="11"/>
            <w:numPr>
              <w:ilvl w:val="1"/>
              <w:numId w:val="2"/>
            </w:numPr>
            <w:tabs>
              <w:tab w:val="left" w:pos="482"/>
              <w:tab w:val="right" w:leader="dot" w:pos="9761"/>
            </w:tabs>
            <w:spacing w:before="52"/>
            <w:ind w:hanging="350"/>
          </w:pPr>
          <w:r>
            <w:fldChar w:fldCharType="begin"/>
          </w:r>
          <w:r>
            <w:instrText xml:space="preserve"> HYPERLINK \l "_bookmark51" </w:instrText>
          </w:r>
          <w:r>
            <w:fldChar w:fldCharType="separate"/>
          </w:r>
          <w:r>
            <w:rPr>
              <w:rFonts w:hint="eastAsia" w:ascii="微软雅黑" w:eastAsia="微软雅黑"/>
            </w:rPr>
            <w:t>实验介绍</w:t>
          </w:r>
          <w:r>
            <w:rPr>
              <w:rFonts w:ascii="Times New Roman" w:eastAsia="Times New Roman"/>
            </w:rPr>
            <w:tab/>
          </w:r>
          <w:r>
            <w:t>88</w:t>
          </w:r>
          <w:r>
            <w:fldChar w:fldCharType="end"/>
          </w:r>
        </w:p>
        <w:p>
          <w:pPr>
            <w:pStyle w:val="11"/>
            <w:numPr>
              <w:ilvl w:val="2"/>
              <w:numId w:val="2"/>
            </w:numPr>
            <w:tabs>
              <w:tab w:val="left" w:pos="631"/>
              <w:tab w:val="right" w:leader="dot" w:pos="9761"/>
            </w:tabs>
            <w:spacing w:before="53"/>
            <w:ind w:hanging="499"/>
          </w:pPr>
          <w:r>
            <w:fldChar w:fldCharType="begin"/>
          </w:r>
          <w:r>
            <w:instrText xml:space="preserve"> HYPERLINK \l "_bookmark52" </w:instrText>
          </w:r>
          <w:r>
            <w:fldChar w:fldCharType="separate"/>
          </w:r>
          <w:r>
            <w:rPr>
              <w:rFonts w:hint="eastAsia" w:ascii="微软雅黑" w:eastAsia="微软雅黑"/>
            </w:rPr>
            <w:t>关于本实验</w:t>
          </w:r>
          <w:r>
            <w:rPr>
              <w:rFonts w:ascii="Times New Roman" w:eastAsia="Times New Roman"/>
            </w:rPr>
            <w:tab/>
          </w:r>
          <w:r>
            <w:t>88</w:t>
          </w:r>
          <w:r>
            <w:fldChar w:fldCharType="end"/>
          </w:r>
        </w:p>
        <w:p>
          <w:pPr>
            <w:pStyle w:val="11"/>
            <w:numPr>
              <w:ilvl w:val="2"/>
              <w:numId w:val="2"/>
            </w:numPr>
            <w:tabs>
              <w:tab w:val="left" w:pos="631"/>
              <w:tab w:val="right" w:leader="dot" w:pos="9761"/>
            </w:tabs>
            <w:spacing w:before="55"/>
            <w:ind w:hanging="499"/>
          </w:pPr>
          <w:r>
            <w:fldChar w:fldCharType="begin"/>
          </w:r>
          <w:r>
            <w:instrText xml:space="preserve"> HYPERLINK \l "_bookmark53" </w:instrText>
          </w:r>
          <w:r>
            <w:fldChar w:fldCharType="separate"/>
          </w:r>
          <w:r>
            <w:rPr>
              <w:rFonts w:hint="eastAsia" w:ascii="微软雅黑" w:eastAsia="微软雅黑"/>
            </w:rPr>
            <w:t>实验目的</w:t>
          </w:r>
          <w:r>
            <w:rPr>
              <w:rFonts w:ascii="Times New Roman" w:eastAsia="Times New Roman"/>
            </w:rPr>
            <w:tab/>
          </w:r>
          <w:r>
            <w:t>88</w:t>
          </w:r>
          <w:r>
            <w:fldChar w:fldCharType="end"/>
          </w:r>
        </w:p>
        <w:p>
          <w:pPr>
            <w:pStyle w:val="11"/>
            <w:numPr>
              <w:ilvl w:val="1"/>
              <w:numId w:val="2"/>
            </w:numPr>
            <w:tabs>
              <w:tab w:val="left" w:pos="482"/>
              <w:tab w:val="right" w:leader="dot" w:pos="9761"/>
            </w:tabs>
            <w:spacing w:before="53"/>
            <w:ind w:hanging="350"/>
          </w:pPr>
          <w:r>
            <w:fldChar w:fldCharType="begin"/>
          </w:r>
          <w:r>
            <w:instrText xml:space="preserve"> HYPERLINK \l "_bookmark54" </w:instrText>
          </w:r>
          <w:r>
            <w:fldChar w:fldCharType="separate"/>
          </w:r>
          <w:r>
            <w:rPr>
              <w:rFonts w:hint="eastAsia" w:ascii="微软雅黑" w:eastAsia="微软雅黑"/>
            </w:rPr>
            <w:t>购买</w:t>
          </w:r>
          <w:r>
            <w:rPr>
              <w:rFonts w:hint="eastAsia" w:ascii="微软雅黑" w:eastAsia="微软雅黑"/>
              <w:spacing w:val="-11"/>
            </w:rPr>
            <w:t xml:space="preserve"> </w:t>
          </w:r>
          <w:r>
            <w:t>GaussDB</w:t>
          </w:r>
          <w:r>
            <w:rPr>
              <w:spacing w:val="-23"/>
            </w:rPr>
            <w:t xml:space="preserve"> </w:t>
          </w:r>
          <w:r>
            <w:t>(for</w:t>
          </w:r>
          <w:r>
            <w:rPr>
              <w:spacing w:val="-23"/>
            </w:rPr>
            <w:t xml:space="preserve"> </w:t>
          </w:r>
          <w:r>
            <w:t>openGauss)</w:t>
          </w:r>
          <w:r>
            <w:rPr>
              <w:rFonts w:hint="eastAsia" w:ascii="微软雅黑" w:eastAsia="微软雅黑"/>
            </w:rPr>
            <w:t>数据库实例</w:t>
          </w:r>
          <w:r>
            <w:rPr>
              <w:rFonts w:ascii="Times New Roman" w:eastAsia="Times New Roman"/>
            </w:rPr>
            <w:tab/>
          </w:r>
          <w:r>
            <w:t>88</w:t>
          </w:r>
          <w:r>
            <w:fldChar w:fldCharType="end"/>
          </w:r>
        </w:p>
        <w:p>
          <w:pPr>
            <w:pStyle w:val="11"/>
            <w:numPr>
              <w:ilvl w:val="2"/>
              <w:numId w:val="2"/>
            </w:numPr>
            <w:tabs>
              <w:tab w:val="left" w:pos="631"/>
              <w:tab w:val="right" w:leader="dot" w:pos="9761"/>
            </w:tabs>
            <w:spacing w:before="57"/>
            <w:ind w:hanging="499"/>
          </w:pPr>
          <w:r>
            <w:fldChar w:fldCharType="begin"/>
          </w:r>
          <w:r>
            <w:instrText xml:space="preserve"> HYPERLINK \l "_bookmark55" </w:instrText>
          </w:r>
          <w:r>
            <w:fldChar w:fldCharType="separate"/>
          </w:r>
          <w:r>
            <w:rPr>
              <w:rFonts w:hint="eastAsia" w:ascii="微软雅黑" w:eastAsia="微软雅黑"/>
            </w:rPr>
            <w:t>登录华为云官网</w:t>
          </w:r>
          <w:r>
            <w:rPr>
              <w:rFonts w:ascii="Times New Roman" w:eastAsia="Times New Roman"/>
            </w:rPr>
            <w:tab/>
          </w:r>
          <w:r>
            <w:t>88</w:t>
          </w:r>
          <w:r>
            <w:fldChar w:fldCharType="end"/>
          </w:r>
        </w:p>
        <w:p>
          <w:pPr>
            <w:pStyle w:val="11"/>
            <w:numPr>
              <w:ilvl w:val="2"/>
              <w:numId w:val="2"/>
            </w:numPr>
            <w:tabs>
              <w:tab w:val="left" w:pos="631"/>
              <w:tab w:val="right" w:leader="dot" w:pos="9761"/>
            </w:tabs>
            <w:spacing w:before="53"/>
            <w:ind w:hanging="499"/>
          </w:pPr>
          <w:r>
            <w:fldChar w:fldCharType="begin"/>
          </w:r>
          <w:r>
            <w:instrText xml:space="preserve"> HYPERLINK \l "_bookmark56" </w:instrText>
          </w:r>
          <w:r>
            <w:fldChar w:fldCharType="separate"/>
          </w:r>
          <w:r>
            <w:rPr>
              <w:rFonts w:hint="eastAsia" w:ascii="微软雅黑" w:eastAsia="微软雅黑"/>
            </w:rPr>
            <w:t>购买数据库实例</w:t>
          </w:r>
          <w:r>
            <w:rPr>
              <w:rFonts w:ascii="Times New Roman" w:eastAsia="Times New Roman"/>
            </w:rPr>
            <w:tab/>
          </w:r>
          <w:r>
            <w:t>90</w:t>
          </w:r>
          <w:r>
            <w:fldChar w:fldCharType="end"/>
          </w:r>
        </w:p>
        <w:p>
          <w:pPr>
            <w:pStyle w:val="11"/>
            <w:numPr>
              <w:ilvl w:val="1"/>
              <w:numId w:val="2"/>
            </w:numPr>
            <w:tabs>
              <w:tab w:val="left" w:pos="422"/>
              <w:tab w:val="right" w:leader="dot" w:pos="9761"/>
            </w:tabs>
            <w:spacing w:after="24"/>
            <w:ind w:left="421" w:hanging="290"/>
          </w:pPr>
          <w:r>
            <w:fldChar w:fldCharType="begin"/>
          </w:r>
          <w:r>
            <w:instrText xml:space="preserve"> HYPERLINK \l "_bookmark57" </w:instrText>
          </w:r>
          <w:r>
            <w:fldChar w:fldCharType="separate"/>
          </w:r>
          <w:r>
            <w:t>DAS</w:t>
          </w:r>
          <w:r>
            <w:rPr>
              <w:spacing w:val="-12"/>
            </w:rPr>
            <w:t xml:space="preserve"> </w:t>
          </w:r>
          <w:r>
            <w:rPr>
              <w:rFonts w:hint="eastAsia" w:ascii="微软雅黑" w:eastAsia="微软雅黑"/>
            </w:rPr>
            <w:t>使用</w:t>
          </w:r>
          <w:r>
            <w:rPr>
              <w:rFonts w:ascii="Times New Roman" w:eastAsia="Times New Roman"/>
            </w:rPr>
            <w:tab/>
          </w:r>
          <w:r>
            <w:t>92</w:t>
          </w:r>
          <w:r>
            <w:fldChar w:fldCharType="end"/>
          </w:r>
        </w:p>
        <w:p>
          <w:pPr>
            <w:pStyle w:val="11"/>
            <w:numPr>
              <w:ilvl w:val="2"/>
              <w:numId w:val="2"/>
            </w:numPr>
            <w:tabs>
              <w:tab w:val="left" w:pos="571"/>
              <w:tab w:val="right" w:leader="dot" w:pos="9761"/>
            </w:tabs>
            <w:spacing w:before="375"/>
            <w:ind w:left="570" w:hanging="439"/>
          </w:pPr>
          <w:r>
            <w:fldChar w:fldCharType="begin"/>
          </w:r>
          <w:r>
            <w:instrText xml:space="preserve"> HYPERLINK \l "_bookmark58" </w:instrText>
          </w:r>
          <w:r>
            <w:fldChar w:fldCharType="separate"/>
          </w:r>
          <w:r>
            <w:t>DAS</w:t>
          </w:r>
          <w:r>
            <w:rPr>
              <w:spacing w:val="-12"/>
            </w:rPr>
            <w:t xml:space="preserve"> </w:t>
          </w:r>
          <w:r>
            <w:rPr>
              <w:rFonts w:hint="eastAsia" w:ascii="微软雅黑" w:eastAsia="微软雅黑"/>
            </w:rPr>
            <w:t>连接数据库</w:t>
          </w:r>
          <w:r>
            <w:rPr>
              <w:rFonts w:ascii="Times New Roman" w:eastAsia="Times New Roman"/>
            </w:rPr>
            <w:tab/>
          </w:r>
          <w:r>
            <w:t>92</w:t>
          </w:r>
          <w:r>
            <w:fldChar w:fldCharType="end"/>
          </w:r>
        </w:p>
        <w:p>
          <w:pPr>
            <w:pStyle w:val="11"/>
            <w:numPr>
              <w:ilvl w:val="2"/>
              <w:numId w:val="2"/>
            </w:numPr>
            <w:tabs>
              <w:tab w:val="left" w:pos="631"/>
              <w:tab w:val="right" w:leader="dot" w:pos="9761"/>
            </w:tabs>
            <w:spacing w:before="53"/>
            <w:ind w:hanging="499"/>
          </w:pPr>
          <w:r>
            <w:fldChar w:fldCharType="begin"/>
          </w:r>
          <w:r>
            <w:instrText xml:space="preserve"> HYPERLINK \l "_bookmark59" </w:instrText>
          </w:r>
          <w:r>
            <w:fldChar w:fldCharType="separate"/>
          </w:r>
          <w:r>
            <w:rPr>
              <w:rFonts w:hint="eastAsia" w:ascii="微软雅黑" w:eastAsia="微软雅黑"/>
            </w:rPr>
            <w:t>创建数据库</w:t>
          </w:r>
          <w:r>
            <w:rPr>
              <w:rFonts w:ascii="Times New Roman" w:eastAsia="Times New Roman"/>
            </w:rPr>
            <w:tab/>
          </w:r>
          <w:r>
            <w:t>93</w:t>
          </w:r>
          <w:r>
            <w:fldChar w:fldCharType="end"/>
          </w:r>
        </w:p>
        <w:p>
          <w:pPr>
            <w:pStyle w:val="11"/>
            <w:numPr>
              <w:ilvl w:val="2"/>
              <w:numId w:val="2"/>
            </w:numPr>
            <w:tabs>
              <w:tab w:val="left" w:pos="631"/>
              <w:tab w:val="right" w:leader="dot" w:pos="9761"/>
            </w:tabs>
            <w:ind w:hanging="499"/>
          </w:pPr>
          <w:r>
            <w:fldChar w:fldCharType="begin"/>
          </w:r>
          <w:r>
            <w:instrText xml:space="preserve"> HYPERLINK \l "_bookmark60" </w:instrText>
          </w:r>
          <w:r>
            <w:fldChar w:fldCharType="separate"/>
          </w:r>
          <w:r>
            <w:rPr>
              <w:rFonts w:hint="eastAsia" w:ascii="微软雅黑" w:eastAsia="微软雅黑"/>
            </w:rPr>
            <w:t>创建</w:t>
          </w:r>
          <w:r>
            <w:rPr>
              <w:rFonts w:hint="eastAsia" w:ascii="微软雅黑" w:eastAsia="微软雅黑"/>
              <w:spacing w:val="-10"/>
            </w:rPr>
            <w:t xml:space="preserve"> </w:t>
          </w:r>
          <w:r>
            <w:t>schema</w:t>
          </w:r>
          <w:r>
            <w:tab/>
          </w:r>
          <w:r>
            <w:t>94</w:t>
          </w:r>
          <w:r>
            <w:fldChar w:fldCharType="end"/>
          </w:r>
        </w:p>
        <w:p>
          <w:pPr>
            <w:pStyle w:val="11"/>
            <w:numPr>
              <w:ilvl w:val="2"/>
              <w:numId w:val="2"/>
            </w:numPr>
            <w:tabs>
              <w:tab w:val="left" w:pos="631"/>
              <w:tab w:val="right" w:leader="dot" w:pos="9761"/>
            </w:tabs>
            <w:spacing w:before="56"/>
            <w:ind w:hanging="499"/>
          </w:pPr>
          <w:r>
            <w:fldChar w:fldCharType="begin"/>
          </w:r>
          <w:r>
            <w:instrText xml:space="preserve"> HYPERLINK \l "_bookmark61" </w:instrText>
          </w:r>
          <w:r>
            <w:fldChar w:fldCharType="separate"/>
          </w:r>
          <w:r>
            <w:rPr>
              <w:rFonts w:hint="eastAsia" w:ascii="微软雅黑" w:eastAsia="微软雅黑"/>
            </w:rPr>
            <w:t>创建表</w:t>
          </w:r>
          <w:r>
            <w:rPr>
              <w:rFonts w:ascii="Times New Roman" w:eastAsia="Times New Roman"/>
            </w:rPr>
            <w:tab/>
          </w:r>
          <w:r>
            <w:t>95</w:t>
          </w:r>
          <w:r>
            <w:fldChar w:fldCharType="end"/>
          </w:r>
        </w:p>
        <w:p>
          <w:pPr>
            <w:pStyle w:val="11"/>
            <w:numPr>
              <w:ilvl w:val="2"/>
              <w:numId w:val="2"/>
            </w:numPr>
            <w:tabs>
              <w:tab w:val="left" w:pos="631"/>
              <w:tab w:val="right" w:leader="dot" w:pos="9761"/>
            </w:tabs>
            <w:ind w:hanging="499"/>
          </w:pPr>
          <w:r>
            <w:fldChar w:fldCharType="begin"/>
          </w:r>
          <w:r>
            <w:instrText xml:space="preserve"> HYPERLINK \l "_bookmark62" </w:instrText>
          </w:r>
          <w:r>
            <w:fldChar w:fldCharType="separate"/>
          </w:r>
          <w:r>
            <w:rPr>
              <w:rFonts w:hint="eastAsia" w:ascii="微软雅黑" w:eastAsia="微软雅黑"/>
            </w:rPr>
            <w:t>插入数据</w:t>
          </w:r>
          <w:r>
            <w:rPr>
              <w:rFonts w:ascii="Times New Roman" w:eastAsia="Times New Roman"/>
            </w:rPr>
            <w:tab/>
          </w:r>
          <w:r>
            <w:t>96</w:t>
          </w:r>
          <w:r>
            <w:fldChar w:fldCharType="end"/>
          </w:r>
        </w:p>
        <w:p>
          <w:pPr>
            <w:pStyle w:val="11"/>
            <w:numPr>
              <w:ilvl w:val="2"/>
              <w:numId w:val="2"/>
            </w:numPr>
            <w:tabs>
              <w:tab w:val="left" w:pos="631"/>
              <w:tab w:val="right" w:leader="dot" w:pos="9761"/>
            </w:tabs>
            <w:ind w:hanging="499"/>
          </w:pPr>
          <w:r>
            <w:fldChar w:fldCharType="begin"/>
          </w:r>
          <w:r>
            <w:instrText xml:space="preserve"> HYPERLINK \l "_bookmark63" </w:instrText>
          </w:r>
          <w:r>
            <w:fldChar w:fldCharType="separate"/>
          </w:r>
          <w:r>
            <w:rPr>
              <w:rFonts w:hint="eastAsia" w:ascii="微软雅黑" w:eastAsia="微软雅黑"/>
            </w:rPr>
            <w:t>删除数据</w:t>
          </w:r>
          <w:r>
            <w:rPr>
              <w:rFonts w:ascii="Times New Roman" w:eastAsia="Times New Roman"/>
            </w:rPr>
            <w:tab/>
          </w:r>
          <w:r>
            <w:t>96</w:t>
          </w:r>
          <w:r>
            <w:fldChar w:fldCharType="end"/>
          </w:r>
        </w:p>
        <w:p>
          <w:pPr>
            <w:pStyle w:val="11"/>
            <w:numPr>
              <w:ilvl w:val="2"/>
              <w:numId w:val="2"/>
            </w:numPr>
            <w:tabs>
              <w:tab w:val="left" w:pos="631"/>
              <w:tab w:val="right" w:leader="dot" w:pos="9761"/>
            </w:tabs>
            <w:spacing w:before="53"/>
            <w:ind w:hanging="499"/>
          </w:pPr>
          <w:r>
            <w:fldChar w:fldCharType="begin"/>
          </w:r>
          <w:r>
            <w:instrText xml:space="preserve"> HYPERLINK \l "_bookmark64" </w:instrText>
          </w:r>
          <w:r>
            <w:fldChar w:fldCharType="separate"/>
          </w:r>
          <w:r>
            <w:rPr>
              <w:rFonts w:hint="eastAsia" w:ascii="微软雅黑" w:eastAsia="微软雅黑"/>
            </w:rPr>
            <w:t>修改数据</w:t>
          </w:r>
          <w:r>
            <w:rPr>
              <w:rFonts w:ascii="Times New Roman" w:eastAsia="Times New Roman"/>
            </w:rPr>
            <w:tab/>
          </w:r>
          <w:r>
            <w:t>97</w:t>
          </w:r>
          <w:r>
            <w:fldChar w:fldCharType="end"/>
          </w:r>
        </w:p>
        <w:p>
          <w:pPr>
            <w:pStyle w:val="11"/>
            <w:numPr>
              <w:ilvl w:val="1"/>
              <w:numId w:val="2"/>
            </w:numPr>
            <w:tabs>
              <w:tab w:val="left" w:pos="482"/>
              <w:tab w:val="right" w:leader="dot" w:pos="9761"/>
            </w:tabs>
            <w:spacing w:before="57"/>
            <w:ind w:hanging="350"/>
          </w:pPr>
          <w:r>
            <w:fldChar w:fldCharType="begin"/>
          </w:r>
          <w:r>
            <w:instrText xml:space="preserve"> HYPERLINK \l "_bookmark65" </w:instrText>
          </w:r>
          <w:r>
            <w:fldChar w:fldCharType="separate"/>
          </w:r>
          <w:r>
            <w:rPr>
              <w:rFonts w:hint="eastAsia" w:ascii="微软雅黑" w:eastAsia="微软雅黑"/>
            </w:rPr>
            <w:t>实验小结</w:t>
          </w:r>
          <w:r>
            <w:rPr>
              <w:rFonts w:ascii="Times New Roman" w:eastAsia="Times New Roman"/>
            </w:rPr>
            <w:tab/>
          </w:r>
          <w:r>
            <w:t>98</w:t>
          </w:r>
          <w:r>
            <w:fldChar w:fldCharType="end"/>
          </w:r>
        </w:p>
        <w:p>
          <w:pPr>
            <w:pStyle w:val="11"/>
            <w:numPr>
              <w:ilvl w:val="1"/>
              <w:numId w:val="2"/>
            </w:numPr>
            <w:tabs>
              <w:tab w:val="left" w:pos="482"/>
              <w:tab w:val="right" w:leader="dot" w:pos="9761"/>
            </w:tabs>
            <w:spacing w:before="53"/>
            <w:ind w:hanging="350"/>
          </w:pPr>
          <w:r>
            <w:fldChar w:fldCharType="begin"/>
          </w:r>
          <w:r>
            <w:instrText xml:space="preserve"> HYPERLINK \l "_bookmark66" </w:instrText>
          </w:r>
          <w:r>
            <w:fldChar w:fldCharType="separate"/>
          </w:r>
          <w:r>
            <w:rPr>
              <w:rFonts w:hint="eastAsia" w:ascii="微软雅黑" w:eastAsia="微软雅黑"/>
            </w:rPr>
            <w:t>思考题</w:t>
          </w:r>
          <w:r>
            <w:rPr>
              <w:rFonts w:ascii="Times New Roman" w:eastAsia="Times New Roman"/>
            </w:rPr>
            <w:tab/>
          </w:r>
          <w:r>
            <w:t>98</w:t>
          </w:r>
          <w:r>
            <w:fldChar w:fldCharType="end"/>
          </w:r>
        </w:p>
        <w:p>
          <w:pPr>
            <w:pStyle w:val="10"/>
            <w:numPr>
              <w:ilvl w:val="0"/>
              <w:numId w:val="2"/>
            </w:numPr>
            <w:tabs>
              <w:tab w:val="left" w:pos="376"/>
              <w:tab w:val="right" w:leader="dot" w:pos="9763"/>
            </w:tabs>
            <w:spacing w:before="52"/>
            <w:ind w:left="375" w:hanging="244"/>
          </w:pPr>
          <w:r>
            <w:fldChar w:fldCharType="begin"/>
          </w:r>
          <w:r>
            <w:instrText xml:space="preserve"> HYPERLINK \l "_bookmark67" </w:instrText>
          </w:r>
          <w:r>
            <w:fldChar w:fldCharType="separate"/>
          </w:r>
          <w:r>
            <w:rPr>
              <w:rFonts w:hint="eastAsia" w:ascii="微软雅黑" w:eastAsia="微软雅黑"/>
            </w:rPr>
            <w:t>综合实验</w:t>
          </w:r>
          <w:r>
            <w:rPr>
              <w:rFonts w:ascii="Times New Roman" w:eastAsia="Times New Roman"/>
            </w:rPr>
            <w:tab/>
          </w:r>
          <w:r>
            <w:t>99</w:t>
          </w:r>
          <w:r>
            <w:fldChar w:fldCharType="end"/>
          </w:r>
        </w:p>
        <w:p>
          <w:pPr>
            <w:pStyle w:val="11"/>
            <w:numPr>
              <w:ilvl w:val="1"/>
              <w:numId w:val="2"/>
            </w:numPr>
            <w:tabs>
              <w:tab w:val="left" w:pos="482"/>
              <w:tab w:val="right" w:leader="dot" w:pos="9761"/>
            </w:tabs>
            <w:spacing w:before="52"/>
            <w:ind w:hanging="350"/>
          </w:pPr>
          <w:r>
            <w:fldChar w:fldCharType="begin"/>
          </w:r>
          <w:r>
            <w:instrText xml:space="preserve"> HYPERLINK \l "_bookmark68" </w:instrText>
          </w:r>
          <w:r>
            <w:fldChar w:fldCharType="separate"/>
          </w:r>
          <w:r>
            <w:rPr>
              <w:rFonts w:hint="eastAsia" w:ascii="微软雅黑" w:eastAsia="微软雅黑"/>
            </w:rPr>
            <w:t>金融数据模型</w:t>
          </w:r>
          <w:r>
            <w:rPr>
              <w:rFonts w:ascii="Times New Roman" w:eastAsia="Times New Roman"/>
            </w:rPr>
            <w:tab/>
          </w:r>
          <w:r>
            <w:t>99</w:t>
          </w:r>
          <w:r>
            <w:fldChar w:fldCharType="end"/>
          </w:r>
        </w:p>
        <w:p>
          <w:pPr>
            <w:pStyle w:val="11"/>
            <w:tabs>
              <w:tab w:val="right" w:leader="dot" w:pos="9761"/>
            </w:tabs>
            <w:ind w:left="132" w:firstLine="0"/>
          </w:pPr>
          <w:r>
            <w:fldChar w:fldCharType="begin"/>
          </w:r>
          <w:r>
            <w:instrText xml:space="preserve"> HYPERLINK \l "_bookmark69" </w:instrText>
          </w:r>
          <w:r>
            <w:fldChar w:fldCharType="separate"/>
          </w:r>
          <w:r>
            <w:t>5.1.1</w:t>
          </w:r>
          <w:r>
            <w:rPr>
              <w:spacing w:val="-23"/>
            </w:rPr>
            <w:t xml:space="preserve"> </w:t>
          </w:r>
          <w:r>
            <w:t>E-R</w:t>
          </w:r>
          <w:r>
            <w:rPr>
              <w:spacing w:val="-14"/>
            </w:rPr>
            <w:t xml:space="preserve"> </w:t>
          </w:r>
          <w:r>
            <w:rPr>
              <w:rFonts w:hint="eastAsia" w:ascii="微软雅黑" w:eastAsia="微软雅黑"/>
            </w:rPr>
            <w:t>图</w:t>
          </w:r>
          <w:r>
            <w:rPr>
              <w:rFonts w:ascii="Times New Roman" w:eastAsia="Times New Roman"/>
            </w:rPr>
            <w:tab/>
          </w:r>
          <w:r>
            <w:t>99</w:t>
          </w:r>
          <w:r>
            <w:fldChar w:fldCharType="end"/>
          </w:r>
        </w:p>
        <w:p>
          <w:pPr>
            <w:pStyle w:val="11"/>
            <w:numPr>
              <w:ilvl w:val="2"/>
              <w:numId w:val="3"/>
            </w:numPr>
            <w:tabs>
              <w:tab w:val="left" w:pos="631"/>
              <w:tab w:val="right" w:leader="dot" w:pos="9761"/>
            </w:tabs>
            <w:spacing w:before="56"/>
            <w:ind w:hanging="499"/>
          </w:pPr>
          <w:r>
            <w:fldChar w:fldCharType="begin"/>
          </w:r>
          <w:r>
            <w:instrText xml:space="preserve"> HYPERLINK \l "_bookmark70" </w:instrText>
          </w:r>
          <w:r>
            <w:fldChar w:fldCharType="separate"/>
          </w:r>
          <w:r>
            <w:rPr>
              <w:rFonts w:hint="eastAsia" w:ascii="微软雅黑" w:eastAsia="微软雅黑"/>
            </w:rPr>
            <w:t>关系模式</w:t>
          </w:r>
          <w:r>
            <w:rPr>
              <w:rFonts w:ascii="Times New Roman" w:eastAsia="Times New Roman"/>
            </w:rPr>
            <w:tab/>
          </w:r>
          <w:r>
            <w:t>100</w:t>
          </w:r>
          <w:r>
            <w:fldChar w:fldCharType="end"/>
          </w:r>
        </w:p>
        <w:p>
          <w:pPr>
            <w:pStyle w:val="11"/>
            <w:numPr>
              <w:ilvl w:val="2"/>
              <w:numId w:val="3"/>
            </w:numPr>
            <w:tabs>
              <w:tab w:val="left" w:pos="631"/>
              <w:tab w:val="right" w:leader="dot" w:pos="9761"/>
            </w:tabs>
            <w:ind w:hanging="499"/>
          </w:pPr>
          <w:r>
            <w:fldChar w:fldCharType="begin"/>
          </w:r>
          <w:r>
            <w:instrText xml:space="preserve"> HYPERLINK \l "_bookmark71" </w:instrText>
          </w:r>
          <w:r>
            <w:fldChar w:fldCharType="separate"/>
          </w:r>
          <w:r>
            <w:rPr>
              <w:rFonts w:hint="eastAsia" w:ascii="微软雅黑" w:eastAsia="微软雅黑"/>
            </w:rPr>
            <w:t>物理模型</w:t>
          </w:r>
          <w:r>
            <w:rPr>
              <w:rFonts w:ascii="Times New Roman" w:eastAsia="Times New Roman"/>
            </w:rPr>
            <w:tab/>
          </w:r>
          <w:r>
            <w:t>101</w:t>
          </w:r>
          <w:r>
            <w:fldChar w:fldCharType="end"/>
          </w:r>
        </w:p>
        <w:p>
          <w:pPr>
            <w:pStyle w:val="11"/>
            <w:numPr>
              <w:ilvl w:val="2"/>
              <w:numId w:val="3"/>
            </w:numPr>
            <w:tabs>
              <w:tab w:val="left" w:pos="631"/>
              <w:tab w:val="right" w:leader="dot" w:pos="9761"/>
            </w:tabs>
            <w:ind w:hanging="499"/>
          </w:pPr>
          <w:r>
            <w:fldChar w:fldCharType="begin"/>
          </w:r>
          <w:r>
            <w:instrText xml:space="preserve"> HYPERLINK \l "_bookmark72" </w:instrText>
          </w:r>
          <w:r>
            <w:fldChar w:fldCharType="separate"/>
          </w:r>
          <w:r>
            <w:rPr>
              <w:rFonts w:hint="eastAsia" w:ascii="微软雅黑" w:eastAsia="微软雅黑"/>
            </w:rPr>
            <w:t>连接数据库设置</w:t>
          </w:r>
          <w:r>
            <w:rPr>
              <w:rFonts w:ascii="Times New Roman" w:eastAsia="Times New Roman"/>
            </w:rPr>
            <w:tab/>
          </w:r>
          <w:r>
            <w:t>104</w:t>
          </w:r>
          <w:r>
            <w:fldChar w:fldCharType="end"/>
          </w:r>
        </w:p>
        <w:p>
          <w:pPr>
            <w:pStyle w:val="11"/>
            <w:numPr>
              <w:ilvl w:val="2"/>
              <w:numId w:val="3"/>
            </w:numPr>
            <w:tabs>
              <w:tab w:val="left" w:pos="631"/>
              <w:tab w:val="right" w:leader="dot" w:pos="9761"/>
            </w:tabs>
            <w:spacing w:before="56"/>
            <w:ind w:hanging="499"/>
          </w:pPr>
          <w:r>
            <w:fldChar w:fldCharType="begin"/>
          </w:r>
          <w:r>
            <w:instrText xml:space="preserve"> HYPERLINK \l "_bookmark73" </w:instrText>
          </w:r>
          <w:r>
            <w:fldChar w:fldCharType="separate"/>
          </w:r>
          <w:r>
            <w:rPr>
              <w:rFonts w:hint="eastAsia" w:ascii="微软雅黑" w:eastAsia="微软雅黑"/>
            </w:rPr>
            <w:t>创建数据库及</w:t>
          </w:r>
          <w:r>
            <w:rPr>
              <w:rFonts w:hint="eastAsia" w:ascii="微软雅黑" w:eastAsia="微软雅黑"/>
              <w:spacing w:val="-10"/>
            </w:rPr>
            <w:t xml:space="preserve"> </w:t>
          </w:r>
          <w:r>
            <w:t>schema</w:t>
          </w:r>
          <w:r>
            <w:tab/>
          </w:r>
          <w:r>
            <w:t>105</w:t>
          </w:r>
          <w:r>
            <w:fldChar w:fldCharType="end"/>
          </w:r>
        </w:p>
        <w:p>
          <w:pPr>
            <w:pStyle w:val="11"/>
            <w:numPr>
              <w:ilvl w:val="2"/>
              <w:numId w:val="3"/>
            </w:numPr>
            <w:tabs>
              <w:tab w:val="left" w:pos="631"/>
              <w:tab w:val="right" w:leader="dot" w:pos="9761"/>
            </w:tabs>
            <w:ind w:hanging="499"/>
          </w:pPr>
          <w:r>
            <w:fldChar w:fldCharType="begin"/>
          </w:r>
          <w:r>
            <w:instrText xml:space="preserve"> HYPERLINK \l "_bookmark74" </w:instrText>
          </w:r>
          <w:r>
            <w:fldChar w:fldCharType="separate"/>
          </w:r>
          <w:r>
            <w:rPr>
              <w:rFonts w:hint="eastAsia" w:ascii="微软雅黑" w:eastAsia="微软雅黑"/>
            </w:rPr>
            <w:t>创建、设置表空间</w:t>
          </w:r>
          <w:r>
            <w:rPr>
              <w:rFonts w:ascii="Times New Roman" w:eastAsia="Times New Roman"/>
            </w:rPr>
            <w:tab/>
          </w:r>
          <w:r>
            <w:t>106</w:t>
          </w:r>
          <w:r>
            <w:fldChar w:fldCharType="end"/>
          </w:r>
        </w:p>
        <w:p>
          <w:pPr>
            <w:pStyle w:val="11"/>
            <w:numPr>
              <w:ilvl w:val="2"/>
              <w:numId w:val="3"/>
            </w:numPr>
            <w:tabs>
              <w:tab w:val="left" w:pos="631"/>
              <w:tab w:val="right" w:leader="dot" w:pos="9761"/>
            </w:tabs>
            <w:spacing w:before="53"/>
            <w:ind w:hanging="499"/>
          </w:pPr>
          <w:r>
            <w:fldChar w:fldCharType="begin"/>
          </w:r>
          <w:r>
            <w:instrText xml:space="preserve"> HYPERLINK \l "_bookmark75" </w:instrText>
          </w:r>
          <w:r>
            <w:fldChar w:fldCharType="separate"/>
          </w:r>
          <w:r>
            <w:rPr>
              <w:rFonts w:hint="eastAsia" w:ascii="微软雅黑" w:eastAsia="微软雅黑"/>
            </w:rPr>
            <w:t>新用户的创建和授权</w:t>
          </w:r>
          <w:r>
            <w:rPr>
              <w:rFonts w:ascii="Times New Roman" w:eastAsia="Times New Roman"/>
            </w:rPr>
            <w:tab/>
          </w:r>
          <w:r>
            <w:t>108</w:t>
          </w:r>
          <w:r>
            <w:fldChar w:fldCharType="end"/>
          </w:r>
        </w:p>
        <w:p>
          <w:pPr>
            <w:pStyle w:val="11"/>
            <w:numPr>
              <w:ilvl w:val="2"/>
              <w:numId w:val="3"/>
            </w:numPr>
            <w:tabs>
              <w:tab w:val="left" w:pos="631"/>
              <w:tab w:val="right" w:leader="dot" w:pos="9761"/>
            </w:tabs>
            <w:ind w:hanging="499"/>
          </w:pPr>
          <w:r>
            <w:fldChar w:fldCharType="begin"/>
          </w:r>
          <w:r>
            <w:instrText xml:space="preserve"> HYPERLINK \l "_bookmark76" </w:instrText>
          </w:r>
          <w:r>
            <w:fldChar w:fldCharType="separate"/>
          </w:r>
          <w:r>
            <w:rPr>
              <w:rFonts w:hint="eastAsia" w:ascii="微软雅黑" w:eastAsia="微软雅黑"/>
            </w:rPr>
            <w:t>新用户连接数据库</w:t>
          </w:r>
          <w:r>
            <w:rPr>
              <w:rFonts w:ascii="Times New Roman" w:eastAsia="Times New Roman"/>
            </w:rPr>
            <w:tab/>
          </w:r>
          <w:r>
            <w:t>108</w:t>
          </w:r>
          <w:r>
            <w:fldChar w:fldCharType="end"/>
          </w:r>
        </w:p>
        <w:p>
          <w:pPr>
            <w:pStyle w:val="11"/>
            <w:numPr>
              <w:ilvl w:val="2"/>
              <w:numId w:val="3"/>
            </w:numPr>
            <w:tabs>
              <w:tab w:val="left" w:pos="631"/>
              <w:tab w:val="right" w:leader="dot" w:pos="9761"/>
            </w:tabs>
            <w:spacing w:before="57"/>
            <w:ind w:hanging="499"/>
          </w:pPr>
          <w:r>
            <w:fldChar w:fldCharType="begin"/>
          </w:r>
          <w:r>
            <w:instrText xml:space="preserve"> HYPERLINK \l "_bookmark77" </w:instrText>
          </w:r>
          <w:r>
            <w:fldChar w:fldCharType="separate"/>
          </w:r>
          <w:r>
            <w:rPr>
              <w:rFonts w:hint="eastAsia" w:ascii="微软雅黑" w:eastAsia="微软雅黑"/>
            </w:rPr>
            <w:t>创建数据表</w:t>
          </w:r>
          <w:r>
            <w:rPr>
              <w:rFonts w:ascii="Times New Roman" w:eastAsia="Times New Roman"/>
            </w:rPr>
            <w:tab/>
          </w:r>
          <w:r>
            <w:t>109</w:t>
          </w:r>
          <w:r>
            <w:fldChar w:fldCharType="end"/>
          </w:r>
        </w:p>
        <w:p>
          <w:pPr>
            <w:pStyle w:val="11"/>
            <w:numPr>
              <w:ilvl w:val="2"/>
              <w:numId w:val="3"/>
            </w:numPr>
            <w:tabs>
              <w:tab w:val="left" w:pos="729"/>
              <w:tab w:val="right" w:leader="dot" w:pos="9761"/>
            </w:tabs>
            <w:spacing w:before="53"/>
            <w:ind w:left="728" w:hanging="597"/>
          </w:pPr>
          <w:r>
            <w:fldChar w:fldCharType="begin"/>
          </w:r>
          <w:r>
            <w:instrText xml:space="preserve"> HYPERLINK \l "_bookmark78" </w:instrText>
          </w:r>
          <w:r>
            <w:fldChar w:fldCharType="separate"/>
          </w:r>
          <w:r>
            <w:rPr>
              <w:rFonts w:hint="eastAsia" w:ascii="微软雅黑" w:eastAsia="微软雅黑"/>
            </w:rPr>
            <w:t>插入表数据</w:t>
          </w:r>
          <w:r>
            <w:rPr>
              <w:rFonts w:ascii="Times New Roman" w:eastAsia="Times New Roman"/>
            </w:rPr>
            <w:tab/>
          </w:r>
          <w:r>
            <w:t>112</w:t>
          </w:r>
          <w:r>
            <w:fldChar w:fldCharType="end"/>
          </w:r>
        </w:p>
        <w:p>
          <w:pPr>
            <w:pStyle w:val="11"/>
            <w:numPr>
              <w:ilvl w:val="2"/>
              <w:numId w:val="3"/>
            </w:numPr>
            <w:tabs>
              <w:tab w:val="left" w:pos="729"/>
              <w:tab w:val="right" w:leader="dot" w:pos="9761"/>
            </w:tabs>
            <w:ind w:left="728" w:hanging="597"/>
          </w:pPr>
          <w:r>
            <w:fldChar w:fldCharType="begin"/>
          </w:r>
          <w:r>
            <w:instrText xml:space="preserve"> HYPERLINK \l "_bookmark79" </w:instrText>
          </w:r>
          <w:r>
            <w:fldChar w:fldCharType="separate"/>
          </w:r>
          <w:r>
            <w:rPr>
              <w:rFonts w:hint="eastAsia" w:ascii="微软雅黑" w:eastAsia="微软雅黑"/>
            </w:rPr>
            <w:t>手工插入一条数据</w:t>
          </w:r>
          <w:r>
            <w:rPr>
              <w:rFonts w:ascii="Times New Roman" w:eastAsia="Times New Roman"/>
            </w:rPr>
            <w:tab/>
          </w:r>
          <w:r>
            <w:t>116</w:t>
          </w:r>
          <w:r>
            <w:fldChar w:fldCharType="end"/>
          </w:r>
        </w:p>
        <w:p>
          <w:pPr>
            <w:pStyle w:val="11"/>
            <w:numPr>
              <w:ilvl w:val="2"/>
              <w:numId w:val="3"/>
            </w:numPr>
            <w:tabs>
              <w:tab w:val="left" w:pos="729"/>
              <w:tab w:val="right" w:leader="dot" w:pos="9761"/>
            </w:tabs>
            <w:ind w:left="728" w:hanging="597"/>
          </w:pPr>
          <w:r>
            <w:fldChar w:fldCharType="begin"/>
          </w:r>
          <w:r>
            <w:instrText xml:space="preserve"> HYPERLINK \l "_bookmark80" </w:instrText>
          </w:r>
          <w:r>
            <w:fldChar w:fldCharType="separate"/>
          </w:r>
          <w:r>
            <w:rPr>
              <w:rFonts w:hint="eastAsia" w:ascii="微软雅黑" w:eastAsia="微软雅黑"/>
            </w:rPr>
            <w:t>添加约束</w:t>
          </w:r>
          <w:r>
            <w:rPr>
              <w:rFonts w:ascii="Times New Roman" w:eastAsia="Times New Roman"/>
            </w:rPr>
            <w:tab/>
          </w:r>
          <w:r>
            <w:t>117</w:t>
          </w:r>
          <w:r>
            <w:fldChar w:fldCharType="end"/>
          </w:r>
        </w:p>
        <w:p>
          <w:pPr>
            <w:pStyle w:val="11"/>
            <w:numPr>
              <w:ilvl w:val="2"/>
              <w:numId w:val="3"/>
            </w:numPr>
            <w:tabs>
              <w:tab w:val="left" w:pos="729"/>
              <w:tab w:val="right" w:leader="dot" w:pos="9761"/>
            </w:tabs>
            <w:spacing w:before="56"/>
            <w:ind w:left="728" w:hanging="597"/>
          </w:pPr>
          <w:r>
            <w:fldChar w:fldCharType="begin"/>
          </w:r>
          <w:r>
            <w:instrText xml:space="preserve"> HYPERLINK \l "_bookmark81" </w:instrText>
          </w:r>
          <w:r>
            <w:fldChar w:fldCharType="separate"/>
          </w:r>
          <w:r>
            <w:rPr>
              <w:rFonts w:hint="eastAsia" w:ascii="微软雅黑" w:eastAsia="微软雅黑"/>
            </w:rPr>
            <w:t>查询数据</w:t>
          </w:r>
          <w:r>
            <w:rPr>
              <w:rFonts w:ascii="Times New Roman" w:eastAsia="Times New Roman"/>
            </w:rPr>
            <w:tab/>
          </w:r>
          <w:r>
            <w:t>118</w:t>
          </w:r>
          <w:r>
            <w:fldChar w:fldCharType="end"/>
          </w:r>
        </w:p>
        <w:p>
          <w:pPr>
            <w:pStyle w:val="11"/>
            <w:tabs>
              <w:tab w:val="right" w:leader="dot" w:pos="9761"/>
            </w:tabs>
            <w:ind w:left="132" w:firstLine="0"/>
          </w:pPr>
          <w:r>
            <w:fldChar w:fldCharType="begin"/>
          </w:r>
          <w:r>
            <w:instrText xml:space="preserve"> HYPERLINK \l "_bookmark82" </w:instrText>
          </w:r>
          <w:r>
            <w:fldChar w:fldCharType="separate"/>
          </w:r>
          <w:r>
            <w:t>5.1.14</w:t>
          </w:r>
          <w:r>
            <w:rPr>
              <w:spacing w:val="37"/>
            </w:rPr>
            <w:t xml:space="preserve"> </w:t>
          </w:r>
          <w:r>
            <w:rPr>
              <w:rFonts w:hint="eastAsia" w:ascii="微软雅黑" w:eastAsia="微软雅黑"/>
            </w:rPr>
            <w:t>视图</w:t>
          </w:r>
          <w:r>
            <w:rPr>
              <w:rFonts w:ascii="Times New Roman" w:eastAsia="Times New Roman"/>
            </w:rPr>
            <w:tab/>
          </w:r>
          <w:r>
            <w:t>124</w:t>
          </w:r>
          <w:r>
            <w:fldChar w:fldCharType="end"/>
          </w:r>
        </w:p>
        <w:p>
          <w:pPr>
            <w:pStyle w:val="11"/>
            <w:tabs>
              <w:tab w:val="right" w:leader="dot" w:pos="9761"/>
            </w:tabs>
            <w:spacing w:before="53"/>
            <w:ind w:left="132" w:firstLine="0"/>
          </w:pPr>
          <w:r>
            <w:fldChar w:fldCharType="begin"/>
          </w:r>
          <w:r>
            <w:instrText xml:space="preserve"> HYPERLINK \l "_bookmark83" </w:instrText>
          </w:r>
          <w:r>
            <w:fldChar w:fldCharType="separate"/>
          </w:r>
          <w:r>
            <w:t>5.1.15</w:t>
          </w:r>
          <w:r>
            <w:rPr>
              <w:spacing w:val="37"/>
            </w:rPr>
            <w:t xml:space="preserve"> </w:t>
          </w:r>
          <w:r>
            <w:rPr>
              <w:rFonts w:hint="eastAsia" w:ascii="微软雅黑" w:eastAsia="微软雅黑"/>
            </w:rPr>
            <w:t>索引</w:t>
          </w:r>
          <w:r>
            <w:rPr>
              <w:rFonts w:ascii="Times New Roman" w:eastAsia="Times New Roman"/>
            </w:rPr>
            <w:tab/>
          </w:r>
          <w:r>
            <w:t>126</w:t>
          </w:r>
          <w:r>
            <w:fldChar w:fldCharType="end"/>
          </w:r>
        </w:p>
        <w:p>
          <w:pPr>
            <w:pStyle w:val="11"/>
            <w:numPr>
              <w:ilvl w:val="2"/>
              <w:numId w:val="4"/>
            </w:numPr>
            <w:tabs>
              <w:tab w:val="left" w:pos="729"/>
              <w:tab w:val="right" w:leader="dot" w:pos="9761"/>
            </w:tabs>
            <w:spacing w:before="57"/>
            <w:ind w:hanging="597"/>
          </w:pPr>
          <w:r>
            <w:fldChar w:fldCharType="begin"/>
          </w:r>
          <w:r>
            <w:instrText xml:space="preserve"> HYPERLINK \l "_bookmark84" </w:instrText>
          </w:r>
          <w:r>
            <w:fldChar w:fldCharType="separate"/>
          </w:r>
          <w:r>
            <w:rPr>
              <w:rFonts w:hint="eastAsia" w:ascii="微软雅黑" w:eastAsia="微软雅黑"/>
            </w:rPr>
            <w:t>数据的修改和删除</w:t>
          </w:r>
          <w:r>
            <w:rPr>
              <w:rFonts w:ascii="Times New Roman" w:eastAsia="Times New Roman"/>
            </w:rPr>
            <w:tab/>
          </w:r>
          <w:r>
            <w:t>127</w:t>
          </w:r>
          <w:r>
            <w:fldChar w:fldCharType="end"/>
          </w:r>
        </w:p>
        <w:p>
          <w:pPr>
            <w:pStyle w:val="11"/>
            <w:numPr>
              <w:ilvl w:val="2"/>
              <w:numId w:val="4"/>
            </w:numPr>
            <w:tabs>
              <w:tab w:val="left" w:pos="729"/>
              <w:tab w:val="right" w:leader="dot" w:pos="9761"/>
            </w:tabs>
            <w:ind w:hanging="597"/>
          </w:pPr>
          <w:r>
            <w:fldChar w:fldCharType="begin"/>
          </w:r>
          <w:r>
            <w:instrText xml:space="preserve"> HYPERLINK \l "_bookmark85" </w:instrText>
          </w:r>
          <w:r>
            <w:fldChar w:fldCharType="separate"/>
          </w:r>
          <w:r>
            <w:rPr>
              <w:rFonts w:hint="eastAsia" w:ascii="微软雅黑" w:eastAsia="微软雅黑"/>
            </w:rPr>
            <w:t>删除</w:t>
          </w:r>
          <w:r>
            <w:rPr>
              <w:rFonts w:hint="eastAsia" w:ascii="微软雅黑" w:eastAsia="微软雅黑"/>
              <w:spacing w:val="-8"/>
            </w:rPr>
            <w:t xml:space="preserve"> </w:t>
          </w:r>
          <w:r>
            <w:t>Schema</w:t>
          </w:r>
          <w:r>
            <w:rPr>
              <w:spacing w:val="-13"/>
            </w:rPr>
            <w:t xml:space="preserve"> </w:t>
          </w:r>
          <w:r>
            <w:rPr>
              <w:rFonts w:hint="eastAsia" w:ascii="微软雅黑" w:eastAsia="微软雅黑"/>
            </w:rPr>
            <w:t>和删除</w:t>
          </w:r>
          <w:r>
            <w:rPr>
              <w:rFonts w:hint="eastAsia" w:ascii="微软雅黑" w:eastAsia="微软雅黑"/>
              <w:spacing w:val="-8"/>
            </w:rPr>
            <w:t xml:space="preserve"> </w:t>
          </w:r>
          <w:r>
            <w:t>Database</w:t>
          </w:r>
          <w:r>
            <w:tab/>
          </w:r>
          <w:r>
            <w:t>129</w:t>
          </w:r>
          <w:r>
            <w:fldChar w:fldCharType="end"/>
          </w:r>
        </w:p>
        <w:p>
          <w:pPr>
            <w:pStyle w:val="11"/>
            <w:numPr>
              <w:ilvl w:val="1"/>
              <w:numId w:val="2"/>
            </w:numPr>
            <w:tabs>
              <w:tab w:val="left" w:pos="482"/>
              <w:tab w:val="right" w:leader="dot" w:pos="9761"/>
            </w:tabs>
            <w:ind w:hanging="350"/>
          </w:pPr>
          <w:r>
            <w:fldChar w:fldCharType="begin"/>
          </w:r>
          <w:r>
            <w:instrText xml:space="preserve"> HYPERLINK \l "_bookmark86" </w:instrText>
          </w:r>
          <w:r>
            <w:fldChar w:fldCharType="separate"/>
          </w:r>
          <w:r>
            <w:rPr>
              <w:rFonts w:hint="eastAsia" w:ascii="微软雅黑" w:eastAsia="微软雅黑"/>
            </w:rPr>
            <w:t>实验小结</w:t>
          </w:r>
          <w:r>
            <w:rPr>
              <w:rFonts w:ascii="Times New Roman" w:eastAsia="Times New Roman"/>
            </w:rPr>
            <w:tab/>
          </w:r>
          <w:r>
            <w:t>132</w:t>
          </w:r>
          <w:r>
            <w:fldChar w:fldCharType="end"/>
          </w:r>
        </w:p>
        <w:p>
          <w:pPr>
            <w:pStyle w:val="11"/>
            <w:tabs>
              <w:tab w:val="right" w:leader="dot" w:pos="9761"/>
            </w:tabs>
            <w:spacing w:before="53"/>
            <w:ind w:left="132" w:firstLine="0"/>
          </w:pPr>
          <w:r>
            <w:fldChar w:fldCharType="begin"/>
          </w:r>
          <w:r>
            <w:instrText xml:space="preserve"> HYPERLINK \l "_bookmark87" </w:instrText>
          </w:r>
          <w:r>
            <w:fldChar w:fldCharType="separate"/>
          </w:r>
          <w:r>
            <w:t>5.3</w:t>
          </w:r>
          <w:r>
            <w:rPr>
              <w:spacing w:val="36"/>
            </w:rPr>
            <w:t xml:space="preserve"> </w:t>
          </w:r>
          <w:r>
            <w:rPr>
              <w:rFonts w:hint="eastAsia" w:ascii="微软雅黑" w:eastAsia="微软雅黑"/>
            </w:rPr>
            <w:t>思考题</w:t>
          </w:r>
          <w:r>
            <w:rPr>
              <w:rFonts w:ascii="Times New Roman" w:eastAsia="Times New Roman"/>
            </w:rPr>
            <w:tab/>
          </w:r>
          <w:r>
            <w:t>132</w:t>
          </w:r>
          <w:r>
            <w:fldChar w:fldCharType="end"/>
          </w:r>
        </w:p>
        <w:p>
          <w:pPr>
            <w:pStyle w:val="10"/>
            <w:numPr>
              <w:ilvl w:val="0"/>
              <w:numId w:val="2"/>
            </w:numPr>
            <w:tabs>
              <w:tab w:val="left" w:pos="376"/>
              <w:tab w:val="right" w:leader="dot" w:pos="9765"/>
            </w:tabs>
            <w:spacing w:before="54" w:after="20"/>
            <w:ind w:left="375" w:hanging="244"/>
            <w:rPr>
              <w:lang w:eastAsia="zh-CN"/>
            </w:rPr>
          </w:pPr>
          <w:r>
            <w:fldChar w:fldCharType="begin"/>
          </w:r>
          <w:r>
            <w:instrText xml:space="preserve"> HYPERLINK \l "_bookmark88" </w:instrText>
          </w:r>
          <w:r>
            <w:fldChar w:fldCharType="separate"/>
          </w:r>
          <w:r>
            <w:rPr>
              <w:rFonts w:hint="eastAsia" w:ascii="微软雅黑" w:eastAsia="微软雅黑"/>
              <w:lang w:eastAsia="zh-CN"/>
            </w:rPr>
            <w:t>附录一：</w:t>
          </w:r>
          <w:r>
            <w:rPr>
              <w:lang w:eastAsia="zh-CN"/>
            </w:rPr>
            <w:t>Linux</w:t>
          </w:r>
          <w:r>
            <w:rPr>
              <w:spacing w:val="-12"/>
              <w:lang w:eastAsia="zh-CN"/>
            </w:rPr>
            <w:t xml:space="preserve"> </w:t>
          </w:r>
          <w:r>
            <w:rPr>
              <w:rFonts w:hint="eastAsia" w:ascii="微软雅黑" w:eastAsia="微软雅黑"/>
              <w:lang w:eastAsia="zh-CN"/>
            </w:rPr>
            <w:t>操作系统相关命令</w:t>
          </w:r>
          <w:r>
            <w:rPr>
              <w:rFonts w:ascii="Times New Roman" w:eastAsia="Times New Roman"/>
              <w:lang w:eastAsia="zh-CN"/>
            </w:rPr>
            <w:tab/>
          </w:r>
          <w:r>
            <w:rPr>
              <w:lang w:eastAsia="zh-CN"/>
            </w:rPr>
            <w:t>133</w:t>
          </w:r>
          <w:r>
            <w:rPr>
              <w:lang w:eastAsia="zh-CN"/>
            </w:rPr>
            <w:fldChar w:fldCharType="end"/>
          </w:r>
        </w:p>
        <w:p>
          <w:pPr>
            <w:pStyle w:val="11"/>
            <w:numPr>
              <w:ilvl w:val="1"/>
              <w:numId w:val="2"/>
            </w:numPr>
            <w:tabs>
              <w:tab w:val="left" w:pos="422"/>
              <w:tab w:val="right" w:leader="dot" w:pos="9761"/>
            </w:tabs>
            <w:spacing w:before="383"/>
            <w:ind w:left="421" w:hanging="290"/>
          </w:pPr>
          <w:r>
            <w:fldChar w:fldCharType="begin"/>
          </w:r>
          <w:r>
            <w:instrText xml:space="preserve"> HYPERLINK \l "_bookmark89" </w:instrText>
          </w:r>
          <w:r>
            <w:fldChar w:fldCharType="separate"/>
          </w:r>
          <w:r>
            <w:t>vi/vim</w:t>
          </w:r>
          <w:r>
            <w:tab/>
          </w:r>
          <w:r>
            <w:t>133</w:t>
          </w:r>
          <w:r>
            <w:fldChar w:fldCharType="end"/>
          </w:r>
        </w:p>
        <w:p>
          <w:pPr>
            <w:pStyle w:val="11"/>
            <w:tabs>
              <w:tab w:val="right" w:leader="dot" w:pos="9761"/>
            </w:tabs>
            <w:spacing w:before="90"/>
            <w:ind w:left="132" w:firstLine="0"/>
          </w:pPr>
          <w:r>
            <w:fldChar w:fldCharType="begin"/>
          </w:r>
          <w:r>
            <w:instrText xml:space="preserve"> HYPERLINK \l "_bookmark90" </w:instrText>
          </w:r>
          <w:r>
            <w:fldChar w:fldCharType="separate"/>
          </w:r>
          <w:r>
            <w:t>6.2</w:t>
          </w:r>
          <w:r>
            <w:rPr>
              <w:spacing w:val="-23"/>
            </w:rPr>
            <w:t xml:space="preserve"> </w:t>
          </w:r>
          <w:r>
            <w:t>cd</w:t>
          </w:r>
          <w:r>
            <w:tab/>
          </w:r>
          <w:r>
            <w:t>134</w:t>
          </w:r>
          <w:r>
            <w:fldChar w:fldCharType="end"/>
          </w:r>
        </w:p>
        <w:p>
          <w:pPr>
            <w:pStyle w:val="11"/>
            <w:tabs>
              <w:tab w:val="right" w:leader="dot" w:pos="9761"/>
            </w:tabs>
            <w:spacing w:before="90"/>
            <w:ind w:left="132" w:firstLine="0"/>
          </w:pPr>
          <w:r>
            <w:fldChar w:fldCharType="begin"/>
          </w:r>
          <w:r>
            <w:instrText xml:space="preserve"> HYPERLINK \l "_bookmark91" </w:instrText>
          </w:r>
          <w:r>
            <w:fldChar w:fldCharType="separate"/>
          </w:r>
          <w:r>
            <w:t>6.3</w:t>
          </w:r>
          <w:r>
            <w:rPr>
              <w:spacing w:val="-23"/>
            </w:rPr>
            <w:t xml:space="preserve"> </w:t>
          </w:r>
          <w:r>
            <w:t>mv</w:t>
          </w:r>
          <w:r>
            <w:tab/>
          </w:r>
          <w:r>
            <w:t>135</w:t>
          </w:r>
          <w:r>
            <w:fldChar w:fldCharType="end"/>
          </w:r>
        </w:p>
        <w:p>
          <w:pPr>
            <w:pStyle w:val="11"/>
            <w:tabs>
              <w:tab w:val="right" w:leader="dot" w:pos="9761"/>
            </w:tabs>
            <w:spacing w:before="90"/>
            <w:ind w:left="132" w:firstLine="0"/>
          </w:pPr>
          <w:r>
            <w:fldChar w:fldCharType="begin"/>
          </w:r>
          <w:r>
            <w:instrText xml:space="preserve"> HYPERLINK \l "_bookmark92" </w:instrText>
          </w:r>
          <w:r>
            <w:fldChar w:fldCharType="separate"/>
          </w:r>
          <w:r>
            <w:t>6.4</w:t>
          </w:r>
          <w:r>
            <w:rPr>
              <w:spacing w:val="-23"/>
            </w:rPr>
            <w:t xml:space="preserve"> </w:t>
          </w:r>
          <w:r>
            <w:t>curl</w:t>
          </w:r>
          <w:r>
            <w:tab/>
          </w:r>
          <w:r>
            <w:t>135</w:t>
          </w:r>
          <w:r>
            <w:fldChar w:fldCharType="end"/>
          </w:r>
        </w:p>
        <w:p>
          <w:pPr>
            <w:pStyle w:val="11"/>
            <w:tabs>
              <w:tab w:val="right" w:leader="dot" w:pos="9761"/>
            </w:tabs>
            <w:spacing w:before="89"/>
            <w:ind w:left="132" w:firstLine="0"/>
          </w:pPr>
          <w:r>
            <w:fldChar w:fldCharType="begin"/>
          </w:r>
          <w:r>
            <w:instrText xml:space="preserve"> HYPERLINK \l "_bookmark93" </w:instrText>
          </w:r>
          <w:r>
            <w:fldChar w:fldCharType="separate"/>
          </w:r>
          <w:r>
            <w:t>6.5</w:t>
          </w:r>
          <w:r>
            <w:rPr>
              <w:spacing w:val="-23"/>
            </w:rPr>
            <w:t xml:space="preserve"> </w:t>
          </w:r>
          <w:r>
            <w:t>yum</w:t>
          </w:r>
          <w:r>
            <w:tab/>
          </w:r>
          <w:r>
            <w:t>136</w:t>
          </w:r>
          <w:r>
            <w:fldChar w:fldCharType="end"/>
          </w:r>
        </w:p>
        <w:p>
          <w:pPr>
            <w:pStyle w:val="11"/>
            <w:tabs>
              <w:tab w:val="right" w:leader="dot" w:pos="9761"/>
            </w:tabs>
            <w:spacing w:before="90"/>
            <w:ind w:left="132" w:firstLine="0"/>
          </w:pPr>
          <w:r>
            <w:fldChar w:fldCharType="begin"/>
          </w:r>
          <w:r>
            <w:instrText xml:space="preserve"> HYPERLINK \l "_bookmark94" </w:instrText>
          </w:r>
          <w:r>
            <w:fldChar w:fldCharType="separate"/>
          </w:r>
          <w:r>
            <w:t>6.6</w:t>
          </w:r>
          <w:r>
            <w:rPr>
              <w:spacing w:val="-23"/>
            </w:rPr>
            <w:t xml:space="preserve"> </w:t>
          </w:r>
          <w:r>
            <w:t>wget</w:t>
          </w:r>
          <w:r>
            <w:tab/>
          </w:r>
          <w:r>
            <w:t>137</w:t>
          </w:r>
          <w:r>
            <w:fldChar w:fldCharType="end"/>
          </w:r>
        </w:p>
        <w:p>
          <w:pPr>
            <w:pStyle w:val="11"/>
            <w:tabs>
              <w:tab w:val="right" w:leader="dot" w:pos="9761"/>
            </w:tabs>
            <w:spacing w:before="90"/>
            <w:ind w:left="132" w:firstLine="0"/>
          </w:pPr>
          <w:r>
            <w:fldChar w:fldCharType="begin"/>
          </w:r>
          <w:r>
            <w:instrText xml:space="preserve"> HYPERLINK \l "_bookmark95" </w:instrText>
          </w:r>
          <w:r>
            <w:fldChar w:fldCharType="separate"/>
          </w:r>
          <w:r>
            <w:t>6.7</w:t>
          </w:r>
          <w:r>
            <w:rPr>
              <w:spacing w:val="-23"/>
            </w:rPr>
            <w:t xml:space="preserve"> </w:t>
          </w:r>
          <w:r>
            <w:t>ln</w:t>
          </w:r>
          <w:r>
            <w:tab/>
          </w:r>
          <w:r>
            <w:t>137</w:t>
          </w:r>
          <w:r>
            <w:fldChar w:fldCharType="end"/>
          </w:r>
        </w:p>
        <w:p>
          <w:pPr>
            <w:pStyle w:val="11"/>
            <w:numPr>
              <w:ilvl w:val="1"/>
              <w:numId w:val="5"/>
            </w:numPr>
            <w:tabs>
              <w:tab w:val="left" w:pos="422"/>
              <w:tab w:val="right" w:leader="dot" w:pos="9761"/>
            </w:tabs>
            <w:spacing w:before="90"/>
            <w:ind w:hanging="290"/>
          </w:pPr>
          <w:r>
            <w:fldChar w:fldCharType="begin"/>
          </w:r>
          <w:r>
            <w:instrText xml:space="preserve"> HYPERLINK \l "_bookmark96" </w:instrText>
          </w:r>
          <w:r>
            <w:fldChar w:fldCharType="separate"/>
          </w:r>
          <w:r>
            <w:t>mkdir</w:t>
          </w:r>
          <w:r>
            <w:tab/>
          </w:r>
          <w:r>
            <w:t>138</w:t>
          </w:r>
          <w:r>
            <w:fldChar w:fldCharType="end"/>
          </w:r>
        </w:p>
        <w:p>
          <w:pPr>
            <w:pStyle w:val="11"/>
            <w:numPr>
              <w:ilvl w:val="1"/>
              <w:numId w:val="5"/>
            </w:numPr>
            <w:tabs>
              <w:tab w:val="left" w:pos="422"/>
              <w:tab w:val="right" w:leader="dot" w:pos="9761"/>
            </w:tabs>
            <w:spacing w:before="81"/>
            <w:ind w:hanging="290"/>
          </w:pPr>
          <w:r>
            <w:fldChar w:fldCharType="begin"/>
          </w:r>
          <w:r>
            <w:instrText xml:space="preserve"> HYPERLINK \l "_bookmark97" </w:instrText>
          </w:r>
          <w:r>
            <w:fldChar w:fldCharType="separate"/>
          </w:r>
          <w:r>
            <w:t>chmod</w:t>
          </w:r>
          <w:r>
            <w:rPr>
              <w:spacing w:val="-13"/>
            </w:rPr>
            <w:t xml:space="preserve"> </w:t>
          </w:r>
          <w:r>
            <w:rPr>
              <w:rFonts w:hint="eastAsia" w:ascii="微软雅黑" w:eastAsia="微软雅黑"/>
            </w:rPr>
            <w:t>命令</w:t>
          </w:r>
          <w:r>
            <w:rPr>
              <w:rFonts w:ascii="Times New Roman" w:eastAsia="Times New Roman"/>
            </w:rPr>
            <w:tab/>
          </w:r>
          <w:r>
            <w:t>139</w:t>
          </w:r>
          <w:r>
            <w:fldChar w:fldCharType="end"/>
          </w:r>
        </w:p>
        <w:p>
          <w:pPr>
            <w:pStyle w:val="11"/>
            <w:numPr>
              <w:ilvl w:val="1"/>
              <w:numId w:val="5"/>
            </w:numPr>
            <w:tabs>
              <w:tab w:val="left" w:pos="520"/>
              <w:tab w:val="right" w:leader="dot" w:pos="9761"/>
            </w:tabs>
            <w:spacing w:before="65"/>
            <w:ind w:left="519" w:hanging="388"/>
          </w:pPr>
          <w:r>
            <w:fldChar w:fldCharType="begin"/>
          </w:r>
          <w:r>
            <w:instrText xml:space="preserve"> HYPERLINK \l "_bookmark98" </w:instrText>
          </w:r>
          <w:r>
            <w:fldChar w:fldCharType="separate"/>
          </w:r>
          <w:r>
            <w:t>chown</w:t>
          </w:r>
          <w:r>
            <w:tab/>
          </w:r>
          <w:r>
            <w:t>140</w:t>
          </w:r>
          <w:r>
            <w:fldChar w:fldCharType="end"/>
          </w:r>
        </w:p>
        <w:p>
          <w:pPr>
            <w:pStyle w:val="11"/>
            <w:tabs>
              <w:tab w:val="right" w:leader="dot" w:pos="9761"/>
            </w:tabs>
            <w:spacing w:before="89"/>
            <w:ind w:left="132" w:firstLine="0"/>
          </w:pPr>
          <w:r>
            <w:fldChar w:fldCharType="begin"/>
          </w:r>
          <w:r>
            <w:instrText xml:space="preserve"> HYPERLINK \l "_bookmark99" </w:instrText>
          </w:r>
          <w:r>
            <w:fldChar w:fldCharType="separate"/>
          </w:r>
          <w:r>
            <w:t>6.11</w:t>
          </w:r>
          <w:r>
            <w:rPr>
              <w:spacing w:val="-23"/>
            </w:rPr>
            <w:t xml:space="preserve"> </w:t>
          </w:r>
          <w:r>
            <w:t>ls</w:t>
          </w:r>
          <w:r>
            <w:tab/>
          </w:r>
          <w:r>
            <w:t>141</w:t>
          </w:r>
          <w:r>
            <w:fldChar w:fldCharType="end"/>
          </w:r>
        </w:p>
        <w:p>
          <w:pPr>
            <w:pStyle w:val="11"/>
            <w:tabs>
              <w:tab w:val="right" w:leader="dot" w:pos="9761"/>
            </w:tabs>
            <w:spacing w:before="91"/>
            <w:ind w:left="132" w:firstLine="0"/>
          </w:pPr>
          <w:r>
            <w:fldChar w:fldCharType="begin"/>
          </w:r>
          <w:r>
            <w:instrText xml:space="preserve"> HYPERLINK \l "_bookmark100" </w:instrText>
          </w:r>
          <w:r>
            <w:fldChar w:fldCharType="separate"/>
          </w:r>
          <w:r>
            <w:t>6.12</w:t>
          </w:r>
          <w:r>
            <w:rPr>
              <w:spacing w:val="-23"/>
            </w:rPr>
            <w:t xml:space="preserve"> </w:t>
          </w:r>
          <w:r>
            <w:t>cp</w:t>
          </w:r>
          <w:r>
            <w:tab/>
          </w:r>
          <w:r>
            <w:t>141</w:t>
          </w:r>
          <w:r>
            <w:fldChar w:fldCharType="end"/>
          </w:r>
        </w:p>
        <w:p>
          <w:pPr>
            <w:pStyle w:val="11"/>
            <w:tabs>
              <w:tab w:val="right" w:leader="dot" w:pos="9761"/>
            </w:tabs>
            <w:spacing w:before="90"/>
            <w:ind w:left="132" w:firstLine="0"/>
          </w:pPr>
          <w:r>
            <w:fldChar w:fldCharType="begin"/>
          </w:r>
          <w:r>
            <w:instrText xml:space="preserve"> HYPERLINK \l "_bookmark101" </w:instrText>
          </w:r>
          <w:r>
            <w:fldChar w:fldCharType="separate"/>
          </w:r>
          <w:r>
            <w:t>6.13</w:t>
          </w:r>
          <w:r>
            <w:rPr>
              <w:spacing w:val="-23"/>
            </w:rPr>
            <w:t xml:space="preserve"> </w:t>
          </w:r>
          <w:r>
            <w:t>rm</w:t>
          </w:r>
          <w:r>
            <w:tab/>
          </w:r>
          <w:r>
            <w:t>142</w:t>
          </w:r>
          <w:r>
            <w:fldChar w:fldCharType="end"/>
          </w:r>
        </w:p>
        <w:p>
          <w:pPr>
            <w:pStyle w:val="11"/>
            <w:tabs>
              <w:tab w:val="right" w:leader="dot" w:pos="9761"/>
            </w:tabs>
            <w:spacing w:before="89"/>
            <w:ind w:left="132" w:firstLine="0"/>
          </w:pPr>
          <w:r>
            <w:fldChar w:fldCharType="begin"/>
          </w:r>
          <w:r>
            <w:instrText xml:space="preserve"> HYPERLINK \l "_bookmark102" </w:instrText>
          </w:r>
          <w:r>
            <w:fldChar w:fldCharType="separate"/>
          </w:r>
          <w:r>
            <w:t>6.14</w:t>
          </w:r>
          <w:r>
            <w:rPr>
              <w:spacing w:val="-23"/>
            </w:rPr>
            <w:t xml:space="preserve"> </w:t>
          </w:r>
          <w:r>
            <w:t>cat</w:t>
          </w:r>
          <w:r>
            <w:tab/>
          </w:r>
          <w:r>
            <w:t>143</w:t>
          </w:r>
          <w:r>
            <w:fldChar w:fldCharType="end"/>
          </w:r>
        </w:p>
        <w:p>
          <w:pPr>
            <w:pStyle w:val="10"/>
            <w:numPr>
              <w:ilvl w:val="0"/>
              <w:numId w:val="2"/>
            </w:numPr>
            <w:tabs>
              <w:tab w:val="left" w:pos="376"/>
              <w:tab w:val="right" w:leader="dot" w:pos="9765"/>
            </w:tabs>
            <w:spacing w:before="79"/>
            <w:ind w:left="375" w:hanging="244"/>
          </w:pPr>
          <w:r>
            <w:fldChar w:fldCharType="begin"/>
          </w:r>
          <w:r>
            <w:instrText xml:space="preserve"> HYPERLINK \l "_bookmark103" </w:instrText>
          </w:r>
          <w:r>
            <w:fldChar w:fldCharType="separate"/>
          </w:r>
          <w:r>
            <w:rPr>
              <w:rFonts w:hint="eastAsia" w:ascii="微软雅黑" w:eastAsia="微软雅黑"/>
            </w:rPr>
            <w:t>附录二：</w:t>
          </w:r>
          <w:r>
            <w:t>openGauss</w:t>
          </w:r>
          <w:r>
            <w:rPr>
              <w:spacing w:val="-13"/>
            </w:rPr>
            <w:t xml:space="preserve"> </w:t>
          </w:r>
          <w:r>
            <w:rPr>
              <w:rFonts w:hint="eastAsia" w:ascii="微软雅黑" w:eastAsia="微软雅黑"/>
            </w:rPr>
            <w:t>数据库基本操作</w:t>
          </w:r>
          <w:r>
            <w:rPr>
              <w:rFonts w:ascii="Times New Roman" w:eastAsia="Times New Roman"/>
            </w:rPr>
            <w:tab/>
          </w:r>
          <w:r>
            <w:t>144</w:t>
          </w:r>
          <w:r>
            <w:fldChar w:fldCharType="end"/>
          </w:r>
        </w:p>
        <w:p>
          <w:pPr>
            <w:pStyle w:val="11"/>
            <w:numPr>
              <w:ilvl w:val="1"/>
              <w:numId w:val="2"/>
            </w:numPr>
            <w:tabs>
              <w:tab w:val="left" w:pos="482"/>
              <w:tab w:val="right" w:leader="dot" w:pos="9761"/>
            </w:tabs>
            <w:spacing w:before="52"/>
            <w:ind w:hanging="350"/>
          </w:pPr>
          <w:r>
            <w:fldChar w:fldCharType="begin"/>
          </w:r>
          <w:r>
            <w:instrText xml:space="preserve"> HYPERLINK \l "_bookmark104" </w:instrText>
          </w:r>
          <w:r>
            <w:fldChar w:fldCharType="separate"/>
          </w:r>
          <w:r>
            <w:rPr>
              <w:rFonts w:hint="eastAsia" w:ascii="微软雅黑" w:eastAsia="微软雅黑"/>
            </w:rPr>
            <w:t>查看数据库对象</w:t>
          </w:r>
          <w:r>
            <w:rPr>
              <w:rFonts w:ascii="Times New Roman" w:eastAsia="Times New Roman"/>
            </w:rPr>
            <w:tab/>
          </w:r>
          <w:r>
            <w:t>144</w:t>
          </w:r>
          <w:r>
            <w:fldChar w:fldCharType="end"/>
          </w:r>
        </w:p>
        <w:p>
          <w:pPr>
            <w:pStyle w:val="11"/>
            <w:numPr>
              <w:ilvl w:val="1"/>
              <w:numId w:val="2"/>
            </w:numPr>
            <w:tabs>
              <w:tab w:val="left" w:pos="482"/>
              <w:tab w:val="right" w:leader="dot" w:pos="9761"/>
            </w:tabs>
            <w:ind w:hanging="350"/>
          </w:pPr>
          <w:r>
            <w:fldChar w:fldCharType="begin"/>
          </w:r>
          <w:r>
            <w:instrText xml:space="preserve"> HYPERLINK \l "_bookmark105" </w:instrText>
          </w:r>
          <w:r>
            <w:fldChar w:fldCharType="separate"/>
          </w:r>
          <w:r>
            <w:rPr>
              <w:rFonts w:hint="eastAsia" w:ascii="微软雅黑" w:eastAsia="微软雅黑"/>
            </w:rPr>
            <w:t>其他操作</w:t>
          </w:r>
          <w:r>
            <w:rPr>
              <w:rFonts w:ascii="Times New Roman" w:eastAsia="Times New Roman"/>
            </w:rPr>
            <w:tab/>
          </w:r>
          <w:r>
            <w:t>145</w:t>
          </w:r>
          <w:r>
            <w:fldChar w:fldCharType="end"/>
          </w:r>
        </w:p>
      </w:sdtContent>
    </w:sdt>
    <w:p>
      <w:pPr>
        <w:sectPr>
          <w:type w:val="continuous"/>
          <w:pgSz w:w="11910" w:h="16840"/>
          <w:pgMar w:top="1316" w:right="880" w:bottom="1925" w:left="1000" w:header="720" w:footer="720" w:gutter="0"/>
          <w:cols w:space="720" w:num="1"/>
        </w:sectPr>
      </w:pPr>
    </w:p>
    <w:p>
      <w:pPr>
        <w:pStyle w:val="2"/>
        <w:tabs>
          <w:tab w:val="left" w:pos="3088"/>
        </w:tabs>
        <w:spacing w:before="364"/>
        <w:rPr>
          <w:rFonts w:ascii="微软雅黑" w:eastAsia="微软雅黑"/>
          <w:u w:val="none"/>
        </w:rPr>
      </w:pPr>
      <w:bookmarkStart w:id="5" w:name="_bookmark5"/>
      <w:bookmarkEnd w:id="5"/>
      <w:r>
        <w:rPr>
          <w:w w:val="68"/>
          <w:sz w:val="144"/>
          <w:u w:val="thick"/>
        </w:rPr>
        <w:t xml:space="preserve"> </w:t>
      </w:r>
      <w:r>
        <w:rPr>
          <w:sz w:val="144"/>
          <w:u w:val="thick"/>
        </w:rPr>
        <w:tab/>
      </w:r>
      <w:r>
        <w:rPr>
          <w:w w:val="90"/>
          <w:sz w:val="144"/>
          <w:u w:val="thick"/>
        </w:rPr>
        <w:t>1</w:t>
      </w:r>
      <w:r>
        <w:rPr>
          <w:spacing w:val="-13"/>
          <w:w w:val="90"/>
          <w:sz w:val="144"/>
          <w:u w:val="thick"/>
        </w:rPr>
        <w:t xml:space="preserve"> </w:t>
      </w:r>
      <w:r>
        <w:rPr>
          <w:w w:val="90"/>
          <w:u w:val="thick"/>
        </w:rPr>
        <w:t>openGauss</w:t>
      </w:r>
      <w:r>
        <w:rPr>
          <w:spacing w:val="27"/>
          <w:w w:val="90"/>
          <w:u w:val="thick"/>
        </w:rPr>
        <w:t xml:space="preserve"> </w:t>
      </w:r>
      <w:r>
        <w:rPr>
          <w:rFonts w:hint="eastAsia" w:ascii="微软雅黑" w:eastAsia="微软雅黑"/>
          <w:w w:val="90"/>
          <w:u w:val="thick"/>
        </w:rPr>
        <w:t>数据库安装与操作</w:t>
      </w:r>
    </w:p>
    <w:p>
      <w:pPr>
        <w:pStyle w:val="9"/>
        <w:spacing w:before="13"/>
        <w:rPr>
          <w:b/>
          <w:sz w:val="39"/>
        </w:rPr>
      </w:pPr>
    </w:p>
    <w:p>
      <w:pPr>
        <w:pStyle w:val="3"/>
        <w:numPr>
          <w:ilvl w:val="1"/>
          <w:numId w:val="6"/>
        </w:numPr>
        <w:tabs>
          <w:tab w:val="left" w:pos="652"/>
        </w:tabs>
        <w:spacing w:before="1"/>
        <w:ind w:hanging="520"/>
      </w:pPr>
      <w:bookmarkStart w:id="6" w:name="_bookmark6"/>
      <w:bookmarkEnd w:id="6"/>
      <w:r>
        <w:t>实验介绍</w:t>
      </w:r>
    </w:p>
    <w:p>
      <w:pPr>
        <w:pStyle w:val="16"/>
        <w:numPr>
          <w:ilvl w:val="2"/>
          <w:numId w:val="6"/>
        </w:numPr>
        <w:tabs>
          <w:tab w:val="left" w:pos="835"/>
        </w:tabs>
        <w:spacing w:before="154"/>
        <w:ind w:hanging="703"/>
        <w:rPr>
          <w:sz w:val="32"/>
        </w:rPr>
      </w:pPr>
      <w:bookmarkStart w:id="7" w:name="_bookmark7"/>
      <w:bookmarkEnd w:id="7"/>
      <w:r>
        <w:rPr>
          <w:w w:val="95"/>
          <w:sz w:val="32"/>
        </w:rPr>
        <w:t>关于本实验</w:t>
      </w:r>
    </w:p>
    <w:p>
      <w:pPr>
        <w:pStyle w:val="9"/>
        <w:spacing w:before="46"/>
        <w:ind w:left="1153"/>
      </w:pPr>
      <w:r>
        <w:rPr>
          <w:spacing w:val="7"/>
          <w:w w:val="95"/>
        </w:rPr>
        <w:t>本实验主要描述</w:t>
      </w:r>
      <w:r>
        <w:rPr>
          <w:rFonts w:ascii="Tahoma" w:eastAsia="Tahoma"/>
          <w:w w:val="95"/>
        </w:rPr>
        <w:t>openGauss</w:t>
      </w:r>
      <w:r>
        <w:rPr>
          <w:rFonts w:ascii="Tahoma" w:eastAsia="Tahoma"/>
          <w:spacing w:val="81"/>
        </w:rPr>
        <w:t xml:space="preserve"> </w:t>
      </w:r>
      <w:r>
        <w:rPr>
          <w:w w:val="95"/>
        </w:rPr>
        <w:t>数据库在</w:t>
      </w:r>
      <w:r>
        <w:rPr>
          <w:spacing w:val="81"/>
        </w:rPr>
        <w:t xml:space="preserve"> </w:t>
      </w:r>
      <w:r>
        <w:rPr>
          <w:rFonts w:ascii="Tahoma" w:eastAsia="Tahoma"/>
          <w:w w:val="95"/>
        </w:rPr>
        <w:t>openEuler</w:t>
      </w:r>
      <w:r>
        <w:rPr>
          <w:rFonts w:ascii="Tahoma" w:eastAsia="Tahoma"/>
          <w:spacing w:val="81"/>
        </w:rPr>
        <w:t xml:space="preserve"> </w:t>
      </w:r>
      <w:r>
        <w:rPr>
          <w:w w:val="95"/>
        </w:rPr>
        <w:t>弹性云服务器上的安装部署。</w:t>
      </w:r>
    </w:p>
    <w:p>
      <w:pPr>
        <w:pStyle w:val="16"/>
        <w:numPr>
          <w:ilvl w:val="2"/>
          <w:numId w:val="6"/>
        </w:numPr>
        <w:tabs>
          <w:tab w:val="left" w:pos="835"/>
        </w:tabs>
        <w:spacing w:before="168"/>
        <w:ind w:hanging="703"/>
        <w:rPr>
          <w:sz w:val="32"/>
        </w:rPr>
      </w:pPr>
      <w:bookmarkStart w:id="8" w:name="_bookmark8"/>
      <w:bookmarkEnd w:id="8"/>
      <w:r>
        <w:rPr>
          <w:w w:val="95"/>
          <w:sz w:val="32"/>
        </w:rPr>
        <w:t>实验目的</w:t>
      </w:r>
    </w:p>
    <w:p>
      <w:pPr>
        <w:pStyle w:val="16"/>
        <w:numPr>
          <w:ilvl w:val="3"/>
          <w:numId w:val="6"/>
        </w:numPr>
        <w:tabs>
          <w:tab w:val="left" w:pos="1573"/>
          <w:tab w:val="left" w:pos="1574"/>
        </w:tabs>
        <w:spacing w:before="45"/>
        <w:ind w:hanging="421"/>
        <w:rPr>
          <w:sz w:val="21"/>
        </w:rPr>
      </w:pPr>
      <w:r>
        <w:rPr>
          <w:spacing w:val="25"/>
          <w:w w:val="95"/>
          <w:sz w:val="21"/>
        </w:rPr>
        <w:t>了解</w:t>
      </w:r>
      <w:r>
        <w:rPr>
          <w:rFonts w:ascii="Tahoma" w:hAnsi="Tahoma" w:eastAsia="Tahoma"/>
          <w:w w:val="95"/>
          <w:sz w:val="21"/>
        </w:rPr>
        <w:t>openGauss</w:t>
      </w:r>
      <w:r>
        <w:rPr>
          <w:rFonts w:ascii="Tahoma" w:hAnsi="Tahoma" w:eastAsia="Tahoma"/>
          <w:spacing w:val="41"/>
          <w:w w:val="95"/>
          <w:sz w:val="21"/>
        </w:rPr>
        <w:t xml:space="preserve"> </w:t>
      </w:r>
      <w:r>
        <w:rPr>
          <w:w w:val="95"/>
          <w:sz w:val="21"/>
        </w:rPr>
        <w:t>数据库部署方式；</w:t>
      </w:r>
    </w:p>
    <w:p>
      <w:pPr>
        <w:pStyle w:val="16"/>
        <w:numPr>
          <w:ilvl w:val="3"/>
          <w:numId w:val="6"/>
        </w:numPr>
        <w:tabs>
          <w:tab w:val="left" w:pos="1573"/>
          <w:tab w:val="left" w:pos="1574"/>
        </w:tabs>
        <w:spacing w:before="53"/>
        <w:ind w:hanging="421"/>
        <w:rPr>
          <w:sz w:val="21"/>
        </w:rPr>
      </w:pPr>
      <w:r>
        <w:rPr>
          <w:spacing w:val="25"/>
          <w:w w:val="95"/>
          <w:sz w:val="21"/>
        </w:rPr>
        <w:t>掌握</w:t>
      </w:r>
      <w:r>
        <w:rPr>
          <w:rFonts w:ascii="Tahoma" w:hAnsi="Tahoma" w:eastAsia="Tahoma"/>
          <w:w w:val="95"/>
          <w:sz w:val="21"/>
        </w:rPr>
        <w:t>openGauss</w:t>
      </w:r>
      <w:r>
        <w:rPr>
          <w:rFonts w:ascii="Tahoma" w:hAnsi="Tahoma" w:eastAsia="Tahoma"/>
          <w:spacing w:val="57"/>
          <w:w w:val="95"/>
          <w:sz w:val="21"/>
        </w:rPr>
        <w:t xml:space="preserve"> </w:t>
      </w:r>
      <w:r>
        <w:rPr>
          <w:w w:val="95"/>
          <w:sz w:val="21"/>
        </w:rPr>
        <w:t>数据库安装部署方法。</w:t>
      </w:r>
    </w:p>
    <w:p>
      <w:pPr>
        <w:pStyle w:val="9"/>
        <w:spacing w:before="11"/>
        <w:rPr>
          <w:sz w:val="30"/>
        </w:rPr>
      </w:pPr>
    </w:p>
    <w:p>
      <w:pPr>
        <w:pStyle w:val="3"/>
        <w:numPr>
          <w:ilvl w:val="1"/>
          <w:numId w:val="6"/>
        </w:numPr>
        <w:tabs>
          <w:tab w:val="left" w:pos="652"/>
        </w:tabs>
        <w:ind w:hanging="520"/>
      </w:pPr>
      <w:bookmarkStart w:id="9" w:name="_bookmark9"/>
      <w:bookmarkEnd w:id="9"/>
      <w:r>
        <w:t>数据库安装</w:t>
      </w:r>
    </w:p>
    <w:p>
      <w:pPr>
        <w:pStyle w:val="16"/>
        <w:numPr>
          <w:ilvl w:val="2"/>
          <w:numId w:val="6"/>
        </w:numPr>
        <w:tabs>
          <w:tab w:val="left" w:pos="835"/>
        </w:tabs>
        <w:spacing w:before="158"/>
        <w:ind w:hanging="703"/>
        <w:rPr>
          <w:sz w:val="32"/>
        </w:rPr>
      </w:pPr>
      <w:bookmarkStart w:id="10" w:name="_bookmark10"/>
      <w:bookmarkEnd w:id="10"/>
      <w:r>
        <w:rPr>
          <w:spacing w:val="5"/>
          <w:w w:val="95"/>
          <w:sz w:val="32"/>
        </w:rPr>
        <w:t xml:space="preserve">购买弹性云服务器 </w:t>
      </w:r>
      <w:r>
        <w:rPr>
          <w:rFonts w:ascii="Tahoma" w:eastAsia="Tahoma"/>
          <w:w w:val="95"/>
          <w:sz w:val="32"/>
        </w:rPr>
        <w:t>ECS</w:t>
      </w:r>
      <w:r>
        <w:rPr>
          <w:w w:val="95"/>
          <w:sz w:val="32"/>
        </w:rPr>
        <w:t>（</w:t>
      </w:r>
      <w:r>
        <w:rPr>
          <w:rFonts w:ascii="Tahoma" w:eastAsia="Tahoma"/>
          <w:w w:val="95"/>
          <w:sz w:val="32"/>
        </w:rPr>
        <w:t>openEuler</w:t>
      </w:r>
      <w:r>
        <w:rPr>
          <w:rFonts w:ascii="Tahoma" w:eastAsia="Tahoma"/>
          <w:spacing w:val="20"/>
          <w:w w:val="95"/>
          <w:sz w:val="32"/>
        </w:rPr>
        <w:t xml:space="preserve"> </w:t>
      </w:r>
      <w:r>
        <w:rPr>
          <w:rFonts w:ascii="Tahoma" w:eastAsia="Tahoma"/>
          <w:w w:val="95"/>
          <w:sz w:val="32"/>
        </w:rPr>
        <w:t>ARM</w:t>
      </w:r>
      <w:r>
        <w:rPr>
          <w:rFonts w:ascii="Tahoma" w:eastAsia="Tahoma"/>
          <w:spacing w:val="186"/>
          <w:sz w:val="32"/>
        </w:rPr>
        <w:t xml:space="preserve"> </w:t>
      </w:r>
      <w:r>
        <w:rPr>
          <w:w w:val="95"/>
          <w:sz w:val="32"/>
        </w:rPr>
        <w:t>操作系统）</w:t>
      </w:r>
    </w:p>
    <w:p>
      <w:pPr>
        <w:pStyle w:val="4"/>
        <w:numPr>
          <w:ilvl w:val="3"/>
          <w:numId w:val="7"/>
        </w:numPr>
        <w:tabs>
          <w:tab w:val="left" w:pos="955"/>
        </w:tabs>
        <w:spacing w:before="41"/>
        <w:ind w:hanging="823"/>
      </w:pPr>
      <w:r>
        <w:t>登录华为云</w:t>
      </w:r>
    </w:p>
    <w:p>
      <w:pPr>
        <w:tabs>
          <w:tab w:val="left" w:pos="1551"/>
        </w:tabs>
        <w:spacing w:before="86"/>
        <w:ind w:left="620"/>
        <w:rPr>
          <w:rFonts w:ascii="微软雅黑" w:eastAsia="微软雅黑"/>
          <w:sz w:val="21"/>
        </w:rPr>
      </w:pPr>
      <w:r>
        <w:rPr>
          <w:rFonts w:hint="eastAsia" w:ascii="微软雅黑" w:eastAsia="微软雅黑"/>
          <w:w w:val="95"/>
          <w:sz w:val="24"/>
        </w:rPr>
        <w:t>步骤</w:t>
      </w:r>
      <w:r>
        <w:rPr>
          <w:rFonts w:hint="eastAsia" w:ascii="微软雅黑" w:eastAsia="微软雅黑"/>
          <w:spacing w:val="-18"/>
          <w:w w:val="95"/>
          <w:sz w:val="24"/>
        </w:rPr>
        <w:t xml:space="preserve"> </w:t>
      </w:r>
      <w:r>
        <w:rPr>
          <w:w w:val="95"/>
          <w:sz w:val="24"/>
        </w:rPr>
        <w:t>1</w:t>
      </w:r>
      <w:r>
        <w:rPr>
          <w:w w:val="95"/>
          <w:sz w:val="24"/>
        </w:rPr>
        <w:tab/>
      </w:r>
      <w:r>
        <w:rPr>
          <w:rFonts w:hint="eastAsia" w:ascii="微软雅黑" w:eastAsia="微软雅黑"/>
          <w:sz w:val="21"/>
        </w:rPr>
        <w:t>进入华为云官网。</w:t>
      </w:r>
    </w:p>
    <w:p>
      <w:pPr>
        <w:pStyle w:val="9"/>
        <w:spacing w:before="118"/>
        <w:ind w:left="1153"/>
      </w:pPr>
      <w:r>
        <w:pict>
          <v:group id="_x0000_s2062" o:spid="_x0000_s2062" o:spt="203" style="position:absolute;left:0pt;margin-left:110.15pt;margin-top:29.3pt;height:140.1pt;width:425.75pt;mso-position-horizontal-relative:page;mso-wrap-distance-bottom:0pt;mso-wrap-distance-top:0pt;z-index:-251555840;mso-width-relative:page;mso-height-relative:page;" coordorigin="2204,586" coordsize="8515,2802">
            <o:lock v:ext="edit"/>
            <v:shape id="_x0000_s2063" o:spid="_x0000_s2063" o:spt="75" type="#_x0000_t75" style="position:absolute;left:2218;top:600;height:2772;width:8485;" filled="f" o:preferrelative="t" stroked="f" coordsize="21600,21600">
              <v:path/>
              <v:fill on="f" focussize="0,0"/>
              <v:stroke on="f" joinstyle="miter"/>
              <v:imagedata r:id="rId10" o:title=""/>
              <o:lock v:ext="edit" aspectratio="t"/>
            </v:shape>
            <v:rect id="_x0000_s2064" o:spid="_x0000_s2064" o:spt="1" style="position:absolute;left:2211;top:593;height:2787;width:8500;" filled="f" stroked="t" coordsize="21600,21600">
              <v:path/>
              <v:fill on="f" focussize="0,0"/>
              <v:stroke color="#D9D9D9"/>
              <v:imagedata o:title=""/>
              <o:lock v:ext="edit"/>
            </v:rect>
            <v:rect id="_x0000_s2065" o:spid="_x0000_s2065" o:spt="1" style="position:absolute;left:9757;top:702;height:180;width:270;" filled="f" stroked="t" coordsize="21600,21600">
              <v:path/>
              <v:fill on="f" focussize="0,0"/>
              <v:stroke weight="2.25pt" color="#C6000A"/>
              <v:imagedata o:title=""/>
              <o:lock v:ext="edit"/>
            </v:rect>
            <w10:wrap type="topAndBottom"/>
          </v:group>
        </w:pict>
      </w:r>
      <w:r>
        <w:rPr>
          <w:w w:val="95"/>
        </w:rPr>
        <w:t>华为云官网：</w:t>
      </w:r>
      <w:r>
        <w:rPr>
          <w:rFonts w:ascii="Tahoma" w:eastAsia="Tahoma"/>
          <w:w w:val="95"/>
        </w:rPr>
        <w:t>https://</w:t>
      </w:r>
      <w:r>
        <w:fldChar w:fldCharType="begin"/>
      </w:r>
      <w:r>
        <w:instrText xml:space="preserve"> HYPERLINK "http://www.huaweicloud.com/" \h </w:instrText>
      </w:r>
      <w:r>
        <w:fldChar w:fldCharType="separate"/>
      </w:r>
      <w:r>
        <w:rPr>
          <w:rFonts w:ascii="Tahoma" w:eastAsia="Tahoma"/>
          <w:w w:val="95"/>
        </w:rPr>
        <w:t>www.huaweicloud.com/</w:t>
      </w:r>
      <w:r>
        <w:rPr>
          <w:rFonts w:ascii="Tahoma" w:eastAsia="Tahoma"/>
          <w:w w:val="95"/>
        </w:rPr>
        <w:fldChar w:fldCharType="end"/>
      </w:r>
      <w:r>
        <w:rPr>
          <w:w w:val="95"/>
        </w:rPr>
        <w:t>，进入华为云官网，点击登录。</w:t>
      </w:r>
    </w:p>
    <w:p>
      <w:pPr>
        <w:tabs>
          <w:tab w:val="left" w:pos="1551"/>
        </w:tabs>
        <w:spacing w:before="81"/>
        <w:ind w:left="620"/>
        <w:rPr>
          <w:rFonts w:ascii="微软雅黑" w:eastAsia="微软雅黑"/>
          <w:sz w:val="21"/>
          <w:lang w:eastAsia="zh-CN"/>
        </w:rPr>
      </w:pPr>
      <w:r>
        <w:rPr>
          <w:rFonts w:hint="eastAsia" w:ascii="微软雅黑" w:eastAsia="微软雅黑"/>
          <w:w w:val="95"/>
          <w:sz w:val="24"/>
          <w:lang w:eastAsia="zh-CN"/>
        </w:rPr>
        <w:t>步骤</w:t>
      </w:r>
      <w:r>
        <w:rPr>
          <w:rFonts w:hint="eastAsia" w:ascii="微软雅黑" w:eastAsia="微软雅黑"/>
          <w:spacing w:val="-18"/>
          <w:w w:val="95"/>
          <w:sz w:val="24"/>
          <w:lang w:eastAsia="zh-CN"/>
        </w:rPr>
        <w:t xml:space="preserve"> </w:t>
      </w:r>
      <w:r>
        <w:rPr>
          <w:w w:val="95"/>
          <w:sz w:val="24"/>
          <w:lang w:eastAsia="zh-CN"/>
        </w:rPr>
        <w:t>2</w:t>
      </w:r>
      <w:r>
        <w:rPr>
          <w:w w:val="95"/>
          <w:sz w:val="24"/>
          <w:lang w:eastAsia="zh-CN"/>
        </w:rPr>
        <w:tab/>
      </w:r>
      <w:r>
        <w:rPr>
          <w:rFonts w:hint="eastAsia" w:ascii="微软雅黑" w:eastAsia="微软雅黑"/>
          <w:sz w:val="21"/>
          <w:lang w:eastAsia="zh-CN"/>
        </w:rPr>
        <w:t>输入账号名和密码，点击登录。</w:t>
      </w:r>
    </w:p>
    <w:p>
      <w:pPr>
        <w:rPr>
          <w:rFonts w:ascii="微软雅黑" w:eastAsia="微软雅黑"/>
          <w:sz w:val="21"/>
          <w:lang w:eastAsia="zh-CN"/>
        </w:rPr>
        <w:sectPr>
          <w:pgSz w:w="11910" w:h="16840"/>
          <w:pgMar w:top="1300" w:right="880" w:bottom="280" w:left="1000" w:header="567" w:footer="0" w:gutter="0"/>
          <w:cols w:space="720" w:num="1"/>
        </w:sectPr>
      </w:pPr>
    </w:p>
    <w:p>
      <w:pPr>
        <w:pStyle w:val="9"/>
        <w:spacing w:before="13"/>
        <w:rPr>
          <w:lang w:eastAsia="zh-CN"/>
        </w:rPr>
      </w:pPr>
    </w:p>
    <w:p>
      <w:pPr>
        <w:pStyle w:val="9"/>
        <w:ind w:left="3003"/>
        <w:rPr>
          <w:sz w:val="20"/>
        </w:rPr>
      </w:pPr>
      <w:r>
        <w:rPr>
          <w:sz w:val="20"/>
        </w:rPr>
        <w:pict>
          <v:group id="_x0000_s2066" o:spid="_x0000_s2066" o:spt="203" style="height:261.95pt;width:246pt;" coordsize="4920,5239">
            <o:lock v:ext="edit"/>
            <v:shape id="_x0000_s2067" o:spid="_x0000_s2067" o:spt="75" type="#_x0000_t75" style="position:absolute;left:389;top:118;height:4752;width:4443;" filled="f" o:preferrelative="t" stroked="f" coordsize="21600,21600">
              <v:path/>
              <v:fill on="f" focussize="0,0"/>
              <v:stroke on="f" joinstyle="miter"/>
              <v:imagedata r:id="rId11" o:title=""/>
              <o:lock v:ext="edit" aspectratio="t"/>
            </v:shape>
            <v:rect id="_x0000_s2068" o:spid="_x0000_s2068" o:spt="1" style="position:absolute;left:7;top:7;height:5224;width:4905;" filled="f" stroked="t" coordsize="21600,21600">
              <v:path/>
              <v:fill on="f" focussize="0,0"/>
              <v:stroke color="#D9D9D9"/>
              <v:imagedata o:title=""/>
              <o:lock v:ext="edit"/>
            </v:rect>
            <w10:wrap type="none"/>
            <w10:anchorlock/>
          </v:group>
        </w:pict>
      </w:r>
    </w:p>
    <w:p>
      <w:pPr>
        <w:pStyle w:val="9"/>
        <w:spacing w:before="63"/>
        <w:ind w:left="1153"/>
        <w:rPr>
          <w:lang w:eastAsia="zh-CN"/>
        </w:rPr>
      </w:pPr>
      <w:r>
        <w:rPr>
          <w:spacing w:val="-1"/>
          <w:lang w:eastAsia="zh-CN"/>
        </w:rPr>
        <w:t>如果还没有注册，点击免费注册，按步骤进行注册后进行登录。</w:t>
      </w:r>
    </w:p>
    <w:p>
      <w:pPr>
        <w:pStyle w:val="4"/>
        <w:numPr>
          <w:ilvl w:val="3"/>
          <w:numId w:val="7"/>
        </w:numPr>
        <w:tabs>
          <w:tab w:val="left" w:pos="955"/>
        </w:tabs>
        <w:spacing w:before="51"/>
        <w:ind w:hanging="823"/>
        <w:rPr>
          <w:rFonts w:ascii="Tahoma" w:eastAsia="Tahoma"/>
          <w:lang w:eastAsia="zh-CN"/>
        </w:rPr>
      </w:pPr>
      <w:r>
        <w:rPr>
          <w:w w:val="95"/>
          <w:lang w:eastAsia="zh-CN"/>
        </w:rPr>
        <w:t>购买弹性云服务器</w:t>
      </w:r>
      <w:r>
        <w:rPr>
          <w:spacing w:val="102"/>
          <w:lang w:eastAsia="zh-CN"/>
        </w:rPr>
        <w:t xml:space="preserve"> </w:t>
      </w:r>
      <w:r>
        <w:rPr>
          <w:rFonts w:ascii="Tahoma" w:eastAsia="Tahoma"/>
          <w:w w:val="95"/>
          <w:lang w:eastAsia="zh-CN"/>
        </w:rPr>
        <w:t>ECS</w:t>
      </w:r>
    </w:p>
    <w:p>
      <w:pPr>
        <w:pStyle w:val="9"/>
        <w:tabs>
          <w:tab w:val="left" w:pos="1551"/>
        </w:tabs>
        <w:spacing w:before="121" w:line="213" w:lineRule="auto"/>
        <w:ind w:left="1693" w:right="279" w:hanging="1073"/>
        <w:rPr>
          <w:lang w:eastAsia="zh-CN"/>
        </w:rPr>
      </w:pPr>
      <w:r>
        <w:rPr>
          <w:w w:val="95"/>
          <w:sz w:val="24"/>
          <w:lang w:eastAsia="zh-CN"/>
        </w:rPr>
        <w:t>步骤</w:t>
      </w:r>
      <w:r>
        <w:rPr>
          <w:spacing w:val="-18"/>
          <w:w w:val="95"/>
          <w:sz w:val="24"/>
          <w:lang w:eastAsia="zh-CN"/>
        </w:rPr>
        <w:t xml:space="preserve"> </w:t>
      </w:r>
      <w:r>
        <w:rPr>
          <w:rFonts w:ascii="Tahoma" w:eastAsia="Tahoma"/>
          <w:w w:val="95"/>
          <w:sz w:val="24"/>
          <w:lang w:eastAsia="zh-CN"/>
        </w:rPr>
        <w:t>1</w:t>
      </w:r>
      <w:r>
        <w:rPr>
          <w:rFonts w:ascii="Tahoma" w:eastAsia="Tahoma"/>
          <w:w w:val="95"/>
          <w:sz w:val="24"/>
          <w:lang w:eastAsia="zh-CN"/>
        </w:rPr>
        <w:tab/>
      </w:r>
      <w:r>
        <w:rPr>
          <w:w w:val="95"/>
          <w:lang w:eastAsia="zh-CN"/>
        </w:rPr>
        <w:t>在华为云主页</w:t>
      </w:r>
      <w:r>
        <w:rPr>
          <w:rFonts w:ascii="Tahoma" w:eastAsia="Tahoma"/>
          <w:w w:val="95"/>
          <w:lang w:eastAsia="zh-CN"/>
        </w:rPr>
        <w:t>(https://</w:t>
      </w:r>
      <w:r>
        <w:fldChar w:fldCharType="begin"/>
      </w:r>
      <w:r>
        <w:instrText xml:space="preserve"> HYPERLINK "http://www.huaweicloud.com/)点击产品" \h </w:instrText>
      </w:r>
      <w:r>
        <w:fldChar w:fldCharType="separate"/>
      </w:r>
      <w:r>
        <w:rPr>
          <w:rFonts w:ascii="Tahoma" w:eastAsia="Tahoma"/>
          <w:w w:val="95"/>
          <w:lang w:eastAsia="zh-CN"/>
        </w:rPr>
        <w:t>www.huaweicloud.com/)</w:t>
      </w:r>
      <w:r>
        <w:rPr>
          <w:w w:val="95"/>
          <w:lang w:eastAsia="zh-CN"/>
        </w:rPr>
        <w:t>点击产品，选</w:t>
      </w:r>
      <w:r>
        <w:rPr>
          <w:w w:val="95"/>
          <w:lang w:eastAsia="zh-CN"/>
        </w:rPr>
        <w:fldChar w:fldCharType="end"/>
      </w:r>
      <w:r>
        <w:rPr>
          <w:w w:val="95"/>
          <w:lang w:eastAsia="zh-CN"/>
        </w:rPr>
        <w:t>择基础服务，再选择弹性云服</w:t>
      </w:r>
      <w:r>
        <w:rPr>
          <w:spacing w:val="22"/>
          <w:w w:val="95"/>
          <w:lang w:eastAsia="zh-CN"/>
        </w:rPr>
        <w:t xml:space="preserve"> </w:t>
      </w:r>
      <w:r>
        <w:rPr>
          <w:lang w:eastAsia="zh-CN"/>
        </w:rPr>
        <w:t>务器</w:t>
      </w:r>
      <w:r>
        <w:rPr>
          <w:spacing w:val="-11"/>
          <w:lang w:eastAsia="zh-CN"/>
        </w:rPr>
        <w:t xml:space="preserve"> </w:t>
      </w:r>
      <w:r>
        <w:rPr>
          <w:rFonts w:ascii="Tahoma" w:eastAsia="Tahoma"/>
          <w:lang w:eastAsia="zh-CN"/>
        </w:rPr>
        <w:t>ECS</w:t>
      </w:r>
      <w:r>
        <w:rPr>
          <w:lang w:eastAsia="zh-CN"/>
        </w:rPr>
        <w:t>。</w:t>
      </w:r>
    </w:p>
    <w:p>
      <w:pPr>
        <w:pStyle w:val="9"/>
        <w:spacing w:before="6"/>
        <w:rPr>
          <w:sz w:val="7"/>
          <w:lang w:eastAsia="zh-CN"/>
        </w:rPr>
      </w:pPr>
      <w:r>
        <w:pict>
          <v:group id="_x0000_s2069" o:spid="_x0000_s2069" o:spt="203" style="position:absolute;left:0pt;margin-left:114.1pt;margin-top:8.7pt;height:204.55pt;width:426.7pt;mso-position-horizontal-relative:page;mso-wrap-distance-bottom:0pt;mso-wrap-distance-top:0pt;z-index:-251554816;mso-width-relative:page;mso-height-relative:page;" coordorigin="2283,175" coordsize="8534,4091">
            <o:lock v:ext="edit"/>
            <v:shape id="_x0000_s2070" o:spid="_x0000_s2070" o:spt="75" type="#_x0000_t75" style="position:absolute;left:2298;top:242;height:4009;width:8504;" filled="f" o:preferrelative="t" stroked="f" coordsize="21600,21600">
              <v:path/>
              <v:fill on="f" focussize="0,0"/>
              <v:stroke on="f" joinstyle="miter"/>
              <v:imagedata r:id="rId12" o:title=""/>
              <o:lock v:ext="edit" aspectratio="t"/>
            </v:shape>
            <v:rect id="_x0000_s2071" o:spid="_x0000_s2071" o:spt="1" style="position:absolute;left:2290;top:182;height:4076;width:8519;" filled="f" stroked="t" coordsize="21600,21600">
              <v:path/>
              <v:fill on="f" focussize="0,0"/>
              <v:stroke color="#D9D9D9"/>
              <v:imagedata o:title=""/>
              <o:lock v:ext="edit"/>
            </v:rect>
            <v:shape id="_x0000_s2072" o:spid="_x0000_s2072" o:spt="100" style="position:absolute;left:3780;top:337;height:1325;width:4079;" filled="f" stroked="t" coordorigin="3780,338" coordsize="4079,1325" adj=",," path="m4927,518l5234,518,5234,338,4927,338,4927,518xm3780,1482l4380,1482,4380,1205,3780,1205,3780,1482xm6082,1663l7859,1663,7859,1251,6082,1251,6082,1663xe">
              <v:path arrowok="t" o:connecttype="segments"/>
              <v:fill on="f" focussize="0,0"/>
              <v:stroke weight="2.25pt" color="#C6000A" joinstyle="round"/>
              <v:imagedata o:title=""/>
              <o:lock v:ext="edit"/>
            </v:shape>
            <w10:wrap type="topAndBottom"/>
          </v:group>
        </w:pict>
      </w:r>
    </w:p>
    <w:p>
      <w:pPr>
        <w:tabs>
          <w:tab w:val="left" w:pos="1551"/>
        </w:tabs>
        <w:spacing w:before="83"/>
        <w:ind w:left="620"/>
        <w:rPr>
          <w:rFonts w:ascii="微软雅黑" w:eastAsia="微软雅黑"/>
          <w:sz w:val="21"/>
          <w:lang w:eastAsia="zh-CN"/>
        </w:rPr>
      </w:pPr>
      <w:r>
        <w:rPr>
          <w:rFonts w:hint="eastAsia" w:ascii="微软雅黑" w:eastAsia="微软雅黑"/>
          <w:w w:val="95"/>
          <w:sz w:val="24"/>
          <w:lang w:eastAsia="zh-CN"/>
        </w:rPr>
        <w:t>步骤</w:t>
      </w:r>
      <w:r>
        <w:rPr>
          <w:rFonts w:hint="eastAsia" w:ascii="微软雅黑" w:eastAsia="微软雅黑"/>
          <w:spacing w:val="-18"/>
          <w:w w:val="95"/>
          <w:sz w:val="24"/>
          <w:lang w:eastAsia="zh-CN"/>
        </w:rPr>
        <w:t xml:space="preserve"> </w:t>
      </w:r>
      <w:r>
        <w:rPr>
          <w:w w:val="95"/>
          <w:sz w:val="24"/>
          <w:lang w:eastAsia="zh-CN"/>
        </w:rPr>
        <w:t>2</w:t>
      </w:r>
      <w:r>
        <w:rPr>
          <w:w w:val="95"/>
          <w:sz w:val="24"/>
          <w:lang w:eastAsia="zh-CN"/>
        </w:rPr>
        <w:tab/>
      </w:r>
      <w:r>
        <w:rPr>
          <w:rFonts w:hint="eastAsia" w:ascii="微软雅黑" w:eastAsia="微软雅黑"/>
          <w:spacing w:val="-2"/>
          <w:sz w:val="21"/>
          <w:lang w:eastAsia="zh-CN"/>
        </w:rPr>
        <w:t>进入</w:t>
      </w:r>
      <w:r>
        <w:rPr>
          <w:rFonts w:hint="eastAsia" w:ascii="微软雅黑" w:eastAsia="微软雅黑"/>
          <w:spacing w:val="-1"/>
          <w:sz w:val="21"/>
          <w:lang w:eastAsia="zh-CN"/>
        </w:rPr>
        <w:t>弹性云服务器</w:t>
      </w:r>
      <w:r>
        <w:rPr>
          <w:rFonts w:hint="eastAsia" w:ascii="微软雅黑" w:eastAsia="微软雅黑"/>
          <w:spacing w:val="-8"/>
          <w:sz w:val="21"/>
          <w:lang w:eastAsia="zh-CN"/>
        </w:rPr>
        <w:t xml:space="preserve"> </w:t>
      </w:r>
      <w:r>
        <w:rPr>
          <w:spacing w:val="-1"/>
          <w:sz w:val="21"/>
          <w:lang w:eastAsia="zh-CN"/>
        </w:rPr>
        <w:t>ECS</w:t>
      </w:r>
      <w:r>
        <w:rPr>
          <w:spacing w:val="-16"/>
          <w:sz w:val="21"/>
          <w:lang w:eastAsia="zh-CN"/>
        </w:rPr>
        <w:t xml:space="preserve"> </w:t>
      </w:r>
      <w:r>
        <w:rPr>
          <w:rFonts w:hint="eastAsia" w:ascii="微软雅黑" w:eastAsia="微软雅黑"/>
          <w:spacing w:val="-1"/>
          <w:sz w:val="21"/>
          <w:lang w:eastAsia="zh-CN"/>
        </w:rPr>
        <w:t>购买界面。</w:t>
      </w:r>
    </w:p>
    <w:p>
      <w:pPr>
        <w:rPr>
          <w:rFonts w:ascii="微软雅黑" w:eastAsia="微软雅黑"/>
          <w:sz w:val="21"/>
          <w:lang w:eastAsia="zh-CN"/>
        </w:rPr>
        <w:sectPr>
          <w:pgSz w:w="11910" w:h="16840"/>
          <w:pgMar w:top="1300" w:right="880" w:bottom="280" w:left="1000" w:header="567" w:footer="0" w:gutter="0"/>
          <w:cols w:space="720" w:num="1"/>
        </w:sectPr>
      </w:pPr>
    </w:p>
    <w:p>
      <w:pPr>
        <w:pStyle w:val="9"/>
        <w:spacing w:before="13"/>
        <w:rPr>
          <w:lang w:eastAsia="zh-CN"/>
        </w:rPr>
      </w:pPr>
    </w:p>
    <w:p>
      <w:pPr>
        <w:pStyle w:val="9"/>
        <w:ind w:left="1499"/>
        <w:rPr>
          <w:sz w:val="20"/>
        </w:rPr>
      </w:pPr>
      <w:r>
        <w:rPr>
          <w:sz w:val="20"/>
        </w:rPr>
        <w:pict>
          <v:group id="_x0000_s2073" o:spid="_x0000_s2073" o:spt="203" style="height:213.7pt;width:402.15pt;" coordsize="8043,4274">
            <o:lock v:ext="edit"/>
            <v:shape id="_x0000_s2074" o:spid="_x0000_s2074" o:spt="75" type="#_x0000_t75" style="position:absolute;left:15;top:14;height:4244;width:8013;" filled="f" o:preferrelative="t" stroked="f" coordsize="21600,21600">
              <v:path/>
              <v:fill on="f" focussize="0,0"/>
              <v:stroke on="f" joinstyle="miter"/>
              <v:imagedata r:id="rId13" o:title=""/>
              <o:lock v:ext="edit" aspectratio="t"/>
            </v:shape>
            <v:rect id="_x0000_s2075" o:spid="_x0000_s2075" o:spt="1" style="position:absolute;left:7;top:7;height:4259;width:8028;" filled="f" stroked="t" coordsize="21600,21600">
              <v:path/>
              <v:fill on="f" focussize="0,0"/>
              <v:stroke color="#D9D9D9"/>
              <v:imagedata o:title=""/>
              <o:lock v:ext="edit"/>
            </v:rect>
            <w10:wrap type="none"/>
            <w10:anchorlock/>
          </v:group>
        </w:pict>
      </w:r>
    </w:p>
    <w:p>
      <w:pPr>
        <w:pStyle w:val="9"/>
        <w:spacing w:before="14"/>
        <w:rPr>
          <w:sz w:val="3"/>
        </w:rPr>
      </w:pPr>
    </w:p>
    <w:p>
      <w:pPr>
        <w:rPr>
          <w:sz w:val="3"/>
        </w:rPr>
        <w:sectPr>
          <w:pgSz w:w="11910" w:h="16840"/>
          <w:pgMar w:top="1300" w:right="880" w:bottom="280" w:left="1000" w:header="567" w:footer="0" w:gutter="0"/>
          <w:cols w:space="720" w:num="1"/>
        </w:sectPr>
      </w:pPr>
    </w:p>
    <w:p>
      <w:pPr>
        <w:tabs>
          <w:tab w:val="left" w:pos="1551"/>
        </w:tabs>
        <w:spacing w:before="19"/>
        <w:ind w:left="620"/>
        <w:rPr>
          <w:rFonts w:ascii="微软雅黑" w:eastAsia="微软雅黑"/>
          <w:sz w:val="21"/>
          <w:lang w:eastAsia="zh-CN"/>
        </w:rPr>
      </w:pPr>
      <w:r>
        <w:rPr>
          <w:rFonts w:hint="eastAsia" w:ascii="微软雅黑" w:eastAsia="微软雅黑"/>
          <w:w w:val="95"/>
          <w:sz w:val="24"/>
          <w:lang w:eastAsia="zh-CN"/>
        </w:rPr>
        <w:t>步骤</w:t>
      </w:r>
      <w:r>
        <w:rPr>
          <w:rFonts w:hint="eastAsia" w:ascii="微软雅黑" w:eastAsia="微软雅黑"/>
          <w:spacing w:val="-18"/>
          <w:w w:val="95"/>
          <w:sz w:val="24"/>
          <w:lang w:eastAsia="zh-CN"/>
        </w:rPr>
        <w:t xml:space="preserve"> </w:t>
      </w:r>
      <w:r>
        <w:rPr>
          <w:w w:val="95"/>
          <w:sz w:val="24"/>
          <w:lang w:eastAsia="zh-CN"/>
        </w:rPr>
        <w:t>3</w:t>
      </w:r>
      <w:r>
        <w:rPr>
          <w:w w:val="95"/>
          <w:sz w:val="24"/>
          <w:lang w:eastAsia="zh-CN"/>
        </w:rPr>
        <w:tab/>
      </w:r>
      <w:r>
        <w:rPr>
          <w:rFonts w:hint="eastAsia" w:ascii="微软雅黑" w:eastAsia="微软雅黑"/>
          <w:spacing w:val="-2"/>
          <w:sz w:val="21"/>
          <w:lang w:eastAsia="zh-CN"/>
        </w:rPr>
        <w:t>自定义购买</w:t>
      </w:r>
      <w:r>
        <w:rPr>
          <w:rFonts w:hint="eastAsia" w:ascii="微软雅黑" w:eastAsia="微软雅黑"/>
          <w:spacing w:val="-1"/>
          <w:sz w:val="21"/>
          <w:lang w:eastAsia="zh-CN"/>
        </w:rPr>
        <w:t>进行基础配置。</w:t>
      </w:r>
    </w:p>
    <w:p>
      <w:pPr>
        <w:pStyle w:val="9"/>
        <w:spacing w:before="8"/>
        <w:rPr>
          <w:sz w:val="31"/>
          <w:lang w:eastAsia="zh-CN"/>
        </w:rPr>
      </w:pPr>
      <w:r>
        <w:rPr>
          <w:lang w:eastAsia="zh-CN"/>
        </w:rPr>
        <w:br w:type="column"/>
      </w:r>
    </w:p>
    <w:p>
      <w:pPr>
        <w:pStyle w:val="8"/>
        <w:spacing w:before="0"/>
        <w:ind w:left="494"/>
      </w:pPr>
      <w:r>
        <w:rPr>
          <w:b w:val="0"/>
          <w:position w:val="-2"/>
        </w:rPr>
        <w:drawing>
          <wp:inline distT="0" distB="0" distL="0" distR="0">
            <wp:extent cx="292735" cy="132715"/>
            <wp:effectExtent l="0" t="0" r="0" b="0"/>
            <wp:docPr id="1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png"/>
                    <pic:cNvPicPr>
                      <a:picLocks noChangeAspect="1"/>
                    </pic:cNvPicPr>
                  </pic:nvPicPr>
                  <pic:blipFill>
                    <a:blip r:embed="rId14" cstate="print"/>
                    <a:stretch>
                      <a:fillRect/>
                    </a:stretch>
                  </pic:blipFill>
                  <pic:spPr>
                    <a:xfrm>
                      <a:off x="0" y="0"/>
                      <a:ext cx="293358" cy="133324"/>
                    </a:xfrm>
                    <a:prstGeom prst="rect">
                      <a:avLst/>
                    </a:prstGeom>
                  </pic:spPr>
                </pic:pic>
              </a:graphicData>
            </a:graphic>
          </wp:inline>
        </w:drawing>
      </w:r>
      <w:r>
        <w:rPr>
          <w:rFonts w:ascii="Times New Roman" w:eastAsia="Times New Roman"/>
          <w:b w:val="0"/>
          <w:spacing w:val="7"/>
          <w:sz w:val="20"/>
        </w:rPr>
        <w:t xml:space="preserve"> </w:t>
      </w:r>
      <w:r>
        <w:rPr>
          <w:rFonts w:ascii="Tahoma" w:eastAsia="Tahoma"/>
          <w:spacing w:val="-6"/>
          <w:w w:val="95"/>
        </w:rPr>
        <w:t>ECS</w:t>
      </w:r>
      <w:r>
        <w:rPr>
          <w:rFonts w:ascii="Tahoma" w:eastAsia="Tahoma"/>
          <w:spacing w:val="-11"/>
          <w:w w:val="95"/>
        </w:rPr>
        <w:t xml:space="preserve"> </w:t>
      </w:r>
      <w:r>
        <w:rPr>
          <w:spacing w:val="-6"/>
          <w:w w:val="95"/>
        </w:rPr>
        <w:t>基础配置</w:t>
      </w:r>
    </w:p>
    <w:p>
      <w:pPr>
        <w:sectPr>
          <w:type w:val="continuous"/>
          <w:pgSz w:w="11910" w:h="16840"/>
          <w:pgMar w:top="1520" w:right="880" w:bottom="280" w:left="1000" w:header="720" w:footer="720" w:gutter="0"/>
          <w:cols w:equalWidth="0" w:num="2">
            <w:col w:w="4075" w:space="40"/>
            <w:col w:w="5915"/>
          </w:cols>
        </w:sectPr>
      </w:pPr>
    </w:p>
    <w:p>
      <w:pPr>
        <w:pStyle w:val="9"/>
        <w:spacing w:before="10"/>
        <w:rPr>
          <w:b/>
          <w:sz w:val="3"/>
        </w:rPr>
      </w:pPr>
    </w:p>
    <w:tbl>
      <w:tblPr>
        <w:tblStyle w:val="13"/>
        <w:tblW w:w="0" w:type="auto"/>
        <w:tblInd w:w="943"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126"/>
        <w:gridCol w:w="6926"/>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68" w:hRule="atLeast"/>
        </w:trPr>
        <w:tc>
          <w:tcPr>
            <w:tcW w:w="1126" w:type="dxa"/>
            <w:tcBorders>
              <w:bottom w:val="single" w:color="000000" w:sz="6" w:space="0"/>
              <w:right w:val="single" w:color="000000" w:sz="6" w:space="0"/>
            </w:tcBorders>
            <w:shd w:val="clear" w:color="auto" w:fill="D9D9D9"/>
          </w:tcPr>
          <w:p>
            <w:pPr>
              <w:pStyle w:val="17"/>
              <w:spacing w:before="142"/>
              <w:ind w:left="124" w:right="99"/>
              <w:jc w:val="center"/>
              <w:rPr>
                <w:rFonts w:ascii="微软雅黑" w:eastAsia="微软雅黑"/>
                <w:b/>
                <w:sz w:val="21"/>
              </w:rPr>
            </w:pPr>
            <w:r>
              <w:rPr>
                <w:rFonts w:hint="eastAsia" w:ascii="微软雅黑" w:eastAsia="微软雅黑"/>
                <w:b/>
                <w:sz w:val="21"/>
              </w:rPr>
              <w:t>配置选项</w:t>
            </w:r>
          </w:p>
        </w:tc>
        <w:tc>
          <w:tcPr>
            <w:tcW w:w="6926" w:type="dxa"/>
            <w:tcBorders>
              <w:left w:val="single" w:color="000000" w:sz="6" w:space="0"/>
              <w:bottom w:val="single" w:color="000000" w:sz="6" w:space="0"/>
            </w:tcBorders>
            <w:shd w:val="clear" w:color="auto" w:fill="D9D9D9"/>
          </w:tcPr>
          <w:p>
            <w:pPr>
              <w:pStyle w:val="17"/>
              <w:spacing w:before="142"/>
              <w:ind w:left="3134" w:right="3098"/>
              <w:jc w:val="center"/>
              <w:rPr>
                <w:rFonts w:ascii="微软雅黑" w:eastAsia="微软雅黑"/>
                <w:b/>
                <w:sz w:val="21"/>
              </w:rPr>
            </w:pPr>
            <w:r>
              <w:rPr>
                <w:rFonts w:hint="eastAsia" w:ascii="微软雅黑" w:eastAsia="微软雅黑"/>
                <w:b/>
                <w:sz w:val="21"/>
              </w:rPr>
              <w:t>配置值</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68" w:hRule="atLeast"/>
        </w:trPr>
        <w:tc>
          <w:tcPr>
            <w:tcW w:w="1126" w:type="dxa"/>
            <w:tcBorders>
              <w:top w:val="single" w:color="000000" w:sz="6" w:space="0"/>
              <w:bottom w:val="single" w:color="000000" w:sz="6" w:space="0"/>
              <w:right w:val="single" w:color="000000" w:sz="6" w:space="0"/>
            </w:tcBorders>
          </w:tcPr>
          <w:p>
            <w:pPr>
              <w:pStyle w:val="17"/>
              <w:spacing w:before="142"/>
              <w:ind w:left="124" w:right="99"/>
              <w:jc w:val="center"/>
              <w:rPr>
                <w:rFonts w:ascii="微软雅黑" w:eastAsia="微软雅黑"/>
                <w:sz w:val="21"/>
              </w:rPr>
            </w:pPr>
            <w:r>
              <w:rPr>
                <w:rFonts w:hint="eastAsia" w:ascii="微软雅黑" w:eastAsia="微软雅黑"/>
                <w:sz w:val="21"/>
              </w:rPr>
              <w:t>计费模式</w:t>
            </w:r>
          </w:p>
        </w:tc>
        <w:tc>
          <w:tcPr>
            <w:tcW w:w="6926" w:type="dxa"/>
            <w:tcBorders>
              <w:top w:val="single" w:color="000000" w:sz="6" w:space="0"/>
              <w:left w:val="single" w:color="000000" w:sz="6" w:space="0"/>
              <w:bottom w:val="single" w:color="000000" w:sz="6" w:space="0"/>
            </w:tcBorders>
          </w:tcPr>
          <w:p>
            <w:pPr>
              <w:pStyle w:val="17"/>
              <w:spacing w:before="142"/>
              <w:ind w:left="148"/>
              <w:rPr>
                <w:rFonts w:ascii="微软雅黑" w:eastAsia="微软雅黑"/>
                <w:sz w:val="21"/>
                <w:lang w:eastAsia="zh-CN"/>
              </w:rPr>
            </w:pPr>
            <w:r>
              <w:rPr>
                <w:rFonts w:hint="eastAsia" w:ascii="微软雅黑" w:eastAsia="微软雅黑"/>
                <w:spacing w:val="-1"/>
                <w:sz w:val="21"/>
                <w:lang w:eastAsia="zh-CN"/>
              </w:rPr>
              <w:t>按需计费</w:t>
            </w:r>
            <w:r>
              <w:rPr>
                <w:rFonts w:hint="eastAsia" w:ascii="微软雅黑" w:eastAsia="微软雅黑"/>
                <w:color w:val="C6000A"/>
                <w:sz w:val="21"/>
                <w:lang w:eastAsia="zh-CN"/>
              </w:rPr>
              <w:t>（一定要选按需计费，注意配置费用）</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66" w:hRule="atLeast"/>
        </w:trPr>
        <w:tc>
          <w:tcPr>
            <w:tcW w:w="1126" w:type="dxa"/>
            <w:tcBorders>
              <w:top w:val="single" w:color="000000" w:sz="6" w:space="0"/>
              <w:bottom w:val="single" w:color="000000" w:sz="6" w:space="0"/>
              <w:right w:val="single" w:color="000000" w:sz="6" w:space="0"/>
            </w:tcBorders>
          </w:tcPr>
          <w:p>
            <w:pPr>
              <w:pStyle w:val="17"/>
              <w:spacing w:before="142"/>
              <w:ind w:left="122" w:right="99"/>
              <w:jc w:val="center"/>
              <w:rPr>
                <w:rFonts w:ascii="微软雅黑" w:eastAsia="微软雅黑"/>
                <w:sz w:val="21"/>
              </w:rPr>
            </w:pPr>
            <w:r>
              <w:rPr>
                <w:rFonts w:hint="eastAsia" w:ascii="微软雅黑" w:eastAsia="微软雅黑"/>
                <w:sz w:val="21"/>
              </w:rPr>
              <w:t>区域</w:t>
            </w:r>
          </w:p>
        </w:tc>
        <w:tc>
          <w:tcPr>
            <w:tcW w:w="6926" w:type="dxa"/>
            <w:tcBorders>
              <w:top w:val="single" w:color="000000" w:sz="6" w:space="0"/>
              <w:left w:val="single" w:color="000000" w:sz="6" w:space="0"/>
              <w:bottom w:val="single" w:color="000000" w:sz="6" w:space="0"/>
            </w:tcBorders>
          </w:tcPr>
          <w:p>
            <w:pPr>
              <w:pStyle w:val="17"/>
              <w:spacing w:before="142"/>
              <w:ind w:left="148"/>
              <w:rPr>
                <w:rFonts w:ascii="微软雅黑" w:eastAsia="微软雅黑"/>
                <w:sz w:val="21"/>
                <w:lang w:eastAsia="zh-CN"/>
              </w:rPr>
            </w:pPr>
            <w:r>
              <w:rPr>
                <w:rFonts w:hint="eastAsia" w:ascii="微软雅黑" w:eastAsia="微软雅黑"/>
                <w:spacing w:val="-2"/>
                <w:sz w:val="21"/>
                <w:lang w:eastAsia="zh-CN"/>
              </w:rPr>
              <w:t>华北</w:t>
            </w:r>
            <w:r>
              <w:rPr>
                <w:spacing w:val="-1"/>
                <w:sz w:val="21"/>
                <w:lang w:eastAsia="zh-CN"/>
              </w:rPr>
              <w:t>-</w:t>
            </w:r>
            <w:r>
              <w:rPr>
                <w:rFonts w:hint="eastAsia" w:ascii="微软雅黑" w:eastAsia="微软雅黑"/>
                <w:spacing w:val="-1"/>
                <w:sz w:val="21"/>
                <w:lang w:eastAsia="zh-CN"/>
              </w:rPr>
              <w:t>北京四</w:t>
            </w:r>
            <w:r>
              <w:rPr>
                <w:rFonts w:hint="eastAsia" w:ascii="微软雅黑" w:eastAsia="微软雅黑"/>
                <w:color w:val="C6000A"/>
                <w:spacing w:val="-1"/>
                <w:sz w:val="21"/>
                <w:lang w:eastAsia="zh-CN"/>
              </w:rPr>
              <w:t>（推荐，其他区域可能会导致无法选择</w:t>
            </w:r>
            <w:r>
              <w:rPr>
                <w:color w:val="C6000A"/>
                <w:spacing w:val="-1"/>
                <w:sz w:val="21"/>
                <w:lang w:eastAsia="zh-CN"/>
              </w:rPr>
              <w:t>openEuler</w:t>
            </w:r>
            <w:r>
              <w:rPr>
                <w:rFonts w:hint="eastAsia" w:ascii="微软雅黑" w:eastAsia="微软雅黑"/>
                <w:color w:val="C6000A"/>
                <w:spacing w:val="-1"/>
                <w:sz w:val="21"/>
                <w:lang w:eastAsia="zh-CN"/>
              </w:rPr>
              <w:t>公共镜像）</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69" w:hRule="atLeast"/>
        </w:trPr>
        <w:tc>
          <w:tcPr>
            <w:tcW w:w="1126" w:type="dxa"/>
            <w:tcBorders>
              <w:top w:val="single" w:color="000000" w:sz="6" w:space="0"/>
              <w:bottom w:val="single" w:color="000000" w:sz="6" w:space="0"/>
              <w:right w:val="single" w:color="000000" w:sz="6" w:space="0"/>
            </w:tcBorders>
          </w:tcPr>
          <w:p>
            <w:pPr>
              <w:pStyle w:val="17"/>
              <w:spacing w:before="143"/>
              <w:ind w:left="122" w:right="99"/>
              <w:jc w:val="center"/>
              <w:rPr>
                <w:rFonts w:ascii="微软雅黑" w:eastAsia="微软雅黑"/>
                <w:sz w:val="21"/>
              </w:rPr>
            </w:pPr>
            <w:r>
              <w:rPr>
                <w:sz w:val="21"/>
              </w:rPr>
              <w:t>CPU</w:t>
            </w:r>
            <w:r>
              <w:rPr>
                <w:rFonts w:hint="eastAsia" w:ascii="微软雅黑" w:eastAsia="微软雅黑"/>
                <w:sz w:val="21"/>
              </w:rPr>
              <w:t>架构</w:t>
            </w:r>
          </w:p>
        </w:tc>
        <w:tc>
          <w:tcPr>
            <w:tcW w:w="6926" w:type="dxa"/>
            <w:tcBorders>
              <w:top w:val="single" w:color="000000" w:sz="6" w:space="0"/>
              <w:left w:val="single" w:color="000000" w:sz="6" w:space="0"/>
              <w:bottom w:val="single" w:color="000000" w:sz="6" w:space="0"/>
            </w:tcBorders>
          </w:tcPr>
          <w:p>
            <w:pPr>
              <w:pStyle w:val="17"/>
              <w:spacing w:before="143"/>
              <w:ind w:left="148"/>
              <w:rPr>
                <w:rFonts w:ascii="微软雅黑" w:eastAsia="微软雅黑"/>
                <w:sz w:val="21"/>
              </w:rPr>
            </w:pPr>
            <w:r>
              <w:rPr>
                <w:rFonts w:hint="eastAsia" w:ascii="微软雅黑" w:eastAsia="微软雅黑"/>
                <w:sz w:val="21"/>
              </w:rPr>
              <w:t>鲲鹏计算</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68" w:hRule="atLeast"/>
        </w:trPr>
        <w:tc>
          <w:tcPr>
            <w:tcW w:w="1126" w:type="dxa"/>
            <w:tcBorders>
              <w:top w:val="single" w:color="000000" w:sz="6" w:space="0"/>
              <w:bottom w:val="single" w:color="000000" w:sz="6" w:space="0"/>
              <w:right w:val="single" w:color="000000" w:sz="6" w:space="0"/>
            </w:tcBorders>
          </w:tcPr>
          <w:p>
            <w:pPr>
              <w:pStyle w:val="17"/>
              <w:spacing w:before="142"/>
              <w:ind w:left="122" w:right="99"/>
              <w:jc w:val="center"/>
              <w:rPr>
                <w:rFonts w:ascii="微软雅黑" w:eastAsia="微软雅黑"/>
                <w:sz w:val="21"/>
              </w:rPr>
            </w:pPr>
            <w:r>
              <w:rPr>
                <w:rFonts w:hint="eastAsia" w:ascii="微软雅黑" w:eastAsia="微软雅黑"/>
                <w:sz w:val="21"/>
              </w:rPr>
              <w:t>规格</w:t>
            </w:r>
          </w:p>
        </w:tc>
        <w:tc>
          <w:tcPr>
            <w:tcW w:w="6926" w:type="dxa"/>
            <w:tcBorders>
              <w:top w:val="single" w:color="000000" w:sz="6" w:space="0"/>
              <w:left w:val="single" w:color="000000" w:sz="6" w:space="0"/>
              <w:bottom w:val="single" w:color="000000" w:sz="6" w:space="0"/>
            </w:tcBorders>
          </w:tcPr>
          <w:p>
            <w:pPr>
              <w:pStyle w:val="17"/>
              <w:spacing w:before="142"/>
              <w:ind w:left="148"/>
              <w:rPr>
                <w:sz w:val="21"/>
              </w:rPr>
            </w:pPr>
            <w:r>
              <w:rPr>
                <w:rFonts w:hint="eastAsia" w:ascii="微软雅黑" w:eastAsia="微软雅黑"/>
                <w:w w:val="95"/>
                <w:sz w:val="21"/>
              </w:rPr>
              <w:t>最新系列</w:t>
            </w:r>
            <w:r>
              <w:rPr>
                <w:rFonts w:hint="eastAsia" w:ascii="微软雅黑" w:eastAsia="微软雅黑"/>
                <w:spacing w:val="63"/>
                <w:sz w:val="21"/>
              </w:rPr>
              <w:t xml:space="preserve"> </w:t>
            </w:r>
            <w:r>
              <w:rPr>
                <w:color w:val="C6000A"/>
                <w:w w:val="95"/>
                <w:sz w:val="21"/>
              </w:rPr>
              <w:t>2vCPUs|4GB</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357" w:hRule="atLeast"/>
        </w:trPr>
        <w:tc>
          <w:tcPr>
            <w:tcW w:w="1126" w:type="dxa"/>
            <w:tcBorders>
              <w:top w:val="single" w:color="000000" w:sz="6" w:space="0"/>
              <w:bottom w:val="single" w:color="000000" w:sz="18" w:space="0"/>
              <w:right w:val="single" w:color="000000" w:sz="6" w:space="0"/>
            </w:tcBorders>
          </w:tcPr>
          <w:p>
            <w:pPr>
              <w:pStyle w:val="17"/>
              <w:spacing w:before="142"/>
              <w:ind w:left="122" w:right="99"/>
              <w:jc w:val="center"/>
              <w:rPr>
                <w:rFonts w:ascii="微软雅黑" w:eastAsia="微软雅黑"/>
                <w:sz w:val="21"/>
              </w:rPr>
            </w:pPr>
            <w:r>
              <w:rPr>
                <w:rFonts w:hint="eastAsia" w:ascii="微软雅黑" w:eastAsia="微软雅黑"/>
                <w:sz w:val="21"/>
              </w:rPr>
              <w:t>镜像</w:t>
            </w:r>
          </w:p>
        </w:tc>
        <w:tc>
          <w:tcPr>
            <w:tcW w:w="6926" w:type="dxa"/>
            <w:tcBorders>
              <w:top w:val="single" w:color="000000" w:sz="6" w:space="0"/>
              <w:left w:val="single" w:color="000000" w:sz="6" w:space="0"/>
              <w:bottom w:val="single" w:color="000000" w:sz="18" w:space="0"/>
            </w:tcBorders>
          </w:tcPr>
          <w:p>
            <w:pPr>
              <w:pStyle w:val="17"/>
              <w:spacing w:before="142"/>
              <w:ind w:left="148"/>
              <w:rPr>
                <w:rFonts w:ascii="微软雅黑" w:eastAsia="微软雅黑"/>
                <w:sz w:val="21"/>
              </w:rPr>
            </w:pPr>
            <w:r>
              <w:rPr>
                <w:rFonts w:hint="eastAsia" w:ascii="微软雅黑" w:eastAsia="微软雅黑"/>
                <w:sz w:val="21"/>
              </w:rPr>
              <w:t>公共镜像：</w:t>
            </w:r>
          </w:p>
          <w:p>
            <w:pPr>
              <w:pStyle w:val="17"/>
              <w:spacing w:before="62"/>
              <w:ind w:left="148"/>
              <w:rPr>
                <w:sz w:val="21"/>
              </w:rPr>
            </w:pPr>
            <w:r>
              <w:rPr>
                <w:color w:val="C6000A"/>
                <w:sz w:val="21"/>
              </w:rPr>
              <w:t>openEuler</w:t>
            </w:r>
          </w:p>
          <w:p>
            <w:pPr>
              <w:pStyle w:val="17"/>
              <w:spacing w:before="90"/>
              <w:ind w:left="148"/>
              <w:rPr>
                <w:sz w:val="21"/>
              </w:rPr>
            </w:pPr>
            <w:r>
              <w:rPr>
                <w:color w:val="C6000A"/>
                <w:spacing w:val="-1"/>
                <w:w w:val="95"/>
                <w:sz w:val="21"/>
              </w:rPr>
              <w:t>openEuler</w:t>
            </w:r>
            <w:r>
              <w:rPr>
                <w:color w:val="C6000A"/>
                <w:spacing w:val="-22"/>
                <w:w w:val="95"/>
                <w:sz w:val="21"/>
              </w:rPr>
              <w:t xml:space="preserve"> </w:t>
            </w:r>
            <w:r>
              <w:rPr>
                <w:color w:val="C6000A"/>
                <w:spacing w:val="-1"/>
                <w:w w:val="95"/>
                <w:sz w:val="21"/>
              </w:rPr>
              <w:t>20.03</w:t>
            </w:r>
            <w:r>
              <w:rPr>
                <w:color w:val="C6000A"/>
                <w:spacing w:val="-22"/>
                <w:w w:val="95"/>
                <w:sz w:val="21"/>
              </w:rPr>
              <w:t xml:space="preserve"> </w:t>
            </w:r>
            <w:r>
              <w:rPr>
                <w:color w:val="C6000A"/>
                <w:spacing w:val="-1"/>
                <w:w w:val="95"/>
                <w:sz w:val="21"/>
              </w:rPr>
              <w:t>64bit</w:t>
            </w:r>
            <w:r>
              <w:rPr>
                <w:color w:val="C6000A"/>
                <w:spacing w:val="-19"/>
                <w:w w:val="95"/>
                <w:sz w:val="21"/>
              </w:rPr>
              <w:t xml:space="preserve"> </w:t>
            </w:r>
            <w:r>
              <w:rPr>
                <w:color w:val="C6000A"/>
                <w:spacing w:val="-1"/>
                <w:w w:val="95"/>
                <w:sz w:val="21"/>
              </w:rPr>
              <w:t>with</w:t>
            </w:r>
            <w:r>
              <w:rPr>
                <w:color w:val="C6000A"/>
                <w:spacing w:val="-22"/>
                <w:w w:val="95"/>
                <w:sz w:val="21"/>
              </w:rPr>
              <w:t xml:space="preserve"> </w:t>
            </w:r>
            <w:r>
              <w:rPr>
                <w:color w:val="C6000A"/>
                <w:spacing w:val="-1"/>
                <w:w w:val="95"/>
                <w:sz w:val="21"/>
              </w:rPr>
              <w:t>ARM(40GB)</w:t>
            </w:r>
          </w:p>
        </w:tc>
      </w:tr>
    </w:tbl>
    <w:p>
      <w:pPr>
        <w:rPr>
          <w:sz w:val="21"/>
        </w:rPr>
        <w:sectPr>
          <w:type w:val="continuous"/>
          <w:pgSz w:w="11910" w:h="16840"/>
          <w:pgMar w:top="1520" w:right="880" w:bottom="280" w:left="1000" w:header="720" w:footer="720" w:gutter="0"/>
          <w:cols w:space="720" w:num="1"/>
        </w:sectPr>
      </w:pPr>
    </w:p>
    <w:p>
      <w:pPr>
        <w:pStyle w:val="9"/>
        <w:spacing w:before="13"/>
        <w:rPr>
          <w:b/>
        </w:rPr>
      </w:pPr>
    </w:p>
    <w:p>
      <w:pPr>
        <w:pStyle w:val="9"/>
        <w:ind w:left="1368"/>
        <w:rPr>
          <w:sz w:val="20"/>
        </w:rPr>
      </w:pPr>
      <w:r>
        <w:rPr>
          <w:sz w:val="20"/>
        </w:rPr>
        <w:pict>
          <v:group id="_x0000_s2076" o:spid="_x0000_s2076" o:spt="203" style="height:217.1pt;width:409.05pt;" coordsize="8181,4342">
            <o:lock v:ext="edit"/>
            <v:shape id="_x0000_s2077" o:spid="_x0000_s2077" o:spt="75" type="#_x0000_t75" style="position:absolute;left:14;top:14;height:4312;width:8151;" filled="f" o:preferrelative="t" stroked="f" coordsize="21600,21600">
              <v:path/>
              <v:fill on="f" focussize="0,0"/>
              <v:stroke on="f" joinstyle="miter"/>
              <v:imagedata r:id="rId15" o:title=""/>
              <o:lock v:ext="edit" aspectratio="t"/>
            </v:shape>
            <v:rect id="_x0000_s2078" o:spid="_x0000_s2078" o:spt="1" style="position:absolute;left:7;top:7;height:4327;width:8166;" filled="f" stroked="t" coordsize="21600,21600">
              <v:path/>
              <v:fill on="f" focussize="0,0"/>
              <v:stroke color="#D9D9D9"/>
              <v:imagedata o:title=""/>
              <o:lock v:ext="edit"/>
            </v:rect>
            <v:shape id="_x0000_s2079" o:spid="_x0000_s2079" o:spt="100" style="position:absolute;left:1527;top:638;height:2196;width:2840;" filled="f" stroked="t" coordorigin="1528,639" coordsize="2840,2196" adj=",," path="m2036,768l2573,768,2573,639,2036,639,2036,768xm1555,948l2340,948,2340,819,1555,819,1555,948xm1870,1661l2233,1661,2233,1514,1870,1514,1870,1661xm2380,1833l4368,1833,4368,1704,2380,1704,2380,1833xm1560,2092l1708,2092,1708,1963,1560,1963,1560,2092xm1528,2835l2222,2835,2222,2682,1528,2682,1528,2835xm2270,2833l3594,2833,3594,2680,2270,2680,2270,2833xe">
              <v:path arrowok="t" o:connecttype="segments"/>
              <v:fill on="f" focussize="0,0"/>
              <v:stroke weight="2.25pt" color="#C6000A" joinstyle="round"/>
              <v:imagedata o:title=""/>
              <o:lock v:ext="edit"/>
            </v:shape>
            <w10:wrap type="none"/>
            <w10:anchorlock/>
          </v:group>
        </w:pict>
      </w:r>
    </w:p>
    <w:p>
      <w:pPr>
        <w:pStyle w:val="9"/>
        <w:spacing w:before="63"/>
        <w:ind w:left="1153"/>
        <w:rPr>
          <w:lang w:eastAsia="zh-CN"/>
        </w:rPr>
      </w:pPr>
      <w:r>
        <w:rPr>
          <w:spacing w:val="-1"/>
          <w:lang w:eastAsia="zh-CN"/>
        </w:rPr>
        <w:t>其余默认即可，点击下一步网络配置。</w:t>
      </w:r>
    </w:p>
    <w:p>
      <w:pPr>
        <w:tabs>
          <w:tab w:val="left" w:pos="1551"/>
        </w:tabs>
        <w:spacing w:before="94"/>
        <w:ind w:left="620"/>
        <w:rPr>
          <w:rFonts w:ascii="微软雅黑" w:eastAsia="微软雅黑"/>
          <w:sz w:val="21"/>
          <w:lang w:eastAsia="zh-CN"/>
        </w:rPr>
      </w:pPr>
      <w:r>
        <w:rPr>
          <w:rFonts w:hint="eastAsia" w:ascii="微软雅黑" w:eastAsia="微软雅黑"/>
          <w:w w:val="95"/>
          <w:sz w:val="24"/>
          <w:lang w:eastAsia="zh-CN"/>
        </w:rPr>
        <w:t>步骤</w:t>
      </w:r>
      <w:r>
        <w:rPr>
          <w:rFonts w:hint="eastAsia" w:ascii="微软雅黑" w:eastAsia="微软雅黑"/>
          <w:spacing w:val="-18"/>
          <w:w w:val="95"/>
          <w:sz w:val="24"/>
          <w:lang w:eastAsia="zh-CN"/>
        </w:rPr>
        <w:t xml:space="preserve"> </w:t>
      </w:r>
      <w:r>
        <w:rPr>
          <w:w w:val="95"/>
          <w:sz w:val="24"/>
          <w:lang w:eastAsia="zh-CN"/>
        </w:rPr>
        <w:t>4</w:t>
      </w:r>
      <w:r>
        <w:rPr>
          <w:w w:val="95"/>
          <w:sz w:val="24"/>
          <w:lang w:eastAsia="zh-CN"/>
        </w:rPr>
        <w:tab/>
      </w:r>
      <w:r>
        <w:rPr>
          <w:rFonts w:hint="eastAsia" w:ascii="微软雅黑" w:eastAsia="微软雅黑"/>
          <w:spacing w:val="-1"/>
          <w:sz w:val="21"/>
          <w:lang w:eastAsia="zh-CN"/>
        </w:rPr>
        <w:t>自</w:t>
      </w:r>
      <w:r>
        <w:rPr>
          <w:rFonts w:hint="eastAsia" w:ascii="微软雅黑" w:eastAsia="微软雅黑"/>
          <w:sz w:val="21"/>
          <w:lang w:eastAsia="zh-CN"/>
        </w:rPr>
        <w:t>定义购买进行网络配置。</w:t>
      </w:r>
    </w:p>
    <w:p>
      <w:pPr>
        <w:pStyle w:val="8"/>
        <w:spacing w:before="118"/>
        <w:ind w:right="670"/>
        <w:jc w:val="center"/>
      </w:pPr>
      <w:r>
        <w:rPr>
          <w:b w:val="0"/>
          <w:position w:val="-2"/>
        </w:rPr>
        <w:drawing>
          <wp:inline distT="0" distB="0" distL="0" distR="0">
            <wp:extent cx="294640" cy="132715"/>
            <wp:effectExtent l="0" t="0" r="0" b="0"/>
            <wp:docPr id="1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png"/>
                    <pic:cNvPicPr>
                      <a:picLocks noChangeAspect="1"/>
                    </pic:cNvPicPr>
                  </pic:nvPicPr>
                  <pic:blipFill>
                    <a:blip r:embed="rId16" cstate="print"/>
                    <a:stretch>
                      <a:fillRect/>
                    </a:stretch>
                  </pic:blipFill>
                  <pic:spPr>
                    <a:xfrm>
                      <a:off x="0" y="0"/>
                      <a:ext cx="294858" cy="133324"/>
                    </a:xfrm>
                    <a:prstGeom prst="rect">
                      <a:avLst/>
                    </a:prstGeom>
                  </pic:spPr>
                </pic:pic>
              </a:graphicData>
            </a:graphic>
          </wp:inline>
        </w:drawing>
      </w:r>
      <w:r>
        <w:rPr>
          <w:rFonts w:ascii="Times New Roman" w:eastAsia="Times New Roman"/>
          <w:b w:val="0"/>
          <w:spacing w:val="5"/>
          <w:sz w:val="20"/>
        </w:rPr>
        <w:t xml:space="preserve"> </w:t>
      </w:r>
      <w:r>
        <w:rPr>
          <w:rFonts w:ascii="Tahoma" w:eastAsia="Tahoma"/>
          <w:spacing w:val="-6"/>
          <w:w w:val="95"/>
        </w:rPr>
        <w:t>ECS</w:t>
      </w:r>
      <w:r>
        <w:rPr>
          <w:rFonts w:ascii="Tahoma" w:eastAsia="Tahoma"/>
          <w:spacing w:val="-11"/>
          <w:w w:val="95"/>
        </w:rPr>
        <w:t xml:space="preserve"> </w:t>
      </w:r>
      <w:r>
        <w:rPr>
          <w:spacing w:val="-6"/>
          <w:w w:val="95"/>
        </w:rPr>
        <w:t>网络配置</w:t>
      </w:r>
    </w:p>
    <w:p>
      <w:pPr>
        <w:pStyle w:val="9"/>
        <w:spacing w:before="10"/>
        <w:rPr>
          <w:b/>
          <w:sz w:val="3"/>
        </w:rPr>
      </w:pPr>
    </w:p>
    <w:tbl>
      <w:tblPr>
        <w:tblStyle w:val="13"/>
        <w:tblW w:w="0" w:type="auto"/>
        <w:tblInd w:w="1678" w:type="dxa"/>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
      <w:tblGrid>
        <w:gridCol w:w="1299"/>
        <w:gridCol w:w="5302"/>
      </w:tblGrid>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668" w:hRule="atLeast"/>
        </w:trPr>
        <w:tc>
          <w:tcPr>
            <w:tcW w:w="1299" w:type="dxa"/>
            <w:tcBorders>
              <w:bottom w:val="single" w:color="000000" w:sz="8" w:space="0"/>
              <w:right w:val="single" w:color="000000" w:sz="8" w:space="0"/>
            </w:tcBorders>
            <w:shd w:val="clear" w:color="auto" w:fill="D9D9D9"/>
          </w:tcPr>
          <w:p>
            <w:pPr>
              <w:pStyle w:val="17"/>
              <w:spacing w:before="144"/>
              <w:ind w:left="136" w:right="106"/>
              <w:jc w:val="center"/>
              <w:rPr>
                <w:rFonts w:ascii="微软雅黑" w:eastAsia="微软雅黑"/>
                <w:b/>
                <w:sz w:val="21"/>
              </w:rPr>
            </w:pPr>
            <w:r>
              <w:rPr>
                <w:rFonts w:hint="eastAsia" w:ascii="微软雅黑" w:eastAsia="微软雅黑"/>
                <w:b/>
                <w:sz w:val="21"/>
              </w:rPr>
              <w:t>配置选项</w:t>
            </w:r>
          </w:p>
        </w:tc>
        <w:tc>
          <w:tcPr>
            <w:tcW w:w="5302" w:type="dxa"/>
            <w:tcBorders>
              <w:left w:val="single" w:color="000000" w:sz="8" w:space="0"/>
              <w:bottom w:val="single" w:color="000000" w:sz="8" w:space="0"/>
            </w:tcBorders>
            <w:shd w:val="clear" w:color="auto" w:fill="D9D9D9"/>
          </w:tcPr>
          <w:p>
            <w:pPr>
              <w:pStyle w:val="17"/>
              <w:spacing w:before="144"/>
              <w:ind w:left="2325" w:right="2273"/>
              <w:jc w:val="center"/>
              <w:rPr>
                <w:rFonts w:ascii="微软雅黑" w:eastAsia="微软雅黑"/>
                <w:b/>
                <w:sz w:val="21"/>
              </w:rPr>
            </w:pPr>
            <w:r>
              <w:rPr>
                <w:rFonts w:hint="eastAsia" w:ascii="微软雅黑" w:eastAsia="微软雅黑"/>
                <w:b/>
                <w:sz w:val="21"/>
              </w:rPr>
              <w:t>配置值</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668" w:hRule="atLeast"/>
        </w:trPr>
        <w:tc>
          <w:tcPr>
            <w:tcW w:w="1299" w:type="dxa"/>
            <w:tcBorders>
              <w:top w:val="single" w:color="000000" w:sz="8" w:space="0"/>
              <w:bottom w:val="single" w:color="000000" w:sz="8" w:space="0"/>
              <w:right w:val="single" w:color="000000" w:sz="8" w:space="0"/>
            </w:tcBorders>
          </w:tcPr>
          <w:p>
            <w:pPr>
              <w:pStyle w:val="17"/>
              <w:spacing w:before="142"/>
              <w:ind w:left="137" w:right="105"/>
              <w:jc w:val="center"/>
              <w:rPr>
                <w:rFonts w:ascii="微软雅黑" w:eastAsia="微软雅黑"/>
                <w:sz w:val="21"/>
              </w:rPr>
            </w:pPr>
            <w:r>
              <w:rPr>
                <w:rFonts w:hint="eastAsia" w:ascii="微软雅黑" w:eastAsia="微软雅黑"/>
                <w:sz w:val="21"/>
              </w:rPr>
              <w:t>网络</w:t>
            </w:r>
          </w:p>
        </w:tc>
        <w:tc>
          <w:tcPr>
            <w:tcW w:w="5302" w:type="dxa"/>
            <w:tcBorders>
              <w:top w:val="single" w:color="000000" w:sz="8" w:space="0"/>
              <w:left w:val="single" w:color="000000" w:sz="8" w:space="0"/>
              <w:bottom w:val="single" w:color="000000" w:sz="8" w:space="0"/>
            </w:tcBorders>
          </w:tcPr>
          <w:p>
            <w:pPr>
              <w:pStyle w:val="17"/>
              <w:spacing w:before="142"/>
              <w:ind w:left="153"/>
              <w:rPr>
                <w:rFonts w:ascii="微软雅黑" w:eastAsia="微软雅黑"/>
                <w:sz w:val="21"/>
                <w:lang w:eastAsia="zh-CN"/>
              </w:rPr>
            </w:pPr>
            <w:r>
              <w:rPr>
                <w:w w:val="95"/>
                <w:sz w:val="21"/>
                <w:lang w:eastAsia="zh-CN"/>
              </w:rPr>
              <w:t>Vpc-default</w:t>
            </w:r>
            <w:r>
              <w:rPr>
                <w:rFonts w:hint="eastAsia" w:ascii="微软雅黑" w:eastAsia="微软雅黑"/>
                <w:w w:val="95"/>
                <w:sz w:val="21"/>
                <w:lang w:eastAsia="zh-CN"/>
              </w:rPr>
              <w:t>（</w:t>
            </w:r>
            <w:r>
              <w:rPr>
                <w:w w:val="95"/>
                <w:sz w:val="21"/>
                <w:lang w:eastAsia="zh-CN"/>
              </w:rPr>
              <w:t>192.168.0.0/16</w:t>
            </w:r>
            <w:r>
              <w:rPr>
                <w:rFonts w:hint="eastAsia" w:ascii="微软雅黑" w:eastAsia="微软雅黑"/>
                <w:w w:val="95"/>
                <w:sz w:val="21"/>
                <w:lang w:eastAsia="zh-CN"/>
              </w:rPr>
              <w:t>）</w:t>
            </w:r>
            <w:r>
              <w:rPr>
                <w:rFonts w:hint="eastAsia" w:ascii="微软雅黑" w:eastAsia="微软雅黑"/>
                <w:color w:val="C6000A"/>
                <w:w w:val="95"/>
                <w:sz w:val="21"/>
                <w:lang w:eastAsia="zh-CN"/>
              </w:rPr>
              <w:t>（选现有默认网络即可）</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669" w:hRule="atLeast"/>
        </w:trPr>
        <w:tc>
          <w:tcPr>
            <w:tcW w:w="1299" w:type="dxa"/>
            <w:tcBorders>
              <w:top w:val="single" w:color="000000" w:sz="8" w:space="0"/>
              <w:bottom w:val="single" w:color="000000" w:sz="8" w:space="0"/>
              <w:right w:val="single" w:color="000000" w:sz="8" w:space="0"/>
            </w:tcBorders>
          </w:tcPr>
          <w:p>
            <w:pPr>
              <w:pStyle w:val="17"/>
              <w:spacing w:before="143"/>
              <w:ind w:left="137" w:right="106"/>
              <w:jc w:val="center"/>
              <w:rPr>
                <w:sz w:val="21"/>
              </w:rPr>
            </w:pPr>
            <w:r>
              <w:rPr>
                <w:rFonts w:hint="eastAsia" w:ascii="微软雅黑" w:eastAsia="微软雅黑"/>
                <w:w w:val="95"/>
                <w:sz w:val="21"/>
              </w:rPr>
              <w:t>弹性公网</w:t>
            </w:r>
            <w:r>
              <w:rPr>
                <w:w w:val="95"/>
                <w:sz w:val="21"/>
              </w:rPr>
              <w:t>IP</w:t>
            </w:r>
          </w:p>
        </w:tc>
        <w:tc>
          <w:tcPr>
            <w:tcW w:w="5302" w:type="dxa"/>
            <w:tcBorders>
              <w:top w:val="single" w:color="000000" w:sz="8" w:space="0"/>
              <w:left w:val="single" w:color="000000" w:sz="8" w:space="0"/>
              <w:bottom w:val="single" w:color="000000" w:sz="8" w:space="0"/>
            </w:tcBorders>
          </w:tcPr>
          <w:p>
            <w:pPr>
              <w:pStyle w:val="17"/>
              <w:spacing w:before="143"/>
              <w:ind w:left="153"/>
              <w:rPr>
                <w:rFonts w:ascii="微软雅黑" w:eastAsia="微软雅黑"/>
                <w:sz w:val="21"/>
              </w:rPr>
            </w:pPr>
            <w:r>
              <w:rPr>
                <w:rFonts w:hint="eastAsia" w:ascii="微软雅黑" w:eastAsia="微软雅黑"/>
                <w:sz w:val="21"/>
              </w:rPr>
              <w:t>现在购买</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666" w:hRule="atLeast"/>
        </w:trPr>
        <w:tc>
          <w:tcPr>
            <w:tcW w:w="1299" w:type="dxa"/>
            <w:tcBorders>
              <w:top w:val="single" w:color="000000" w:sz="8" w:space="0"/>
              <w:bottom w:val="single" w:color="000000" w:sz="8" w:space="0"/>
              <w:right w:val="single" w:color="000000" w:sz="8" w:space="0"/>
            </w:tcBorders>
          </w:tcPr>
          <w:p>
            <w:pPr>
              <w:pStyle w:val="17"/>
              <w:spacing w:before="142"/>
              <w:ind w:left="136" w:right="106"/>
              <w:jc w:val="center"/>
              <w:rPr>
                <w:rFonts w:ascii="微软雅黑" w:eastAsia="微软雅黑"/>
                <w:sz w:val="21"/>
              </w:rPr>
            </w:pPr>
            <w:r>
              <w:rPr>
                <w:rFonts w:hint="eastAsia" w:ascii="微软雅黑" w:eastAsia="微软雅黑"/>
                <w:sz w:val="21"/>
              </w:rPr>
              <w:t>公网带宽</w:t>
            </w:r>
          </w:p>
        </w:tc>
        <w:tc>
          <w:tcPr>
            <w:tcW w:w="5302" w:type="dxa"/>
            <w:tcBorders>
              <w:top w:val="single" w:color="000000" w:sz="8" w:space="0"/>
              <w:left w:val="single" w:color="000000" w:sz="8" w:space="0"/>
              <w:bottom w:val="single" w:color="000000" w:sz="8" w:space="0"/>
            </w:tcBorders>
          </w:tcPr>
          <w:p>
            <w:pPr>
              <w:pStyle w:val="17"/>
              <w:spacing w:before="142"/>
              <w:ind w:left="153"/>
              <w:rPr>
                <w:rFonts w:ascii="微软雅黑" w:eastAsia="微软雅黑"/>
                <w:sz w:val="21"/>
              </w:rPr>
            </w:pPr>
            <w:r>
              <w:rPr>
                <w:rFonts w:hint="eastAsia" w:ascii="微软雅黑" w:eastAsia="微软雅黑"/>
                <w:sz w:val="21"/>
              </w:rPr>
              <w:t>按流量计费</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670" w:hRule="atLeast"/>
        </w:trPr>
        <w:tc>
          <w:tcPr>
            <w:tcW w:w="1299" w:type="dxa"/>
            <w:tcBorders>
              <w:top w:val="single" w:color="000000" w:sz="8" w:space="0"/>
              <w:right w:val="single" w:color="000000" w:sz="8" w:space="0"/>
            </w:tcBorders>
          </w:tcPr>
          <w:p>
            <w:pPr>
              <w:pStyle w:val="17"/>
              <w:spacing w:before="145"/>
              <w:ind w:left="136" w:right="106"/>
              <w:jc w:val="center"/>
              <w:rPr>
                <w:rFonts w:ascii="微软雅黑" w:eastAsia="微软雅黑"/>
                <w:sz w:val="21"/>
              </w:rPr>
            </w:pPr>
            <w:r>
              <w:rPr>
                <w:rFonts w:hint="eastAsia" w:ascii="微软雅黑" w:eastAsia="微软雅黑"/>
                <w:sz w:val="21"/>
              </w:rPr>
              <w:t>带宽大小</w:t>
            </w:r>
          </w:p>
        </w:tc>
        <w:tc>
          <w:tcPr>
            <w:tcW w:w="5302" w:type="dxa"/>
            <w:tcBorders>
              <w:top w:val="single" w:color="000000" w:sz="8" w:space="0"/>
              <w:left w:val="single" w:color="000000" w:sz="8" w:space="0"/>
            </w:tcBorders>
          </w:tcPr>
          <w:p>
            <w:pPr>
              <w:pStyle w:val="17"/>
              <w:spacing w:before="202"/>
              <w:ind w:left="153"/>
              <w:rPr>
                <w:sz w:val="21"/>
              </w:rPr>
            </w:pPr>
            <w:r>
              <w:rPr>
                <w:w w:val="91"/>
                <w:sz w:val="21"/>
              </w:rPr>
              <w:t>5</w:t>
            </w:r>
          </w:p>
        </w:tc>
      </w:tr>
    </w:tbl>
    <w:p>
      <w:pPr>
        <w:rPr>
          <w:sz w:val="21"/>
        </w:rPr>
        <w:sectPr>
          <w:pgSz w:w="11910" w:h="16840"/>
          <w:pgMar w:top="1300" w:right="880" w:bottom="280" w:left="1000" w:header="567" w:footer="0" w:gutter="0"/>
          <w:cols w:space="720" w:num="1"/>
        </w:sectPr>
      </w:pPr>
    </w:p>
    <w:p>
      <w:pPr>
        <w:pStyle w:val="9"/>
        <w:spacing w:before="8"/>
        <w:rPr>
          <w:b/>
        </w:rPr>
      </w:pPr>
    </w:p>
    <w:p>
      <w:pPr>
        <w:pStyle w:val="9"/>
        <w:ind w:left="1278"/>
        <w:rPr>
          <w:sz w:val="20"/>
        </w:rPr>
      </w:pPr>
      <w:r>
        <w:rPr>
          <w:sz w:val="20"/>
        </w:rPr>
        <w:pict>
          <v:group id="_x0000_s2080" o:spid="_x0000_s2080" o:spt="203" style="height:246.2pt;width:431.4pt;" coordsize="8628,4924">
            <o:lock v:ext="edit"/>
            <v:shape id="_x0000_s2081" o:spid="_x0000_s2081" o:spt="75" type="#_x0000_t75" style="position:absolute;left:20;top:20;height:4817;width:8588;" filled="f" o:preferrelative="t" stroked="f" coordsize="21600,21600">
              <v:path/>
              <v:fill on="f" focussize="0,0"/>
              <v:stroke on="f" joinstyle="miter"/>
              <v:imagedata r:id="rId17" o:title=""/>
              <o:lock v:ext="edit" aspectratio="t"/>
            </v:shape>
            <v:rect id="_x0000_s2082" o:spid="_x0000_s2082" o:spt="1" style="position:absolute;left:10;top:10;height:4904;width:8608;" filled="f" stroked="t" coordsize="21600,21600">
              <v:path/>
              <v:fill on="f" focussize="0,0"/>
              <v:stroke weight="1pt" color="#D9D9D9"/>
              <v:imagedata o:title=""/>
              <o:lock v:ext="edit"/>
            </v:rect>
            <v:shape id="_x0000_s2083" o:spid="_x0000_s2083" o:spt="100" style="position:absolute;left:780;top:363;height:4373;width:2159;" filled="f" stroked="t" coordorigin="780,363" coordsize="2159,4373" adj=",," path="m780,555l2070,555,2070,363,780,363,780,555xm792,3380l1238,3380,1238,3227,792,3227,792,3380xm1870,4084l2939,4084,2939,3799,1870,3799,1870,4084xm1043,4736l2839,4736,2839,4548,1043,4548,1043,4736xe">
              <v:path arrowok="t" o:connecttype="segments"/>
              <v:fill on="f" focussize="0,0"/>
              <v:stroke weight="2.25pt" color="#C6000A" joinstyle="round"/>
              <v:imagedata o:title=""/>
              <o:lock v:ext="edit"/>
            </v:shape>
            <w10:wrap type="none"/>
            <w10:anchorlock/>
          </v:group>
        </w:pict>
      </w:r>
    </w:p>
    <w:p>
      <w:pPr>
        <w:pStyle w:val="9"/>
        <w:spacing w:before="13"/>
        <w:rPr>
          <w:b/>
          <w:sz w:val="4"/>
        </w:rPr>
      </w:pPr>
    </w:p>
    <w:p>
      <w:pPr>
        <w:pStyle w:val="9"/>
        <w:spacing w:before="46"/>
        <w:ind w:left="1266"/>
        <w:rPr>
          <w:lang w:eastAsia="zh-CN"/>
        </w:rPr>
      </w:pPr>
      <w:r>
        <w:rPr>
          <w:spacing w:val="-1"/>
          <w:lang w:eastAsia="zh-CN"/>
        </w:rPr>
        <w:t>其余默认即可，点击下一步高级配置。</w:t>
      </w:r>
    </w:p>
    <w:p>
      <w:pPr>
        <w:tabs>
          <w:tab w:val="left" w:pos="1551"/>
        </w:tabs>
        <w:spacing w:before="94"/>
        <w:ind w:left="620"/>
        <w:rPr>
          <w:rFonts w:ascii="微软雅黑" w:eastAsia="微软雅黑"/>
          <w:sz w:val="21"/>
          <w:lang w:eastAsia="zh-CN"/>
        </w:rPr>
      </w:pPr>
      <w:r>
        <w:rPr>
          <w:rFonts w:hint="eastAsia" w:ascii="微软雅黑" w:eastAsia="微软雅黑"/>
          <w:w w:val="95"/>
          <w:sz w:val="24"/>
          <w:lang w:eastAsia="zh-CN"/>
        </w:rPr>
        <w:t>步骤</w:t>
      </w:r>
      <w:r>
        <w:rPr>
          <w:rFonts w:hint="eastAsia" w:ascii="微软雅黑" w:eastAsia="微软雅黑"/>
          <w:spacing w:val="-18"/>
          <w:w w:val="95"/>
          <w:sz w:val="24"/>
          <w:lang w:eastAsia="zh-CN"/>
        </w:rPr>
        <w:t xml:space="preserve"> </w:t>
      </w:r>
      <w:r>
        <w:rPr>
          <w:w w:val="95"/>
          <w:sz w:val="24"/>
          <w:lang w:eastAsia="zh-CN"/>
        </w:rPr>
        <w:t>5</w:t>
      </w:r>
      <w:r>
        <w:rPr>
          <w:w w:val="95"/>
          <w:sz w:val="24"/>
          <w:lang w:eastAsia="zh-CN"/>
        </w:rPr>
        <w:tab/>
      </w:r>
      <w:r>
        <w:rPr>
          <w:rFonts w:hint="eastAsia" w:ascii="微软雅黑" w:eastAsia="微软雅黑"/>
          <w:spacing w:val="-1"/>
          <w:sz w:val="21"/>
          <w:lang w:eastAsia="zh-CN"/>
        </w:rPr>
        <w:t>自</w:t>
      </w:r>
      <w:r>
        <w:rPr>
          <w:rFonts w:hint="eastAsia" w:ascii="微软雅黑" w:eastAsia="微软雅黑"/>
          <w:sz w:val="21"/>
          <w:lang w:eastAsia="zh-CN"/>
        </w:rPr>
        <w:t>定义购买进行高级配置。</w:t>
      </w:r>
    </w:p>
    <w:p>
      <w:pPr>
        <w:pStyle w:val="9"/>
        <w:spacing w:before="12"/>
        <w:rPr>
          <w:sz w:val="5"/>
          <w:lang w:eastAsia="zh-CN"/>
        </w:rPr>
      </w:pPr>
      <w:r>
        <w:pict>
          <v:group id="_x0000_s2084" o:spid="_x0000_s2084" o:spt="203" style="position:absolute;left:0pt;margin-left:124.95pt;margin-top:7.2pt;height:198.7pt;width:402.05pt;mso-position-horizontal-relative:page;mso-wrap-distance-bottom:0pt;mso-wrap-distance-top:0pt;z-index:-251553792;mso-width-relative:page;mso-height-relative:page;" coordorigin="2500,144" coordsize="8041,3974">
            <o:lock v:ext="edit"/>
            <v:shape id="_x0000_s2085" o:spid="_x0000_s2085" o:spt="75" type="#_x0000_t75" style="position:absolute;left:2515;top:159;height:3901;width:8011;" filled="f" o:preferrelative="t" stroked="f" coordsize="21600,21600">
              <v:path/>
              <v:fill on="f" focussize="0,0"/>
              <v:stroke on="f" joinstyle="miter"/>
              <v:imagedata r:id="rId18" o:title=""/>
              <o:lock v:ext="edit" aspectratio="t"/>
            </v:shape>
            <v:rect id="_x0000_s2086" o:spid="_x0000_s2086" o:spt="1" style="position:absolute;left:2507;top:151;height:3959;width:8026;" filled="f" stroked="t" coordsize="21600,21600">
              <v:path/>
              <v:fill on="f" focussize="0,0"/>
              <v:stroke color="#D9D9D9"/>
              <v:imagedata o:title=""/>
              <o:lock v:ext="edit"/>
            </v:rect>
            <v:rect id="_x0000_s2087" o:spid="_x0000_s2087" o:spt="1" style="position:absolute;left:3323;top:1105;height:689;width:1281;" filled="f" stroked="t" coordsize="21600,21600">
              <v:path/>
              <v:fill on="f" focussize="0,0"/>
              <v:stroke weight="2.25pt" color="#C6000A"/>
              <v:imagedata o:title=""/>
              <o:lock v:ext="edit"/>
            </v:rect>
            <w10:wrap type="topAndBottom"/>
          </v:group>
        </w:pict>
      </w:r>
    </w:p>
    <w:p>
      <w:pPr>
        <w:pStyle w:val="9"/>
        <w:spacing w:before="140" w:line="223" w:lineRule="auto"/>
        <w:ind w:left="1266" w:right="558"/>
        <w:rPr>
          <w:lang w:eastAsia="zh-CN"/>
        </w:rPr>
      </w:pPr>
      <w:r>
        <w:rPr>
          <w:spacing w:val="8"/>
          <w:lang w:eastAsia="zh-CN"/>
        </w:rPr>
        <w:t>记住用户名为</w:t>
      </w:r>
      <w:r>
        <w:rPr>
          <w:rFonts w:ascii="Tahoma" w:eastAsia="Tahoma"/>
          <w:lang w:eastAsia="zh-CN"/>
        </w:rPr>
        <w:t>root</w:t>
      </w:r>
      <w:r>
        <w:rPr>
          <w:lang w:eastAsia="zh-CN"/>
        </w:rPr>
        <w:t>，然后输入自定义密码和确认密码，其余默认即可，点击下一步确认设置。</w:t>
      </w:r>
    </w:p>
    <w:p>
      <w:pPr>
        <w:tabs>
          <w:tab w:val="left" w:pos="1551"/>
        </w:tabs>
        <w:spacing w:before="100"/>
        <w:ind w:left="620"/>
        <w:rPr>
          <w:rFonts w:ascii="微软雅黑" w:eastAsia="微软雅黑"/>
          <w:sz w:val="21"/>
          <w:lang w:eastAsia="zh-CN"/>
        </w:rPr>
      </w:pPr>
      <w:r>
        <w:rPr>
          <w:rFonts w:hint="eastAsia" w:ascii="微软雅黑" w:eastAsia="微软雅黑"/>
          <w:w w:val="95"/>
          <w:sz w:val="24"/>
          <w:lang w:eastAsia="zh-CN"/>
        </w:rPr>
        <w:t>步骤</w:t>
      </w:r>
      <w:r>
        <w:rPr>
          <w:rFonts w:hint="eastAsia" w:ascii="微软雅黑" w:eastAsia="微软雅黑"/>
          <w:spacing w:val="-18"/>
          <w:w w:val="95"/>
          <w:sz w:val="24"/>
          <w:lang w:eastAsia="zh-CN"/>
        </w:rPr>
        <w:t xml:space="preserve"> </w:t>
      </w:r>
      <w:r>
        <w:rPr>
          <w:w w:val="95"/>
          <w:sz w:val="24"/>
          <w:lang w:eastAsia="zh-CN"/>
        </w:rPr>
        <w:t>6</w:t>
      </w:r>
      <w:r>
        <w:rPr>
          <w:w w:val="95"/>
          <w:sz w:val="24"/>
          <w:lang w:eastAsia="zh-CN"/>
        </w:rPr>
        <w:tab/>
      </w:r>
      <w:r>
        <w:rPr>
          <w:rFonts w:hint="eastAsia" w:ascii="微软雅黑" w:eastAsia="微软雅黑"/>
          <w:sz w:val="21"/>
          <w:lang w:eastAsia="zh-CN"/>
        </w:rPr>
        <w:t>确认配置购买成功。</w:t>
      </w:r>
    </w:p>
    <w:p>
      <w:pPr>
        <w:rPr>
          <w:rFonts w:ascii="微软雅黑" w:eastAsia="微软雅黑"/>
          <w:sz w:val="21"/>
          <w:lang w:eastAsia="zh-CN"/>
        </w:rPr>
        <w:sectPr>
          <w:pgSz w:w="11910" w:h="16840"/>
          <w:pgMar w:top="1300" w:right="880" w:bottom="280" w:left="1000" w:header="567" w:footer="0" w:gutter="0"/>
          <w:cols w:space="720" w:num="1"/>
        </w:sectPr>
      </w:pPr>
    </w:p>
    <w:p>
      <w:pPr>
        <w:pStyle w:val="9"/>
        <w:spacing w:before="13"/>
        <w:rPr>
          <w:lang w:eastAsia="zh-CN"/>
        </w:rPr>
      </w:pPr>
    </w:p>
    <w:p>
      <w:pPr>
        <w:pStyle w:val="9"/>
        <w:ind w:left="1394"/>
        <w:rPr>
          <w:sz w:val="20"/>
        </w:rPr>
      </w:pPr>
      <w:r>
        <w:rPr>
          <w:sz w:val="20"/>
        </w:rPr>
        <w:pict>
          <v:group id="_x0000_s2088" o:spid="_x0000_s2088" o:spt="203" alt="1" style="height:199.05pt;width:412.05pt;" coordsize="8241,3981">
            <o:lock v:ext="edit"/>
            <v:shape id="_x0000_s2089" o:spid="_x0000_s2089" o:spt="75" alt="1" type="#_x0000_t75" style="position:absolute;left:15;top:14;height:3930;width:8211;" filled="f" o:preferrelative="t" stroked="f" coordsize="21600,21600">
              <v:path/>
              <v:fill on="f" focussize="0,0"/>
              <v:stroke on="f" joinstyle="miter"/>
              <v:imagedata r:id="rId19" o:title=""/>
              <o:lock v:ext="edit" aspectratio="t"/>
            </v:shape>
            <v:rect id="_x0000_s2090" o:spid="_x0000_s2090" o:spt="1" style="position:absolute;left:7;top:7;height:3966;width:8226;" filled="f" stroked="t" coordsize="21600,21600">
              <v:path/>
              <v:fill on="f" focussize="0,0"/>
              <v:stroke color="#D9D9D9"/>
              <v:imagedata o:title=""/>
              <o:lock v:ext="edit"/>
            </v:rect>
            <v:rect id="_x0000_s2091" o:spid="_x0000_s2091" o:spt="1" style="position:absolute;left:815;top:2719;height:137;width:1078;" filled="f" stroked="t" coordsize="21600,21600">
              <v:path/>
              <v:fill on="f" focussize="0,0"/>
              <v:stroke weight="2.25pt" color="#C6000A"/>
              <v:imagedata o:title=""/>
              <o:lock v:ext="edit"/>
            </v:rect>
            <w10:wrap type="none"/>
            <w10:anchorlock/>
          </v:group>
        </w:pict>
      </w:r>
    </w:p>
    <w:p>
      <w:pPr>
        <w:pStyle w:val="9"/>
        <w:spacing w:before="3"/>
        <w:rPr>
          <w:sz w:val="5"/>
        </w:rPr>
      </w:pPr>
    </w:p>
    <w:p>
      <w:pPr>
        <w:pStyle w:val="9"/>
        <w:spacing w:before="63" w:line="225" w:lineRule="auto"/>
        <w:ind w:left="1266" w:right="769"/>
        <w:rPr>
          <w:lang w:eastAsia="zh-CN"/>
        </w:rPr>
      </w:pPr>
      <w:r>
        <w:rPr>
          <w:lang w:eastAsia="zh-CN"/>
        </w:rPr>
        <w:t>确认设置信息，尤其是配置费用，然后勾选协议“我已经阅读并同意《华为镜像免责声明》”，点击立即购买。</w:t>
      </w:r>
    </w:p>
    <w:p>
      <w:pPr>
        <w:pStyle w:val="9"/>
        <w:spacing w:before="14"/>
        <w:rPr>
          <w:sz w:val="6"/>
          <w:lang w:eastAsia="zh-CN"/>
        </w:rPr>
      </w:pPr>
      <w:r>
        <w:pict>
          <v:group id="_x0000_s2092" o:spid="_x0000_s2092" o:spt="203" style="position:absolute;left:0pt;margin-left:265.95pt;margin-top:8.25pt;height:100.45pt;width:119.55pt;mso-position-horizontal-relative:page;mso-wrap-distance-bottom:0pt;mso-wrap-distance-top:0pt;z-index:-251552768;mso-width-relative:page;mso-height-relative:page;" coordorigin="5320,165" coordsize="2391,2009">
            <o:lock v:ext="edit"/>
            <v:shape id="_x0000_s2093" o:spid="_x0000_s2093" o:spt="75" type="#_x0000_t75" style="position:absolute;left:5525;top:431;height:1502;width:1997;" filled="f" o:preferrelative="t" stroked="f" coordsize="21600,21600">
              <v:path/>
              <v:fill on="f" focussize="0,0"/>
              <v:stroke on="f" joinstyle="miter"/>
              <v:imagedata r:id="rId20" o:title=""/>
              <o:lock v:ext="edit" aspectratio="t"/>
            </v:shape>
            <v:rect id="_x0000_s2094" o:spid="_x0000_s2094" o:spt="1" style="position:absolute;left:5327;top:172;height:1994;width:2376;" filled="f" stroked="t" coordsize="21600,21600">
              <v:path/>
              <v:fill on="f" focussize="0,0"/>
              <v:stroke color="#D9D9D9"/>
              <v:imagedata o:title=""/>
              <o:lock v:ext="edit"/>
            </v:rect>
            <w10:wrap type="topAndBottom"/>
          </v:group>
        </w:pict>
      </w:r>
    </w:p>
    <w:p>
      <w:pPr>
        <w:pStyle w:val="9"/>
        <w:spacing w:before="134"/>
        <w:ind w:left="1266"/>
        <w:rPr>
          <w:lang w:eastAsia="zh-CN"/>
        </w:rPr>
      </w:pPr>
      <w:r>
        <w:rPr>
          <w:lang w:eastAsia="zh-CN"/>
        </w:rPr>
        <w:t>查看云服务器列表</w:t>
      </w:r>
    </w:p>
    <w:p>
      <w:pPr>
        <w:pStyle w:val="9"/>
        <w:spacing w:before="10"/>
        <w:rPr>
          <w:sz w:val="6"/>
          <w:lang w:eastAsia="zh-CN"/>
        </w:rPr>
      </w:pPr>
      <w:r>
        <w:pict>
          <v:group id="_x0000_s2095" o:spid="_x0000_s2095" o:spt="203" style="position:absolute;left:0pt;margin-left:119.7pt;margin-top:8pt;height:81.25pt;width:411.9pt;mso-position-horizontal-relative:page;mso-wrap-distance-bottom:0pt;mso-wrap-distance-top:0pt;z-index:-251551744;mso-width-relative:page;mso-height-relative:page;" coordorigin="2395,161" coordsize="8238,1625">
            <o:lock v:ext="edit"/>
            <v:shape id="_x0000_s2096" o:spid="_x0000_s2096" o:spt="75" type="#_x0000_t75" style="position:absolute;left:2410;top:175;height:1595;width:8208;" filled="f" o:preferrelative="t" stroked="f" coordsize="21600,21600">
              <v:path/>
              <v:fill on="f" focussize="0,0"/>
              <v:stroke on="f" joinstyle="miter"/>
              <v:imagedata r:id="rId21" o:title=""/>
              <o:lock v:ext="edit" aspectratio="t"/>
            </v:shape>
            <v:rect id="_x0000_s2097" o:spid="_x0000_s2097" o:spt="1" style="position:absolute;left:2402;top:168;height:1610;width:8223;" filled="f" stroked="t" coordsize="21600,21600">
              <v:path/>
              <v:fill on="f" focussize="0,0"/>
              <v:stroke color="#D9D9D9"/>
              <v:imagedata o:title=""/>
              <o:lock v:ext="edit"/>
            </v:rect>
            <w10:wrap type="topAndBottom"/>
          </v:group>
        </w:pict>
      </w:r>
    </w:p>
    <w:p>
      <w:pPr>
        <w:pStyle w:val="9"/>
        <w:spacing w:before="129"/>
        <w:ind w:left="1153"/>
        <w:rPr>
          <w:lang w:eastAsia="zh-CN"/>
        </w:rPr>
      </w:pPr>
      <w:r>
        <w:rPr>
          <w:lang w:eastAsia="zh-CN"/>
        </w:rPr>
        <w:t>购买成功！</w:t>
      </w:r>
    </w:p>
    <w:p>
      <w:pPr>
        <w:pStyle w:val="9"/>
        <w:spacing w:before="52"/>
        <w:ind w:left="1153"/>
        <w:rPr>
          <w:lang w:eastAsia="zh-CN"/>
        </w:rPr>
      </w:pPr>
      <w:r>
        <w:rPr>
          <w:spacing w:val="-1"/>
          <w:lang w:eastAsia="zh-CN"/>
        </w:rPr>
        <w:t>注意：本次购买鲲鹏服务器价格为公测价格，具体价格以华为云官网为准。</w:t>
      </w:r>
    </w:p>
    <w:p>
      <w:pPr>
        <w:pStyle w:val="16"/>
        <w:numPr>
          <w:ilvl w:val="2"/>
          <w:numId w:val="6"/>
        </w:numPr>
        <w:tabs>
          <w:tab w:val="left" w:pos="835"/>
        </w:tabs>
        <w:spacing w:before="168"/>
        <w:ind w:hanging="703"/>
        <w:rPr>
          <w:sz w:val="32"/>
        </w:rPr>
      </w:pPr>
      <w:bookmarkStart w:id="11" w:name="_bookmark11"/>
      <w:bookmarkEnd w:id="11"/>
      <w:r>
        <w:rPr>
          <w:w w:val="95"/>
          <w:sz w:val="32"/>
        </w:rPr>
        <w:t>修改操作系统配置</w:t>
      </w:r>
    </w:p>
    <w:p>
      <w:pPr>
        <w:pStyle w:val="9"/>
        <w:spacing w:before="65" w:line="223" w:lineRule="auto"/>
        <w:ind w:left="1153" w:right="313"/>
        <w:rPr>
          <w:lang w:eastAsia="zh-CN"/>
        </w:rPr>
      </w:pPr>
      <w:r>
        <w:rPr>
          <w:spacing w:val="2"/>
          <w:lang w:eastAsia="zh-CN"/>
        </w:rPr>
        <w:t>为了操作方便，可以使用</w:t>
      </w:r>
      <w:r>
        <w:rPr>
          <w:rFonts w:ascii="Tahoma" w:eastAsia="Tahoma"/>
          <w:lang w:eastAsia="zh-CN"/>
        </w:rPr>
        <w:t>SSH</w:t>
      </w:r>
      <w:r>
        <w:rPr>
          <w:rFonts w:ascii="Tahoma" w:eastAsia="Tahoma"/>
          <w:spacing w:val="-17"/>
          <w:lang w:eastAsia="zh-CN"/>
        </w:rPr>
        <w:t xml:space="preserve"> </w:t>
      </w:r>
      <w:r>
        <w:rPr>
          <w:lang w:eastAsia="zh-CN"/>
        </w:rPr>
        <w:t>工具（比如：</w:t>
      </w:r>
      <w:r>
        <w:rPr>
          <w:rFonts w:ascii="Tahoma" w:eastAsia="Tahoma"/>
          <w:lang w:eastAsia="zh-CN"/>
        </w:rPr>
        <w:t>Putty</w:t>
      </w:r>
      <w:r>
        <w:rPr>
          <w:rFonts w:ascii="Tahoma" w:eastAsia="Tahoma"/>
          <w:spacing w:val="-15"/>
          <w:lang w:eastAsia="zh-CN"/>
        </w:rPr>
        <w:t xml:space="preserve"> </w:t>
      </w:r>
      <w:r>
        <w:rPr>
          <w:lang w:eastAsia="zh-CN"/>
        </w:rPr>
        <w:t>等）从本地电脑通过配置弹性云服务器的弹</w:t>
      </w:r>
      <w:r>
        <w:rPr>
          <w:spacing w:val="-2"/>
          <w:w w:val="95"/>
          <w:lang w:eastAsia="zh-CN"/>
        </w:rPr>
        <w:t xml:space="preserve">性公网 </w:t>
      </w:r>
      <w:r>
        <w:rPr>
          <w:rFonts w:ascii="Tahoma" w:eastAsia="Tahoma"/>
          <w:w w:val="95"/>
          <w:lang w:eastAsia="zh-CN"/>
        </w:rPr>
        <w:t>IP</w:t>
      </w:r>
      <w:r>
        <w:rPr>
          <w:rFonts w:ascii="Tahoma" w:eastAsia="Tahoma"/>
          <w:spacing w:val="-9"/>
          <w:w w:val="95"/>
          <w:lang w:eastAsia="zh-CN"/>
        </w:rPr>
        <w:t xml:space="preserve"> </w:t>
      </w:r>
      <w:r>
        <w:rPr>
          <w:w w:val="95"/>
          <w:lang w:eastAsia="zh-CN"/>
        </w:rPr>
        <w:t>地址（如</w:t>
      </w:r>
      <w:r>
        <w:rPr>
          <w:rFonts w:ascii="Tahoma" w:eastAsia="Tahoma"/>
          <w:w w:val="95"/>
          <w:lang w:eastAsia="zh-CN"/>
        </w:rPr>
        <w:t>:121.36.68.10</w:t>
      </w:r>
      <w:r>
        <w:rPr>
          <w:w w:val="95"/>
          <w:lang w:eastAsia="zh-CN"/>
        </w:rPr>
        <w:t>）</w:t>
      </w:r>
      <w:r>
        <w:rPr>
          <w:spacing w:val="-1"/>
          <w:w w:val="95"/>
          <w:lang w:eastAsia="zh-CN"/>
        </w:rPr>
        <w:t xml:space="preserve">来连接 </w:t>
      </w:r>
      <w:r>
        <w:rPr>
          <w:rFonts w:ascii="Tahoma" w:eastAsia="Tahoma"/>
          <w:w w:val="95"/>
          <w:lang w:eastAsia="zh-CN"/>
        </w:rPr>
        <w:t>ECS</w:t>
      </w:r>
      <w:r>
        <w:rPr>
          <w:spacing w:val="-1"/>
          <w:w w:val="95"/>
          <w:lang w:eastAsia="zh-CN"/>
        </w:rPr>
        <w:t xml:space="preserve">，并使用 </w:t>
      </w:r>
      <w:r>
        <w:rPr>
          <w:rFonts w:ascii="Tahoma" w:eastAsia="Tahoma"/>
          <w:w w:val="95"/>
          <w:lang w:eastAsia="zh-CN"/>
        </w:rPr>
        <w:t>ROOT</w:t>
      </w:r>
      <w:r>
        <w:rPr>
          <w:rFonts w:ascii="Tahoma" w:eastAsia="Tahoma"/>
          <w:spacing w:val="-8"/>
          <w:w w:val="95"/>
          <w:lang w:eastAsia="zh-CN"/>
        </w:rPr>
        <w:t xml:space="preserve"> </w:t>
      </w:r>
      <w:r>
        <w:rPr>
          <w:w w:val="95"/>
          <w:lang w:eastAsia="zh-CN"/>
        </w:rPr>
        <w:t>用户来登录。</w:t>
      </w:r>
    </w:p>
    <w:p>
      <w:pPr>
        <w:spacing w:line="223" w:lineRule="auto"/>
        <w:rPr>
          <w:lang w:eastAsia="zh-CN"/>
        </w:rPr>
        <w:sectPr>
          <w:pgSz w:w="11910" w:h="16840"/>
          <w:pgMar w:top="1300" w:right="880" w:bottom="280" w:left="1000" w:header="567" w:footer="0" w:gutter="0"/>
          <w:cols w:space="720" w:num="1"/>
        </w:sectPr>
      </w:pPr>
    </w:p>
    <w:p>
      <w:pPr>
        <w:pStyle w:val="9"/>
        <w:spacing w:before="17"/>
        <w:rPr>
          <w:sz w:val="20"/>
          <w:lang w:eastAsia="zh-CN"/>
        </w:rPr>
      </w:pPr>
    </w:p>
    <w:p>
      <w:pPr>
        <w:pStyle w:val="9"/>
        <w:ind w:left="3191"/>
        <w:rPr>
          <w:sz w:val="20"/>
        </w:rPr>
      </w:pPr>
      <w:r>
        <w:rPr>
          <w:sz w:val="20"/>
        </w:rPr>
        <w:pict>
          <v:group id="_x0000_s2098" o:spid="_x0000_s2098" o:spt="203" style="height:222.15pt;width:227.2pt;" coordsize="4544,4443">
            <o:lock v:ext="edit"/>
            <v:shape id="_x0000_s2099" o:spid="_x0000_s2099" o:spt="75" type="#_x0000_t75" style="position:absolute;left:0;top:0;height:4443;width:4544;" filled="f" o:preferrelative="t" stroked="f" coordsize="21600,21600">
              <v:path/>
              <v:fill on="f" focussize="0,0"/>
              <v:stroke on="f" joinstyle="miter"/>
              <v:imagedata r:id="rId22" o:title=""/>
              <o:lock v:ext="edit" aspectratio="t"/>
            </v:shape>
            <v:rect id="_x0000_s2100" o:spid="_x0000_s2100" o:spt="1" style="position:absolute;left:1642;top:1111;height:213;width:798;" filled="f" stroked="t" coordsize="21600,21600">
              <v:path/>
              <v:fill on="f" focussize="0,0"/>
              <v:stroke weight="2.25pt" color="#C6000A"/>
              <v:imagedata o:title=""/>
              <o:lock v:ext="edit"/>
            </v:rect>
            <w10:wrap type="none"/>
            <w10:anchorlock/>
          </v:group>
        </w:pict>
      </w:r>
    </w:p>
    <w:p>
      <w:pPr>
        <w:pStyle w:val="4"/>
        <w:numPr>
          <w:ilvl w:val="3"/>
          <w:numId w:val="8"/>
        </w:numPr>
        <w:tabs>
          <w:tab w:val="left" w:pos="955"/>
        </w:tabs>
        <w:spacing w:before="31"/>
        <w:ind w:hanging="823"/>
      </w:pPr>
    </w:p>
    <w:p>
      <w:pPr>
        <w:pStyle w:val="4"/>
        <w:numPr>
          <w:ilvl w:val="3"/>
          <w:numId w:val="8"/>
        </w:numPr>
        <w:tabs>
          <w:tab w:val="left" w:pos="955"/>
        </w:tabs>
        <w:spacing w:before="31"/>
        <w:ind w:hanging="823"/>
      </w:pPr>
      <w:r>
        <w:t>设置字符集参数</w:t>
      </w:r>
    </w:p>
    <w:p>
      <w:pPr>
        <w:pStyle w:val="9"/>
        <w:spacing w:before="68" w:line="223" w:lineRule="auto"/>
        <w:ind w:left="1153" w:right="1070"/>
      </w:pPr>
      <w:r>
        <w:rPr>
          <w:spacing w:val="-2"/>
        </w:rPr>
        <w:t>将各数据库节点的字符集设置为相同的字符集，可以在</w:t>
      </w:r>
      <w:r>
        <w:rPr>
          <w:rFonts w:ascii="Tahoma" w:eastAsia="Tahoma"/>
          <w:spacing w:val="-1"/>
        </w:rPr>
        <w:t>/etc/profile</w:t>
      </w:r>
      <w:r>
        <w:rPr>
          <w:rFonts w:ascii="Tahoma" w:eastAsia="Tahoma"/>
          <w:spacing w:val="-16"/>
        </w:rPr>
        <w:t xml:space="preserve"> </w:t>
      </w:r>
      <w:r>
        <w:rPr>
          <w:spacing w:val="-1"/>
        </w:rPr>
        <w:t>文件中添加</w:t>
      </w:r>
      <w:r>
        <w:rPr>
          <w:rFonts w:ascii="Tahoma" w:eastAsia="Tahoma"/>
          <w:spacing w:val="-1"/>
        </w:rPr>
        <w:t>"export</w:t>
      </w:r>
      <w:r>
        <w:rPr>
          <w:rFonts w:ascii="Tahoma" w:eastAsia="Tahoma"/>
          <w:spacing w:val="-62"/>
        </w:rPr>
        <w:t xml:space="preserve"> </w:t>
      </w:r>
      <w:r>
        <w:rPr>
          <w:rFonts w:ascii="Tahoma" w:eastAsia="Tahoma"/>
          <w:w w:val="95"/>
        </w:rPr>
        <w:t>LANG=XXX"</w:t>
      </w:r>
      <w:r>
        <w:rPr>
          <w:w w:val="95"/>
        </w:rPr>
        <w:t>（</w:t>
      </w:r>
      <w:r>
        <w:rPr>
          <w:rFonts w:ascii="Tahoma" w:eastAsia="Tahoma"/>
          <w:w w:val="95"/>
        </w:rPr>
        <w:t>XXX</w:t>
      </w:r>
      <w:r>
        <w:rPr>
          <w:rFonts w:ascii="Tahoma" w:eastAsia="Tahoma"/>
          <w:spacing w:val="-11"/>
          <w:w w:val="95"/>
        </w:rPr>
        <w:t xml:space="preserve"> </w:t>
      </w:r>
      <w:r>
        <w:rPr>
          <w:spacing w:val="-5"/>
          <w:w w:val="95"/>
        </w:rPr>
        <w:t xml:space="preserve">为 </w:t>
      </w:r>
      <w:r>
        <w:rPr>
          <w:rFonts w:ascii="Tahoma" w:eastAsia="Tahoma"/>
          <w:w w:val="95"/>
        </w:rPr>
        <w:t>Unicode</w:t>
      </w:r>
      <w:r>
        <w:rPr>
          <w:rFonts w:ascii="Tahoma" w:eastAsia="Tahoma"/>
          <w:spacing w:val="-11"/>
          <w:w w:val="95"/>
        </w:rPr>
        <w:t xml:space="preserve"> </w:t>
      </w:r>
      <w:r>
        <w:rPr>
          <w:w w:val="95"/>
        </w:rPr>
        <w:t>编码）。</w:t>
      </w:r>
    </w:p>
    <w:p>
      <w:pPr>
        <w:pStyle w:val="9"/>
        <w:tabs>
          <w:tab w:val="left" w:pos="1551"/>
        </w:tabs>
        <w:spacing w:before="99"/>
        <w:ind w:left="620"/>
      </w:pPr>
      <w:r>
        <w:rPr>
          <w:w w:val="95"/>
          <w:sz w:val="24"/>
        </w:rPr>
        <w:t>步骤</w:t>
      </w:r>
      <w:r>
        <w:rPr>
          <w:spacing w:val="-18"/>
          <w:w w:val="95"/>
          <w:sz w:val="24"/>
        </w:rPr>
        <w:t xml:space="preserve"> </w:t>
      </w:r>
      <w:r>
        <w:rPr>
          <w:rFonts w:ascii="Tahoma" w:hAnsi="Tahoma" w:eastAsia="Tahoma"/>
          <w:w w:val="95"/>
          <w:sz w:val="24"/>
        </w:rPr>
        <w:t>1</w:t>
      </w:r>
      <w:r>
        <w:rPr>
          <w:rFonts w:ascii="Tahoma" w:hAnsi="Tahoma" w:eastAsia="Tahoma"/>
          <w:w w:val="95"/>
          <w:sz w:val="24"/>
        </w:rPr>
        <w:tab/>
      </w:r>
      <w:r>
        <w:rPr>
          <w:w w:val="95"/>
        </w:rPr>
        <w:t>在</w:t>
      </w:r>
      <w:r>
        <w:rPr>
          <w:rFonts w:ascii="Tahoma" w:hAnsi="Tahoma" w:eastAsia="Tahoma"/>
          <w:w w:val="95"/>
        </w:rPr>
        <w:t>/etc/profile</w:t>
      </w:r>
      <w:r>
        <w:rPr>
          <w:rFonts w:ascii="Tahoma" w:hAnsi="Tahoma" w:eastAsia="Tahoma"/>
          <w:spacing w:val="17"/>
          <w:w w:val="95"/>
        </w:rPr>
        <w:t xml:space="preserve"> </w:t>
      </w:r>
      <w:r>
        <w:rPr>
          <w:w w:val="95"/>
        </w:rPr>
        <w:t>文件中添加</w:t>
      </w:r>
      <w:r>
        <w:rPr>
          <w:rFonts w:ascii="Tahoma" w:hAnsi="Tahoma" w:eastAsia="Tahoma"/>
          <w:w w:val="95"/>
        </w:rPr>
        <w:t>"export LANG= en_US.UTF</w:t>
      </w:r>
      <w:r>
        <w:rPr>
          <w:w w:val="95"/>
        </w:rPr>
        <w:t>‐</w:t>
      </w:r>
      <w:r>
        <w:rPr>
          <w:rFonts w:ascii="Tahoma" w:hAnsi="Tahoma" w:eastAsia="Tahoma"/>
          <w:w w:val="95"/>
        </w:rPr>
        <w:t>8"</w:t>
      </w:r>
      <w:r>
        <w:rPr>
          <w:w w:val="95"/>
        </w:rPr>
        <w:t>。</w:t>
      </w:r>
    </w:p>
    <w:p>
      <w:pPr>
        <w:pStyle w:val="9"/>
        <w:spacing w:before="17"/>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8846" w:type="dxa"/>
            <w:shd w:val="clear" w:color="auto" w:fill="D9D9D9"/>
          </w:tcPr>
          <w:p>
            <w:pPr>
              <w:pStyle w:val="17"/>
              <w:spacing w:before="16"/>
              <w:rPr>
                <w:sz w:val="18"/>
              </w:rPr>
            </w:pPr>
            <w:r>
              <w:rPr>
                <w:w w:val="85"/>
                <w:sz w:val="18"/>
              </w:rPr>
              <w:t>[root@ecs-f239</w:t>
            </w:r>
            <w:r>
              <w:rPr>
                <w:spacing w:val="13"/>
                <w:w w:val="85"/>
                <w:sz w:val="18"/>
              </w:rPr>
              <w:t xml:space="preserve"> </w:t>
            </w:r>
            <w:r>
              <w:rPr>
                <w:w w:val="85"/>
                <w:sz w:val="18"/>
              </w:rPr>
              <w:t>~]#</w:t>
            </w:r>
            <w:r>
              <w:rPr>
                <w:spacing w:val="14"/>
                <w:w w:val="85"/>
                <w:sz w:val="18"/>
              </w:rPr>
              <w:t xml:space="preserve"> </w:t>
            </w:r>
            <w:r>
              <w:rPr>
                <w:w w:val="85"/>
                <w:sz w:val="18"/>
              </w:rPr>
              <w:t>cat</w:t>
            </w:r>
            <w:r>
              <w:rPr>
                <w:spacing w:val="17"/>
                <w:w w:val="85"/>
                <w:sz w:val="18"/>
              </w:rPr>
              <w:t xml:space="preserve"> </w:t>
            </w:r>
            <w:r>
              <w:rPr>
                <w:w w:val="85"/>
                <w:sz w:val="18"/>
              </w:rPr>
              <w:t>&gt;&gt;/etc/profile&lt;&lt;EOF</w:t>
            </w:r>
          </w:p>
          <w:p>
            <w:pPr>
              <w:pStyle w:val="17"/>
              <w:numPr>
                <w:ilvl w:val="0"/>
                <w:numId w:val="9"/>
              </w:numPr>
              <w:tabs>
                <w:tab w:val="left" w:pos="238"/>
              </w:tabs>
              <w:spacing w:before="66"/>
              <w:ind w:hanging="126"/>
              <w:rPr>
                <w:sz w:val="18"/>
              </w:rPr>
            </w:pPr>
            <w:r>
              <w:rPr>
                <w:w w:val="90"/>
                <w:sz w:val="18"/>
              </w:rPr>
              <w:t>export</w:t>
            </w:r>
            <w:r>
              <w:rPr>
                <w:spacing w:val="5"/>
                <w:w w:val="90"/>
                <w:sz w:val="18"/>
              </w:rPr>
              <w:t xml:space="preserve"> </w:t>
            </w:r>
            <w:r>
              <w:rPr>
                <w:w w:val="90"/>
                <w:sz w:val="18"/>
              </w:rPr>
              <w:t>LANG=en_US.UTF-8</w:t>
            </w:r>
          </w:p>
          <w:p>
            <w:pPr>
              <w:pStyle w:val="17"/>
              <w:numPr>
                <w:ilvl w:val="0"/>
                <w:numId w:val="9"/>
              </w:numPr>
              <w:tabs>
                <w:tab w:val="left" w:pos="238"/>
              </w:tabs>
              <w:spacing w:before="61"/>
              <w:ind w:hanging="126"/>
              <w:rPr>
                <w:sz w:val="18"/>
              </w:rPr>
            </w:pPr>
            <w:r>
              <w:rPr>
                <w:sz w:val="18"/>
              </w:rPr>
              <w:t>EOF</w:t>
            </w:r>
          </w:p>
        </w:tc>
      </w:tr>
    </w:tbl>
    <w:p>
      <w:pPr>
        <w:tabs>
          <w:tab w:val="left" w:pos="931"/>
        </w:tabs>
        <w:spacing w:before="108"/>
        <w:ind w:right="5118"/>
        <w:jc w:val="center"/>
        <w:rPr>
          <w:rFonts w:ascii="微软雅黑" w:eastAsia="微软雅黑"/>
          <w:sz w:val="21"/>
          <w:lang w:eastAsia="zh-CN"/>
        </w:rPr>
      </w:pPr>
      <w:r>
        <w:rPr>
          <w:rFonts w:hint="eastAsia" w:ascii="微软雅黑" w:eastAsia="微软雅黑"/>
          <w:w w:val="95"/>
          <w:sz w:val="24"/>
          <w:lang w:eastAsia="zh-CN"/>
        </w:rPr>
        <w:t>步骤</w:t>
      </w:r>
      <w:r>
        <w:rPr>
          <w:rFonts w:hint="eastAsia" w:ascii="微软雅黑" w:eastAsia="微软雅黑"/>
          <w:spacing w:val="-18"/>
          <w:w w:val="95"/>
          <w:sz w:val="24"/>
          <w:lang w:eastAsia="zh-CN"/>
        </w:rPr>
        <w:t xml:space="preserve"> </w:t>
      </w:r>
      <w:r>
        <w:rPr>
          <w:w w:val="95"/>
          <w:sz w:val="24"/>
          <w:lang w:eastAsia="zh-CN"/>
        </w:rPr>
        <w:t>2</w:t>
      </w:r>
      <w:r>
        <w:rPr>
          <w:w w:val="95"/>
          <w:sz w:val="24"/>
          <w:lang w:eastAsia="zh-CN"/>
        </w:rPr>
        <w:tab/>
      </w:r>
      <w:r>
        <w:rPr>
          <w:rFonts w:hint="eastAsia" w:ascii="微软雅黑" w:eastAsia="微软雅黑"/>
          <w:sz w:val="21"/>
          <w:lang w:eastAsia="zh-CN"/>
        </w:rPr>
        <w:t>输入如下命令，使修改生效。</w:t>
      </w:r>
    </w:p>
    <w:p>
      <w:pPr>
        <w:pStyle w:val="9"/>
        <w:spacing w:before="16" w:after="1"/>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[root@ecs-f239</w:t>
            </w:r>
            <w:r>
              <w:rPr>
                <w:spacing w:val="-2"/>
                <w:w w:val="90"/>
                <w:sz w:val="18"/>
              </w:rPr>
              <w:t xml:space="preserve"> </w:t>
            </w:r>
            <w:r>
              <w:rPr>
                <w:w w:val="90"/>
                <w:sz w:val="18"/>
              </w:rPr>
              <w:t>~]#</w:t>
            </w:r>
            <w:r>
              <w:rPr>
                <w:spacing w:val="2"/>
                <w:w w:val="90"/>
                <w:sz w:val="18"/>
              </w:rPr>
              <w:t xml:space="preserve"> </w:t>
            </w:r>
            <w:r>
              <w:rPr>
                <w:w w:val="90"/>
                <w:sz w:val="18"/>
              </w:rPr>
              <w:t>source</w:t>
            </w:r>
            <w:r>
              <w:rPr>
                <w:spacing w:val="-2"/>
                <w:w w:val="90"/>
                <w:sz w:val="18"/>
              </w:rPr>
              <w:t xml:space="preserve"> </w:t>
            </w:r>
            <w:r>
              <w:rPr>
                <w:w w:val="90"/>
                <w:sz w:val="18"/>
              </w:rPr>
              <w:t>/etc/profile</w:t>
            </w:r>
          </w:p>
        </w:tc>
      </w:tr>
    </w:tbl>
    <w:p>
      <w:pPr>
        <w:pStyle w:val="4"/>
        <w:numPr>
          <w:ilvl w:val="3"/>
          <w:numId w:val="8"/>
        </w:numPr>
        <w:tabs>
          <w:tab w:val="left" w:pos="955"/>
        </w:tabs>
        <w:ind w:hanging="823"/>
      </w:pPr>
      <w:r>
        <w:rPr>
          <w:spacing w:val="-5"/>
        </w:rPr>
        <w:t xml:space="preserve">修改 </w:t>
      </w:r>
      <w:r>
        <w:rPr>
          <w:rFonts w:ascii="Tahoma" w:eastAsia="Tahoma"/>
        </w:rPr>
        <w:t>python</w:t>
      </w:r>
      <w:r>
        <w:rPr>
          <w:rFonts w:ascii="Tahoma" w:eastAsia="Tahoma"/>
          <w:spacing w:val="-19"/>
        </w:rPr>
        <w:t xml:space="preserve"> </w:t>
      </w:r>
      <w:r>
        <w:rPr>
          <w:spacing w:val="-3"/>
        </w:rPr>
        <w:t xml:space="preserve">版本并安装 </w:t>
      </w:r>
      <w:r>
        <w:rPr>
          <w:rFonts w:ascii="Tahoma" w:eastAsia="Tahoma"/>
        </w:rPr>
        <w:t>libaio</w:t>
      </w:r>
      <w:r>
        <w:rPr>
          <w:rFonts w:ascii="Tahoma" w:eastAsia="Tahoma"/>
          <w:spacing w:val="-20"/>
        </w:rPr>
        <w:t xml:space="preserve"> </w:t>
      </w:r>
      <w:r>
        <w:t>包</w:t>
      </w:r>
    </w:p>
    <w:p>
      <w:pPr>
        <w:pStyle w:val="9"/>
        <w:spacing w:before="66" w:line="223" w:lineRule="auto"/>
        <w:ind w:left="1153" w:right="368"/>
      </w:pPr>
      <w:r>
        <w:rPr>
          <w:spacing w:val="7"/>
          <w:w w:val="95"/>
        </w:rPr>
        <w:t>之前安装过程中</w:t>
      </w:r>
      <w:r>
        <w:rPr>
          <w:rFonts w:ascii="Tahoma" w:eastAsia="Tahoma"/>
          <w:w w:val="95"/>
        </w:rPr>
        <w:t>openGauss</w:t>
      </w:r>
      <w:r>
        <w:rPr>
          <w:rFonts w:ascii="Tahoma" w:eastAsia="Tahoma"/>
          <w:spacing w:val="53"/>
          <w:w w:val="95"/>
        </w:rPr>
        <w:t xml:space="preserve"> </w:t>
      </w:r>
      <w:r>
        <w:rPr>
          <w:w w:val="95"/>
        </w:rPr>
        <w:t>用户互信，</w:t>
      </w:r>
      <w:r>
        <w:rPr>
          <w:rFonts w:ascii="Tahoma" w:eastAsia="Tahoma"/>
          <w:w w:val="95"/>
        </w:rPr>
        <w:t>openEuler</w:t>
      </w:r>
      <w:r>
        <w:rPr>
          <w:rFonts w:ascii="Tahoma" w:eastAsia="Tahoma"/>
          <w:spacing w:val="56"/>
          <w:w w:val="95"/>
        </w:rPr>
        <w:t xml:space="preserve"> </w:t>
      </w:r>
      <w:r>
        <w:rPr>
          <w:spacing w:val="6"/>
          <w:w w:val="95"/>
        </w:rPr>
        <w:t xml:space="preserve">服务器需要用到 </w:t>
      </w:r>
      <w:r>
        <w:rPr>
          <w:rFonts w:ascii="Tahoma" w:eastAsia="Tahoma"/>
          <w:w w:val="95"/>
        </w:rPr>
        <w:t>Python-3.7.x</w:t>
      </w:r>
      <w:r>
        <w:rPr>
          <w:rFonts w:ascii="Tahoma" w:eastAsia="Tahoma"/>
          <w:spacing w:val="52"/>
          <w:w w:val="95"/>
        </w:rPr>
        <w:t xml:space="preserve"> </w:t>
      </w:r>
      <w:r>
        <w:rPr>
          <w:w w:val="95"/>
        </w:rPr>
        <w:t>命令，但是默</w:t>
      </w:r>
      <w:r>
        <w:rPr>
          <w:spacing w:val="-6"/>
        </w:rPr>
        <w:t xml:space="preserve">认 </w:t>
      </w:r>
      <w:r>
        <w:rPr>
          <w:rFonts w:ascii="Tahoma" w:eastAsia="Tahoma"/>
        </w:rPr>
        <w:t>Python</w:t>
      </w:r>
      <w:r>
        <w:rPr>
          <w:rFonts w:ascii="Tahoma" w:eastAsia="Tahoma"/>
          <w:spacing w:val="-14"/>
        </w:rPr>
        <w:t xml:space="preserve"> </w:t>
      </w:r>
      <w:r>
        <w:rPr>
          <w:spacing w:val="-4"/>
        </w:rPr>
        <w:t xml:space="preserve">版本为 </w:t>
      </w:r>
      <w:r>
        <w:rPr>
          <w:rFonts w:ascii="Tahoma" w:eastAsia="Tahoma"/>
        </w:rPr>
        <w:t>Python-2.7.x</w:t>
      </w:r>
      <w:r>
        <w:rPr>
          <w:spacing w:val="-2"/>
        </w:rPr>
        <w:t xml:space="preserve">，所以需要切换 </w:t>
      </w:r>
      <w:r>
        <w:rPr>
          <w:rFonts w:ascii="Tahoma" w:eastAsia="Tahoma"/>
        </w:rPr>
        <w:t>Python</w:t>
      </w:r>
      <w:r>
        <w:rPr>
          <w:rFonts w:ascii="Tahoma" w:eastAsia="Tahoma"/>
          <w:spacing w:val="-15"/>
        </w:rPr>
        <w:t xml:space="preserve"> </w:t>
      </w:r>
      <w:r>
        <w:t>版本。</w:t>
      </w:r>
    </w:p>
    <w:p>
      <w:pPr>
        <w:pStyle w:val="9"/>
        <w:spacing w:before="99"/>
        <w:ind w:left="1028"/>
      </w:pPr>
      <w:r>
        <w:rPr>
          <w:w w:val="95"/>
          <w:sz w:val="24"/>
        </w:rPr>
        <w:t xml:space="preserve">步骤 </w:t>
      </w:r>
      <w:r>
        <w:rPr>
          <w:rFonts w:ascii="Tahoma" w:eastAsia="Tahoma"/>
          <w:w w:val="95"/>
          <w:sz w:val="24"/>
        </w:rPr>
        <w:t>1</w:t>
      </w:r>
      <w:r>
        <w:rPr>
          <w:rFonts w:ascii="Tahoma" w:eastAsia="Tahoma"/>
          <w:spacing w:val="153"/>
          <w:sz w:val="24"/>
        </w:rPr>
        <w:t xml:space="preserve"> </w:t>
      </w:r>
      <w:r>
        <w:rPr>
          <w:w w:val="95"/>
        </w:rPr>
        <w:t>进入</w:t>
      </w:r>
      <w:r>
        <w:rPr>
          <w:rFonts w:ascii="Tahoma" w:eastAsia="Tahoma"/>
          <w:w w:val="95"/>
        </w:rPr>
        <w:t>/usr/bin</w:t>
      </w:r>
      <w:r>
        <w:rPr>
          <w:rFonts w:ascii="Tahoma" w:eastAsia="Tahoma"/>
          <w:spacing w:val="10"/>
          <w:w w:val="95"/>
        </w:rPr>
        <w:t xml:space="preserve"> </w:t>
      </w:r>
      <w:r>
        <w:rPr>
          <w:spacing w:val="2"/>
          <w:w w:val="95"/>
        </w:rPr>
        <w:t xml:space="preserve">文件，备份 </w:t>
      </w:r>
      <w:r>
        <w:rPr>
          <w:rFonts w:ascii="Tahoma" w:eastAsia="Tahoma"/>
          <w:w w:val="95"/>
        </w:rPr>
        <w:t>python</w:t>
      </w:r>
      <w:r>
        <w:rPr>
          <w:rFonts w:ascii="Tahoma" w:eastAsia="Tahoma"/>
          <w:spacing w:val="13"/>
          <w:w w:val="95"/>
        </w:rPr>
        <w:t xml:space="preserve"> </w:t>
      </w:r>
      <w:r>
        <w:rPr>
          <w:w w:val="95"/>
        </w:rPr>
        <w:t>文件。</w:t>
      </w:r>
    </w:p>
    <w:p>
      <w:pPr>
        <w:pStyle w:val="9"/>
        <w:spacing w:after="1"/>
        <w:rPr>
          <w:sz w:val="8"/>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[root@ecs-f239</w:t>
            </w:r>
            <w:r>
              <w:rPr>
                <w:spacing w:val="-9"/>
                <w:w w:val="90"/>
                <w:sz w:val="18"/>
              </w:rPr>
              <w:t xml:space="preserve"> </w:t>
            </w:r>
            <w:r>
              <w:rPr>
                <w:w w:val="90"/>
                <w:sz w:val="18"/>
              </w:rPr>
              <w:t>~]#</w:t>
            </w:r>
            <w:r>
              <w:rPr>
                <w:spacing w:val="-9"/>
                <w:w w:val="90"/>
                <w:sz w:val="18"/>
              </w:rPr>
              <w:t xml:space="preserve"> </w:t>
            </w:r>
            <w:r>
              <w:rPr>
                <w:w w:val="90"/>
                <w:sz w:val="18"/>
              </w:rPr>
              <w:t>cd</w:t>
            </w:r>
            <w:r>
              <w:rPr>
                <w:spacing w:val="-9"/>
                <w:w w:val="90"/>
                <w:sz w:val="18"/>
              </w:rPr>
              <w:t xml:space="preserve"> </w:t>
            </w:r>
            <w:r>
              <w:rPr>
                <w:w w:val="90"/>
                <w:sz w:val="18"/>
              </w:rPr>
              <w:t>/usr/bin</w:t>
            </w:r>
          </w:p>
        </w:tc>
      </w:tr>
    </w:tbl>
    <w:p>
      <w:pPr>
        <w:pStyle w:val="9"/>
        <w:spacing w:before="68"/>
        <w:ind w:left="1153"/>
      </w:pPr>
      <w:r>
        <w:rPr>
          <w:spacing w:val="21"/>
        </w:rPr>
        <w:t>备份</w:t>
      </w:r>
      <w:r>
        <w:rPr>
          <w:rFonts w:ascii="Tahoma" w:eastAsia="Tahoma"/>
        </w:rPr>
        <w:t>python</w:t>
      </w:r>
      <w:r>
        <w:rPr>
          <w:rFonts w:ascii="Tahoma" w:eastAsia="Tahoma"/>
          <w:spacing w:val="-16"/>
        </w:rPr>
        <w:t xml:space="preserve"> </w:t>
      </w:r>
      <w:r>
        <w:t>文件。</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spacing w:val="-1"/>
                <w:w w:val="95"/>
                <w:sz w:val="18"/>
              </w:rPr>
              <w:t>[root@ecs-f239</w:t>
            </w:r>
            <w:r>
              <w:rPr>
                <w:spacing w:val="-18"/>
                <w:w w:val="95"/>
                <w:sz w:val="18"/>
              </w:rPr>
              <w:t xml:space="preserve"> </w:t>
            </w:r>
            <w:r>
              <w:rPr>
                <w:spacing w:val="-1"/>
                <w:w w:val="95"/>
                <w:sz w:val="18"/>
              </w:rPr>
              <w:t>bin]</w:t>
            </w:r>
            <w:r>
              <w:rPr>
                <w:spacing w:val="-17"/>
                <w:w w:val="95"/>
                <w:sz w:val="18"/>
              </w:rPr>
              <w:t xml:space="preserve"> </w:t>
            </w:r>
            <w:r>
              <w:rPr>
                <w:w w:val="95"/>
                <w:sz w:val="18"/>
              </w:rPr>
              <w:t>#</w:t>
            </w:r>
            <w:r>
              <w:rPr>
                <w:spacing w:val="-18"/>
                <w:w w:val="95"/>
                <w:sz w:val="18"/>
              </w:rPr>
              <w:t xml:space="preserve"> </w:t>
            </w:r>
            <w:r>
              <w:rPr>
                <w:w w:val="95"/>
                <w:sz w:val="18"/>
              </w:rPr>
              <w:t>mv</w:t>
            </w:r>
            <w:r>
              <w:rPr>
                <w:spacing w:val="-18"/>
                <w:w w:val="95"/>
                <w:sz w:val="18"/>
              </w:rPr>
              <w:t xml:space="preserve"> </w:t>
            </w:r>
            <w:r>
              <w:rPr>
                <w:w w:val="95"/>
                <w:sz w:val="18"/>
              </w:rPr>
              <w:t>python</w:t>
            </w:r>
            <w:r>
              <w:rPr>
                <w:spacing w:val="-18"/>
                <w:w w:val="95"/>
                <w:sz w:val="18"/>
              </w:rPr>
              <w:t xml:space="preserve"> </w:t>
            </w:r>
            <w:r>
              <w:rPr>
                <w:w w:val="95"/>
                <w:sz w:val="18"/>
              </w:rPr>
              <w:t>python.bak</w:t>
            </w:r>
          </w:p>
        </w:tc>
      </w:tr>
    </w:tbl>
    <w:p>
      <w:pPr>
        <w:spacing w:before="108"/>
        <w:ind w:right="5060"/>
        <w:jc w:val="center"/>
        <w:rPr>
          <w:rFonts w:ascii="微软雅黑" w:eastAsia="微软雅黑"/>
          <w:sz w:val="21"/>
          <w:lang w:eastAsia="zh-CN"/>
        </w:rPr>
      </w:pPr>
      <w:r>
        <w:rPr>
          <w:rFonts w:hint="eastAsia" w:ascii="微软雅黑" w:eastAsia="微软雅黑"/>
          <w:spacing w:val="-1"/>
          <w:w w:val="95"/>
          <w:sz w:val="24"/>
          <w:lang w:eastAsia="zh-CN"/>
        </w:rPr>
        <w:t xml:space="preserve">步骤 </w:t>
      </w:r>
      <w:r>
        <w:rPr>
          <w:w w:val="95"/>
          <w:sz w:val="24"/>
          <w:lang w:eastAsia="zh-CN"/>
        </w:rPr>
        <w:t>2</w:t>
      </w:r>
      <w:r>
        <w:rPr>
          <w:spacing w:val="144"/>
          <w:sz w:val="24"/>
          <w:lang w:eastAsia="zh-CN"/>
        </w:rPr>
        <w:t xml:space="preserve"> </w:t>
      </w:r>
      <w:r>
        <w:rPr>
          <w:rFonts w:hint="eastAsia" w:ascii="微软雅黑" w:eastAsia="微软雅黑"/>
          <w:spacing w:val="25"/>
          <w:w w:val="95"/>
          <w:sz w:val="21"/>
          <w:lang w:eastAsia="zh-CN"/>
        </w:rPr>
        <w:t>建立</w:t>
      </w:r>
      <w:r>
        <w:rPr>
          <w:w w:val="95"/>
          <w:sz w:val="21"/>
          <w:lang w:eastAsia="zh-CN"/>
        </w:rPr>
        <w:t>python3</w:t>
      </w:r>
      <w:r>
        <w:rPr>
          <w:spacing w:val="11"/>
          <w:w w:val="95"/>
          <w:sz w:val="21"/>
          <w:lang w:eastAsia="zh-CN"/>
        </w:rPr>
        <w:t xml:space="preserve"> </w:t>
      </w:r>
      <w:r>
        <w:rPr>
          <w:rFonts w:hint="eastAsia" w:ascii="微软雅黑" w:eastAsia="微软雅黑"/>
          <w:w w:val="95"/>
          <w:sz w:val="21"/>
          <w:lang w:eastAsia="zh-CN"/>
        </w:rPr>
        <w:t>软连接。</w:t>
      </w:r>
    </w:p>
    <w:p>
      <w:pPr>
        <w:pStyle w:val="9"/>
        <w:spacing w:before="16" w:after="1"/>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63" w:hRule="atLeast"/>
        </w:trPr>
        <w:tc>
          <w:tcPr>
            <w:tcW w:w="8846" w:type="dxa"/>
            <w:shd w:val="clear" w:color="auto" w:fill="D9D9D9"/>
          </w:tcPr>
          <w:p>
            <w:pPr>
              <w:pStyle w:val="17"/>
              <w:spacing w:before="19"/>
              <w:rPr>
                <w:sz w:val="18"/>
              </w:rPr>
            </w:pPr>
            <w:r>
              <w:rPr>
                <w:spacing w:val="-1"/>
                <w:w w:val="95"/>
                <w:sz w:val="18"/>
              </w:rPr>
              <w:t>[root@ecs-f239</w:t>
            </w:r>
            <w:r>
              <w:rPr>
                <w:spacing w:val="-19"/>
                <w:w w:val="95"/>
                <w:sz w:val="18"/>
              </w:rPr>
              <w:t xml:space="preserve"> </w:t>
            </w:r>
            <w:r>
              <w:rPr>
                <w:spacing w:val="-1"/>
                <w:w w:val="95"/>
                <w:sz w:val="18"/>
              </w:rPr>
              <w:t>bin]</w:t>
            </w:r>
            <w:r>
              <w:rPr>
                <w:spacing w:val="-17"/>
                <w:w w:val="95"/>
                <w:sz w:val="18"/>
              </w:rPr>
              <w:t xml:space="preserve"> </w:t>
            </w:r>
            <w:r>
              <w:rPr>
                <w:spacing w:val="-1"/>
                <w:w w:val="95"/>
                <w:sz w:val="18"/>
              </w:rPr>
              <w:t>#</w:t>
            </w:r>
            <w:r>
              <w:rPr>
                <w:spacing w:val="-18"/>
                <w:w w:val="95"/>
                <w:sz w:val="18"/>
              </w:rPr>
              <w:t xml:space="preserve"> </w:t>
            </w:r>
            <w:r>
              <w:rPr>
                <w:w w:val="95"/>
                <w:sz w:val="18"/>
              </w:rPr>
              <w:t>ln</w:t>
            </w:r>
            <w:r>
              <w:rPr>
                <w:spacing w:val="-17"/>
                <w:w w:val="95"/>
                <w:sz w:val="18"/>
              </w:rPr>
              <w:t xml:space="preserve"> </w:t>
            </w:r>
            <w:r>
              <w:rPr>
                <w:w w:val="95"/>
                <w:sz w:val="18"/>
              </w:rPr>
              <w:t>-s</w:t>
            </w:r>
            <w:r>
              <w:rPr>
                <w:spacing w:val="-19"/>
                <w:w w:val="95"/>
                <w:sz w:val="18"/>
              </w:rPr>
              <w:t xml:space="preserve"> </w:t>
            </w:r>
            <w:r>
              <w:rPr>
                <w:w w:val="95"/>
                <w:sz w:val="18"/>
              </w:rPr>
              <w:t>python3</w:t>
            </w:r>
            <w:r>
              <w:rPr>
                <w:spacing w:val="-18"/>
                <w:w w:val="95"/>
                <w:sz w:val="18"/>
              </w:rPr>
              <w:t xml:space="preserve"> </w:t>
            </w:r>
            <w:r>
              <w:rPr>
                <w:w w:val="95"/>
                <w:sz w:val="18"/>
              </w:rPr>
              <w:t>/usr/bin/python</w:t>
            </w:r>
          </w:p>
        </w:tc>
      </w:tr>
    </w:tbl>
    <w:p>
      <w:pPr>
        <w:spacing w:before="108"/>
        <w:ind w:left="1028"/>
        <w:rPr>
          <w:rFonts w:ascii="微软雅黑" w:eastAsia="微软雅黑"/>
          <w:sz w:val="21"/>
          <w:lang w:eastAsia="zh-CN"/>
        </w:rPr>
      </w:pPr>
      <w:r>
        <w:rPr>
          <w:rFonts w:hint="eastAsia" w:ascii="微软雅黑" w:eastAsia="微软雅黑"/>
          <w:spacing w:val="-1"/>
          <w:w w:val="95"/>
          <w:sz w:val="24"/>
          <w:lang w:eastAsia="zh-CN"/>
        </w:rPr>
        <w:t xml:space="preserve">步骤 </w:t>
      </w:r>
      <w:r>
        <w:rPr>
          <w:w w:val="95"/>
          <w:sz w:val="24"/>
          <w:lang w:eastAsia="zh-CN"/>
        </w:rPr>
        <w:t>3</w:t>
      </w:r>
      <w:r>
        <w:rPr>
          <w:spacing w:val="143"/>
          <w:sz w:val="24"/>
          <w:lang w:eastAsia="zh-CN"/>
        </w:rPr>
        <w:t xml:space="preserve"> </w:t>
      </w:r>
      <w:r>
        <w:rPr>
          <w:rFonts w:hint="eastAsia" w:ascii="微软雅黑" w:eastAsia="微软雅黑"/>
          <w:spacing w:val="25"/>
          <w:w w:val="95"/>
          <w:sz w:val="21"/>
          <w:lang w:eastAsia="zh-CN"/>
        </w:rPr>
        <w:t>验证</w:t>
      </w:r>
      <w:r>
        <w:rPr>
          <w:w w:val="95"/>
          <w:sz w:val="21"/>
          <w:lang w:eastAsia="zh-CN"/>
        </w:rPr>
        <w:t>python</w:t>
      </w:r>
      <w:r>
        <w:rPr>
          <w:spacing w:val="8"/>
          <w:w w:val="95"/>
          <w:sz w:val="21"/>
          <w:lang w:eastAsia="zh-CN"/>
        </w:rPr>
        <w:t xml:space="preserve"> </w:t>
      </w:r>
      <w:r>
        <w:rPr>
          <w:rFonts w:hint="eastAsia" w:ascii="微软雅黑" w:eastAsia="微软雅黑"/>
          <w:w w:val="95"/>
          <w:sz w:val="21"/>
          <w:lang w:eastAsia="zh-CN"/>
        </w:rPr>
        <w:t>版本。</w:t>
      </w:r>
    </w:p>
    <w:p>
      <w:pPr>
        <w:rPr>
          <w:rFonts w:ascii="微软雅黑" w:eastAsia="微软雅黑"/>
          <w:sz w:val="21"/>
          <w:lang w:eastAsia="zh-CN"/>
        </w:rPr>
        <w:sectPr>
          <w:pgSz w:w="11910" w:h="16840"/>
          <w:pgMar w:top="1300" w:right="880" w:bottom="280" w:left="1000" w:header="567" w:footer="0" w:gutter="0"/>
          <w:cols w:space="720" w:num="1"/>
        </w:sectPr>
      </w:pPr>
    </w:p>
    <w:p>
      <w:pPr>
        <w:pStyle w:val="9"/>
        <w:spacing w:before="13"/>
        <w:rPr>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[root@ecs-f239</w:t>
            </w:r>
            <w:r>
              <w:rPr>
                <w:spacing w:val="-5"/>
                <w:w w:val="90"/>
                <w:sz w:val="18"/>
              </w:rPr>
              <w:t xml:space="preserve"> </w:t>
            </w:r>
            <w:r>
              <w:rPr>
                <w:w w:val="90"/>
                <w:sz w:val="18"/>
              </w:rPr>
              <w:t>bin]</w:t>
            </w:r>
            <w:r>
              <w:rPr>
                <w:spacing w:val="-3"/>
                <w:w w:val="90"/>
                <w:sz w:val="18"/>
              </w:rPr>
              <w:t xml:space="preserve"> </w:t>
            </w:r>
            <w:r>
              <w:rPr>
                <w:w w:val="90"/>
                <w:sz w:val="18"/>
              </w:rPr>
              <w:t>#</w:t>
            </w:r>
            <w:r>
              <w:rPr>
                <w:spacing w:val="-4"/>
                <w:w w:val="90"/>
                <w:sz w:val="18"/>
              </w:rPr>
              <w:t xml:space="preserve"> </w:t>
            </w:r>
            <w:r>
              <w:rPr>
                <w:w w:val="90"/>
                <w:sz w:val="18"/>
              </w:rPr>
              <w:t>python</w:t>
            </w:r>
            <w:r>
              <w:rPr>
                <w:spacing w:val="-2"/>
                <w:w w:val="90"/>
                <w:sz w:val="18"/>
              </w:rPr>
              <w:t xml:space="preserve"> </w:t>
            </w:r>
            <w:r>
              <w:rPr>
                <w:w w:val="90"/>
                <w:sz w:val="18"/>
              </w:rPr>
              <w:t>-V</w:t>
            </w:r>
          </w:p>
        </w:tc>
      </w:tr>
    </w:tbl>
    <w:p>
      <w:pPr>
        <w:pStyle w:val="9"/>
        <w:spacing w:before="68"/>
        <w:ind w:left="1153"/>
        <w:rPr>
          <w:lang w:eastAsia="zh-CN"/>
        </w:rPr>
      </w:pPr>
      <w:r>
        <w:rPr>
          <w:spacing w:val="-1"/>
          <w:lang w:eastAsia="zh-CN"/>
        </w:rPr>
        <w:t>显示如下，说明切换成功：</w:t>
      </w:r>
    </w:p>
    <w:p>
      <w:pPr>
        <w:pStyle w:val="9"/>
        <w:spacing w:before="8"/>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pacing w:val="-1"/>
                <w:w w:val="95"/>
                <w:sz w:val="18"/>
              </w:rPr>
              <w:t>Python</w:t>
            </w:r>
            <w:r>
              <w:rPr>
                <w:spacing w:val="-18"/>
                <w:w w:val="95"/>
                <w:sz w:val="18"/>
              </w:rPr>
              <w:t xml:space="preserve"> </w:t>
            </w:r>
            <w:r>
              <w:rPr>
                <w:spacing w:val="-1"/>
                <w:w w:val="95"/>
                <w:sz w:val="18"/>
              </w:rPr>
              <w:t>3.7.4</w:t>
            </w:r>
          </w:p>
        </w:tc>
      </w:tr>
    </w:tbl>
    <w:p>
      <w:pPr>
        <w:pStyle w:val="9"/>
        <w:spacing w:before="109"/>
        <w:ind w:left="1028"/>
        <w:rPr>
          <w:lang w:eastAsia="zh-CN"/>
        </w:rPr>
      </w:pPr>
      <w:r>
        <w:rPr>
          <w:spacing w:val="-8"/>
          <w:sz w:val="24"/>
          <w:lang w:eastAsia="zh-CN"/>
        </w:rPr>
        <w:t xml:space="preserve">步骤 </w:t>
      </w:r>
      <w:r>
        <w:rPr>
          <w:rFonts w:ascii="Tahoma" w:eastAsia="Tahoma"/>
          <w:sz w:val="24"/>
          <w:lang w:eastAsia="zh-CN"/>
        </w:rPr>
        <w:t>4</w:t>
      </w:r>
      <w:r>
        <w:rPr>
          <w:rFonts w:ascii="Tahoma" w:eastAsia="Tahoma"/>
          <w:spacing w:val="84"/>
          <w:sz w:val="24"/>
          <w:lang w:eastAsia="zh-CN"/>
        </w:rPr>
        <w:t xml:space="preserve"> </w:t>
      </w:r>
      <w:r>
        <w:rPr>
          <w:rFonts w:ascii="Tahoma" w:eastAsia="Tahoma"/>
          <w:lang w:eastAsia="zh-CN"/>
        </w:rPr>
        <w:t>Python</w:t>
      </w:r>
      <w:r>
        <w:rPr>
          <w:rFonts w:ascii="Tahoma" w:eastAsia="Tahoma"/>
          <w:spacing w:val="-16"/>
          <w:lang w:eastAsia="zh-CN"/>
        </w:rPr>
        <w:t xml:space="preserve"> </w:t>
      </w:r>
      <w:r>
        <w:rPr>
          <w:spacing w:val="2"/>
          <w:lang w:eastAsia="zh-CN"/>
        </w:rPr>
        <w:t>版本切换成功，后续安装需要</w:t>
      </w:r>
      <w:r>
        <w:rPr>
          <w:rFonts w:ascii="Tahoma" w:eastAsia="Tahoma"/>
          <w:lang w:eastAsia="zh-CN"/>
        </w:rPr>
        <w:t>libaio</w:t>
      </w:r>
      <w:r>
        <w:rPr>
          <w:rFonts w:ascii="Tahoma" w:eastAsia="Tahoma"/>
          <w:spacing w:val="-14"/>
          <w:lang w:eastAsia="zh-CN"/>
        </w:rPr>
        <w:t xml:space="preserve"> </w:t>
      </w:r>
      <w:r>
        <w:rPr>
          <w:lang w:eastAsia="zh-CN"/>
        </w:rPr>
        <w:t>包，下载进行安装。</w:t>
      </w:r>
    </w:p>
    <w:p>
      <w:pPr>
        <w:pStyle w:val="9"/>
        <w:spacing w:before="16"/>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[root@ecs-f239</w:t>
            </w:r>
            <w:r>
              <w:rPr>
                <w:spacing w:val="-5"/>
                <w:w w:val="90"/>
                <w:sz w:val="18"/>
              </w:rPr>
              <w:t xml:space="preserve"> </w:t>
            </w:r>
            <w:r>
              <w:rPr>
                <w:w w:val="90"/>
                <w:sz w:val="18"/>
              </w:rPr>
              <w:t>~]#</w:t>
            </w:r>
            <w:r>
              <w:rPr>
                <w:spacing w:val="-5"/>
                <w:w w:val="90"/>
                <w:sz w:val="18"/>
              </w:rPr>
              <w:t xml:space="preserve"> </w:t>
            </w:r>
            <w:r>
              <w:rPr>
                <w:w w:val="90"/>
                <w:sz w:val="18"/>
              </w:rPr>
              <w:t>yum</w:t>
            </w:r>
            <w:r>
              <w:rPr>
                <w:spacing w:val="-3"/>
                <w:w w:val="90"/>
                <w:sz w:val="18"/>
              </w:rPr>
              <w:t xml:space="preserve"> </w:t>
            </w:r>
            <w:r>
              <w:rPr>
                <w:w w:val="90"/>
                <w:sz w:val="18"/>
              </w:rPr>
              <w:t>install</w:t>
            </w:r>
            <w:r>
              <w:rPr>
                <w:spacing w:val="-2"/>
                <w:w w:val="90"/>
                <w:sz w:val="18"/>
              </w:rPr>
              <w:t xml:space="preserve"> </w:t>
            </w:r>
            <w:r>
              <w:rPr>
                <w:w w:val="90"/>
                <w:sz w:val="18"/>
              </w:rPr>
              <w:t>libaio*</w:t>
            </w:r>
            <w:r>
              <w:rPr>
                <w:spacing w:val="-3"/>
                <w:w w:val="90"/>
                <w:sz w:val="18"/>
              </w:rPr>
              <w:t xml:space="preserve"> </w:t>
            </w:r>
            <w:r>
              <w:rPr>
                <w:w w:val="90"/>
                <w:sz w:val="18"/>
              </w:rPr>
              <w:t>-y</w:t>
            </w:r>
          </w:p>
        </w:tc>
      </w:tr>
    </w:tbl>
    <w:p>
      <w:pPr>
        <w:pStyle w:val="16"/>
        <w:numPr>
          <w:ilvl w:val="2"/>
          <w:numId w:val="6"/>
        </w:numPr>
        <w:tabs>
          <w:tab w:val="left" w:pos="835"/>
        </w:tabs>
        <w:spacing w:before="182"/>
        <w:ind w:hanging="703"/>
        <w:rPr>
          <w:sz w:val="32"/>
        </w:rPr>
      </w:pPr>
      <w:bookmarkStart w:id="12" w:name="_bookmark12"/>
      <w:bookmarkEnd w:id="12"/>
      <w:r>
        <w:rPr>
          <w:spacing w:val="10"/>
          <w:w w:val="95"/>
          <w:sz w:val="32"/>
        </w:rPr>
        <w:t xml:space="preserve">安装 </w:t>
      </w:r>
      <w:r>
        <w:rPr>
          <w:rFonts w:ascii="Tahoma" w:eastAsia="Tahoma"/>
          <w:w w:val="95"/>
          <w:sz w:val="32"/>
        </w:rPr>
        <w:t>openGauss</w:t>
      </w:r>
      <w:r>
        <w:rPr>
          <w:rFonts w:ascii="Tahoma" w:eastAsia="Tahoma"/>
          <w:spacing w:val="36"/>
          <w:w w:val="95"/>
          <w:sz w:val="32"/>
        </w:rPr>
        <w:t xml:space="preserve"> </w:t>
      </w:r>
      <w:r>
        <w:rPr>
          <w:w w:val="95"/>
          <w:sz w:val="32"/>
        </w:rPr>
        <w:t>数据库</w:t>
      </w:r>
    </w:p>
    <w:p>
      <w:pPr>
        <w:pStyle w:val="4"/>
        <w:numPr>
          <w:ilvl w:val="3"/>
          <w:numId w:val="10"/>
        </w:numPr>
        <w:tabs>
          <w:tab w:val="left" w:pos="955"/>
        </w:tabs>
        <w:spacing w:before="39"/>
        <w:ind w:hanging="823"/>
      </w:pPr>
      <w:r>
        <w:t>下载数据库安装包</w:t>
      </w:r>
    </w:p>
    <w:p>
      <w:pPr>
        <w:pStyle w:val="9"/>
        <w:spacing w:before="89"/>
        <w:ind w:left="620"/>
        <w:jc w:val="both"/>
        <w:rPr>
          <w:lang w:eastAsia="zh-CN"/>
        </w:rPr>
      </w:pPr>
      <w:r>
        <w:rPr>
          <w:spacing w:val="2"/>
          <w:w w:val="95"/>
          <w:sz w:val="24"/>
          <w:lang w:eastAsia="zh-CN"/>
        </w:rPr>
        <w:t xml:space="preserve">步骤 </w:t>
      </w:r>
      <w:r>
        <w:rPr>
          <w:rFonts w:ascii="Tahoma" w:eastAsia="Tahoma"/>
          <w:w w:val="95"/>
          <w:sz w:val="24"/>
          <w:lang w:eastAsia="zh-CN"/>
        </w:rPr>
        <w:t>1</w:t>
      </w:r>
      <w:r>
        <w:rPr>
          <w:rFonts w:ascii="Tahoma" w:eastAsia="Tahoma"/>
          <w:spacing w:val="74"/>
          <w:sz w:val="24"/>
          <w:lang w:eastAsia="zh-CN"/>
        </w:rPr>
        <w:t xml:space="preserve">   </w:t>
      </w:r>
      <w:r>
        <w:rPr>
          <w:spacing w:val="12"/>
          <w:w w:val="95"/>
          <w:lang w:eastAsia="zh-CN"/>
        </w:rPr>
        <w:t xml:space="preserve">以 </w:t>
      </w:r>
      <w:r>
        <w:rPr>
          <w:rFonts w:ascii="Tahoma" w:eastAsia="Tahoma"/>
          <w:w w:val="95"/>
          <w:lang w:eastAsia="zh-CN"/>
        </w:rPr>
        <w:t>root</w:t>
      </w:r>
      <w:r>
        <w:rPr>
          <w:rFonts w:ascii="Tahoma" w:eastAsia="Tahoma"/>
          <w:spacing w:val="22"/>
          <w:w w:val="95"/>
          <w:lang w:eastAsia="zh-CN"/>
        </w:rPr>
        <w:t xml:space="preserve"> </w:t>
      </w:r>
      <w:r>
        <w:rPr>
          <w:spacing w:val="3"/>
          <w:w w:val="95"/>
          <w:lang w:eastAsia="zh-CN"/>
        </w:rPr>
        <w:t xml:space="preserve">用户登录待安装 </w:t>
      </w:r>
      <w:r>
        <w:rPr>
          <w:rFonts w:ascii="Tahoma" w:eastAsia="Tahoma"/>
          <w:w w:val="95"/>
          <w:lang w:eastAsia="zh-CN"/>
        </w:rPr>
        <w:t>openGauss</w:t>
      </w:r>
      <w:r>
        <w:rPr>
          <w:rFonts w:ascii="Tahoma" w:eastAsia="Tahoma"/>
          <w:spacing w:val="21"/>
          <w:w w:val="95"/>
          <w:lang w:eastAsia="zh-CN"/>
        </w:rPr>
        <w:t xml:space="preserve"> </w:t>
      </w:r>
      <w:r>
        <w:rPr>
          <w:w w:val="95"/>
          <w:lang w:eastAsia="zh-CN"/>
        </w:rPr>
        <w:t>的主机，并按规划创建存放安装包的目录。</w:t>
      </w:r>
    </w:p>
    <w:p>
      <w:pPr>
        <w:pStyle w:val="9"/>
        <w:spacing w:before="17"/>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spacing w:val="-1"/>
                <w:w w:val="95"/>
                <w:sz w:val="18"/>
              </w:rPr>
              <w:t>[root@ecs-f239</w:t>
            </w:r>
            <w:r>
              <w:rPr>
                <w:spacing w:val="-15"/>
                <w:w w:val="95"/>
                <w:sz w:val="18"/>
              </w:rPr>
              <w:t xml:space="preserve"> </w:t>
            </w:r>
            <w:r>
              <w:rPr>
                <w:spacing w:val="-1"/>
                <w:w w:val="95"/>
                <w:sz w:val="18"/>
              </w:rPr>
              <w:t>bin]#</w:t>
            </w:r>
            <w:r>
              <w:rPr>
                <w:spacing w:val="-14"/>
                <w:w w:val="95"/>
                <w:sz w:val="18"/>
              </w:rPr>
              <w:t xml:space="preserve"> </w:t>
            </w:r>
            <w:r>
              <w:rPr>
                <w:spacing w:val="-1"/>
                <w:w w:val="95"/>
                <w:sz w:val="18"/>
              </w:rPr>
              <w:t>mkdir</w:t>
            </w:r>
            <w:r>
              <w:rPr>
                <w:spacing w:val="-10"/>
                <w:w w:val="95"/>
                <w:sz w:val="18"/>
              </w:rPr>
              <w:t xml:space="preserve"> </w:t>
            </w:r>
            <w:r>
              <w:rPr>
                <w:spacing w:val="-1"/>
                <w:w w:val="95"/>
                <w:sz w:val="18"/>
              </w:rPr>
              <w:t>-p</w:t>
            </w:r>
            <w:r>
              <w:rPr>
                <w:spacing w:val="-13"/>
                <w:w w:val="95"/>
                <w:sz w:val="18"/>
              </w:rPr>
              <w:t xml:space="preserve"> </w:t>
            </w:r>
            <w:r>
              <w:rPr>
                <w:spacing w:val="-1"/>
                <w:w w:val="95"/>
                <w:sz w:val="18"/>
              </w:rPr>
              <w:t>/opt/software/openGauss</w:t>
            </w:r>
          </w:p>
          <w:p>
            <w:pPr>
              <w:pStyle w:val="17"/>
              <w:spacing w:before="64"/>
              <w:rPr>
                <w:sz w:val="18"/>
              </w:rPr>
            </w:pPr>
            <w:r>
              <w:rPr>
                <w:w w:val="90"/>
                <w:sz w:val="18"/>
              </w:rPr>
              <w:t>[root@ecs-f239</w:t>
            </w:r>
            <w:r>
              <w:rPr>
                <w:spacing w:val="4"/>
                <w:w w:val="90"/>
                <w:sz w:val="18"/>
              </w:rPr>
              <w:t xml:space="preserve"> </w:t>
            </w:r>
            <w:r>
              <w:rPr>
                <w:w w:val="90"/>
                <w:sz w:val="18"/>
              </w:rPr>
              <w:t>bin]#</w:t>
            </w:r>
            <w:r>
              <w:rPr>
                <w:spacing w:val="5"/>
                <w:w w:val="90"/>
                <w:sz w:val="18"/>
              </w:rPr>
              <w:t xml:space="preserve"> </w:t>
            </w:r>
            <w:r>
              <w:rPr>
                <w:w w:val="90"/>
                <w:sz w:val="18"/>
              </w:rPr>
              <w:t>chmod</w:t>
            </w:r>
            <w:r>
              <w:rPr>
                <w:spacing w:val="6"/>
                <w:w w:val="90"/>
                <w:sz w:val="18"/>
              </w:rPr>
              <w:t xml:space="preserve"> </w:t>
            </w:r>
            <w:r>
              <w:rPr>
                <w:w w:val="90"/>
                <w:sz w:val="18"/>
              </w:rPr>
              <w:t>755</w:t>
            </w:r>
            <w:r>
              <w:rPr>
                <w:spacing w:val="10"/>
                <w:w w:val="90"/>
                <w:sz w:val="18"/>
              </w:rPr>
              <w:t xml:space="preserve"> </w:t>
            </w:r>
            <w:r>
              <w:rPr>
                <w:w w:val="90"/>
                <w:sz w:val="18"/>
              </w:rPr>
              <w:t>-R</w:t>
            </w:r>
            <w:r>
              <w:rPr>
                <w:spacing w:val="6"/>
                <w:w w:val="90"/>
                <w:sz w:val="18"/>
              </w:rPr>
              <w:t xml:space="preserve"> </w:t>
            </w:r>
            <w:r>
              <w:rPr>
                <w:w w:val="90"/>
                <w:sz w:val="18"/>
              </w:rPr>
              <w:t>/opt/software</w:t>
            </w:r>
          </w:p>
        </w:tc>
      </w:tr>
    </w:tbl>
    <w:p>
      <w:pPr>
        <w:pStyle w:val="9"/>
        <w:spacing w:before="88" w:line="223" w:lineRule="auto"/>
        <w:ind w:left="1153" w:right="433"/>
      </w:pPr>
      <w:r>
        <w:rPr>
          <w:lang w:eastAsia="zh-CN"/>
        </w:rPr>
        <w:t>注：不建议把安装包的存放目录规划到</w:t>
      </w:r>
      <w:r>
        <w:rPr>
          <w:rFonts w:ascii="Tahoma" w:eastAsia="Tahoma"/>
          <w:lang w:eastAsia="zh-CN"/>
        </w:rPr>
        <w:t>openGauss</w:t>
      </w:r>
      <w:r>
        <w:rPr>
          <w:rFonts w:ascii="Tahoma" w:eastAsia="Tahoma"/>
          <w:spacing w:val="-17"/>
          <w:lang w:eastAsia="zh-CN"/>
        </w:rPr>
        <w:t xml:space="preserve"> </w:t>
      </w:r>
      <w:r>
        <w:rPr>
          <w:lang w:eastAsia="zh-CN"/>
        </w:rPr>
        <w:t>用户的家目录或其子目录下，可能导致权</w:t>
      </w:r>
      <w:r>
        <w:rPr>
          <w:w w:val="95"/>
          <w:lang w:eastAsia="zh-CN"/>
        </w:rPr>
        <w:t>限问题。</w:t>
      </w:r>
      <w:r>
        <w:rPr>
          <w:rFonts w:ascii="Tahoma" w:eastAsia="Tahoma"/>
          <w:w w:val="95"/>
        </w:rPr>
        <w:t>openGauss</w:t>
      </w:r>
      <w:r>
        <w:rPr>
          <w:rFonts w:ascii="Tahoma" w:eastAsia="Tahoma"/>
          <w:spacing w:val="-2"/>
          <w:w w:val="95"/>
        </w:rPr>
        <w:t xml:space="preserve"> </w:t>
      </w:r>
      <w:r>
        <w:rPr>
          <w:w w:val="95"/>
        </w:rPr>
        <w:t>用户须具有</w:t>
      </w:r>
      <w:r>
        <w:rPr>
          <w:rFonts w:ascii="Tahoma" w:eastAsia="Tahoma"/>
          <w:w w:val="95"/>
        </w:rPr>
        <w:t>/opt/software/openGauss</w:t>
      </w:r>
      <w:r>
        <w:rPr>
          <w:rFonts w:ascii="Tahoma" w:eastAsia="Tahoma"/>
          <w:spacing w:val="-4"/>
          <w:w w:val="95"/>
        </w:rPr>
        <w:t xml:space="preserve"> </w:t>
      </w:r>
      <w:r>
        <w:rPr>
          <w:w w:val="95"/>
        </w:rPr>
        <w:t>目录的读写权限。</w:t>
      </w:r>
    </w:p>
    <w:p>
      <w:pPr>
        <w:pStyle w:val="9"/>
        <w:tabs>
          <w:tab w:val="left" w:pos="1551"/>
        </w:tabs>
        <w:spacing w:before="99" w:line="304" w:lineRule="auto"/>
        <w:ind w:left="1153" w:right="4363" w:hanging="533"/>
      </w:pPr>
      <w:r>
        <w:rPr>
          <w:w w:val="95"/>
          <w:sz w:val="24"/>
        </w:rPr>
        <w:t>步骤</w:t>
      </w:r>
      <w:r>
        <w:rPr>
          <w:spacing w:val="-2"/>
          <w:w w:val="95"/>
          <w:sz w:val="24"/>
        </w:rPr>
        <w:t xml:space="preserve"> </w:t>
      </w:r>
      <w:r>
        <w:rPr>
          <w:rFonts w:ascii="Tahoma" w:eastAsia="Tahoma"/>
          <w:w w:val="95"/>
          <w:sz w:val="24"/>
        </w:rPr>
        <w:t>2</w:t>
      </w:r>
      <w:r>
        <w:rPr>
          <w:rFonts w:ascii="Tahoma" w:eastAsia="Tahoma"/>
          <w:w w:val="95"/>
          <w:sz w:val="24"/>
        </w:rPr>
        <w:tab/>
      </w:r>
      <w:r>
        <w:rPr>
          <w:spacing w:val="-2"/>
        </w:rPr>
        <w:t>使用</w:t>
      </w:r>
      <w:r>
        <w:rPr>
          <w:spacing w:val="-10"/>
        </w:rPr>
        <w:t xml:space="preserve"> </w:t>
      </w:r>
      <w:r>
        <w:rPr>
          <w:rFonts w:ascii="Tahoma" w:eastAsia="Tahoma"/>
          <w:spacing w:val="-1"/>
        </w:rPr>
        <w:t>wget</w:t>
      </w:r>
      <w:r>
        <w:rPr>
          <w:rFonts w:ascii="Tahoma" w:eastAsia="Tahoma"/>
          <w:spacing w:val="-15"/>
        </w:rPr>
        <w:t xml:space="preserve"> </w:t>
      </w:r>
      <w:r>
        <w:rPr>
          <w:spacing w:val="-1"/>
        </w:rPr>
        <w:t>下载数据库安装包到安装包目录。</w:t>
      </w:r>
      <w:r>
        <w:t>切换到安装目录：</w:t>
      </w: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line="213" w:lineRule="exact"/>
              <w:rPr>
                <w:sz w:val="18"/>
              </w:rPr>
            </w:pPr>
            <w:r>
              <w:rPr>
                <w:spacing w:val="-1"/>
                <w:w w:val="95"/>
                <w:sz w:val="18"/>
              </w:rPr>
              <w:t>[root@ecs-f239</w:t>
            </w:r>
            <w:r>
              <w:rPr>
                <w:spacing w:val="-16"/>
                <w:w w:val="95"/>
                <w:sz w:val="18"/>
              </w:rPr>
              <w:t xml:space="preserve"> </w:t>
            </w:r>
            <w:r>
              <w:rPr>
                <w:spacing w:val="-1"/>
                <w:w w:val="95"/>
                <w:sz w:val="18"/>
              </w:rPr>
              <w:t>bin]#</w:t>
            </w:r>
            <w:r>
              <w:rPr>
                <w:spacing w:val="-16"/>
                <w:w w:val="95"/>
                <w:sz w:val="18"/>
              </w:rPr>
              <w:t xml:space="preserve"> </w:t>
            </w:r>
            <w:r>
              <w:rPr>
                <w:spacing w:val="-1"/>
                <w:w w:val="95"/>
                <w:sz w:val="18"/>
              </w:rPr>
              <w:t>cd</w:t>
            </w:r>
            <w:r>
              <w:rPr>
                <w:spacing w:val="-15"/>
                <w:w w:val="95"/>
                <w:sz w:val="18"/>
              </w:rPr>
              <w:t xml:space="preserve"> </w:t>
            </w:r>
            <w:r>
              <w:rPr>
                <w:spacing w:val="-1"/>
                <w:w w:val="95"/>
                <w:sz w:val="18"/>
              </w:rPr>
              <w:t>/opt/software/openGauss</w:t>
            </w:r>
          </w:p>
        </w:tc>
      </w:tr>
    </w:tbl>
    <w:p>
      <w:pPr>
        <w:pStyle w:val="9"/>
        <w:spacing w:before="45"/>
        <w:ind w:left="1153"/>
        <w:rPr>
          <w:lang w:eastAsia="zh-CN"/>
        </w:rPr>
      </w:pPr>
      <w:r>
        <w:rPr>
          <w:spacing w:val="12"/>
          <w:w w:val="95"/>
          <w:lang w:eastAsia="zh-CN"/>
        </w:rPr>
        <w:t xml:space="preserve">使用 </w:t>
      </w:r>
      <w:r>
        <w:rPr>
          <w:rFonts w:ascii="Tahoma" w:eastAsia="Tahoma"/>
          <w:w w:val="95"/>
          <w:lang w:eastAsia="zh-CN"/>
        </w:rPr>
        <w:t>wget</w:t>
      </w:r>
      <w:r>
        <w:rPr>
          <w:rFonts w:ascii="Tahoma" w:eastAsia="Tahoma"/>
          <w:spacing w:val="31"/>
          <w:w w:val="95"/>
          <w:lang w:eastAsia="zh-CN"/>
        </w:rPr>
        <w:t xml:space="preserve"> </w:t>
      </w:r>
      <w:r>
        <w:rPr>
          <w:w w:val="95"/>
          <w:lang w:eastAsia="zh-CN"/>
        </w:rPr>
        <w:t>下载安装包：</w:t>
      </w:r>
    </w:p>
    <w:p>
      <w:pPr>
        <w:pStyle w:val="9"/>
        <w:spacing w:before="5"/>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3" w:hRule="atLeast"/>
        </w:trPr>
        <w:tc>
          <w:tcPr>
            <w:tcW w:w="8846" w:type="dxa"/>
            <w:shd w:val="clear" w:color="auto" w:fill="D9D9D9"/>
          </w:tcPr>
          <w:p>
            <w:pPr>
              <w:pStyle w:val="17"/>
              <w:spacing w:before="4" w:line="240" w:lineRule="exact"/>
              <w:ind w:right="172"/>
              <w:rPr>
                <w:sz w:val="18"/>
              </w:rPr>
            </w:pPr>
            <w:r>
              <w:rPr>
                <w:spacing w:val="-1"/>
                <w:w w:val="95"/>
                <w:sz w:val="18"/>
              </w:rPr>
              <w:t>[root@ecs-f239 openGauss]# wget https://openGauss.obs.cn-south-1.myhuaweicloud.com/2.0.0/arm/openGauss-</w:t>
            </w:r>
            <w:r>
              <w:rPr>
                <w:spacing w:val="-51"/>
                <w:w w:val="95"/>
                <w:sz w:val="18"/>
              </w:rPr>
              <w:t xml:space="preserve"> </w:t>
            </w:r>
            <w:r>
              <w:rPr>
                <w:sz w:val="18"/>
              </w:rPr>
              <w:t>2.0.0-openEuler-64bit-all.tar.gz</w:t>
            </w:r>
          </w:p>
        </w:tc>
      </w:tr>
    </w:tbl>
    <w:p>
      <w:pPr>
        <w:pStyle w:val="9"/>
        <w:spacing w:before="88" w:line="223" w:lineRule="auto"/>
        <w:ind w:left="1153" w:right="924"/>
      </w:pPr>
      <w:r>
        <w:rPr>
          <w:w w:val="95"/>
        </w:rPr>
        <w:t xml:space="preserve">注： </w:t>
      </w:r>
      <w:r>
        <w:rPr>
          <w:rFonts w:ascii="Tahoma" w:eastAsia="Tahoma"/>
          <w:w w:val="95"/>
        </w:rPr>
        <w:t>https://openGauss.obs.cn-south-1.myhuaweicloud.com/2.0.0/arm/openGauss-2.0.0-</w:t>
      </w:r>
      <w:r>
        <w:rPr>
          <w:rFonts w:ascii="Tahoma" w:eastAsia="Tahoma"/>
          <w:spacing w:val="-60"/>
          <w:w w:val="95"/>
        </w:rPr>
        <w:t xml:space="preserve"> </w:t>
      </w:r>
      <w:r>
        <w:rPr>
          <w:rFonts w:ascii="Tahoma" w:eastAsia="Tahoma"/>
          <w:w w:val="95"/>
        </w:rPr>
        <w:t>openEuler-64bit-all.tar.gz</w:t>
      </w:r>
      <w:r>
        <w:rPr>
          <w:rFonts w:ascii="Tahoma" w:eastAsia="Tahoma"/>
          <w:spacing w:val="1"/>
          <w:w w:val="95"/>
        </w:rPr>
        <w:t xml:space="preserve"> </w:t>
      </w:r>
      <w:r>
        <w:rPr>
          <w:w w:val="95"/>
        </w:rPr>
        <w:t>是数据库安装包下载网址，输入时不需要进行换行。</w:t>
      </w:r>
    </w:p>
    <w:p>
      <w:pPr>
        <w:pStyle w:val="9"/>
        <w:spacing w:before="60"/>
        <w:ind w:left="1153"/>
      </w:pPr>
      <w:r>
        <w:t>下载成功显示如下：</w:t>
      </w:r>
    </w:p>
    <w:p>
      <w:pPr>
        <w:pStyle w:val="9"/>
        <w:spacing w:before="15"/>
        <w:rPr>
          <w:sz w:val="3"/>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8846" w:type="dxa"/>
            <w:shd w:val="clear" w:color="auto" w:fill="D9D9D9"/>
          </w:tcPr>
          <w:p>
            <w:pPr>
              <w:pStyle w:val="17"/>
              <w:spacing w:before="7"/>
              <w:rPr>
                <w:rFonts w:ascii="微软雅黑" w:hAnsi="微软雅黑"/>
                <w:sz w:val="18"/>
              </w:rPr>
            </w:pPr>
            <w:r>
              <w:rPr>
                <w:rFonts w:ascii="微软雅黑" w:hAnsi="微软雅黑"/>
                <w:sz w:val="18"/>
              </w:rPr>
              <w:t>……</w:t>
            </w:r>
          </w:p>
          <w:p>
            <w:pPr>
              <w:pStyle w:val="17"/>
              <w:spacing w:before="40"/>
              <w:rPr>
                <w:sz w:val="18"/>
              </w:rPr>
            </w:pPr>
            <w:r>
              <w:rPr>
                <w:w w:val="90"/>
                <w:sz w:val="18"/>
              </w:rPr>
              <w:t>2021-06-18</w:t>
            </w:r>
            <w:r>
              <w:rPr>
                <w:spacing w:val="2"/>
                <w:w w:val="90"/>
                <w:sz w:val="18"/>
              </w:rPr>
              <w:t xml:space="preserve"> </w:t>
            </w:r>
            <w:r>
              <w:rPr>
                <w:w w:val="90"/>
                <w:sz w:val="18"/>
              </w:rPr>
              <w:t>21:49:34</w:t>
            </w:r>
            <w:r>
              <w:rPr>
                <w:spacing w:val="2"/>
                <w:w w:val="90"/>
                <w:sz w:val="18"/>
              </w:rPr>
              <w:t xml:space="preserve"> </w:t>
            </w:r>
            <w:r>
              <w:rPr>
                <w:w w:val="90"/>
                <w:sz w:val="18"/>
              </w:rPr>
              <w:t>(1.20</w:t>
            </w:r>
            <w:r>
              <w:rPr>
                <w:spacing w:val="2"/>
                <w:w w:val="90"/>
                <w:sz w:val="18"/>
              </w:rPr>
              <w:t xml:space="preserve"> </w:t>
            </w:r>
            <w:r>
              <w:rPr>
                <w:w w:val="90"/>
                <w:sz w:val="18"/>
              </w:rPr>
              <w:t>MB/s)</w:t>
            </w:r>
            <w:r>
              <w:rPr>
                <w:spacing w:val="6"/>
                <w:w w:val="90"/>
                <w:sz w:val="18"/>
              </w:rPr>
              <w:t xml:space="preserve"> </w:t>
            </w:r>
            <w:r>
              <w:rPr>
                <w:w w:val="90"/>
                <w:sz w:val="18"/>
              </w:rPr>
              <w:t>-</w:t>
            </w:r>
            <w:r>
              <w:rPr>
                <w:spacing w:val="5"/>
                <w:w w:val="90"/>
                <w:sz w:val="18"/>
              </w:rPr>
              <w:t xml:space="preserve"> </w:t>
            </w:r>
            <w:r>
              <w:rPr>
                <w:w w:val="90"/>
                <w:sz w:val="18"/>
              </w:rPr>
              <w:t>'openGauss-2.0.0-openEuler-64bit-all.tar.gz'</w:t>
            </w:r>
            <w:r>
              <w:rPr>
                <w:spacing w:val="4"/>
                <w:w w:val="90"/>
                <w:sz w:val="18"/>
              </w:rPr>
              <w:t xml:space="preserve"> </w:t>
            </w:r>
            <w:r>
              <w:rPr>
                <w:w w:val="90"/>
                <w:sz w:val="18"/>
              </w:rPr>
              <w:t>saved</w:t>
            </w:r>
            <w:r>
              <w:rPr>
                <w:spacing w:val="3"/>
                <w:w w:val="90"/>
                <w:sz w:val="18"/>
              </w:rPr>
              <w:t xml:space="preserve"> </w:t>
            </w:r>
            <w:r>
              <w:rPr>
                <w:w w:val="90"/>
                <w:sz w:val="18"/>
              </w:rPr>
              <w:t>[108840859/108840859]</w:t>
            </w:r>
          </w:p>
        </w:tc>
      </w:tr>
    </w:tbl>
    <w:p>
      <w:pPr>
        <w:pStyle w:val="4"/>
        <w:numPr>
          <w:ilvl w:val="3"/>
          <w:numId w:val="10"/>
        </w:numPr>
        <w:tabs>
          <w:tab w:val="left" w:pos="955"/>
        </w:tabs>
        <w:ind w:hanging="823"/>
      </w:pPr>
      <w:r>
        <w:rPr>
          <w:spacing w:val="34"/>
          <w:w w:val="95"/>
        </w:rPr>
        <w:t>创建</w:t>
      </w:r>
      <w:r>
        <w:rPr>
          <w:rFonts w:ascii="Tahoma" w:eastAsia="Tahoma"/>
          <w:w w:val="95"/>
        </w:rPr>
        <w:t>XML</w:t>
      </w:r>
      <w:r>
        <w:rPr>
          <w:rFonts w:ascii="Tahoma" w:eastAsia="Tahoma"/>
          <w:spacing w:val="19"/>
          <w:w w:val="95"/>
        </w:rPr>
        <w:t xml:space="preserve"> </w:t>
      </w:r>
      <w:r>
        <w:rPr>
          <w:w w:val="95"/>
        </w:rPr>
        <w:t>配置文件</w:t>
      </w:r>
    </w:p>
    <w:p>
      <w:pPr>
        <w:pStyle w:val="16"/>
        <w:numPr>
          <w:ilvl w:val="4"/>
          <w:numId w:val="10"/>
        </w:numPr>
        <w:tabs>
          <w:tab w:val="left" w:pos="1574"/>
        </w:tabs>
        <w:spacing w:before="66" w:line="223" w:lineRule="auto"/>
        <w:ind w:right="364"/>
        <w:jc w:val="both"/>
        <w:rPr>
          <w:sz w:val="21"/>
        </w:rPr>
      </w:pPr>
      <w:r>
        <w:rPr>
          <w:spacing w:val="25"/>
          <w:w w:val="95"/>
          <w:sz w:val="21"/>
        </w:rPr>
        <w:t>安装</w:t>
      </w:r>
      <w:r>
        <w:rPr>
          <w:rFonts w:ascii="Tahoma" w:hAnsi="Tahoma" w:eastAsia="Tahoma"/>
          <w:w w:val="95"/>
          <w:sz w:val="21"/>
        </w:rPr>
        <w:t>openGauss</w:t>
      </w:r>
      <w:r>
        <w:rPr>
          <w:rFonts w:ascii="Tahoma" w:hAnsi="Tahoma" w:eastAsia="Tahoma"/>
          <w:spacing w:val="39"/>
          <w:w w:val="95"/>
          <w:sz w:val="21"/>
        </w:rPr>
        <w:t xml:space="preserve"> </w:t>
      </w:r>
      <w:r>
        <w:rPr>
          <w:spacing w:val="6"/>
          <w:w w:val="95"/>
          <w:sz w:val="21"/>
        </w:rPr>
        <w:t xml:space="preserve">前需要创建 </w:t>
      </w:r>
      <w:r>
        <w:rPr>
          <w:rFonts w:ascii="Tahoma" w:hAnsi="Tahoma" w:eastAsia="Tahoma"/>
          <w:w w:val="95"/>
          <w:sz w:val="21"/>
        </w:rPr>
        <w:t>XML</w:t>
      </w:r>
      <w:r>
        <w:rPr>
          <w:rFonts w:ascii="Tahoma" w:hAnsi="Tahoma" w:eastAsia="Tahoma"/>
          <w:spacing w:val="38"/>
          <w:w w:val="95"/>
          <w:sz w:val="21"/>
        </w:rPr>
        <w:t xml:space="preserve"> </w:t>
      </w:r>
      <w:r>
        <w:rPr>
          <w:w w:val="95"/>
          <w:sz w:val="21"/>
        </w:rPr>
        <w:t>文件。</w:t>
      </w:r>
      <w:r>
        <w:rPr>
          <w:rFonts w:ascii="Tahoma" w:hAnsi="Tahoma" w:eastAsia="Tahoma"/>
          <w:w w:val="95"/>
          <w:sz w:val="21"/>
        </w:rPr>
        <w:t>XML</w:t>
      </w:r>
      <w:r>
        <w:rPr>
          <w:rFonts w:ascii="Tahoma" w:hAnsi="Tahoma" w:eastAsia="Tahoma"/>
          <w:spacing w:val="34"/>
          <w:w w:val="95"/>
          <w:sz w:val="21"/>
        </w:rPr>
        <w:t xml:space="preserve"> </w:t>
      </w:r>
      <w:r>
        <w:rPr>
          <w:spacing w:val="8"/>
          <w:w w:val="95"/>
          <w:sz w:val="21"/>
        </w:rPr>
        <w:t>文件包含部署</w:t>
      </w:r>
      <w:r>
        <w:rPr>
          <w:rFonts w:ascii="Tahoma" w:hAnsi="Tahoma" w:eastAsia="Tahoma"/>
          <w:w w:val="95"/>
          <w:sz w:val="21"/>
        </w:rPr>
        <w:t>openGauss</w:t>
      </w:r>
      <w:r>
        <w:rPr>
          <w:rFonts w:ascii="Tahoma" w:hAnsi="Tahoma" w:eastAsia="Tahoma"/>
          <w:spacing w:val="34"/>
          <w:w w:val="95"/>
          <w:sz w:val="21"/>
        </w:rPr>
        <w:t xml:space="preserve"> </w:t>
      </w:r>
      <w:r>
        <w:rPr>
          <w:w w:val="95"/>
          <w:sz w:val="21"/>
        </w:rPr>
        <w:t>的服务器信息、安装路径、</w:t>
      </w:r>
      <w:r>
        <w:rPr>
          <w:rFonts w:ascii="Tahoma" w:hAnsi="Tahoma" w:eastAsia="Tahoma"/>
          <w:w w:val="95"/>
          <w:sz w:val="21"/>
        </w:rPr>
        <w:t>IP</w:t>
      </w:r>
      <w:r>
        <w:rPr>
          <w:rFonts w:ascii="Tahoma" w:hAnsi="Tahoma" w:eastAsia="Tahoma"/>
          <w:spacing w:val="59"/>
          <w:sz w:val="21"/>
        </w:rPr>
        <w:t xml:space="preserve"> </w:t>
      </w:r>
      <w:r>
        <w:rPr>
          <w:w w:val="95"/>
          <w:sz w:val="21"/>
        </w:rPr>
        <w:t>地址以及端口号等。用于告知</w:t>
      </w:r>
      <w:r>
        <w:rPr>
          <w:spacing w:val="61"/>
          <w:sz w:val="21"/>
        </w:rPr>
        <w:t xml:space="preserve"> </w:t>
      </w:r>
      <w:r>
        <w:rPr>
          <w:rFonts w:ascii="Tahoma" w:hAnsi="Tahoma" w:eastAsia="Tahoma"/>
          <w:w w:val="95"/>
          <w:sz w:val="21"/>
        </w:rPr>
        <w:t>openGauss</w:t>
      </w:r>
      <w:r>
        <w:rPr>
          <w:rFonts w:ascii="Tahoma" w:hAnsi="Tahoma" w:eastAsia="Tahoma"/>
          <w:spacing w:val="60"/>
          <w:sz w:val="21"/>
        </w:rPr>
        <w:t xml:space="preserve"> </w:t>
      </w:r>
      <w:r>
        <w:rPr>
          <w:w w:val="95"/>
          <w:sz w:val="21"/>
        </w:rPr>
        <w:t>如何部署。用户需根据不同场合配</w:t>
      </w:r>
      <w:r>
        <w:rPr>
          <w:spacing w:val="-3"/>
          <w:sz w:val="21"/>
        </w:rPr>
        <w:t xml:space="preserve">置对应的 </w:t>
      </w:r>
      <w:r>
        <w:rPr>
          <w:rFonts w:ascii="Tahoma" w:hAnsi="Tahoma" w:eastAsia="Tahoma"/>
          <w:sz w:val="21"/>
        </w:rPr>
        <w:t>XML</w:t>
      </w:r>
      <w:r>
        <w:rPr>
          <w:rFonts w:ascii="Tahoma" w:hAnsi="Tahoma" w:eastAsia="Tahoma"/>
          <w:spacing w:val="-15"/>
          <w:sz w:val="21"/>
        </w:rPr>
        <w:t xml:space="preserve"> </w:t>
      </w:r>
      <w:r>
        <w:rPr>
          <w:sz w:val="21"/>
        </w:rPr>
        <w:t>文件。</w:t>
      </w:r>
    </w:p>
    <w:p>
      <w:pPr>
        <w:pStyle w:val="16"/>
        <w:numPr>
          <w:ilvl w:val="4"/>
          <w:numId w:val="10"/>
        </w:numPr>
        <w:tabs>
          <w:tab w:val="left" w:pos="1574"/>
        </w:tabs>
        <w:spacing w:before="63"/>
        <w:ind w:hanging="421"/>
        <w:jc w:val="both"/>
        <w:rPr>
          <w:sz w:val="21"/>
          <w:lang w:eastAsia="zh-CN"/>
        </w:rPr>
      </w:pPr>
      <w:r>
        <w:rPr>
          <w:spacing w:val="-2"/>
          <w:sz w:val="21"/>
          <w:lang w:eastAsia="zh-CN"/>
        </w:rPr>
        <w:t xml:space="preserve">以单节点配置的方案为例，说明如何创建 </w:t>
      </w:r>
      <w:r>
        <w:rPr>
          <w:rFonts w:ascii="Tahoma" w:hAnsi="Tahoma" w:eastAsia="Tahoma"/>
          <w:spacing w:val="-1"/>
          <w:sz w:val="21"/>
          <w:lang w:eastAsia="zh-CN"/>
        </w:rPr>
        <w:t>XML</w:t>
      </w:r>
      <w:r>
        <w:rPr>
          <w:rFonts w:ascii="Tahoma" w:hAnsi="Tahoma" w:eastAsia="Tahoma"/>
          <w:spacing w:val="-16"/>
          <w:sz w:val="21"/>
          <w:lang w:eastAsia="zh-CN"/>
        </w:rPr>
        <w:t xml:space="preserve"> </w:t>
      </w:r>
      <w:r>
        <w:rPr>
          <w:spacing w:val="-1"/>
          <w:sz w:val="21"/>
          <w:lang w:eastAsia="zh-CN"/>
        </w:rPr>
        <w:t>配置文件。</w:t>
      </w:r>
    </w:p>
    <w:p>
      <w:pPr>
        <w:pStyle w:val="9"/>
        <w:spacing w:before="91"/>
        <w:ind w:left="620"/>
        <w:jc w:val="both"/>
      </w:pPr>
      <w:r>
        <w:rPr>
          <w:spacing w:val="1"/>
          <w:w w:val="95"/>
          <w:sz w:val="24"/>
        </w:rPr>
        <w:t xml:space="preserve">步骤 </w:t>
      </w:r>
      <w:r>
        <w:rPr>
          <w:rFonts w:ascii="Tahoma" w:eastAsia="Tahoma"/>
          <w:w w:val="95"/>
          <w:sz w:val="24"/>
        </w:rPr>
        <w:t>1</w:t>
      </w:r>
      <w:r>
        <w:rPr>
          <w:rFonts w:ascii="Tahoma" w:eastAsia="Tahoma"/>
          <w:spacing w:val="69"/>
          <w:sz w:val="24"/>
        </w:rPr>
        <w:t xml:space="preserve">   </w:t>
      </w:r>
      <w:r>
        <w:rPr>
          <w:spacing w:val="10"/>
          <w:w w:val="95"/>
        </w:rPr>
        <w:t xml:space="preserve">以 </w:t>
      </w:r>
      <w:r>
        <w:rPr>
          <w:rFonts w:ascii="Tahoma" w:eastAsia="Tahoma"/>
          <w:w w:val="95"/>
        </w:rPr>
        <w:t>root</w:t>
      </w:r>
      <w:r>
        <w:rPr>
          <w:rFonts w:ascii="Tahoma" w:eastAsia="Tahoma"/>
          <w:spacing w:val="20"/>
          <w:w w:val="95"/>
        </w:rPr>
        <w:t xml:space="preserve"> </w:t>
      </w:r>
      <w:r>
        <w:rPr>
          <w:spacing w:val="2"/>
          <w:w w:val="95"/>
        </w:rPr>
        <w:t xml:space="preserve">用户登录待安装 </w:t>
      </w:r>
      <w:r>
        <w:rPr>
          <w:rFonts w:ascii="Tahoma" w:eastAsia="Tahoma"/>
          <w:w w:val="95"/>
        </w:rPr>
        <w:t>openGauss</w:t>
      </w:r>
      <w:r>
        <w:rPr>
          <w:rFonts w:ascii="Tahoma" w:eastAsia="Tahoma"/>
          <w:spacing w:val="19"/>
          <w:w w:val="95"/>
        </w:rPr>
        <w:t xml:space="preserve"> </w:t>
      </w:r>
      <w:r>
        <w:rPr>
          <w:w w:val="95"/>
        </w:rPr>
        <w:t>的主机，切换到存放安装包的目录。</w:t>
      </w:r>
    </w:p>
    <w:p>
      <w:pPr>
        <w:pStyle w:val="9"/>
        <w:spacing w:before="17"/>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spacing w:val="-1"/>
                <w:w w:val="95"/>
                <w:sz w:val="18"/>
              </w:rPr>
              <w:t>[root@ecs-f239</w:t>
            </w:r>
            <w:r>
              <w:rPr>
                <w:spacing w:val="-16"/>
                <w:w w:val="95"/>
                <w:sz w:val="18"/>
              </w:rPr>
              <w:t xml:space="preserve"> </w:t>
            </w:r>
            <w:r>
              <w:rPr>
                <w:spacing w:val="-1"/>
                <w:w w:val="95"/>
                <w:sz w:val="18"/>
              </w:rPr>
              <w:t>bin]#</w:t>
            </w:r>
            <w:r>
              <w:rPr>
                <w:spacing w:val="-16"/>
                <w:w w:val="95"/>
                <w:sz w:val="18"/>
              </w:rPr>
              <w:t xml:space="preserve"> </w:t>
            </w:r>
            <w:r>
              <w:rPr>
                <w:spacing w:val="-1"/>
                <w:w w:val="95"/>
                <w:sz w:val="18"/>
              </w:rPr>
              <w:t>cd</w:t>
            </w:r>
            <w:r>
              <w:rPr>
                <w:spacing w:val="-15"/>
                <w:w w:val="95"/>
                <w:sz w:val="18"/>
              </w:rPr>
              <w:t xml:space="preserve"> </w:t>
            </w:r>
            <w:r>
              <w:rPr>
                <w:spacing w:val="-1"/>
                <w:w w:val="95"/>
                <w:sz w:val="18"/>
              </w:rPr>
              <w:t>/opt/software/openGauss</w:t>
            </w:r>
          </w:p>
        </w:tc>
      </w:tr>
    </w:tbl>
    <w:p>
      <w:pPr>
        <w:rPr>
          <w:sz w:val="18"/>
        </w:rPr>
        <w:sectPr>
          <w:pgSz w:w="11910" w:h="16840"/>
          <w:pgMar w:top="1300" w:right="880" w:bottom="280" w:left="1000" w:header="567" w:footer="0" w:gutter="0"/>
          <w:cols w:space="720" w:num="1"/>
        </w:sectPr>
      </w:pPr>
    </w:p>
    <w:p>
      <w:pPr>
        <w:pStyle w:val="9"/>
        <w:spacing w:before="1"/>
        <w:rPr>
          <w:sz w:val="16"/>
        </w:rPr>
      </w:pPr>
    </w:p>
    <w:p>
      <w:pPr>
        <w:pStyle w:val="9"/>
        <w:tabs>
          <w:tab w:val="left" w:pos="1551"/>
        </w:tabs>
        <w:spacing w:before="38"/>
        <w:ind w:left="620"/>
        <w:rPr>
          <w:lang w:eastAsia="zh-CN"/>
        </w:rPr>
      </w:pPr>
      <w:r>
        <w:rPr>
          <w:w w:val="95"/>
          <w:sz w:val="24"/>
          <w:lang w:eastAsia="zh-CN"/>
        </w:rPr>
        <w:t>步骤</w:t>
      </w:r>
      <w:r>
        <w:rPr>
          <w:spacing w:val="-18"/>
          <w:w w:val="95"/>
          <w:sz w:val="24"/>
          <w:lang w:eastAsia="zh-CN"/>
        </w:rPr>
        <w:t xml:space="preserve"> </w:t>
      </w:r>
      <w:r>
        <w:rPr>
          <w:rFonts w:ascii="Tahoma" w:eastAsia="Tahoma"/>
          <w:w w:val="95"/>
          <w:sz w:val="24"/>
          <w:lang w:eastAsia="zh-CN"/>
        </w:rPr>
        <w:t>2</w:t>
      </w:r>
      <w:r>
        <w:rPr>
          <w:rFonts w:ascii="Tahoma" w:eastAsia="Tahoma"/>
          <w:w w:val="95"/>
          <w:sz w:val="24"/>
          <w:lang w:eastAsia="zh-CN"/>
        </w:rPr>
        <w:tab/>
      </w:r>
      <w:r>
        <w:rPr>
          <w:w w:val="95"/>
          <w:lang w:eastAsia="zh-CN"/>
        </w:rPr>
        <w:t>创建</w:t>
      </w:r>
      <w:r>
        <w:rPr>
          <w:spacing w:val="66"/>
          <w:lang w:eastAsia="zh-CN"/>
        </w:rPr>
        <w:t xml:space="preserve"> </w:t>
      </w:r>
      <w:r>
        <w:rPr>
          <w:rFonts w:ascii="Tahoma" w:eastAsia="Tahoma"/>
          <w:w w:val="95"/>
          <w:lang w:eastAsia="zh-CN"/>
        </w:rPr>
        <w:t xml:space="preserve">XML  </w:t>
      </w:r>
      <w:r>
        <w:rPr>
          <w:w w:val="95"/>
          <w:lang w:eastAsia="zh-CN"/>
        </w:rPr>
        <w:t>配置文件，用于数据库安装。</w:t>
      </w:r>
    </w:p>
    <w:p>
      <w:pPr>
        <w:pStyle w:val="9"/>
        <w:spacing w:before="16"/>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pacing w:val="-1"/>
                <w:w w:val="95"/>
                <w:sz w:val="18"/>
              </w:rPr>
              <w:t>[root@ecs-f239</w:t>
            </w:r>
            <w:r>
              <w:rPr>
                <w:spacing w:val="-17"/>
                <w:w w:val="95"/>
                <w:sz w:val="18"/>
              </w:rPr>
              <w:t xml:space="preserve"> </w:t>
            </w:r>
            <w:r>
              <w:rPr>
                <w:spacing w:val="-1"/>
                <w:w w:val="95"/>
                <w:sz w:val="18"/>
              </w:rPr>
              <w:t>openGauss]#</w:t>
            </w:r>
            <w:r>
              <w:rPr>
                <w:spacing w:val="-17"/>
                <w:w w:val="95"/>
                <w:sz w:val="18"/>
              </w:rPr>
              <w:t xml:space="preserve"> </w:t>
            </w:r>
            <w:r>
              <w:rPr>
                <w:spacing w:val="-1"/>
                <w:w w:val="95"/>
                <w:sz w:val="18"/>
              </w:rPr>
              <w:t>vi</w:t>
            </w:r>
            <w:r>
              <w:rPr>
                <w:spacing w:val="-17"/>
                <w:w w:val="95"/>
                <w:sz w:val="18"/>
              </w:rPr>
              <w:t xml:space="preserve"> </w:t>
            </w:r>
            <w:r>
              <w:rPr>
                <w:spacing w:val="-1"/>
                <w:w w:val="95"/>
                <w:sz w:val="18"/>
              </w:rPr>
              <w:t>clusterconfig.xml</w:t>
            </w:r>
          </w:p>
        </w:tc>
      </w:tr>
    </w:tbl>
    <w:p>
      <w:pPr>
        <w:pStyle w:val="9"/>
        <w:spacing w:before="136" w:line="218" w:lineRule="auto"/>
        <w:ind w:left="1587" w:right="522" w:hanging="968"/>
        <w:jc w:val="both"/>
      </w:pPr>
      <w:r>
        <w:rPr>
          <w:spacing w:val="5"/>
          <w:w w:val="95"/>
          <w:sz w:val="24"/>
        </w:rPr>
        <w:t xml:space="preserve">步骤 </w:t>
      </w:r>
      <w:r>
        <w:rPr>
          <w:rFonts w:ascii="Tahoma" w:hAnsi="Tahoma" w:eastAsia="Tahoma"/>
          <w:w w:val="95"/>
          <w:sz w:val="24"/>
        </w:rPr>
        <w:t>3</w:t>
      </w:r>
      <w:r>
        <w:rPr>
          <w:rFonts w:ascii="Tahoma" w:hAnsi="Tahoma" w:eastAsia="Tahoma"/>
          <w:spacing w:val="3"/>
          <w:w w:val="95"/>
          <w:sz w:val="24"/>
        </w:rPr>
        <w:t xml:space="preserve"> </w:t>
      </w:r>
      <w:r>
        <w:rPr>
          <w:w w:val="95"/>
        </w:rPr>
        <w:t>输入”</w:t>
      </w:r>
      <w:r>
        <w:rPr>
          <w:rFonts w:ascii="Tahoma" w:hAnsi="Tahoma" w:eastAsia="Tahoma"/>
          <w:w w:val="95"/>
        </w:rPr>
        <w:t>i</w:t>
      </w:r>
      <w:r>
        <w:rPr>
          <w:spacing w:val="8"/>
          <w:w w:val="95"/>
        </w:rPr>
        <w:t xml:space="preserve">”进入 </w:t>
      </w:r>
      <w:r>
        <w:rPr>
          <w:rFonts w:ascii="Tahoma" w:hAnsi="Tahoma" w:eastAsia="Tahoma"/>
          <w:w w:val="95"/>
        </w:rPr>
        <w:t>INSERT</w:t>
      </w:r>
      <w:r>
        <w:rPr>
          <w:rFonts w:ascii="Tahoma" w:hAnsi="Tahoma" w:eastAsia="Tahoma"/>
          <w:spacing w:val="31"/>
          <w:w w:val="95"/>
        </w:rPr>
        <w:t xml:space="preserve"> </w:t>
      </w:r>
      <w:r>
        <w:rPr>
          <w:w w:val="95"/>
        </w:rPr>
        <w:t>模式，添加文本如下，</w:t>
      </w:r>
      <w:r>
        <w:rPr>
          <w:color w:val="C6000A"/>
          <w:w w:val="95"/>
        </w:rPr>
        <w:t>加粗字体内容为示例，可自行替换。其中“</w:t>
      </w:r>
      <w:r>
        <w:rPr>
          <w:rFonts w:ascii="Tahoma" w:hAnsi="Tahoma" w:eastAsia="Tahoma"/>
          <w:b/>
          <w:color w:val="C6000A"/>
          <w:w w:val="95"/>
        </w:rPr>
        <w:t>ecs-f239</w:t>
      </w:r>
      <w:r>
        <w:rPr>
          <w:color w:val="C6000A"/>
          <w:w w:val="95"/>
        </w:rPr>
        <w:t>”是弹性云服务器的名称，“</w:t>
      </w:r>
      <w:r>
        <w:rPr>
          <w:rFonts w:ascii="Tahoma" w:hAnsi="Tahoma" w:eastAsia="Tahoma"/>
          <w:color w:val="C6000A"/>
          <w:w w:val="95"/>
        </w:rPr>
        <w:t>192.168.0.193</w:t>
      </w:r>
      <w:r>
        <w:rPr>
          <w:color w:val="C6000A"/>
          <w:w w:val="95"/>
        </w:rPr>
        <w:t xml:space="preserve">”为弹性云服务器的 </w:t>
      </w:r>
      <w:r>
        <w:rPr>
          <w:rFonts w:ascii="Tahoma" w:hAnsi="Tahoma" w:eastAsia="Tahoma"/>
          <w:color w:val="C6000A"/>
          <w:w w:val="95"/>
        </w:rPr>
        <w:t>IP</w:t>
      </w:r>
      <w:r>
        <w:rPr>
          <w:rFonts w:ascii="Tahoma" w:hAnsi="Tahoma" w:eastAsia="Tahoma"/>
          <w:color w:val="C6000A"/>
          <w:spacing w:val="5"/>
          <w:w w:val="95"/>
        </w:rPr>
        <w:t xml:space="preserve"> </w:t>
      </w:r>
      <w:r>
        <w:rPr>
          <w:color w:val="C6000A"/>
          <w:w w:val="95"/>
        </w:rPr>
        <w:t>地址（私</w:t>
      </w:r>
      <w:r>
        <w:rPr>
          <w:color w:val="C6000A"/>
        </w:rPr>
        <w:t>有）</w:t>
      </w:r>
      <w:r>
        <w:rPr>
          <w:spacing w:val="-3"/>
        </w:rPr>
        <w:t xml:space="preserve">，其他 </w:t>
      </w:r>
      <w:r>
        <w:rPr>
          <w:rFonts w:ascii="Tahoma" w:hAnsi="Tahoma" w:eastAsia="Tahoma"/>
        </w:rPr>
        <w:t>value</w:t>
      </w:r>
      <w:r>
        <w:rPr>
          <w:rFonts w:ascii="Tahoma" w:hAnsi="Tahoma" w:eastAsia="Tahoma"/>
          <w:spacing w:val="-15"/>
        </w:rPr>
        <w:t xml:space="preserve"> </w:t>
      </w:r>
      <w:r>
        <w:t>值可以不进行修改。</w:t>
      </w:r>
    </w:p>
    <w:p>
      <w:pPr>
        <w:pStyle w:val="9"/>
        <w:spacing w:before="7"/>
        <w:rPr>
          <w:sz w:val="9"/>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105" w:hRule="atLeast"/>
        </w:trPr>
        <w:tc>
          <w:tcPr>
            <w:tcW w:w="8846" w:type="dxa"/>
            <w:shd w:val="clear" w:color="auto" w:fill="D9D9D9"/>
          </w:tcPr>
          <w:p>
            <w:pPr>
              <w:pStyle w:val="17"/>
              <w:spacing w:before="16"/>
              <w:rPr>
                <w:sz w:val="18"/>
              </w:rPr>
            </w:pPr>
            <w:r>
              <w:rPr>
                <w:w w:val="90"/>
                <w:sz w:val="18"/>
              </w:rPr>
              <w:t>&lt;?xml</w:t>
            </w:r>
            <w:r>
              <w:rPr>
                <w:spacing w:val="-2"/>
                <w:w w:val="90"/>
                <w:sz w:val="18"/>
              </w:rPr>
              <w:t xml:space="preserve"> </w:t>
            </w:r>
            <w:r>
              <w:rPr>
                <w:w w:val="90"/>
                <w:sz w:val="18"/>
              </w:rPr>
              <w:t>version="1.0"</w:t>
            </w:r>
            <w:r>
              <w:rPr>
                <w:spacing w:val="-1"/>
                <w:w w:val="90"/>
                <w:sz w:val="18"/>
              </w:rPr>
              <w:t xml:space="preserve"> </w:t>
            </w:r>
            <w:r>
              <w:rPr>
                <w:w w:val="90"/>
                <w:sz w:val="18"/>
              </w:rPr>
              <w:t>encoding="UTF-8"?&gt;</w:t>
            </w:r>
          </w:p>
          <w:p>
            <w:pPr>
              <w:pStyle w:val="17"/>
              <w:spacing w:before="64"/>
              <w:rPr>
                <w:sz w:val="18"/>
              </w:rPr>
            </w:pPr>
            <w:r>
              <w:rPr>
                <w:w w:val="95"/>
                <w:sz w:val="18"/>
              </w:rPr>
              <w:t>&lt;ROOT&gt;</w:t>
            </w:r>
          </w:p>
          <w:p>
            <w:pPr>
              <w:pStyle w:val="17"/>
              <w:spacing w:before="63"/>
              <w:ind w:left="475"/>
              <w:rPr>
                <w:sz w:val="18"/>
              </w:rPr>
            </w:pPr>
            <w:r>
              <w:rPr>
                <w:sz w:val="18"/>
              </w:rPr>
              <w:t>&lt;CLUSTER&gt;</w:t>
            </w:r>
          </w:p>
          <w:p>
            <w:pPr>
              <w:pStyle w:val="17"/>
              <w:spacing w:before="64"/>
              <w:ind w:left="835"/>
              <w:rPr>
                <w:sz w:val="18"/>
              </w:rPr>
            </w:pPr>
            <w:r>
              <w:rPr>
                <w:w w:val="90"/>
                <w:sz w:val="18"/>
              </w:rPr>
              <w:t>&lt;PARAM</w:t>
            </w:r>
            <w:r>
              <w:rPr>
                <w:spacing w:val="16"/>
                <w:w w:val="90"/>
                <w:sz w:val="18"/>
              </w:rPr>
              <w:t xml:space="preserve"> </w:t>
            </w:r>
            <w:r>
              <w:rPr>
                <w:w w:val="90"/>
                <w:sz w:val="18"/>
              </w:rPr>
              <w:t>name="clusterName"</w:t>
            </w:r>
            <w:r>
              <w:rPr>
                <w:spacing w:val="13"/>
                <w:w w:val="90"/>
                <w:sz w:val="18"/>
              </w:rPr>
              <w:t xml:space="preserve"> </w:t>
            </w:r>
            <w:r>
              <w:rPr>
                <w:w w:val="90"/>
                <w:sz w:val="18"/>
              </w:rPr>
              <w:t>value="dbCluster"</w:t>
            </w:r>
            <w:r>
              <w:rPr>
                <w:spacing w:val="12"/>
                <w:w w:val="90"/>
                <w:sz w:val="18"/>
              </w:rPr>
              <w:t xml:space="preserve"> </w:t>
            </w:r>
            <w:r>
              <w:rPr>
                <w:w w:val="90"/>
                <w:sz w:val="18"/>
              </w:rPr>
              <w:t>/&gt;</w:t>
            </w:r>
          </w:p>
          <w:p>
            <w:pPr>
              <w:pStyle w:val="17"/>
              <w:spacing w:before="61"/>
              <w:ind w:left="835"/>
              <w:rPr>
                <w:sz w:val="18"/>
              </w:rPr>
            </w:pPr>
            <w:r>
              <w:rPr>
                <w:spacing w:val="-1"/>
                <w:w w:val="90"/>
                <w:sz w:val="18"/>
              </w:rPr>
              <w:t>&lt;PARAM</w:t>
            </w:r>
            <w:r>
              <w:rPr>
                <w:spacing w:val="-11"/>
                <w:w w:val="90"/>
                <w:sz w:val="18"/>
              </w:rPr>
              <w:t xml:space="preserve"> </w:t>
            </w:r>
            <w:r>
              <w:rPr>
                <w:spacing w:val="-1"/>
                <w:w w:val="90"/>
                <w:sz w:val="18"/>
              </w:rPr>
              <w:t>name="nodeNames"</w:t>
            </w:r>
            <w:r>
              <w:rPr>
                <w:spacing w:val="-13"/>
                <w:w w:val="90"/>
                <w:sz w:val="18"/>
              </w:rPr>
              <w:t xml:space="preserve"> </w:t>
            </w:r>
            <w:r>
              <w:rPr>
                <w:w w:val="90"/>
                <w:sz w:val="18"/>
              </w:rPr>
              <w:t>value="</w:t>
            </w:r>
            <w:r>
              <w:rPr>
                <w:b/>
                <w:w w:val="90"/>
                <w:sz w:val="18"/>
              </w:rPr>
              <w:t>ecs-f239</w:t>
            </w:r>
            <w:r>
              <w:rPr>
                <w:w w:val="90"/>
                <w:sz w:val="18"/>
              </w:rPr>
              <w:t>"</w:t>
            </w:r>
            <w:r>
              <w:rPr>
                <w:spacing w:val="-13"/>
                <w:w w:val="90"/>
                <w:sz w:val="18"/>
              </w:rPr>
              <w:t xml:space="preserve"> </w:t>
            </w:r>
            <w:r>
              <w:rPr>
                <w:w w:val="90"/>
                <w:sz w:val="18"/>
              </w:rPr>
              <w:t>/&gt;</w:t>
            </w:r>
          </w:p>
          <w:p>
            <w:pPr>
              <w:pStyle w:val="17"/>
              <w:spacing w:before="64"/>
              <w:ind w:left="835"/>
              <w:rPr>
                <w:sz w:val="18"/>
              </w:rPr>
            </w:pPr>
            <w:r>
              <w:rPr>
                <w:w w:val="85"/>
                <w:sz w:val="18"/>
              </w:rPr>
              <w:t>&lt;PARAM</w:t>
            </w:r>
            <w:r>
              <w:rPr>
                <w:spacing w:val="17"/>
                <w:w w:val="85"/>
                <w:sz w:val="18"/>
              </w:rPr>
              <w:t xml:space="preserve"> </w:t>
            </w:r>
            <w:r>
              <w:rPr>
                <w:w w:val="85"/>
                <w:sz w:val="18"/>
              </w:rPr>
              <w:t>name="backIp1s"</w:t>
            </w:r>
            <w:r>
              <w:rPr>
                <w:spacing w:val="15"/>
                <w:w w:val="85"/>
                <w:sz w:val="18"/>
              </w:rPr>
              <w:t xml:space="preserve"> </w:t>
            </w:r>
            <w:r>
              <w:rPr>
                <w:w w:val="85"/>
                <w:sz w:val="18"/>
              </w:rPr>
              <w:t>value="</w:t>
            </w:r>
            <w:r>
              <w:rPr>
                <w:b/>
                <w:w w:val="85"/>
                <w:sz w:val="18"/>
              </w:rPr>
              <w:t>192.168.0.193</w:t>
            </w:r>
            <w:r>
              <w:rPr>
                <w:w w:val="85"/>
                <w:sz w:val="18"/>
              </w:rPr>
              <w:t>"/&gt;</w:t>
            </w:r>
          </w:p>
          <w:p>
            <w:pPr>
              <w:pStyle w:val="17"/>
              <w:spacing w:before="64"/>
              <w:ind w:left="835"/>
              <w:rPr>
                <w:sz w:val="18"/>
              </w:rPr>
            </w:pPr>
            <w:r>
              <w:rPr>
                <w:w w:val="90"/>
                <w:sz w:val="18"/>
              </w:rPr>
              <w:t>&lt;PARAM</w:t>
            </w:r>
            <w:r>
              <w:rPr>
                <w:spacing w:val="30"/>
                <w:w w:val="90"/>
                <w:sz w:val="18"/>
              </w:rPr>
              <w:t xml:space="preserve"> </w:t>
            </w:r>
            <w:r>
              <w:rPr>
                <w:w w:val="90"/>
                <w:sz w:val="18"/>
              </w:rPr>
              <w:t>name="gaussdbAppPath"</w:t>
            </w:r>
            <w:r>
              <w:rPr>
                <w:spacing w:val="26"/>
                <w:w w:val="90"/>
                <w:sz w:val="18"/>
              </w:rPr>
              <w:t xml:space="preserve"> </w:t>
            </w:r>
            <w:r>
              <w:rPr>
                <w:w w:val="90"/>
                <w:sz w:val="18"/>
              </w:rPr>
              <w:t>value="/opt/gaussdb/app"</w:t>
            </w:r>
            <w:r>
              <w:rPr>
                <w:spacing w:val="26"/>
                <w:w w:val="90"/>
                <w:sz w:val="18"/>
              </w:rPr>
              <w:t xml:space="preserve"> </w:t>
            </w:r>
            <w:r>
              <w:rPr>
                <w:w w:val="90"/>
                <w:sz w:val="18"/>
              </w:rPr>
              <w:t>/&gt;</w:t>
            </w:r>
          </w:p>
          <w:p>
            <w:pPr>
              <w:pStyle w:val="17"/>
              <w:spacing w:before="61"/>
              <w:ind w:left="835"/>
              <w:rPr>
                <w:sz w:val="18"/>
              </w:rPr>
            </w:pPr>
            <w:r>
              <w:rPr>
                <w:w w:val="90"/>
                <w:sz w:val="18"/>
              </w:rPr>
              <w:t>&lt;PARAM</w:t>
            </w:r>
            <w:r>
              <w:rPr>
                <w:spacing w:val="22"/>
                <w:w w:val="90"/>
                <w:sz w:val="18"/>
              </w:rPr>
              <w:t xml:space="preserve"> </w:t>
            </w:r>
            <w:r>
              <w:rPr>
                <w:w w:val="90"/>
                <w:sz w:val="18"/>
              </w:rPr>
              <w:t>name="gaussdbLogPath"</w:t>
            </w:r>
            <w:r>
              <w:rPr>
                <w:spacing w:val="18"/>
                <w:w w:val="90"/>
                <w:sz w:val="18"/>
              </w:rPr>
              <w:t xml:space="preserve"> </w:t>
            </w:r>
            <w:r>
              <w:rPr>
                <w:w w:val="90"/>
                <w:sz w:val="18"/>
              </w:rPr>
              <w:t>value="/var/log/gaussdb"</w:t>
            </w:r>
            <w:r>
              <w:rPr>
                <w:spacing w:val="19"/>
                <w:w w:val="90"/>
                <w:sz w:val="18"/>
              </w:rPr>
              <w:t xml:space="preserve"> </w:t>
            </w:r>
            <w:r>
              <w:rPr>
                <w:w w:val="90"/>
                <w:sz w:val="18"/>
              </w:rPr>
              <w:t>/&gt;</w:t>
            </w:r>
          </w:p>
          <w:p>
            <w:pPr>
              <w:pStyle w:val="17"/>
              <w:spacing w:before="63"/>
              <w:ind w:left="835"/>
              <w:rPr>
                <w:sz w:val="18"/>
              </w:rPr>
            </w:pPr>
            <w:r>
              <w:rPr>
                <w:spacing w:val="-1"/>
                <w:w w:val="95"/>
                <w:sz w:val="18"/>
              </w:rPr>
              <w:t>&lt;PARAM</w:t>
            </w:r>
            <w:r>
              <w:rPr>
                <w:spacing w:val="-16"/>
                <w:w w:val="95"/>
                <w:sz w:val="18"/>
              </w:rPr>
              <w:t xml:space="preserve"> </w:t>
            </w:r>
            <w:r>
              <w:rPr>
                <w:spacing w:val="-1"/>
                <w:w w:val="95"/>
                <w:sz w:val="18"/>
              </w:rPr>
              <w:t>name="gaussdbToolPath"</w:t>
            </w:r>
            <w:r>
              <w:rPr>
                <w:spacing w:val="-17"/>
                <w:w w:val="95"/>
                <w:sz w:val="18"/>
              </w:rPr>
              <w:t xml:space="preserve"> </w:t>
            </w:r>
            <w:r>
              <w:rPr>
                <w:spacing w:val="-1"/>
                <w:w w:val="95"/>
                <w:sz w:val="18"/>
              </w:rPr>
              <w:t>value="/opt/huawei/wisequery"</w:t>
            </w:r>
            <w:r>
              <w:rPr>
                <w:spacing w:val="-18"/>
                <w:w w:val="95"/>
                <w:sz w:val="18"/>
              </w:rPr>
              <w:t xml:space="preserve"> </w:t>
            </w:r>
            <w:r>
              <w:rPr>
                <w:w w:val="95"/>
                <w:sz w:val="18"/>
              </w:rPr>
              <w:t>/&gt;</w:t>
            </w:r>
          </w:p>
          <w:p>
            <w:pPr>
              <w:pStyle w:val="17"/>
              <w:spacing w:before="64"/>
              <w:ind w:left="835"/>
              <w:rPr>
                <w:sz w:val="18"/>
              </w:rPr>
            </w:pPr>
            <w:r>
              <w:rPr>
                <w:w w:val="90"/>
                <w:sz w:val="18"/>
              </w:rPr>
              <w:t>&lt;PARAM</w:t>
            </w:r>
            <w:r>
              <w:rPr>
                <w:spacing w:val="49"/>
                <w:w w:val="90"/>
                <w:sz w:val="18"/>
              </w:rPr>
              <w:t xml:space="preserve"> </w:t>
            </w:r>
            <w:r>
              <w:rPr>
                <w:w w:val="90"/>
                <w:sz w:val="18"/>
              </w:rPr>
              <w:t>name="corePath"</w:t>
            </w:r>
            <w:r>
              <w:rPr>
                <w:spacing w:val="44"/>
                <w:w w:val="90"/>
                <w:sz w:val="18"/>
              </w:rPr>
              <w:t xml:space="preserve"> </w:t>
            </w:r>
            <w:r>
              <w:rPr>
                <w:w w:val="90"/>
                <w:sz w:val="18"/>
              </w:rPr>
              <w:t>value="/opt/opengauss/corefile"/&gt;</w:t>
            </w:r>
          </w:p>
          <w:p>
            <w:pPr>
              <w:pStyle w:val="17"/>
              <w:spacing w:before="61"/>
              <w:ind w:left="835"/>
              <w:rPr>
                <w:sz w:val="18"/>
              </w:rPr>
            </w:pPr>
            <w:r>
              <w:rPr>
                <w:w w:val="90"/>
                <w:sz w:val="18"/>
              </w:rPr>
              <w:t>&lt;PARAM</w:t>
            </w:r>
            <w:r>
              <w:rPr>
                <w:spacing w:val="19"/>
                <w:w w:val="90"/>
                <w:sz w:val="18"/>
              </w:rPr>
              <w:t xml:space="preserve"> </w:t>
            </w:r>
            <w:r>
              <w:rPr>
                <w:w w:val="90"/>
                <w:sz w:val="18"/>
              </w:rPr>
              <w:t>name="clusterType"</w:t>
            </w:r>
            <w:r>
              <w:rPr>
                <w:spacing w:val="16"/>
                <w:w w:val="90"/>
                <w:sz w:val="18"/>
              </w:rPr>
              <w:t xml:space="preserve"> </w:t>
            </w:r>
            <w:r>
              <w:rPr>
                <w:w w:val="90"/>
                <w:sz w:val="18"/>
              </w:rPr>
              <w:t>value="single-inst"/&gt;</w:t>
            </w:r>
          </w:p>
          <w:p>
            <w:pPr>
              <w:pStyle w:val="17"/>
              <w:spacing w:before="63"/>
              <w:ind w:left="475"/>
              <w:rPr>
                <w:sz w:val="18"/>
              </w:rPr>
            </w:pPr>
            <w:r>
              <w:rPr>
                <w:sz w:val="18"/>
              </w:rPr>
              <w:t>&lt;/CLUSTER&gt;</w:t>
            </w:r>
          </w:p>
          <w:p>
            <w:pPr>
              <w:pStyle w:val="17"/>
              <w:spacing w:before="10"/>
              <w:ind w:left="0"/>
              <w:rPr>
                <w:rFonts w:ascii="微软雅黑"/>
                <w:sz w:val="18"/>
              </w:rPr>
            </w:pPr>
          </w:p>
          <w:p>
            <w:pPr>
              <w:pStyle w:val="17"/>
              <w:spacing w:before="1"/>
              <w:ind w:left="475"/>
              <w:rPr>
                <w:sz w:val="18"/>
              </w:rPr>
            </w:pPr>
            <w:r>
              <w:rPr>
                <w:w w:val="95"/>
                <w:sz w:val="18"/>
              </w:rPr>
              <w:t>&lt;DEVICELIST&gt;</w:t>
            </w:r>
          </w:p>
          <w:p>
            <w:pPr>
              <w:pStyle w:val="17"/>
              <w:spacing w:before="12"/>
              <w:ind w:left="0"/>
              <w:rPr>
                <w:rFonts w:ascii="微软雅黑"/>
                <w:sz w:val="18"/>
              </w:rPr>
            </w:pPr>
          </w:p>
          <w:p>
            <w:pPr>
              <w:pStyle w:val="17"/>
              <w:ind w:left="835"/>
              <w:rPr>
                <w:sz w:val="18"/>
              </w:rPr>
            </w:pPr>
            <w:r>
              <w:rPr>
                <w:w w:val="85"/>
                <w:sz w:val="18"/>
              </w:rPr>
              <w:t>&lt;DEVICE</w:t>
            </w:r>
            <w:r>
              <w:rPr>
                <w:spacing w:val="5"/>
                <w:w w:val="85"/>
                <w:sz w:val="18"/>
              </w:rPr>
              <w:t xml:space="preserve"> </w:t>
            </w:r>
            <w:r>
              <w:rPr>
                <w:w w:val="85"/>
                <w:sz w:val="18"/>
              </w:rPr>
              <w:t>sn="1000001"&gt;</w:t>
            </w:r>
          </w:p>
          <w:p>
            <w:pPr>
              <w:pStyle w:val="17"/>
              <w:spacing w:before="61"/>
              <w:ind w:left="1195"/>
              <w:rPr>
                <w:sz w:val="18"/>
              </w:rPr>
            </w:pPr>
            <w:r>
              <w:rPr>
                <w:w w:val="85"/>
                <w:sz w:val="18"/>
              </w:rPr>
              <w:t>&lt;PARAM</w:t>
            </w:r>
            <w:r>
              <w:rPr>
                <w:spacing w:val="28"/>
                <w:w w:val="85"/>
                <w:sz w:val="18"/>
              </w:rPr>
              <w:t xml:space="preserve"> </w:t>
            </w:r>
            <w:r>
              <w:rPr>
                <w:w w:val="85"/>
                <w:sz w:val="18"/>
              </w:rPr>
              <w:t>name="name"</w:t>
            </w:r>
            <w:r>
              <w:rPr>
                <w:spacing w:val="24"/>
                <w:w w:val="85"/>
                <w:sz w:val="18"/>
              </w:rPr>
              <w:t xml:space="preserve"> </w:t>
            </w:r>
            <w:r>
              <w:rPr>
                <w:w w:val="85"/>
                <w:sz w:val="18"/>
              </w:rPr>
              <w:t>value="</w:t>
            </w:r>
            <w:r>
              <w:rPr>
                <w:b/>
                <w:w w:val="85"/>
                <w:sz w:val="18"/>
              </w:rPr>
              <w:t>ecs-f239</w:t>
            </w:r>
            <w:r>
              <w:rPr>
                <w:w w:val="85"/>
                <w:sz w:val="18"/>
              </w:rPr>
              <w:t>"/&gt;</w:t>
            </w:r>
          </w:p>
          <w:p>
            <w:pPr>
              <w:pStyle w:val="17"/>
              <w:spacing w:before="64"/>
              <w:ind w:left="1195"/>
              <w:rPr>
                <w:sz w:val="18"/>
              </w:rPr>
            </w:pPr>
            <w:r>
              <w:rPr>
                <w:w w:val="90"/>
                <w:sz w:val="18"/>
              </w:rPr>
              <w:t>&lt;PARAM</w:t>
            </w:r>
            <w:r>
              <w:rPr>
                <w:spacing w:val="2"/>
                <w:w w:val="90"/>
                <w:sz w:val="18"/>
              </w:rPr>
              <w:t xml:space="preserve"> </w:t>
            </w:r>
            <w:r>
              <w:rPr>
                <w:w w:val="90"/>
                <w:sz w:val="18"/>
              </w:rPr>
              <w:t>name="azName"</w:t>
            </w:r>
            <w:r>
              <w:rPr>
                <w:spacing w:val="-1"/>
                <w:w w:val="90"/>
                <w:sz w:val="18"/>
              </w:rPr>
              <w:t xml:space="preserve"> </w:t>
            </w:r>
            <w:r>
              <w:rPr>
                <w:w w:val="90"/>
                <w:sz w:val="18"/>
              </w:rPr>
              <w:t>value="AZ1"/&gt;</w:t>
            </w:r>
          </w:p>
          <w:p>
            <w:pPr>
              <w:pStyle w:val="17"/>
              <w:spacing w:before="63"/>
              <w:ind w:left="1195"/>
              <w:rPr>
                <w:sz w:val="18"/>
              </w:rPr>
            </w:pPr>
            <w:r>
              <w:rPr>
                <w:w w:val="90"/>
                <w:sz w:val="18"/>
              </w:rPr>
              <w:t>&lt;PARAM</w:t>
            </w:r>
            <w:r>
              <w:rPr>
                <w:spacing w:val="6"/>
                <w:w w:val="90"/>
                <w:sz w:val="18"/>
              </w:rPr>
              <w:t xml:space="preserve"> </w:t>
            </w:r>
            <w:r>
              <w:rPr>
                <w:w w:val="90"/>
                <w:sz w:val="18"/>
              </w:rPr>
              <w:t>name="azPriority"</w:t>
            </w:r>
            <w:r>
              <w:rPr>
                <w:spacing w:val="3"/>
                <w:w w:val="90"/>
                <w:sz w:val="18"/>
              </w:rPr>
              <w:t xml:space="preserve"> </w:t>
            </w:r>
            <w:r>
              <w:rPr>
                <w:w w:val="90"/>
                <w:sz w:val="18"/>
              </w:rPr>
              <w:t>value="1"/&gt;</w:t>
            </w:r>
          </w:p>
          <w:p>
            <w:pPr>
              <w:pStyle w:val="17"/>
              <w:spacing w:before="62"/>
              <w:ind w:left="1195"/>
              <w:rPr>
                <w:sz w:val="18"/>
              </w:rPr>
            </w:pPr>
            <w:r>
              <w:rPr>
                <w:w w:val="85"/>
                <w:sz w:val="18"/>
              </w:rPr>
              <w:t>&lt;PARAM</w:t>
            </w:r>
            <w:r>
              <w:rPr>
                <w:spacing w:val="15"/>
                <w:w w:val="85"/>
                <w:sz w:val="18"/>
              </w:rPr>
              <w:t xml:space="preserve"> </w:t>
            </w:r>
            <w:r>
              <w:rPr>
                <w:w w:val="85"/>
                <w:sz w:val="18"/>
              </w:rPr>
              <w:t>name="backIp1"</w:t>
            </w:r>
            <w:r>
              <w:rPr>
                <w:spacing w:val="13"/>
                <w:w w:val="85"/>
                <w:sz w:val="18"/>
              </w:rPr>
              <w:t xml:space="preserve"> </w:t>
            </w:r>
            <w:r>
              <w:rPr>
                <w:w w:val="85"/>
                <w:sz w:val="18"/>
              </w:rPr>
              <w:t>value="</w:t>
            </w:r>
            <w:r>
              <w:rPr>
                <w:b/>
                <w:w w:val="85"/>
                <w:sz w:val="18"/>
              </w:rPr>
              <w:t>192.168.0.193</w:t>
            </w:r>
            <w:r>
              <w:rPr>
                <w:w w:val="85"/>
                <w:sz w:val="18"/>
              </w:rPr>
              <w:t>"/&gt;</w:t>
            </w:r>
          </w:p>
          <w:p>
            <w:pPr>
              <w:pStyle w:val="17"/>
              <w:spacing w:before="63"/>
              <w:ind w:left="1195"/>
              <w:rPr>
                <w:sz w:val="18"/>
              </w:rPr>
            </w:pPr>
            <w:r>
              <w:rPr>
                <w:w w:val="85"/>
                <w:sz w:val="18"/>
              </w:rPr>
              <w:t>&lt;PARAM</w:t>
            </w:r>
            <w:r>
              <w:rPr>
                <w:spacing w:val="9"/>
                <w:w w:val="85"/>
                <w:sz w:val="18"/>
              </w:rPr>
              <w:t xml:space="preserve"> </w:t>
            </w:r>
            <w:r>
              <w:rPr>
                <w:w w:val="85"/>
                <w:sz w:val="18"/>
              </w:rPr>
              <w:t>name="sshIp1"</w:t>
            </w:r>
            <w:r>
              <w:rPr>
                <w:spacing w:val="6"/>
                <w:w w:val="85"/>
                <w:sz w:val="18"/>
              </w:rPr>
              <w:t xml:space="preserve"> </w:t>
            </w:r>
            <w:r>
              <w:rPr>
                <w:w w:val="85"/>
                <w:sz w:val="18"/>
              </w:rPr>
              <w:t>value="</w:t>
            </w:r>
            <w:r>
              <w:rPr>
                <w:b/>
                <w:w w:val="85"/>
                <w:sz w:val="18"/>
              </w:rPr>
              <w:t>192.168.0.193</w:t>
            </w:r>
            <w:r>
              <w:rPr>
                <w:w w:val="85"/>
                <w:sz w:val="18"/>
              </w:rPr>
              <w:t>"/&gt;</w:t>
            </w:r>
          </w:p>
          <w:p>
            <w:pPr>
              <w:pStyle w:val="17"/>
              <w:spacing w:before="10"/>
              <w:ind w:left="0"/>
              <w:rPr>
                <w:rFonts w:ascii="微软雅黑"/>
                <w:sz w:val="18"/>
              </w:rPr>
            </w:pPr>
          </w:p>
          <w:p>
            <w:pPr>
              <w:pStyle w:val="17"/>
              <w:spacing w:before="1"/>
              <w:ind w:left="715"/>
              <w:rPr>
                <w:sz w:val="18"/>
              </w:rPr>
            </w:pPr>
            <w:r>
              <w:rPr>
                <w:sz w:val="18"/>
              </w:rPr>
              <w:t>&lt;!--dbnode--&gt;</w:t>
            </w:r>
          </w:p>
          <w:p>
            <w:pPr>
              <w:pStyle w:val="17"/>
              <w:spacing w:before="63"/>
              <w:ind w:left="715"/>
              <w:rPr>
                <w:sz w:val="18"/>
              </w:rPr>
            </w:pPr>
            <w:r>
              <w:rPr>
                <w:w w:val="90"/>
                <w:sz w:val="18"/>
              </w:rPr>
              <w:t>&lt;PARAM</w:t>
            </w:r>
            <w:r>
              <w:rPr>
                <w:spacing w:val="5"/>
                <w:w w:val="90"/>
                <w:sz w:val="18"/>
              </w:rPr>
              <w:t xml:space="preserve"> </w:t>
            </w:r>
            <w:r>
              <w:rPr>
                <w:w w:val="90"/>
                <w:sz w:val="18"/>
              </w:rPr>
              <w:t>name="dataNum" value="1"/&gt;</w:t>
            </w:r>
          </w:p>
          <w:p>
            <w:pPr>
              <w:pStyle w:val="17"/>
              <w:spacing w:before="64"/>
              <w:ind w:left="715"/>
              <w:rPr>
                <w:sz w:val="18"/>
              </w:rPr>
            </w:pPr>
            <w:r>
              <w:rPr>
                <w:w w:val="90"/>
                <w:sz w:val="18"/>
              </w:rPr>
              <w:t>&lt;PARAM</w:t>
            </w:r>
            <w:r>
              <w:rPr>
                <w:spacing w:val="12"/>
                <w:w w:val="90"/>
                <w:sz w:val="18"/>
              </w:rPr>
              <w:t xml:space="preserve"> </w:t>
            </w:r>
            <w:r>
              <w:rPr>
                <w:w w:val="90"/>
                <w:sz w:val="18"/>
              </w:rPr>
              <w:t>name="dataPortBase"</w:t>
            </w:r>
            <w:r>
              <w:rPr>
                <w:spacing w:val="9"/>
                <w:w w:val="90"/>
                <w:sz w:val="18"/>
              </w:rPr>
              <w:t xml:space="preserve"> </w:t>
            </w:r>
            <w:r>
              <w:rPr>
                <w:w w:val="90"/>
                <w:sz w:val="18"/>
              </w:rPr>
              <w:t>value="26000"/&gt;</w:t>
            </w:r>
          </w:p>
          <w:p>
            <w:pPr>
              <w:pStyle w:val="17"/>
              <w:spacing w:before="61"/>
              <w:ind w:left="715"/>
              <w:rPr>
                <w:sz w:val="18"/>
              </w:rPr>
            </w:pPr>
            <w:r>
              <w:rPr>
                <w:w w:val="90"/>
                <w:sz w:val="18"/>
              </w:rPr>
              <w:t>&lt;PARAM</w:t>
            </w:r>
            <w:r>
              <w:rPr>
                <w:spacing w:val="34"/>
                <w:w w:val="90"/>
                <w:sz w:val="18"/>
              </w:rPr>
              <w:t xml:space="preserve"> </w:t>
            </w:r>
            <w:r>
              <w:rPr>
                <w:w w:val="90"/>
                <w:sz w:val="18"/>
              </w:rPr>
              <w:t>name="dataNode1"</w:t>
            </w:r>
            <w:r>
              <w:rPr>
                <w:spacing w:val="30"/>
                <w:w w:val="90"/>
                <w:sz w:val="18"/>
              </w:rPr>
              <w:t xml:space="preserve"> </w:t>
            </w:r>
            <w:r>
              <w:rPr>
                <w:w w:val="90"/>
                <w:sz w:val="18"/>
              </w:rPr>
              <w:t>value="/gaussdb/data/db1"/&gt;</w:t>
            </w:r>
          </w:p>
          <w:p>
            <w:pPr>
              <w:pStyle w:val="17"/>
              <w:spacing w:before="63"/>
              <w:ind w:left="0" w:right="7214"/>
              <w:jc w:val="right"/>
              <w:rPr>
                <w:sz w:val="18"/>
              </w:rPr>
            </w:pPr>
            <w:r>
              <w:rPr>
                <w:w w:val="95"/>
                <w:sz w:val="18"/>
              </w:rPr>
              <w:t>&lt;/DEVICE&gt;</w:t>
            </w:r>
          </w:p>
          <w:p>
            <w:pPr>
              <w:pStyle w:val="17"/>
              <w:spacing w:before="64"/>
              <w:ind w:left="0" w:right="7247"/>
              <w:jc w:val="right"/>
              <w:rPr>
                <w:sz w:val="18"/>
              </w:rPr>
            </w:pPr>
            <w:r>
              <w:rPr>
                <w:w w:val="95"/>
                <w:sz w:val="18"/>
              </w:rPr>
              <w:t>&lt;/DEVICELIST&gt;</w:t>
            </w:r>
          </w:p>
          <w:p>
            <w:pPr>
              <w:pStyle w:val="17"/>
              <w:spacing w:before="61"/>
              <w:rPr>
                <w:sz w:val="18"/>
              </w:rPr>
            </w:pPr>
            <w:r>
              <w:rPr>
                <w:w w:val="95"/>
                <w:sz w:val="18"/>
              </w:rPr>
              <w:t>&lt;/ROOT&gt;</w:t>
            </w:r>
          </w:p>
        </w:tc>
      </w:tr>
    </w:tbl>
    <w:p>
      <w:pPr>
        <w:pStyle w:val="9"/>
        <w:spacing w:before="68"/>
        <w:ind w:left="1153"/>
        <w:rPr>
          <w:lang w:eastAsia="zh-CN"/>
        </w:rPr>
      </w:pPr>
      <w:r>
        <w:pict>
          <v:group id="_x0000_s2101" o:spid="_x0000_s2101" o:spt="203" style="position:absolute;left:0pt;margin-left:108.5pt;margin-top:26.75pt;height:38.05pt;width:436.95pt;mso-position-horizontal-relative:page;mso-wrap-distance-bottom:0pt;mso-wrap-distance-top:0pt;z-index:-251550720;mso-width-relative:page;mso-height-relative:page;" coordorigin="2170,535" coordsize="8739,761">
            <o:lock v:ext="edit"/>
            <v:shape id="_x0000_s2102" o:spid="_x0000_s2102" o:spt="75" type="#_x0000_t75" style="position:absolute;left:2223;top:573;height:701;width:8671;" filled="f" o:preferrelative="t" stroked="f" coordsize="21600,21600">
              <v:path/>
              <v:fill on="f" focussize="0,0"/>
              <v:stroke on="f" joinstyle="miter"/>
              <v:imagedata r:id="rId23" o:title=""/>
              <o:lock v:ext="edit" aspectratio="t"/>
            </v:shape>
            <v:rect id="_x0000_s2103" o:spid="_x0000_s2103" o:spt="1" style="position:absolute;left:2177;top:542;height:746;width:8724;" filled="f" stroked="t" coordsize="21600,21600">
              <v:path/>
              <v:fill on="f" focussize="0,0"/>
              <v:stroke color="#D9D9D9"/>
              <v:imagedata o:title=""/>
              <o:lock v:ext="edit"/>
            </v:rect>
            <v:shape id="_x0000_s2104" o:spid="_x0000_s2104" o:spt="100" style="position:absolute;left:2563;top:882;height:305;width:7722;" filled="f" stroked="t" coordorigin="2563,882" coordsize="7722,305" adj=",," path="m2563,1043l3063,1043,3063,882,2563,882,2563,1043xm9607,1187l10285,1187,10285,1021,9607,1021,9607,1187xe">
              <v:path arrowok="t" o:connecttype="segments"/>
              <v:fill on="f" focussize="0,0"/>
              <v:stroke weight="2.25pt" color="#C6000A" joinstyle="round"/>
              <v:imagedata o:title=""/>
              <o:lock v:ext="edit"/>
            </v:shape>
            <w10:wrap type="topAndBottom"/>
          </v:group>
        </w:pict>
      </w:r>
      <w:r>
        <w:rPr>
          <w:spacing w:val="-3"/>
          <w:lang w:eastAsia="zh-CN"/>
        </w:rPr>
        <w:t xml:space="preserve">弹性云服务器名称及私有 </w:t>
      </w:r>
      <w:r>
        <w:rPr>
          <w:rFonts w:ascii="Tahoma" w:eastAsia="Tahoma"/>
          <w:spacing w:val="-1"/>
          <w:lang w:eastAsia="zh-CN"/>
        </w:rPr>
        <w:t>IP</w:t>
      </w:r>
      <w:r>
        <w:rPr>
          <w:rFonts w:ascii="Tahoma" w:eastAsia="Tahoma"/>
          <w:spacing w:val="-15"/>
          <w:lang w:eastAsia="zh-CN"/>
        </w:rPr>
        <w:t xml:space="preserve"> </w:t>
      </w:r>
      <w:r>
        <w:rPr>
          <w:spacing w:val="-1"/>
          <w:lang w:eastAsia="zh-CN"/>
        </w:rPr>
        <w:t>查看：</w:t>
      </w:r>
    </w:p>
    <w:p>
      <w:pPr>
        <w:pStyle w:val="9"/>
        <w:tabs>
          <w:tab w:val="left" w:pos="1551"/>
        </w:tabs>
        <w:spacing w:before="83"/>
        <w:ind w:left="620"/>
        <w:rPr>
          <w:lang w:eastAsia="zh-CN"/>
        </w:rPr>
      </w:pPr>
      <w:r>
        <w:rPr>
          <w:w w:val="95"/>
          <w:sz w:val="24"/>
          <w:lang w:eastAsia="zh-CN"/>
        </w:rPr>
        <w:t>步骤</w:t>
      </w:r>
      <w:r>
        <w:rPr>
          <w:spacing w:val="-18"/>
          <w:w w:val="95"/>
          <w:sz w:val="24"/>
          <w:lang w:eastAsia="zh-CN"/>
        </w:rPr>
        <w:t xml:space="preserve"> </w:t>
      </w:r>
      <w:r>
        <w:rPr>
          <w:rFonts w:ascii="Tahoma" w:hAnsi="Tahoma" w:eastAsia="Tahoma"/>
          <w:w w:val="95"/>
          <w:sz w:val="24"/>
          <w:lang w:eastAsia="zh-CN"/>
        </w:rPr>
        <w:t>4</w:t>
      </w:r>
      <w:r>
        <w:rPr>
          <w:rFonts w:ascii="Tahoma" w:hAnsi="Tahoma" w:eastAsia="Tahoma"/>
          <w:w w:val="95"/>
          <w:sz w:val="24"/>
          <w:lang w:eastAsia="zh-CN"/>
        </w:rPr>
        <w:tab/>
      </w:r>
      <w:r>
        <w:rPr>
          <w:w w:val="95"/>
          <w:lang w:eastAsia="zh-CN"/>
        </w:rPr>
        <w:t>点击“</w:t>
      </w:r>
      <w:r>
        <w:rPr>
          <w:rFonts w:ascii="Tahoma" w:hAnsi="Tahoma" w:eastAsia="Tahoma"/>
          <w:w w:val="95"/>
          <w:lang w:eastAsia="zh-CN"/>
        </w:rPr>
        <w:t>Esc</w:t>
      </w:r>
      <w:r>
        <w:rPr>
          <w:w w:val="95"/>
          <w:lang w:eastAsia="zh-CN"/>
        </w:rPr>
        <w:t>”退出</w:t>
      </w:r>
      <w:r>
        <w:rPr>
          <w:spacing w:val="124"/>
          <w:lang w:eastAsia="zh-CN"/>
        </w:rPr>
        <w:t xml:space="preserve"> </w:t>
      </w:r>
      <w:r>
        <w:rPr>
          <w:rFonts w:ascii="Tahoma" w:hAnsi="Tahoma" w:eastAsia="Tahoma"/>
          <w:w w:val="95"/>
          <w:lang w:eastAsia="zh-CN"/>
        </w:rPr>
        <w:t>INSERT</w:t>
      </w:r>
      <w:r>
        <w:rPr>
          <w:rFonts w:ascii="Tahoma" w:hAnsi="Tahoma" w:eastAsia="Tahoma"/>
          <w:spacing w:val="108"/>
          <w:lang w:eastAsia="zh-CN"/>
        </w:rPr>
        <w:t xml:space="preserve"> </w:t>
      </w:r>
      <w:r>
        <w:rPr>
          <w:w w:val="95"/>
          <w:lang w:eastAsia="zh-CN"/>
        </w:rPr>
        <w:t>模式，然后输入“</w:t>
      </w:r>
      <w:r>
        <w:rPr>
          <w:rFonts w:ascii="Tahoma" w:hAnsi="Tahoma" w:eastAsia="Tahoma"/>
          <w:w w:val="95"/>
          <w:lang w:eastAsia="zh-CN"/>
        </w:rPr>
        <w:t>:wq</w:t>
      </w:r>
      <w:r>
        <w:rPr>
          <w:w w:val="95"/>
          <w:lang w:eastAsia="zh-CN"/>
        </w:rPr>
        <w:t>”后回车退出编辑并保存文本。</w:t>
      </w:r>
    </w:p>
    <w:p>
      <w:pPr>
        <w:rPr>
          <w:lang w:eastAsia="zh-CN"/>
        </w:rPr>
        <w:sectPr>
          <w:pgSz w:w="11910" w:h="16840"/>
          <w:pgMar w:top="1300" w:right="880" w:bottom="280" w:left="1000" w:header="567" w:footer="0" w:gutter="0"/>
          <w:cols w:space="720" w:num="1"/>
        </w:sectPr>
      </w:pPr>
    </w:p>
    <w:p>
      <w:pPr>
        <w:pStyle w:val="9"/>
        <w:spacing w:before="13"/>
        <w:rPr>
          <w:sz w:val="17"/>
          <w:lang w:eastAsia="zh-CN"/>
        </w:rPr>
      </w:pPr>
    </w:p>
    <w:p>
      <w:pPr>
        <w:pStyle w:val="8"/>
        <w:ind w:left="4193"/>
        <w:rPr>
          <w:lang w:eastAsia="zh-CN"/>
        </w:rPr>
      </w:pPr>
      <w:r>
        <w:rPr>
          <w:b w:val="0"/>
          <w:position w:val="-2"/>
        </w:rPr>
        <w:drawing>
          <wp:inline distT="0" distB="0" distL="0" distR="0">
            <wp:extent cx="294640" cy="132715"/>
            <wp:effectExtent l="0" t="0" r="0" b="0"/>
            <wp:docPr id="1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0.png"/>
                    <pic:cNvPicPr>
                      <a:picLocks noChangeAspect="1"/>
                    </pic:cNvPicPr>
                  </pic:nvPicPr>
                  <pic:blipFill>
                    <a:blip r:embed="rId24" cstate="print"/>
                    <a:stretch>
                      <a:fillRect/>
                    </a:stretch>
                  </pic:blipFill>
                  <pic:spPr>
                    <a:xfrm>
                      <a:off x="0" y="0"/>
                      <a:ext cx="294858" cy="133324"/>
                    </a:xfrm>
                    <a:prstGeom prst="rect">
                      <a:avLst/>
                    </a:prstGeom>
                  </pic:spPr>
                </pic:pic>
              </a:graphicData>
            </a:graphic>
          </wp:inline>
        </w:drawing>
      </w:r>
      <w:r>
        <w:rPr>
          <w:rFonts w:ascii="Times New Roman" w:eastAsia="Times New Roman"/>
          <w:b w:val="0"/>
          <w:spacing w:val="5"/>
          <w:sz w:val="20"/>
          <w:lang w:eastAsia="zh-CN"/>
        </w:rPr>
        <w:t xml:space="preserve"> </w:t>
      </w:r>
      <w:r>
        <w:rPr>
          <w:spacing w:val="-9"/>
          <w:lang w:eastAsia="zh-CN"/>
        </w:rPr>
        <w:t>配置文件参数附加说明</w:t>
      </w:r>
    </w:p>
    <w:p>
      <w:pPr>
        <w:pStyle w:val="9"/>
        <w:spacing w:before="10"/>
        <w:rPr>
          <w:b/>
          <w:sz w:val="3"/>
          <w:lang w:eastAsia="zh-CN"/>
        </w:rPr>
      </w:pPr>
    </w:p>
    <w:tbl>
      <w:tblPr>
        <w:tblStyle w:val="13"/>
        <w:tblW w:w="0" w:type="auto"/>
        <w:tblInd w:w="1200" w:type="dxa"/>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
      <w:tblGrid>
        <w:gridCol w:w="1238"/>
        <w:gridCol w:w="1947"/>
        <w:gridCol w:w="5406"/>
      </w:tblGrid>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668" w:hRule="atLeast"/>
        </w:trPr>
        <w:tc>
          <w:tcPr>
            <w:tcW w:w="1238" w:type="dxa"/>
            <w:tcBorders>
              <w:bottom w:val="single" w:color="000000" w:sz="8" w:space="0"/>
              <w:right w:val="single" w:color="000000" w:sz="8" w:space="0"/>
            </w:tcBorders>
            <w:shd w:val="clear" w:color="auto" w:fill="D9D9D9"/>
          </w:tcPr>
          <w:p>
            <w:pPr>
              <w:pStyle w:val="17"/>
              <w:spacing w:before="144"/>
              <w:ind w:left="179" w:right="146"/>
              <w:jc w:val="center"/>
              <w:rPr>
                <w:rFonts w:ascii="微软雅黑" w:eastAsia="微软雅黑"/>
                <w:b/>
                <w:sz w:val="21"/>
              </w:rPr>
            </w:pPr>
            <w:r>
              <w:rPr>
                <w:rFonts w:hint="eastAsia" w:ascii="微软雅黑" w:eastAsia="微软雅黑"/>
                <w:b/>
                <w:sz w:val="21"/>
              </w:rPr>
              <w:t>实例类型</w:t>
            </w:r>
          </w:p>
        </w:tc>
        <w:tc>
          <w:tcPr>
            <w:tcW w:w="1947" w:type="dxa"/>
            <w:tcBorders>
              <w:left w:val="single" w:color="000000" w:sz="8" w:space="0"/>
              <w:bottom w:val="single" w:color="000000" w:sz="8" w:space="0"/>
              <w:right w:val="single" w:color="000000" w:sz="8" w:space="0"/>
            </w:tcBorders>
            <w:shd w:val="clear" w:color="auto" w:fill="D9D9D9"/>
          </w:tcPr>
          <w:p>
            <w:pPr>
              <w:pStyle w:val="17"/>
              <w:spacing w:before="144"/>
              <w:ind w:left="759" w:right="708"/>
              <w:jc w:val="center"/>
              <w:rPr>
                <w:rFonts w:ascii="微软雅黑" w:eastAsia="微软雅黑"/>
                <w:b/>
                <w:sz w:val="21"/>
              </w:rPr>
            </w:pPr>
            <w:r>
              <w:rPr>
                <w:rFonts w:hint="eastAsia" w:ascii="微软雅黑" w:eastAsia="微软雅黑"/>
                <w:b/>
                <w:sz w:val="21"/>
              </w:rPr>
              <w:t>参数</w:t>
            </w:r>
          </w:p>
        </w:tc>
        <w:tc>
          <w:tcPr>
            <w:tcW w:w="5406" w:type="dxa"/>
            <w:tcBorders>
              <w:left w:val="single" w:color="000000" w:sz="8" w:space="0"/>
              <w:bottom w:val="single" w:color="000000" w:sz="8" w:space="0"/>
            </w:tcBorders>
            <w:shd w:val="clear" w:color="auto" w:fill="D9D9D9"/>
          </w:tcPr>
          <w:p>
            <w:pPr>
              <w:pStyle w:val="17"/>
              <w:spacing w:before="144"/>
              <w:ind w:left="2484" w:right="2428"/>
              <w:jc w:val="center"/>
              <w:rPr>
                <w:rFonts w:ascii="微软雅黑" w:eastAsia="微软雅黑"/>
                <w:b/>
                <w:sz w:val="21"/>
              </w:rPr>
            </w:pPr>
            <w:r>
              <w:rPr>
                <w:rFonts w:hint="eastAsia" w:ascii="微软雅黑" w:eastAsia="微软雅黑"/>
                <w:b/>
                <w:sz w:val="21"/>
              </w:rPr>
              <w:t>说明</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668" w:hRule="atLeast"/>
        </w:trPr>
        <w:tc>
          <w:tcPr>
            <w:tcW w:w="1238" w:type="dxa"/>
            <w:tcBorders>
              <w:top w:val="single" w:color="000000" w:sz="8" w:space="0"/>
              <w:bottom w:val="nil"/>
              <w:right w:val="single" w:color="000000" w:sz="8" w:space="0"/>
            </w:tcBorders>
          </w:tcPr>
          <w:p>
            <w:pPr>
              <w:pStyle w:val="17"/>
              <w:ind w:left="0"/>
              <w:rPr>
                <w:rFonts w:ascii="Times New Roman"/>
                <w:sz w:val="20"/>
              </w:rPr>
            </w:pPr>
          </w:p>
        </w:tc>
        <w:tc>
          <w:tcPr>
            <w:tcW w:w="1947" w:type="dxa"/>
            <w:tcBorders>
              <w:top w:val="single" w:color="000000" w:sz="8" w:space="0"/>
              <w:left w:val="single" w:color="000000" w:sz="8" w:space="0"/>
              <w:bottom w:val="single" w:color="000000" w:sz="8" w:space="0"/>
              <w:right w:val="single" w:color="000000" w:sz="8" w:space="0"/>
            </w:tcBorders>
          </w:tcPr>
          <w:p>
            <w:pPr>
              <w:pStyle w:val="17"/>
              <w:spacing w:before="154"/>
              <w:ind w:left="155"/>
              <w:rPr>
                <w:sz w:val="21"/>
              </w:rPr>
            </w:pPr>
            <w:r>
              <w:rPr>
                <w:sz w:val="21"/>
              </w:rPr>
              <w:t>clusterName</w:t>
            </w:r>
          </w:p>
        </w:tc>
        <w:tc>
          <w:tcPr>
            <w:tcW w:w="5406" w:type="dxa"/>
            <w:tcBorders>
              <w:top w:val="single" w:color="000000" w:sz="8" w:space="0"/>
              <w:left w:val="single" w:color="000000" w:sz="8" w:space="0"/>
              <w:bottom w:val="single" w:color="000000" w:sz="8" w:space="0"/>
            </w:tcBorders>
          </w:tcPr>
          <w:p>
            <w:pPr>
              <w:pStyle w:val="17"/>
              <w:spacing w:before="145"/>
              <w:ind w:left="153"/>
              <w:rPr>
                <w:rFonts w:ascii="微软雅黑" w:eastAsia="微软雅黑"/>
                <w:sz w:val="21"/>
              </w:rPr>
            </w:pPr>
            <w:r>
              <w:rPr>
                <w:sz w:val="21"/>
              </w:rPr>
              <w:t>openGauss</w:t>
            </w:r>
            <w:r>
              <w:rPr>
                <w:rFonts w:hint="eastAsia" w:ascii="微软雅黑" w:eastAsia="微软雅黑"/>
                <w:sz w:val="21"/>
              </w:rPr>
              <w:t>名称。</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668" w:hRule="atLeast"/>
        </w:trPr>
        <w:tc>
          <w:tcPr>
            <w:tcW w:w="1238" w:type="dxa"/>
            <w:tcBorders>
              <w:top w:val="nil"/>
              <w:bottom w:val="nil"/>
              <w:right w:val="single" w:color="000000" w:sz="8" w:space="0"/>
            </w:tcBorders>
          </w:tcPr>
          <w:p>
            <w:pPr>
              <w:pStyle w:val="17"/>
              <w:ind w:left="0"/>
              <w:rPr>
                <w:rFonts w:ascii="Times New Roman"/>
                <w:sz w:val="20"/>
              </w:rPr>
            </w:pPr>
          </w:p>
        </w:tc>
        <w:tc>
          <w:tcPr>
            <w:tcW w:w="1947" w:type="dxa"/>
            <w:tcBorders>
              <w:top w:val="single" w:color="000000" w:sz="8" w:space="0"/>
              <w:left w:val="single" w:color="000000" w:sz="8" w:space="0"/>
              <w:bottom w:val="single" w:color="000000" w:sz="8" w:space="0"/>
              <w:right w:val="single" w:color="000000" w:sz="8" w:space="0"/>
            </w:tcBorders>
          </w:tcPr>
          <w:p>
            <w:pPr>
              <w:pStyle w:val="17"/>
              <w:spacing w:before="152"/>
              <w:ind w:left="155"/>
              <w:rPr>
                <w:sz w:val="21"/>
              </w:rPr>
            </w:pPr>
            <w:r>
              <w:rPr>
                <w:sz w:val="21"/>
              </w:rPr>
              <w:t>nodeNames</w:t>
            </w:r>
          </w:p>
        </w:tc>
        <w:tc>
          <w:tcPr>
            <w:tcW w:w="5406" w:type="dxa"/>
            <w:tcBorders>
              <w:top w:val="single" w:color="000000" w:sz="8" w:space="0"/>
              <w:left w:val="single" w:color="000000" w:sz="8" w:space="0"/>
              <w:bottom w:val="single" w:color="000000" w:sz="8" w:space="0"/>
            </w:tcBorders>
          </w:tcPr>
          <w:p>
            <w:pPr>
              <w:pStyle w:val="17"/>
              <w:spacing w:before="142"/>
              <w:ind w:left="153"/>
              <w:rPr>
                <w:rFonts w:ascii="微软雅黑" w:eastAsia="微软雅黑"/>
                <w:sz w:val="21"/>
              </w:rPr>
            </w:pPr>
            <w:r>
              <w:rPr>
                <w:sz w:val="21"/>
              </w:rPr>
              <w:t>openGauss</w:t>
            </w:r>
            <w:r>
              <w:rPr>
                <w:rFonts w:hint="eastAsia" w:ascii="微软雅黑" w:eastAsia="微软雅黑"/>
                <w:sz w:val="21"/>
              </w:rPr>
              <w:t>中主机名称。</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1028" w:hRule="atLeast"/>
        </w:trPr>
        <w:tc>
          <w:tcPr>
            <w:tcW w:w="1238" w:type="dxa"/>
            <w:tcBorders>
              <w:top w:val="nil"/>
              <w:bottom w:val="nil"/>
              <w:right w:val="single" w:color="000000" w:sz="8" w:space="0"/>
            </w:tcBorders>
          </w:tcPr>
          <w:p>
            <w:pPr>
              <w:pStyle w:val="17"/>
              <w:ind w:left="0"/>
              <w:rPr>
                <w:rFonts w:ascii="Times New Roman"/>
                <w:sz w:val="20"/>
              </w:rPr>
            </w:pPr>
          </w:p>
        </w:tc>
        <w:tc>
          <w:tcPr>
            <w:tcW w:w="1947" w:type="dxa"/>
            <w:tcBorders>
              <w:top w:val="single" w:color="000000" w:sz="8" w:space="0"/>
              <w:left w:val="single" w:color="000000" w:sz="8" w:space="0"/>
              <w:bottom w:val="single" w:color="000000" w:sz="8" w:space="0"/>
              <w:right w:val="single" w:color="000000" w:sz="8" w:space="0"/>
            </w:tcBorders>
          </w:tcPr>
          <w:p>
            <w:pPr>
              <w:pStyle w:val="17"/>
              <w:spacing w:before="152"/>
              <w:ind w:left="155"/>
              <w:rPr>
                <w:sz w:val="21"/>
              </w:rPr>
            </w:pPr>
            <w:r>
              <w:rPr>
                <w:sz w:val="21"/>
              </w:rPr>
              <w:t>backIp1s</w:t>
            </w:r>
          </w:p>
        </w:tc>
        <w:tc>
          <w:tcPr>
            <w:tcW w:w="5406" w:type="dxa"/>
            <w:tcBorders>
              <w:top w:val="single" w:color="000000" w:sz="8" w:space="0"/>
              <w:left w:val="single" w:color="000000" w:sz="8" w:space="0"/>
              <w:bottom w:val="single" w:color="000000" w:sz="8" w:space="0"/>
            </w:tcBorders>
          </w:tcPr>
          <w:p>
            <w:pPr>
              <w:pStyle w:val="17"/>
              <w:spacing w:before="140" w:line="374" w:lineRule="exact"/>
              <w:ind w:left="153"/>
              <w:rPr>
                <w:rFonts w:ascii="微软雅黑" w:eastAsia="微软雅黑"/>
                <w:sz w:val="21"/>
              </w:rPr>
            </w:pPr>
            <w:r>
              <w:rPr>
                <w:rFonts w:hint="eastAsia" w:ascii="微软雅黑" w:eastAsia="微软雅黑"/>
                <w:w w:val="95"/>
                <w:sz w:val="21"/>
                <w:lang w:eastAsia="zh-CN"/>
              </w:rPr>
              <w:t>主机在后端存储网络中的</w:t>
            </w:r>
            <w:r>
              <w:rPr>
                <w:w w:val="95"/>
                <w:sz w:val="21"/>
                <w:lang w:eastAsia="zh-CN"/>
              </w:rPr>
              <w:t>IP</w:t>
            </w:r>
            <w:r>
              <w:rPr>
                <w:rFonts w:hint="eastAsia" w:ascii="微软雅黑" w:eastAsia="微软雅黑"/>
                <w:w w:val="95"/>
                <w:sz w:val="21"/>
                <w:lang w:eastAsia="zh-CN"/>
              </w:rPr>
              <w:t>地址（内网</w:t>
            </w:r>
            <w:r>
              <w:rPr>
                <w:w w:val="95"/>
                <w:sz w:val="21"/>
                <w:lang w:eastAsia="zh-CN"/>
              </w:rPr>
              <w:t>IP</w:t>
            </w:r>
            <w:r>
              <w:rPr>
                <w:rFonts w:hint="eastAsia" w:ascii="微软雅黑" w:eastAsia="微软雅黑"/>
                <w:w w:val="95"/>
                <w:sz w:val="21"/>
                <w:lang w:eastAsia="zh-CN"/>
              </w:rPr>
              <w:t>）。</w:t>
            </w:r>
            <w:r>
              <w:rPr>
                <w:rFonts w:hint="eastAsia" w:ascii="微软雅黑" w:eastAsia="微软雅黑"/>
                <w:w w:val="95"/>
                <w:sz w:val="21"/>
              </w:rPr>
              <w:t>所有</w:t>
            </w:r>
          </w:p>
          <w:p>
            <w:pPr>
              <w:pStyle w:val="17"/>
              <w:spacing w:line="374" w:lineRule="exact"/>
              <w:ind w:left="153"/>
              <w:rPr>
                <w:rFonts w:ascii="微软雅黑" w:eastAsia="微软雅黑"/>
                <w:sz w:val="21"/>
              </w:rPr>
            </w:pPr>
            <w:r>
              <w:rPr>
                <w:sz w:val="21"/>
              </w:rPr>
              <w:t>openGauss</w:t>
            </w:r>
            <w:r>
              <w:rPr>
                <w:rFonts w:hint="eastAsia" w:ascii="微软雅黑" w:eastAsia="微软雅黑"/>
                <w:sz w:val="21"/>
              </w:rPr>
              <w:t>主机使用后端存储网络通讯。</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556" w:hRule="atLeast"/>
        </w:trPr>
        <w:tc>
          <w:tcPr>
            <w:tcW w:w="1238" w:type="dxa"/>
            <w:tcBorders>
              <w:top w:val="nil"/>
              <w:bottom w:val="nil"/>
              <w:right w:val="single" w:color="000000" w:sz="8" w:space="0"/>
            </w:tcBorders>
          </w:tcPr>
          <w:p>
            <w:pPr>
              <w:pStyle w:val="17"/>
              <w:ind w:left="0"/>
              <w:rPr>
                <w:rFonts w:ascii="Times New Roman"/>
                <w:sz w:val="20"/>
              </w:rPr>
            </w:pPr>
          </w:p>
        </w:tc>
        <w:tc>
          <w:tcPr>
            <w:tcW w:w="1947" w:type="dxa"/>
            <w:tcBorders>
              <w:top w:val="single" w:color="000000" w:sz="8" w:space="0"/>
              <w:left w:val="single" w:color="000000" w:sz="8" w:space="0"/>
              <w:bottom w:val="nil"/>
              <w:right w:val="single" w:color="000000" w:sz="8" w:space="0"/>
            </w:tcBorders>
          </w:tcPr>
          <w:p>
            <w:pPr>
              <w:pStyle w:val="17"/>
              <w:spacing w:before="152"/>
              <w:ind w:left="155"/>
              <w:rPr>
                <w:sz w:val="21"/>
              </w:rPr>
            </w:pPr>
            <w:r>
              <w:rPr>
                <w:sz w:val="21"/>
              </w:rPr>
              <w:t>gaussdbAppPath</w:t>
            </w:r>
          </w:p>
        </w:tc>
        <w:tc>
          <w:tcPr>
            <w:tcW w:w="5406" w:type="dxa"/>
            <w:tcBorders>
              <w:top w:val="single" w:color="000000" w:sz="8" w:space="0"/>
              <w:left w:val="single" w:color="000000" w:sz="8" w:space="0"/>
              <w:bottom w:val="nil"/>
            </w:tcBorders>
          </w:tcPr>
          <w:p>
            <w:pPr>
              <w:pStyle w:val="17"/>
              <w:spacing w:before="143"/>
              <w:ind w:left="153"/>
              <w:rPr>
                <w:rFonts w:ascii="微软雅黑" w:eastAsia="微软雅黑"/>
                <w:sz w:val="21"/>
                <w:lang w:eastAsia="zh-CN"/>
              </w:rPr>
            </w:pPr>
            <w:r>
              <w:rPr>
                <w:sz w:val="21"/>
                <w:lang w:eastAsia="zh-CN"/>
              </w:rPr>
              <w:t>openGauss</w:t>
            </w:r>
            <w:r>
              <w:rPr>
                <w:rFonts w:hint="eastAsia" w:ascii="微软雅黑" w:eastAsia="微软雅黑"/>
                <w:sz w:val="21"/>
                <w:lang w:eastAsia="zh-CN"/>
              </w:rPr>
              <w:t>程序安装目录。此目录应满足如下要求：</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439" w:hRule="atLeast"/>
        </w:trPr>
        <w:tc>
          <w:tcPr>
            <w:tcW w:w="1238" w:type="dxa"/>
            <w:tcBorders>
              <w:top w:val="nil"/>
              <w:bottom w:val="nil"/>
              <w:right w:val="single" w:color="000000" w:sz="8" w:space="0"/>
            </w:tcBorders>
          </w:tcPr>
          <w:p>
            <w:pPr>
              <w:pStyle w:val="17"/>
              <w:ind w:left="0"/>
              <w:rPr>
                <w:rFonts w:ascii="Times New Roman"/>
                <w:sz w:val="20"/>
                <w:lang w:eastAsia="zh-CN"/>
              </w:rPr>
            </w:pPr>
          </w:p>
        </w:tc>
        <w:tc>
          <w:tcPr>
            <w:tcW w:w="1947" w:type="dxa"/>
            <w:tcBorders>
              <w:top w:val="nil"/>
              <w:left w:val="single" w:color="000000" w:sz="8" w:space="0"/>
              <w:bottom w:val="nil"/>
              <w:right w:val="single" w:color="000000" w:sz="8" w:space="0"/>
            </w:tcBorders>
          </w:tcPr>
          <w:p>
            <w:pPr>
              <w:pStyle w:val="17"/>
              <w:ind w:left="0"/>
              <w:rPr>
                <w:rFonts w:ascii="Times New Roman"/>
                <w:sz w:val="20"/>
                <w:lang w:eastAsia="zh-CN"/>
              </w:rPr>
            </w:pPr>
          </w:p>
        </w:tc>
        <w:tc>
          <w:tcPr>
            <w:tcW w:w="5406" w:type="dxa"/>
            <w:tcBorders>
              <w:top w:val="nil"/>
              <w:left w:val="single" w:color="000000" w:sz="8" w:space="0"/>
              <w:bottom w:val="nil"/>
            </w:tcBorders>
          </w:tcPr>
          <w:p>
            <w:pPr>
              <w:pStyle w:val="17"/>
              <w:numPr>
                <w:ilvl w:val="0"/>
                <w:numId w:val="11"/>
              </w:numPr>
              <w:tabs>
                <w:tab w:val="left" w:pos="573"/>
                <w:tab w:val="left" w:pos="574"/>
              </w:tabs>
              <w:spacing w:before="25"/>
              <w:ind w:hanging="421"/>
              <w:rPr>
                <w:sz w:val="21"/>
              </w:rPr>
            </w:pPr>
            <w:r>
              <w:rPr>
                <w:rFonts w:hint="eastAsia" w:ascii="微软雅黑" w:hAnsi="微软雅黑" w:eastAsia="微软雅黑"/>
                <w:spacing w:val="-1"/>
                <w:w w:val="95"/>
                <w:sz w:val="21"/>
              </w:rPr>
              <w:t>磁盘空间</w:t>
            </w:r>
            <w:r>
              <w:rPr>
                <w:w w:val="95"/>
                <w:sz w:val="21"/>
              </w:rPr>
              <w:t>&gt;1GB</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551" w:hRule="atLeast"/>
        </w:trPr>
        <w:tc>
          <w:tcPr>
            <w:tcW w:w="1238" w:type="dxa"/>
            <w:tcBorders>
              <w:top w:val="nil"/>
              <w:bottom w:val="nil"/>
              <w:right w:val="single" w:color="000000" w:sz="8" w:space="0"/>
            </w:tcBorders>
          </w:tcPr>
          <w:p>
            <w:pPr>
              <w:pStyle w:val="17"/>
              <w:ind w:left="0"/>
              <w:rPr>
                <w:rFonts w:ascii="Times New Roman"/>
                <w:sz w:val="20"/>
              </w:rPr>
            </w:pPr>
          </w:p>
        </w:tc>
        <w:tc>
          <w:tcPr>
            <w:tcW w:w="1947" w:type="dxa"/>
            <w:tcBorders>
              <w:top w:val="nil"/>
              <w:left w:val="single" w:color="000000" w:sz="8" w:space="0"/>
              <w:bottom w:val="single" w:color="000000" w:sz="8" w:space="0"/>
              <w:right w:val="single" w:color="000000" w:sz="8" w:space="0"/>
            </w:tcBorders>
          </w:tcPr>
          <w:p>
            <w:pPr>
              <w:pStyle w:val="17"/>
              <w:ind w:left="0"/>
              <w:rPr>
                <w:rFonts w:ascii="Times New Roman"/>
                <w:sz w:val="20"/>
              </w:rPr>
            </w:pPr>
          </w:p>
        </w:tc>
        <w:tc>
          <w:tcPr>
            <w:tcW w:w="5406" w:type="dxa"/>
            <w:tcBorders>
              <w:top w:val="nil"/>
              <w:left w:val="single" w:color="000000" w:sz="8" w:space="0"/>
              <w:bottom w:val="single" w:color="000000" w:sz="8" w:space="0"/>
            </w:tcBorders>
          </w:tcPr>
          <w:p>
            <w:pPr>
              <w:pStyle w:val="17"/>
              <w:numPr>
                <w:ilvl w:val="0"/>
                <w:numId w:val="12"/>
              </w:numPr>
              <w:tabs>
                <w:tab w:val="left" w:pos="573"/>
                <w:tab w:val="left" w:pos="574"/>
              </w:tabs>
              <w:spacing w:before="25"/>
              <w:ind w:hanging="421"/>
              <w:rPr>
                <w:rFonts w:ascii="微软雅黑" w:hAnsi="微软雅黑" w:eastAsia="微软雅黑"/>
                <w:sz w:val="21"/>
                <w:lang w:eastAsia="zh-CN"/>
              </w:rPr>
            </w:pPr>
            <w:r>
              <w:rPr>
                <w:rFonts w:hint="eastAsia" w:ascii="微软雅黑" w:hAnsi="微软雅黑" w:eastAsia="微软雅黑"/>
                <w:spacing w:val="-1"/>
                <w:sz w:val="21"/>
                <w:lang w:eastAsia="zh-CN"/>
              </w:rPr>
              <w:t>与数据库所需其它路径相互独立，没有包含关系。</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915" w:hRule="atLeast"/>
        </w:trPr>
        <w:tc>
          <w:tcPr>
            <w:tcW w:w="1238" w:type="dxa"/>
            <w:tcBorders>
              <w:top w:val="nil"/>
              <w:bottom w:val="nil"/>
              <w:right w:val="single" w:color="000000" w:sz="8" w:space="0"/>
            </w:tcBorders>
          </w:tcPr>
          <w:p>
            <w:pPr>
              <w:pStyle w:val="17"/>
              <w:ind w:left="0"/>
              <w:rPr>
                <w:rFonts w:ascii="Times New Roman"/>
                <w:sz w:val="20"/>
                <w:lang w:eastAsia="zh-CN"/>
              </w:rPr>
            </w:pPr>
          </w:p>
        </w:tc>
        <w:tc>
          <w:tcPr>
            <w:tcW w:w="1947" w:type="dxa"/>
            <w:tcBorders>
              <w:top w:val="single" w:color="000000" w:sz="8" w:space="0"/>
              <w:left w:val="single" w:color="000000" w:sz="8" w:space="0"/>
              <w:bottom w:val="nil"/>
              <w:right w:val="single" w:color="000000" w:sz="8" w:space="0"/>
            </w:tcBorders>
          </w:tcPr>
          <w:p>
            <w:pPr>
              <w:pStyle w:val="17"/>
              <w:spacing w:before="152"/>
              <w:ind w:left="155"/>
              <w:rPr>
                <w:sz w:val="21"/>
              </w:rPr>
            </w:pPr>
            <w:r>
              <w:rPr>
                <w:sz w:val="21"/>
              </w:rPr>
              <w:t>gaussdbLogPath</w:t>
            </w:r>
          </w:p>
        </w:tc>
        <w:tc>
          <w:tcPr>
            <w:tcW w:w="5406" w:type="dxa"/>
            <w:tcBorders>
              <w:top w:val="single" w:color="000000" w:sz="8" w:space="0"/>
              <w:left w:val="single" w:color="000000" w:sz="8" w:space="0"/>
              <w:bottom w:val="nil"/>
            </w:tcBorders>
          </w:tcPr>
          <w:p>
            <w:pPr>
              <w:pStyle w:val="17"/>
              <w:spacing w:before="156" w:line="225" w:lineRule="auto"/>
              <w:ind w:left="153" w:right="249"/>
              <w:rPr>
                <w:rFonts w:ascii="微软雅黑" w:eastAsia="微软雅黑"/>
                <w:sz w:val="21"/>
                <w:lang w:eastAsia="zh-CN"/>
              </w:rPr>
            </w:pPr>
            <w:r>
              <w:rPr>
                <w:spacing w:val="-2"/>
                <w:sz w:val="21"/>
                <w:lang w:eastAsia="zh-CN"/>
              </w:rPr>
              <w:t>openGauss</w:t>
            </w:r>
            <w:r>
              <w:rPr>
                <w:rFonts w:hint="eastAsia" w:ascii="微软雅黑" w:eastAsia="微软雅黑"/>
                <w:spacing w:val="-1"/>
                <w:sz w:val="21"/>
                <w:lang w:eastAsia="zh-CN"/>
              </w:rPr>
              <w:t>运行日志和操作日志存储目录。此目录应满</w:t>
            </w:r>
            <w:r>
              <w:rPr>
                <w:rFonts w:hint="eastAsia" w:ascii="微软雅黑" w:eastAsia="微软雅黑"/>
                <w:sz w:val="21"/>
                <w:lang w:eastAsia="zh-CN"/>
              </w:rPr>
              <w:t>足如下要求：</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1218" w:hRule="atLeast"/>
        </w:trPr>
        <w:tc>
          <w:tcPr>
            <w:tcW w:w="1238" w:type="dxa"/>
            <w:tcBorders>
              <w:top w:val="nil"/>
              <w:bottom w:val="nil"/>
              <w:right w:val="single" w:color="000000" w:sz="8" w:space="0"/>
            </w:tcBorders>
          </w:tcPr>
          <w:p>
            <w:pPr>
              <w:pStyle w:val="17"/>
              <w:ind w:left="0"/>
              <w:rPr>
                <w:rFonts w:ascii="微软雅黑"/>
                <w:b/>
                <w:sz w:val="28"/>
                <w:lang w:eastAsia="zh-CN"/>
              </w:rPr>
            </w:pPr>
          </w:p>
          <w:p>
            <w:pPr>
              <w:pStyle w:val="17"/>
              <w:spacing w:before="13"/>
              <w:ind w:left="0"/>
              <w:rPr>
                <w:rFonts w:ascii="微软雅黑"/>
                <w:b/>
                <w:sz w:val="18"/>
                <w:lang w:eastAsia="zh-CN"/>
              </w:rPr>
            </w:pPr>
          </w:p>
          <w:p>
            <w:pPr>
              <w:pStyle w:val="17"/>
              <w:spacing w:before="1" w:line="336" w:lineRule="exact"/>
              <w:ind w:left="179" w:right="146"/>
              <w:jc w:val="center"/>
              <w:rPr>
                <w:rFonts w:ascii="微软雅黑" w:eastAsia="微软雅黑"/>
                <w:sz w:val="21"/>
              </w:rPr>
            </w:pPr>
            <w:r>
              <w:rPr>
                <w:rFonts w:hint="eastAsia" w:ascii="微软雅黑" w:eastAsia="微软雅黑"/>
                <w:sz w:val="21"/>
              </w:rPr>
              <w:t>整理信息</w:t>
            </w:r>
          </w:p>
        </w:tc>
        <w:tc>
          <w:tcPr>
            <w:tcW w:w="1947" w:type="dxa"/>
            <w:tcBorders>
              <w:top w:val="nil"/>
              <w:left w:val="single" w:color="000000" w:sz="8" w:space="0"/>
              <w:bottom w:val="nil"/>
              <w:right w:val="single" w:color="000000" w:sz="8" w:space="0"/>
            </w:tcBorders>
          </w:tcPr>
          <w:p>
            <w:pPr>
              <w:pStyle w:val="17"/>
              <w:ind w:left="0"/>
              <w:rPr>
                <w:rFonts w:ascii="Times New Roman"/>
                <w:sz w:val="20"/>
              </w:rPr>
            </w:pPr>
          </w:p>
        </w:tc>
        <w:tc>
          <w:tcPr>
            <w:tcW w:w="5406" w:type="dxa"/>
            <w:tcBorders>
              <w:top w:val="nil"/>
              <w:left w:val="single" w:color="000000" w:sz="8" w:space="0"/>
              <w:bottom w:val="nil"/>
            </w:tcBorders>
          </w:tcPr>
          <w:p>
            <w:pPr>
              <w:pStyle w:val="17"/>
              <w:numPr>
                <w:ilvl w:val="0"/>
                <w:numId w:val="13"/>
              </w:numPr>
              <w:tabs>
                <w:tab w:val="left" w:pos="573"/>
                <w:tab w:val="left" w:pos="574"/>
              </w:tabs>
              <w:spacing w:before="46" w:line="223" w:lineRule="auto"/>
              <w:ind w:right="172" w:firstLine="0"/>
              <w:rPr>
                <w:rFonts w:ascii="微软雅黑" w:hAnsi="微软雅黑" w:eastAsia="微软雅黑"/>
                <w:sz w:val="21"/>
                <w:lang w:eastAsia="zh-CN"/>
              </w:rPr>
            </w:pPr>
            <w:r>
              <w:rPr>
                <w:rFonts w:hint="eastAsia" w:ascii="微软雅黑" w:hAnsi="微软雅黑" w:eastAsia="微软雅黑"/>
                <w:sz w:val="21"/>
                <w:lang w:eastAsia="zh-CN"/>
              </w:rPr>
              <w:t>磁盘空间建议根据主机上的数据库节点数规划。数据库节点预留</w:t>
            </w:r>
            <w:r>
              <w:rPr>
                <w:sz w:val="21"/>
                <w:lang w:eastAsia="zh-CN"/>
              </w:rPr>
              <w:t>1GB</w:t>
            </w:r>
            <w:r>
              <w:rPr>
                <w:rFonts w:hint="eastAsia" w:ascii="微软雅黑" w:hAnsi="微软雅黑" w:eastAsia="微软雅黑"/>
                <w:sz w:val="21"/>
                <w:lang w:eastAsia="zh-CN"/>
              </w:rPr>
              <w:t>空间的基础上，再适当预留冗余空</w:t>
            </w:r>
          </w:p>
          <w:p>
            <w:pPr>
              <w:pStyle w:val="17"/>
              <w:spacing w:line="370" w:lineRule="exact"/>
              <w:ind w:left="153"/>
              <w:rPr>
                <w:rFonts w:ascii="微软雅黑" w:eastAsia="微软雅黑"/>
                <w:sz w:val="21"/>
              </w:rPr>
            </w:pPr>
            <w:r>
              <w:rPr>
                <w:rFonts w:hint="eastAsia" w:ascii="微软雅黑" w:eastAsia="微软雅黑"/>
                <w:sz w:val="21"/>
              </w:rPr>
              <w:t>间。</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743" w:hRule="atLeast"/>
        </w:trPr>
        <w:tc>
          <w:tcPr>
            <w:tcW w:w="1238" w:type="dxa"/>
            <w:tcBorders>
              <w:top w:val="nil"/>
              <w:bottom w:val="nil"/>
              <w:right w:val="single" w:color="000000" w:sz="8" w:space="0"/>
            </w:tcBorders>
          </w:tcPr>
          <w:p>
            <w:pPr>
              <w:pStyle w:val="17"/>
              <w:ind w:left="0"/>
              <w:rPr>
                <w:rFonts w:ascii="Times New Roman"/>
                <w:sz w:val="20"/>
              </w:rPr>
            </w:pPr>
          </w:p>
        </w:tc>
        <w:tc>
          <w:tcPr>
            <w:tcW w:w="1947" w:type="dxa"/>
            <w:tcBorders>
              <w:top w:val="nil"/>
              <w:left w:val="single" w:color="000000" w:sz="8" w:space="0"/>
              <w:bottom w:val="nil"/>
              <w:right w:val="single" w:color="000000" w:sz="8" w:space="0"/>
            </w:tcBorders>
          </w:tcPr>
          <w:p>
            <w:pPr>
              <w:pStyle w:val="17"/>
              <w:ind w:left="0"/>
              <w:rPr>
                <w:rFonts w:ascii="Times New Roman"/>
                <w:sz w:val="20"/>
              </w:rPr>
            </w:pPr>
          </w:p>
        </w:tc>
        <w:tc>
          <w:tcPr>
            <w:tcW w:w="5406" w:type="dxa"/>
            <w:tcBorders>
              <w:top w:val="nil"/>
              <w:left w:val="single" w:color="000000" w:sz="8" w:space="0"/>
              <w:bottom w:val="nil"/>
            </w:tcBorders>
          </w:tcPr>
          <w:p>
            <w:pPr>
              <w:pStyle w:val="17"/>
              <w:numPr>
                <w:ilvl w:val="0"/>
                <w:numId w:val="14"/>
              </w:numPr>
              <w:tabs>
                <w:tab w:val="left" w:pos="573"/>
                <w:tab w:val="left" w:pos="574"/>
              </w:tabs>
              <w:spacing w:line="223" w:lineRule="auto"/>
              <w:ind w:right="248" w:firstLine="0"/>
              <w:rPr>
                <w:rFonts w:ascii="微软雅黑" w:hAnsi="微软雅黑" w:eastAsia="微软雅黑"/>
                <w:sz w:val="21"/>
                <w:lang w:eastAsia="zh-CN"/>
              </w:rPr>
            </w:pPr>
            <w:r>
              <w:rPr>
                <w:rFonts w:hint="eastAsia" w:ascii="微软雅黑" w:hAnsi="微软雅黑" w:eastAsia="微软雅黑"/>
                <w:spacing w:val="-2"/>
                <w:sz w:val="21"/>
                <w:lang w:eastAsia="zh-CN"/>
              </w:rPr>
              <w:t>与</w:t>
            </w:r>
            <w:r>
              <w:rPr>
                <w:spacing w:val="-2"/>
                <w:sz w:val="21"/>
                <w:lang w:eastAsia="zh-CN"/>
              </w:rPr>
              <w:t>openGauss</w:t>
            </w:r>
            <w:r>
              <w:rPr>
                <w:rFonts w:hint="eastAsia" w:ascii="微软雅黑" w:hAnsi="微软雅黑" w:eastAsia="微软雅黑"/>
                <w:spacing w:val="-1"/>
                <w:sz w:val="21"/>
                <w:lang w:eastAsia="zh-CN"/>
              </w:rPr>
              <w:t>所需其它路径相互独立，没有包含关</w:t>
            </w:r>
            <w:r>
              <w:rPr>
                <w:rFonts w:hint="eastAsia" w:ascii="微软雅黑" w:hAnsi="微软雅黑" w:eastAsia="微软雅黑"/>
                <w:sz w:val="21"/>
                <w:lang w:eastAsia="zh-CN"/>
              </w:rPr>
              <w:t>系。</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915" w:hRule="atLeast"/>
        </w:trPr>
        <w:tc>
          <w:tcPr>
            <w:tcW w:w="1238" w:type="dxa"/>
            <w:tcBorders>
              <w:top w:val="nil"/>
              <w:bottom w:val="nil"/>
              <w:right w:val="single" w:color="000000" w:sz="8" w:space="0"/>
            </w:tcBorders>
          </w:tcPr>
          <w:p>
            <w:pPr>
              <w:pStyle w:val="17"/>
              <w:ind w:left="0"/>
              <w:rPr>
                <w:rFonts w:ascii="Times New Roman"/>
                <w:sz w:val="20"/>
                <w:lang w:eastAsia="zh-CN"/>
              </w:rPr>
            </w:pPr>
          </w:p>
        </w:tc>
        <w:tc>
          <w:tcPr>
            <w:tcW w:w="1947" w:type="dxa"/>
            <w:tcBorders>
              <w:top w:val="nil"/>
              <w:left w:val="single" w:color="000000" w:sz="8" w:space="0"/>
              <w:bottom w:val="single" w:color="000000" w:sz="8" w:space="0"/>
              <w:right w:val="single" w:color="000000" w:sz="8" w:space="0"/>
            </w:tcBorders>
          </w:tcPr>
          <w:p>
            <w:pPr>
              <w:pStyle w:val="17"/>
              <w:ind w:left="0"/>
              <w:rPr>
                <w:rFonts w:ascii="Times New Roman"/>
                <w:sz w:val="20"/>
                <w:lang w:eastAsia="zh-CN"/>
              </w:rPr>
            </w:pPr>
          </w:p>
        </w:tc>
        <w:tc>
          <w:tcPr>
            <w:tcW w:w="5406" w:type="dxa"/>
            <w:tcBorders>
              <w:top w:val="nil"/>
              <w:left w:val="single" w:color="000000" w:sz="8" w:space="0"/>
              <w:bottom w:val="single" w:color="000000" w:sz="8" w:space="0"/>
            </w:tcBorders>
          </w:tcPr>
          <w:p>
            <w:pPr>
              <w:pStyle w:val="17"/>
              <w:spacing w:before="43" w:line="225" w:lineRule="auto"/>
              <w:ind w:left="153" w:right="248"/>
              <w:rPr>
                <w:rFonts w:ascii="微软雅黑" w:hAnsi="微软雅黑" w:eastAsia="微软雅黑"/>
                <w:sz w:val="21"/>
                <w:lang w:eastAsia="zh-CN"/>
              </w:rPr>
            </w:pPr>
            <w:r>
              <w:rPr>
                <w:rFonts w:hint="eastAsia" w:ascii="微软雅黑" w:hAnsi="微软雅黑" w:eastAsia="微软雅黑"/>
                <w:spacing w:val="-2"/>
                <w:sz w:val="21"/>
                <w:lang w:eastAsia="zh-CN"/>
              </w:rPr>
              <w:t>此路径可选。不指定的情况下，</w:t>
            </w:r>
            <w:r>
              <w:rPr>
                <w:spacing w:val="-1"/>
                <w:sz w:val="21"/>
                <w:lang w:eastAsia="zh-CN"/>
              </w:rPr>
              <w:t>openGauss</w:t>
            </w:r>
            <w:r>
              <w:rPr>
                <w:rFonts w:hint="eastAsia" w:ascii="微软雅黑" w:hAnsi="微软雅黑" w:eastAsia="微软雅黑"/>
                <w:spacing w:val="-1"/>
                <w:sz w:val="21"/>
                <w:lang w:eastAsia="zh-CN"/>
              </w:rPr>
              <w:t>安装时会默</w:t>
            </w:r>
            <w:r>
              <w:rPr>
                <w:rFonts w:hint="eastAsia" w:ascii="微软雅黑" w:hAnsi="微软雅黑" w:eastAsia="微软雅黑"/>
                <w:sz w:val="21"/>
                <w:lang w:eastAsia="zh-CN"/>
              </w:rPr>
              <w:t>认指定</w:t>
            </w:r>
            <w:r>
              <w:rPr>
                <w:sz w:val="21"/>
                <w:lang w:eastAsia="zh-CN"/>
              </w:rPr>
              <w:t>“$GAUSSLOG/</w:t>
            </w:r>
            <w:r>
              <w:rPr>
                <w:rFonts w:hint="eastAsia" w:ascii="微软雅黑" w:hAnsi="微软雅黑" w:eastAsia="微软雅黑"/>
                <w:sz w:val="21"/>
                <w:lang w:eastAsia="zh-CN"/>
              </w:rPr>
              <w:t>安装用户名</w:t>
            </w:r>
            <w:r>
              <w:rPr>
                <w:sz w:val="21"/>
                <w:lang w:eastAsia="zh-CN"/>
              </w:rPr>
              <w:t>”</w:t>
            </w:r>
            <w:r>
              <w:rPr>
                <w:rFonts w:hint="eastAsia" w:ascii="微软雅黑" w:hAnsi="微软雅黑" w:eastAsia="微软雅黑"/>
                <w:sz w:val="21"/>
                <w:lang w:eastAsia="zh-CN"/>
              </w:rPr>
              <w:t>作为日志目录。</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555" w:hRule="atLeast"/>
        </w:trPr>
        <w:tc>
          <w:tcPr>
            <w:tcW w:w="1238" w:type="dxa"/>
            <w:tcBorders>
              <w:top w:val="nil"/>
              <w:bottom w:val="nil"/>
              <w:right w:val="single" w:color="000000" w:sz="8" w:space="0"/>
            </w:tcBorders>
          </w:tcPr>
          <w:p>
            <w:pPr>
              <w:pStyle w:val="17"/>
              <w:ind w:left="0"/>
              <w:rPr>
                <w:rFonts w:ascii="Times New Roman"/>
                <w:sz w:val="20"/>
                <w:lang w:eastAsia="zh-CN"/>
              </w:rPr>
            </w:pPr>
          </w:p>
        </w:tc>
        <w:tc>
          <w:tcPr>
            <w:tcW w:w="1947" w:type="dxa"/>
            <w:tcBorders>
              <w:top w:val="single" w:color="000000" w:sz="8" w:space="0"/>
              <w:left w:val="single" w:color="000000" w:sz="8" w:space="0"/>
              <w:bottom w:val="nil"/>
              <w:right w:val="single" w:color="000000" w:sz="8" w:space="0"/>
            </w:tcBorders>
          </w:tcPr>
          <w:p>
            <w:pPr>
              <w:pStyle w:val="17"/>
              <w:spacing w:before="152"/>
              <w:ind w:left="155"/>
              <w:rPr>
                <w:sz w:val="21"/>
              </w:rPr>
            </w:pPr>
            <w:r>
              <w:rPr>
                <w:sz w:val="21"/>
              </w:rPr>
              <w:t>tmpdbPath</w:t>
            </w:r>
          </w:p>
        </w:tc>
        <w:tc>
          <w:tcPr>
            <w:tcW w:w="5406" w:type="dxa"/>
            <w:tcBorders>
              <w:top w:val="single" w:color="000000" w:sz="8" w:space="0"/>
              <w:left w:val="single" w:color="000000" w:sz="8" w:space="0"/>
              <w:bottom w:val="nil"/>
            </w:tcBorders>
          </w:tcPr>
          <w:p>
            <w:pPr>
              <w:pStyle w:val="17"/>
              <w:spacing w:before="142"/>
              <w:ind w:left="153"/>
              <w:rPr>
                <w:rFonts w:ascii="微软雅黑" w:eastAsia="微软雅黑"/>
                <w:sz w:val="21"/>
                <w:lang w:eastAsia="zh-CN"/>
              </w:rPr>
            </w:pPr>
            <w:r>
              <w:rPr>
                <w:rFonts w:hint="eastAsia" w:ascii="微软雅黑" w:eastAsia="微软雅黑"/>
                <w:spacing w:val="-1"/>
                <w:sz w:val="21"/>
                <w:lang w:eastAsia="zh-CN"/>
              </w:rPr>
              <w:t>数据库临时文件存放目录。</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912" w:hRule="atLeast"/>
        </w:trPr>
        <w:tc>
          <w:tcPr>
            <w:tcW w:w="1238" w:type="dxa"/>
            <w:tcBorders>
              <w:top w:val="nil"/>
              <w:bottom w:val="nil"/>
              <w:right w:val="single" w:color="000000" w:sz="8" w:space="0"/>
            </w:tcBorders>
          </w:tcPr>
          <w:p>
            <w:pPr>
              <w:pStyle w:val="17"/>
              <w:ind w:left="0"/>
              <w:rPr>
                <w:rFonts w:ascii="Times New Roman"/>
                <w:sz w:val="20"/>
                <w:lang w:eastAsia="zh-CN"/>
              </w:rPr>
            </w:pPr>
          </w:p>
        </w:tc>
        <w:tc>
          <w:tcPr>
            <w:tcW w:w="1947" w:type="dxa"/>
            <w:tcBorders>
              <w:top w:val="nil"/>
              <w:left w:val="single" w:color="000000" w:sz="8" w:space="0"/>
              <w:bottom w:val="single" w:color="000000" w:sz="8" w:space="0"/>
              <w:right w:val="single" w:color="000000" w:sz="8" w:space="0"/>
            </w:tcBorders>
          </w:tcPr>
          <w:p>
            <w:pPr>
              <w:pStyle w:val="17"/>
              <w:ind w:left="0"/>
              <w:rPr>
                <w:rFonts w:ascii="Times New Roman"/>
                <w:sz w:val="20"/>
                <w:lang w:eastAsia="zh-CN"/>
              </w:rPr>
            </w:pPr>
          </w:p>
        </w:tc>
        <w:tc>
          <w:tcPr>
            <w:tcW w:w="5406" w:type="dxa"/>
            <w:tcBorders>
              <w:top w:val="nil"/>
              <w:left w:val="single" w:color="000000" w:sz="8" w:space="0"/>
              <w:bottom w:val="single" w:color="000000" w:sz="8" w:space="0"/>
            </w:tcBorders>
          </w:tcPr>
          <w:p>
            <w:pPr>
              <w:pStyle w:val="17"/>
              <w:spacing w:before="26" w:line="374" w:lineRule="exact"/>
              <w:ind w:left="153"/>
              <w:rPr>
                <w:rFonts w:ascii="微软雅黑" w:eastAsia="微软雅黑"/>
                <w:sz w:val="21"/>
              </w:rPr>
            </w:pPr>
            <w:r>
              <w:rPr>
                <w:rFonts w:hint="eastAsia" w:ascii="微软雅黑" w:eastAsia="微软雅黑"/>
                <w:spacing w:val="-1"/>
                <w:sz w:val="21"/>
              </w:rPr>
              <w:t>若不配置</w:t>
            </w:r>
            <w:r>
              <w:rPr>
                <w:spacing w:val="-1"/>
                <w:sz w:val="21"/>
              </w:rPr>
              <w:t>tmpdbPath</w:t>
            </w:r>
            <w:r>
              <w:rPr>
                <w:rFonts w:hint="eastAsia" w:ascii="微软雅黑" w:eastAsia="微软雅黑"/>
                <w:spacing w:val="-1"/>
                <w:sz w:val="21"/>
              </w:rPr>
              <w:t>，默认存放在</w:t>
            </w:r>
          </w:p>
          <w:p>
            <w:pPr>
              <w:pStyle w:val="17"/>
              <w:spacing w:line="374" w:lineRule="exact"/>
              <w:ind w:left="153"/>
              <w:rPr>
                <w:rFonts w:ascii="微软雅黑" w:eastAsia="微软雅黑"/>
                <w:sz w:val="21"/>
              </w:rPr>
            </w:pPr>
            <w:r>
              <w:rPr>
                <w:w w:val="95"/>
                <w:sz w:val="21"/>
              </w:rPr>
              <w:t>/opt/huawei/wisequery/perfadm_db</w:t>
            </w:r>
            <w:r>
              <w:rPr>
                <w:rFonts w:hint="eastAsia" w:ascii="微软雅黑" w:eastAsia="微软雅黑"/>
                <w:w w:val="95"/>
                <w:sz w:val="21"/>
              </w:rPr>
              <w:t>目录下。</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915" w:hRule="atLeast"/>
        </w:trPr>
        <w:tc>
          <w:tcPr>
            <w:tcW w:w="1238" w:type="dxa"/>
            <w:tcBorders>
              <w:top w:val="nil"/>
              <w:bottom w:val="nil"/>
              <w:right w:val="single" w:color="000000" w:sz="8" w:space="0"/>
            </w:tcBorders>
          </w:tcPr>
          <w:p>
            <w:pPr>
              <w:pStyle w:val="17"/>
              <w:ind w:left="0"/>
              <w:rPr>
                <w:rFonts w:ascii="Times New Roman"/>
                <w:sz w:val="20"/>
              </w:rPr>
            </w:pPr>
          </w:p>
        </w:tc>
        <w:tc>
          <w:tcPr>
            <w:tcW w:w="1947" w:type="dxa"/>
            <w:tcBorders>
              <w:top w:val="single" w:color="000000" w:sz="8" w:space="0"/>
              <w:left w:val="single" w:color="000000" w:sz="8" w:space="0"/>
              <w:bottom w:val="nil"/>
              <w:right w:val="single" w:color="000000" w:sz="8" w:space="0"/>
            </w:tcBorders>
          </w:tcPr>
          <w:p>
            <w:pPr>
              <w:pStyle w:val="17"/>
              <w:spacing w:before="152"/>
              <w:ind w:left="155"/>
              <w:rPr>
                <w:sz w:val="21"/>
              </w:rPr>
            </w:pPr>
            <w:r>
              <w:rPr>
                <w:sz w:val="21"/>
              </w:rPr>
              <w:t>gaussdbToolPath</w:t>
            </w:r>
          </w:p>
        </w:tc>
        <w:tc>
          <w:tcPr>
            <w:tcW w:w="5406" w:type="dxa"/>
            <w:tcBorders>
              <w:top w:val="single" w:color="000000" w:sz="8" w:space="0"/>
              <w:left w:val="single" w:color="000000" w:sz="8" w:space="0"/>
              <w:bottom w:val="nil"/>
            </w:tcBorders>
          </w:tcPr>
          <w:p>
            <w:pPr>
              <w:pStyle w:val="17"/>
              <w:spacing w:before="156" w:line="225" w:lineRule="auto"/>
              <w:ind w:left="153" w:right="249"/>
              <w:rPr>
                <w:rFonts w:ascii="微软雅黑" w:eastAsia="微软雅黑"/>
                <w:sz w:val="21"/>
                <w:lang w:eastAsia="zh-CN"/>
              </w:rPr>
            </w:pPr>
            <w:r>
              <w:rPr>
                <w:spacing w:val="-2"/>
                <w:sz w:val="21"/>
                <w:lang w:eastAsia="zh-CN"/>
              </w:rPr>
              <w:t>openGauss</w:t>
            </w:r>
            <w:r>
              <w:rPr>
                <w:rFonts w:hint="eastAsia" w:ascii="微软雅黑" w:eastAsia="微软雅黑"/>
                <w:spacing w:val="-1"/>
                <w:sz w:val="21"/>
                <w:lang w:eastAsia="zh-CN"/>
              </w:rPr>
              <w:t>系统工具目录，主要用于存放互信工具等。</w:t>
            </w:r>
            <w:r>
              <w:rPr>
                <w:rFonts w:hint="eastAsia" w:ascii="微软雅黑" w:eastAsia="微软雅黑"/>
                <w:sz w:val="21"/>
                <w:lang w:eastAsia="zh-CN"/>
              </w:rPr>
              <w:t>此目录应满足如下要求：</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441" w:hRule="atLeast"/>
        </w:trPr>
        <w:tc>
          <w:tcPr>
            <w:tcW w:w="1238" w:type="dxa"/>
            <w:tcBorders>
              <w:top w:val="nil"/>
              <w:bottom w:val="nil"/>
              <w:right w:val="single" w:color="000000" w:sz="8" w:space="0"/>
            </w:tcBorders>
          </w:tcPr>
          <w:p>
            <w:pPr>
              <w:pStyle w:val="17"/>
              <w:ind w:left="0"/>
              <w:rPr>
                <w:rFonts w:ascii="Times New Roman"/>
                <w:sz w:val="20"/>
                <w:lang w:eastAsia="zh-CN"/>
              </w:rPr>
            </w:pPr>
          </w:p>
        </w:tc>
        <w:tc>
          <w:tcPr>
            <w:tcW w:w="1947" w:type="dxa"/>
            <w:tcBorders>
              <w:top w:val="nil"/>
              <w:left w:val="single" w:color="000000" w:sz="8" w:space="0"/>
              <w:bottom w:val="nil"/>
              <w:right w:val="single" w:color="000000" w:sz="8" w:space="0"/>
            </w:tcBorders>
          </w:tcPr>
          <w:p>
            <w:pPr>
              <w:pStyle w:val="17"/>
              <w:ind w:left="0"/>
              <w:rPr>
                <w:rFonts w:ascii="Times New Roman"/>
                <w:sz w:val="20"/>
                <w:lang w:eastAsia="zh-CN"/>
              </w:rPr>
            </w:pPr>
          </w:p>
        </w:tc>
        <w:tc>
          <w:tcPr>
            <w:tcW w:w="5406" w:type="dxa"/>
            <w:tcBorders>
              <w:top w:val="nil"/>
              <w:left w:val="single" w:color="000000" w:sz="8" w:space="0"/>
              <w:bottom w:val="nil"/>
            </w:tcBorders>
          </w:tcPr>
          <w:p>
            <w:pPr>
              <w:pStyle w:val="17"/>
              <w:numPr>
                <w:ilvl w:val="0"/>
                <w:numId w:val="15"/>
              </w:numPr>
              <w:tabs>
                <w:tab w:val="left" w:pos="573"/>
                <w:tab w:val="left" w:pos="574"/>
              </w:tabs>
              <w:spacing w:before="27"/>
              <w:ind w:hanging="421"/>
              <w:rPr>
                <w:sz w:val="21"/>
              </w:rPr>
            </w:pPr>
            <w:r>
              <w:rPr>
                <w:rFonts w:hint="eastAsia" w:ascii="微软雅黑" w:hAnsi="微软雅黑" w:eastAsia="微软雅黑"/>
                <w:spacing w:val="-1"/>
                <w:w w:val="95"/>
                <w:sz w:val="21"/>
              </w:rPr>
              <w:t>磁盘空间</w:t>
            </w:r>
            <w:r>
              <w:rPr>
                <w:spacing w:val="-1"/>
                <w:w w:val="95"/>
                <w:sz w:val="21"/>
              </w:rPr>
              <w:t>&gt;100MB</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799" w:hRule="atLeast"/>
        </w:trPr>
        <w:tc>
          <w:tcPr>
            <w:tcW w:w="1238" w:type="dxa"/>
            <w:tcBorders>
              <w:top w:val="nil"/>
              <w:bottom w:val="nil"/>
              <w:right w:val="single" w:color="000000" w:sz="8" w:space="0"/>
            </w:tcBorders>
          </w:tcPr>
          <w:p>
            <w:pPr>
              <w:pStyle w:val="17"/>
              <w:ind w:left="0"/>
              <w:rPr>
                <w:rFonts w:ascii="Times New Roman"/>
                <w:sz w:val="20"/>
              </w:rPr>
            </w:pPr>
          </w:p>
        </w:tc>
        <w:tc>
          <w:tcPr>
            <w:tcW w:w="1947" w:type="dxa"/>
            <w:tcBorders>
              <w:top w:val="nil"/>
              <w:left w:val="single" w:color="000000" w:sz="8" w:space="0"/>
              <w:bottom w:val="nil"/>
              <w:right w:val="single" w:color="000000" w:sz="8" w:space="0"/>
            </w:tcBorders>
          </w:tcPr>
          <w:p>
            <w:pPr>
              <w:pStyle w:val="17"/>
              <w:ind w:left="0"/>
              <w:rPr>
                <w:rFonts w:ascii="Times New Roman"/>
                <w:sz w:val="20"/>
              </w:rPr>
            </w:pPr>
          </w:p>
        </w:tc>
        <w:tc>
          <w:tcPr>
            <w:tcW w:w="5406" w:type="dxa"/>
            <w:tcBorders>
              <w:top w:val="nil"/>
              <w:left w:val="single" w:color="000000" w:sz="8" w:space="0"/>
              <w:bottom w:val="nil"/>
            </w:tcBorders>
          </w:tcPr>
          <w:p>
            <w:pPr>
              <w:pStyle w:val="17"/>
              <w:numPr>
                <w:ilvl w:val="0"/>
                <w:numId w:val="16"/>
              </w:numPr>
              <w:tabs>
                <w:tab w:val="left" w:pos="573"/>
                <w:tab w:val="left" w:pos="574"/>
              </w:tabs>
              <w:spacing w:before="46" w:line="223" w:lineRule="auto"/>
              <w:ind w:right="172" w:firstLine="0"/>
              <w:rPr>
                <w:rFonts w:ascii="微软雅黑" w:hAnsi="微软雅黑" w:eastAsia="微软雅黑"/>
                <w:sz w:val="21"/>
                <w:lang w:eastAsia="zh-CN"/>
              </w:rPr>
            </w:pPr>
            <w:r>
              <w:rPr>
                <w:rFonts w:hint="eastAsia" w:ascii="微软雅黑" w:hAnsi="微软雅黑" w:eastAsia="微软雅黑"/>
                <w:sz w:val="21"/>
                <w:lang w:eastAsia="zh-CN"/>
              </w:rPr>
              <w:t>固定目录，与数据库所需其它目录相互独立，没有包含关系。</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475" w:hRule="atLeast"/>
        </w:trPr>
        <w:tc>
          <w:tcPr>
            <w:tcW w:w="1238" w:type="dxa"/>
            <w:tcBorders>
              <w:top w:val="nil"/>
              <w:right w:val="single" w:color="000000" w:sz="8" w:space="0"/>
            </w:tcBorders>
          </w:tcPr>
          <w:p>
            <w:pPr>
              <w:pStyle w:val="17"/>
              <w:ind w:left="0"/>
              <w:rPr>
                <w:rFonts w:ascii="Times New Roman"/>
                <w:sz w:val="20"/>
                <w:lang w:eastAsia="zh-CN"/>
              </w:rPr>
            </w:pPr>
          </w:p>
        </w:tc>
        <w:tc>
          <w:tcPr>
            <w:tcW w:w="1947" w:type="dxa"/>
            <w:tcBorders>
              <w:top w:val="nil"/>
              <w:left w:val="single" w:color="000000" w:sz="8" w:space="0"/>
              <w:right w:val="single" w:color="000000" w:sz="8" w:space="0"/>
            </w:tcBorders>
          </w:tcPr>
          <w:p>
            <w:pPr>
              <w:pStyle w:val="17"/>
              <w:ind w:left="0"/>
              <w:rPr>
                <w:rFonts w:ascii="Times New Roman"/>
                <w:sz w:val="20"/>
                <w:lang w:eastAsia="zh-CN"/>
              </w:rPr>
            </w:pPr>
          </w:p>
        </w:tc>
        <w:tc>
          <w:tcPr>
            <w:tcW w:w="5406" w:type="dxa"/>
            <w:tcBorders>
              <w:top w:val="nil"/>
              <w:left w:val="single" w:color="000000" w:sz="8" w:space="0"/>
            </w:tcBorders>
          </w:tcPr>
          <w:p>
            <w:pPr>
              <w:pStyle w:val="17"/>
              <w:spacing w:before="26"/>
              <w:ind w:left="153"/>
              <w:rPr>
                <w:rFonts w:ascii="微软雅黑" w:eastAsia="微软雅黑"/>
                <w:sz w:val="21"/>
                <w:lang w:eastAsia="zh-CN"/>
              </w:rPr>
            </w:pPr>
            <w:r>
              <w:rPr>
                <w:rFonts w:hint="eastAsia" w:ascii="微软雅黑" w:eastAsia="微软雅黑"/>
                <w:w w:val="95"/>
                <w:sz w:val="21"/>
                <w:lang w:eastAsia="zh-CN"/>
              </w:rPr>
              <w:t>此目录可选。不指定的情况下，</w:t>
            </w:r>
            <w:r>
              <w:rPr>
                <w:w w:val="95"/>
                <w:sz w:val="21"/>
                <w:lang w:eastAsia="zh-CN"/>
              </w:rPr>
              <w:t>openGauss</w:t>
            </w:r>
            <w:r>
              <w:rPr>
                <w:rFonts w:hint="eastAsia" w:ascii="微软雅黑" w:eastAsia="微软雅黑"/>
                <w:w w:val="95"/>
                <w:sz w:val="21"/>
                <w:lang w:eastAsia="zh-CN"/>
              </w:rPr>
              <w:t>安装时会默</w:t>
            </w:r>
          </w:p>
        </w:tc>
      </w:tr>
    </w:tbl>
    <w:p>
      <w:pPr>
        <w:rPr>
          <w:rFonts w:ascii="微软雅黑" w:eastAsia="微软雅黑"/>
          <w:sz w:val="21"/>
          <w:lang w:eastAsia="zh-CN"/>
        </w:rPr>
        <w:sectPr>
          <w:pgSz w:w="11910" w:h="16840"/>
          <w:pgMar w:top="1300" w:right="880" w:bottom="280" w:left="1000" w:header="567" w:footer="0" w:gutter="0"/>
          <w:cols w:space="720" w:num="1"/>
        </w:sectPr>
      </w:pPr>
    </w:p>
    <w:p>
      <w:pPr>
        <w:pStyle w:val="9"/>
        <w:spacing w:before="17"/>
        <w:rPr>
          <w:b/>
          <w:sz w:val="20"/>
          <w:lang w:eastAsia="zh-CN"/>
        </w:rPr>
      </w:pPr>
    </w:p>
    <w:tbl>
      <w:tblPr>
        <w:tblStyle w:val="13"/>
        <w:tblW w:w="0" w:type="auto"/>
        <w:tblInd w:w="1200" w:type="dxa"/>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
      <w:tblGrid>
        <w:gridCol w:w="1243"/>
        <w:gridCol w:w="1942"/>
        <w:gridCol w:w="5406"/>
      </w:tblGrid>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936" w:hRule="atLeast"/>
        </w:trPr>
        <w:tc>
          <w:tcPr>
            <w:tcW w:w="1243" w:type="dxa"/>
            <w:vMerge w:val="restart"/>
            <w:tcBorders>
              <w:right w:val="single" w:color="000000" w:sz="8" w:space="0"/>
            </w:tcBorders>
          </w:tcPr>
          <w:p>
            <w:pPr>
              <w:pStyle w:val="17"/>
              <w:ind w:left="0"/>
              <w:rPr>
                <w:rFonts w:ascii="Times New Roman"/>
                <w:sz w:val="20"/>
                <w:lang w:eastAsia="zh-CN"/>
              </w:rPr>
            </w:pPr>
          </w:p>
        </w:tc>
        <w:tc>
          <w:tcPr>
            <w:tcW w:w="1942" w:type="dxa"/>
            <w:tcBorders>
              <w:left w:val="single" w:color="000000" w:sz="8" w:space="0"/>
              <w:bottom w:val="single" w:color="000000" w:sz="8" w:space="0"/>
              <w:right w:val="single" w:color="000000" w:sz="8" w:space="0"/>
            </w:tcBorders>
          </w:tcPr>
          <w:p>
            <w:pPr>
              <w:pStyle w:val="17"/>
              <w:ind w:left="0"/>
              <w:rPr>
                <w:rFonts w:ascii="Times New Roman"/>
                <w:sz w:val="20"/>
                <w:lang w:eastAsia="zh-CN"/>
              </w:rPr>
            </w:pPr>
          </w:p>
        </w:tc>
        <w:tc>
          <w:tcPr>
            <w:tcW w:w="5406" w:type="dxa"/>
            <w:tcBorders>
              <w:left w:val="single" w:color="000000" w:sz="8" w:space="0"/>
              <w:bottom w:val="single" w:color="000000" w:sz="8" w:space="0"/>
            </w:tcBorders>
          </w:tcPr>
          <w:p>
            <w:pPr>
              <w:pStyle w:val="17"/>
              <w:spacing w:before="80" w:line="223" w:lineRule="auto"/>
              <w:ind w:left="153" w:right="244"/>
              <w:rPr>
                <w:rFonts w:ascii="微软雅黑" w:hAnsi="微软雅黑" w:eastAsia="微软雅黑"/>
                <w:sz w:val="21"/>
              </w:rPr>
            </w:pPr>
            <w:r>
              <w:rPr>
                <w:rFonts w:hint="eastAsia" w:ascii="微软雅黑" w:hAnsi="微软雅黑" w:eastAsia="微软雅黑"/>
                <w:w w:val="95"/>
                <w:sz w:val="21"/>
              </w:rPr>
              <w:t>认指定</w:t>
            </w:r>
            <w:r>
              <w:rPr>
                <w:w w:val="95"/>
                <w:sz w:val="21"/>
              </w:rPr>
              <w:t>“/opt/huawei/wisequery”</w:t>
            </w:r>
            <w:r>
              <w:rPr>
                <w:rFonts w:hint="eastAsia" w:ascii="微软雅黑" w:hAnsi="微软雅黑" w:eastAsia="微软雅黑"/>
                <w:w w:val="95"/>
                <w:sz w:val="21"/>
              </w:rPr>
              <w:t>作为数据库系统工具目</w:t>
            </w:r>
            <w:r>
              <w:rPr>
                <w:rFonts w:hint="eastAsia" w:ascii="微软雅黑" w:hAnsi="微软雅黑" w:eastAsia="微软雅黑"/>
                <w:sz w:val="21"/>
              </w:rPr>
              <w:t>录。</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655" w:hRule="atLeast"/>
        </w:trPr>
        <w:tc>
          <w:tcPr>
            <w:tcW w:w="1243" w:type="dxa"/>
            <w:vMerge w:val="continue"/>
            <w:tcBorders>
              <w:top w:val="nil"/>
              <w:right w:val="single" w:color="000000" w:sz="8" w:space="0"/>
            </w:tcBorders>
          </w:tcPr>
          <w:p>
            <w:pPr>
              <w:rPr>
                <w:sz w:val="2"/>
                <w:szCs w:val="2"/>
              </w:rPr>
            </w:pPr>
          </w:p>
        </w:tc>
        <w:tc>
          <w:tcPr>
            <w:tcW w:w="1942" w:type="dxa"/>
            <w:tcBorders>
              <w:top w:val="single" w:color="000000" w:sz="8" w:space="0"/>
              <w:left w:val="single" w:color="000000" w:sz="8" w:space="0"/>
              <w:right w:val="single" w:color="000000" w:sz="8" w:space="0"/>
            </w:tcBorders>
          </w:tcPr>
          <w:p>
            <w:pPr>
              <w:pStyle w:val="17"/>
              <w:spacing w:before="139"/>
              <w:ind w:left="150"/>
              <w:rPr>
                <w:sz w:val="21"/>
              </w:rPr>
            </w:pPr>
            <w:r>
              <w:rPr>
                <w:sz w:val="21"/>
              </w:rPr>
              <w:t>corePath</w:t>
            </w:r>
          </w:p>
        </w:tc>
        <w:tc>
          <w:tcPr>
            <w:tcW w:w="5406" w:type="dxa"/>
            <w:tcBorders>
              <w:top w:val="single" w:color="000000" w:sz="8" w:space="0"/>
              <w:left w:val="single" w:color="000000" w:sz="8" w:space="0"/>
            </w:tcBorders>
          </w:tcPr>
          <w:p>
            <w:pPr>
              <w:pStyle w:val="17"/>
              <w:spacing w:before="130"/>
              <w:ind w:left="153"/>
              <w:rPr>
                <w:rFonts w:ascii="微软雅黑" w:eastAsia="微软雅黑"/>
                <w:sz w:val="21"/>
              </w:rPr>
            </w:pPr>
            <w:r>
              <w:rPr>
                <w:w w:val="95"/>
                <w:sz w:val="21"/>
              </w:rPr>
              <w:t>openGauss</w:t>
            </w:r>
            <w:r>
              <w:rPr>
                <w:spacing w:val="18"/>
                <w:w w:val="95"/>
                <w:sz w:val="21"/>
              </w:rPr>
              <w:t xml:space="preserve"> </w:t>
            </w:r>
            <w:r>
              <w:rPr>
                <w:w w:val="95"/>
                <w:sz w:val="21"/>
              </w:rPr>
              <w:t>core</w:t>
            </w:r>
            <w:r>
              <w:rPr>
                <w:rFonts w:hint="eastAsia" w:ascii="微软雅黑" w:eastAsia="微软雅黑"/>
                <w:w w:val="95"/>
                <w:sz w:val="21"/>
              </w:rPr>
              <w:t>文件的指定目录。</w:t>
            </w:r>
          </w:p>
        </w:tc>
      </w:tr>
    </w:tbl>
    <w:p>
      <w:pPr>
        <w:pStyle w:val="9"/>
        <w:spacing w:before="68"/>
        <w:ind w:left="1153"/>
      </w:pPr>
      <w:r>
        <w:t>须知：</w:t>
      </w:r>
    </w:p>
    <w:p>
      <w:pPr>
        <w:pStyle w:val="16"/>
        <w:numPr>
          <w:ilvl w:val="4"/>
          <w:numId w:val="10"/>
        </w:numPr>
        <w:tabs>
          <w:tab w:val="left" w:pos="1573"/>
          <w:tab w:val="left" w:pos="1574"/>
        </w:tabs>
        <w:spacing w:before="72" w:line="223" w:lineRule="auto"/>
        <w:ind w:right="260"/>
        <w:rPr>
          <w:sz w:val="21"/>
        </w:rPr>
      </w:pPr>
      <w:r>
        <w:rPr>
          <w:spacing w:val="-1"/>
          <w:sz w:val="21"/>
        </w:rPr>
        <w:t>“</w:t>
      </w:r>
      <w:r>
        <w:rPr>
          <w:rFonts w:ascii="Tahoma" w:hAnsi="Tahoma" w:eastAsia="Tahoma"/>
          <w:spacing w:val="-1"/>
          <w:sz w:val="21"/>
        </w:rPr>
        <w:t>/opt/huawei/newsql/tools</w:t>
      </w:r>
      <w:r>
        <w:rPr>
          <w:spacing w:val="-1"/>
          <w:sz w:val="21"/>
        </w:rPr>
        <w:t>”存放互信等工具，避免权限问题，不要把实例数据目录放在</w:t>
      </w:r>
      <w:r>
        <w:rPr>
          <w:sz w:val="21"/>
        </w:rPr>
        <w:t>此目录下。</w:t>
      </w:r>
    </w:p>
    <w:p>
      <w:pPr>
        <w:pStyle w:val="16"/>
        <w:numPr>
          <w:ilvl w:val="4"/>
          <w:numId w:val="10"/>
        </w:numPr>
        <w:tabs>
          <w:tab w:val="left" w:pos="1573"/>
          <w:tab w:val="left" w:pos="1574"/>
        </w:tabs>
        <w:spacing w:before="59"/>
        <w:ind w:hanging="421"/>
        <w:rPr>
          <w:sz w:val="21"/>
          <w:lang w:eastAsia="zh-CN"/>
        </w:rPr>
      </w:pPr>
      <w:r>
        <w:rPr>
          <w:spacing w:val="-1"/>
          <w:sz w:val="21"/>
          <w:lang w:eastAsia="zh-CN"/>
        </w:rPr>
        <w:t>安装目录和数据目录需为空或者不存在，否则可能导致安装失败。</w:t>
      </w:r>
    </w:p>
    <w:p>
      <w:pPr>
        <w:pStyle w:val="16"/>
        <w:numPr>
          <w:ilvl w:val="4"/>
          <w:numId w:val="10"/>
        </w:numPr>
        <w:tabs>
          <w:tab w:val="left" w:pos="1573"/>
          <w:tab w:val="left" w:pos="1574"/>
        </w:tabs>
        <w:spacing w:before="74" w:line="223" w:lineRule="auto"/>
        <w:ind w:right="253"/>
        <w:rPr>
          <w:sz w:val="21"/>
          <w:lang w:eastAsia="zh-CN"/>
        </w:rPr>
      </w:pPr>
      <w:r>
        <w:rPr>
          <w:sz w:val="21"/>
          <w:lang w:eastAsia="zh-CN"/>
        </w:rPr>
        <w:t>在对数据库节点的实例进行具体配置时，需确保配置的目录之间不相互耦合。即各个配置</w:t>
      </w:r>
      <w:r>
        <w:rPr>
          <w:spacing w:val="-2"/>
          <w:sz w:val="21"/>
          <w:lang w:eastAsia="zh-CN"/>
        </w:rPr>
        <w:t xml:space="preserve">目录不关联，删除其中任意一个目录，不会级联删除其它目录。如 </w:t>
      </w:r>
      <w:r>
        <w:rPr>
          <w:rFonts w:ascii="Tahoma" w:hAnsi="Tahoma" w:eastAsia="Tahoma"/>
          <w:spacing w:val="-1"/>
          <w:sz w:val="21"/>
          <w:lang w:eastAsia="zh-CN"/>
        </w:rPr>
        <w:t>gaussdbAppPath</w:t>
      </w:r>
      <w:r>
        <w:rPr>
          <w:rFonts w:ascii="Tahoma" w:hAnsi="Tahoma" w:eastAsia="Tahoma"/>
          <w:spacing w:val="-15"/>
          <w:sz w:val="21"/>
          <w:lang w:eastAsia="zh-CN"/>
        </w:rPr>
        <w:t xml:space="preserve"> </w:t>
      </w:r>
      <w:r>
        <w:rPr>
          <w:sz w:val="21"/>
          <w:lang w:eastAsia="zh-CN"/>
        </w:rPr>
        <w:t>为</w:t>
      </w:r>
      <w:r>
        <w:rPr>
          <w:rFonts w:ascii="Tahoma" w:hAnsi="Tahoma" w:eastAsia="Tahoma"/>
          <w:w w:val="95"/>
          <w:sz w:val="21"/>
          <w:lang w:eastAsia="zh-CN"/>
        </w:rPr>
        <w:t>"/opt/gaussdb/app"</w:t>
      </w:r>
      <w:r>
        <w:rPr>
          <w:w w:val="95"/>
          <w:sz w:val="21"/>
          <w:lang w:eastAsia="zh-CN"/>
        </w:rPr>
        <w:t>，</w:t>
      </w:r>
      <w:r>
        <w:rPr>
          <w:rFonts w:ascii="Tahoma" w:hAnsi="Tahoma" w:eastAsia="Tahoma"/>
          <w:w w:val="95"/>
          <w:sz w:val="21"/>
          <w:lang w:eastAsia="zh-CN"/>
        </w:rPr>
        <w:t>gaussdbLogPath</w:t>
      </w:r>
      <w:r>
        <w:rPr>
          <w:rFonts w:ascii="Tahoma" w:hAnsi="Tahoma" w:eastAsia="Tahoma"/>
          <w:spacing w:val="102"/>
          <w:sz w:val="21"/>
          <w:lang w:eastAsia="zh-CN"/>
        </w:rPr>
        <w:t xml:space="preserve"> </w:t>
      </w:r>
      <w:r>
        <w:rPr>
          <w:w w:val="95"/>
          <w:sz w:val="21"/>
          <w:lang w:eastAsia="zh-CN"/>
        </w:rPr>
        <w:t>为</w:t>
      </w:r>
      <w:r>
        <w:rPr>
          <w:rFonts w:ascii="Tahoma" w:hAnsi="Tahoma" w:eastAsia="Tahoma"/>
          <w:w w:val="95"/>
          <w:sz w:val="21"/>
          <w:lang w:eastAsia="zh-CN"/>
        </w:rPr>
        <w:t>"/opt/gaussdb/app/omm"</w:t>
      </w:r>
      <w:r>
        <w:rPr>
          <w:w w:val="95"/>
          <w:sz w:val="21"/>
          <w:lang w:eastAsia="zh-CN"/>
        </w:rPr>
        <w:t>。当</w:t>
      </w:r>
      <w:r>
        <w:rPr>
          <w:spacing w:val="114"/>
          <w:sz w:val="21"/>
          <w:lang w:eastAsia="zh-CN"/>
        </w:rPr>
        <w:t xml:space="preserve"> </w:t>
      </w:r>
      <w:r>
        <w:rPr>
          <w:rFonts w:ascii="Tahoma" w:hAnsi="Tahoma" w:eastAsia="Tahoma"/>
          <w:w w:val="95"/>
          <w:sz w:val="21"/>
          <w:lang w:eastAsia="zh-CN"/>
        </w:rPr>
        <w:t>gaussdbAppPath</w:t>
      </w:r>
      <w:r>
        <w:rPr>
          <w:rFonts w:ascii="Tahoma" w:hAnsi="Tahoma" w:eastAsia="Tahoma"/>
          <w:spacing w:val="1"/>
          <w:w w:val="95"/>
          <w:sz w:val="21"/>
          <w:lang w:eastAsia="zh-CN"/>
        </w:rPr>
        <w:t xml:space="preserve"> </w:t>
      </w:r>
      <w:r>
        <w:rPr>
          <w:spacing w:val="-1"/>
          <w:sz w:val="21"/>
          <w:lang w:eastAsia="zh-CN"/>
        </w:rPr>
        <w:t xml:space="preserve">目录被删除时，会级联删除 </w:t>
      </w:r>
      <w:r>
        <w:rPr>
          <w:rFonts w:ascii="Tahoma" w:hAnsi="Tahoma" w:eastAsia="Tahoma"/>
          <w:sz w:val="21"/>
          <w:lang w:eastAsia="zh-CN"/>
        </w:rPr>
        <w:t>gaussdbLogPath</w:t>
      </w:r>
      <w:r>
        <w:rPr>
          <w:rFonts w:ascii="Tahoma" w:hAnsi="Tahoma" w:eastAsia="Tahoma"/>
          <w:spacing w:val="-14"/>
          <w:sz w:val="21"/>
          <w:lang w:eastAsia="zh-CN"/>
        </w:rPr>
        <w:t xml:space="preserve"> </w:t>
      </w:r>
      <w:r>
        <w:rPr>
          <w:sz w:val="21"/>
          <w:lang w:eastAsia="zh-CN"/>
        </w:rPr>
        <w:t>目录，从而引起其它问题。</w:t>
      </w:r>
    </w:p>
    <w:p>
      <w:pPr>
        <w:pStyle w:val="16"/>
        <w:numPr>
          <w:ilvl w:val="4"/>
          <w:numId w:val="10"/>
        </w:numPr>
        <w:tabs>
          <w:tab w:val="left" w:pos="1573"/>
          <w:tab w:val="left" w:pos="1574"/>
        </w:tabs>
        <w:spacing w:before="83" w:line="223" w:lineRule="auto"/>
        <w:ind w:right="462"/>
        <w:rPr>
          <w:sz w:val="21"/>
          <w:lang w:eastAsia="zh-CN"/>
        </w:rPr>
      </w:pPr>
      <w:r>
        <w:rPr>
          <w:sz w:val="21"/>
          <w:lang w:eastAsia="zh-CN"/>
        </w:rPr>
        <w:t>若需要自动创建安装用户时，各配置的目录需保证不与系统创建的默认用户目录耦合关联。</w:t>
      </w:r>
    </w:p>
    <w:p>
      <w:pPr>
        <w:pStyle w:val="16"/>
        <w:numPr>
          <w:ilvl w:val="4"/>
          <w:numId w:val="10"/>
        </w:numPr>
        <w:tabs>
          <w:tab w:val="left" w:pos="1573"/>
          <w:tab w:val="left" w:pos="1574"/>
        </w:tabs>
        <w:spacing w:before="59" w:line="374" w:lineRule="exact"/>
        <w:ind w:hanging="421"/>
        <w:rPr>
          <w:sz w:val="21"/>
          <w:lang w:eastAsia="zh-CN"/>
        </w:rPr>
      </w:pPr>
      <w:r>
        <w:rPr>
          <w:spacing w:val="25"/>
          <w:w w:val="95"/>
          <w:sz w:val="21"/>
          <w:lang w:eastAsia="zh-CN"/>
        </w:rPr>
        <w:t>配置</w:t>
      </w:r>
      <w:r>
        <w:rPr>
          <w:rFonts w:ascii="Tahoma" w:hAnsi="Tahoma" w:eastAsia="Tahoma"/>
          <w:w w:val="95"/>
          <w:sz w:val="21"/>
          <w:lang w:eastAsia="zh-CN"/>
        </w:rPr>
        <w:t>openGauss</w:t>
      </w:r>
      <w:r>
        <w:rPr>
          <w:rFonts w:ascii="Tahoma" w:hAnsi="Tahoma" w:eastAsia="Tahoma"/>
          <w:spacing w:val="114"/>
          <w:sz w:val="21"/>
          <w:lang w:eastAsia="zh-CN"/>
        </w:rPr>
        <w:t xml:space="preserve"> </w:t>
      </w:r>
      <w:r>
        <w:rPr>
          <w:w w:val="95"/>
          <w:sz w:val="21"/>
          <w:lang w:eastAsia="zh-CN"/>
        </w:rPr>
        <w:t>路径和实例路径时，路径中不能包含</w:t>
      </w:r>
    </w:p>
    <w:p>
      <w:pPr>
        <w:pStyle w:val="9"/>
        <w:spacing w:line="374" w:lineRule="exact"/>
        <w:ind w:left="1087" w:right="898"/>
        <w:jc w:val="center"/>
      </w:pPr>
      <w:r>
        <w:rPr>
          <w:rFonts w:ascii="Tahoma" w:eastAsia="Tahoma"/>
          <w:spacing w:val="-1"/>
          <w:w w:val="95"/>
        </w:rPr>
        <w:t>"|",";","&amp;","$","&lt;","&gt;","`","\\","'","\"","{","}","(",")","[","]","~","*","?"</w:t>
      </w:r>
      <w:r>
        <w:rPr>
          <w:w w:val="95"/>
        </w:rPr>
        <w:t>特殊字符。</w:t>
      </w:r>
    </w:p>
    <w:p>
      <w:pPr>
        <w:pStyle w:val="4"/>
        <w:numPr>
          <w:ilvl w:val="3"/>
          <w:numId w:val="10"/>
        </w:numPr>
        <w:tabs>
          <w:tab w:val="left" w:pos="955"/>
        </w:tabs>
        <w:spacing w:before="51"/>
        <w:ind w:hanging="823"/>
      </w:pPr>
      <w:r>
        <w:t>初始化安装环境</w:t>
      </w:r>
    </w:p>
    <w:p>
      <w:pPr>
        <w:pStyle w:val="9"/>
        <w:spacing w:before="47"/>
        <w:ind w:left="1153"/>
        <w:rPr>
          <w:lang w:eastAsia="zh-CN"/>
        </w:rPr>
      </w:pPr>
      <w:r>
        <w:rPr>
          <w:spacing w:val="12"/>
          <w:w w:val="95"/>
          <w:lang w:eastAsia="zh-CN"/>
        </w:rPr>
        <w:t>为了保证</w:t>
      </w:r>
      <w:r>
        <w:rPr>
          <w:rFonts w:ascii="Tahoma" w:eastAsia="Tahoma"/>
          <w:w w:val="95"/>
          <w:lang w:eastAsia="zh-CN"/>
        </w:rPr>
        <w:t>openGauss</w:t>
      </w:r>
      <w:r>
        <w:rPr>
          <w:rFonts w:ascii="Tahoma" w:eastAsia="Tahoma"/>
          <w:spacing w:val="85"/>
          <w:lang w:eastAsia="zh-CN"/>
        </w:rPr>
        <w:t xml:space="preserve">  </w:t>
      </w:r>
      <w:r>
        <w:rPr>
          <w:w w:val="95"/>
          <w:lang w:eastAsia="zh-CN"/>
        </w:rPr>
        <w:t>的正确安装，请首先对主机环境进行配置。</w:t>
      </w:r>
    </w:p>
    <w:p>
      <w:pPr>
        <w:pStyle w:val="6"/>
        <w:numPr>
          <w:ilvl w:val="4"/>
          <w:numId w:val="17"/>
        </w:numPr>
        <w:tabs>
          <w:tab w:val="left" w:pos="1017"/>
        </w:tabs>
        <w:spacing w:before="54"/>
        <w:ind w:hanging="885"/>
      </w:pPr>
      <w:r>
        <w:t>准备安装用户及环境</w:t>
      </w:r>
    </w:p>
    <w:p>
      <w:pPr>
        <w:pStyle w:val="9"/>
        <w:spacing w:before="68" w:line="223" w:lineRule="auto"/>
        <w:ind w:left="1153" w:right="302"/>
      </w:pPr>
      <w:r>
        <w:rPr>
          <w:spacing w:val="-1"/>
        </w:rPr>
        <w:t xml:space="preserve">创建完 </w:t>
      </w:r>
      <w:r>
        <w:rPr>
          <w:rFonts w:ascii="Tahoma" w:eastAsia="Tahoma"/>
          <w:spacing w:val="-1"/>
        </w:rPr>
        <w:t>openGauss</w:t>
      </w:r>
      <w:r>
        <w:rPr>
          <w:rFonts w:ascii="Tahoma" w:eastAsia="Tahoma"/>
          <w:spacing w:val="-5"/>
        </w:rPr>
        <w:t xml:space="preserve"> </w:t>
      </w:r>
      <w:r>
        <w:rPr>
          <w:spacing w:val="-1"/>
        </w:rPr>
        <w:t>配置文件后，在执行安装前，为了后续能以最小权限进行安装及</w:t>
      </w:r>
      <w:r>
        <w:rPr>
          <w:rFonts w:ascii="Tahoma" w:eastAsia="Tahoma"/>
          <w:w w:val="95"/>
        </w:rPr>
        <w:t>openGauss</w:t>
      </w:r>
      <w:r>
        <w:rPr>
          <w:rFonts w:ascii="Tahoma" w:eastAsia="Tahoma"/>
          <w:spacing w:val="31"/>
          <w:w w:val="95"/>
        </w:rPr>
        <w:t xml:space="preserve"> </w:t>
      </w:r>
      <w:r>
        <w:rPr>
          <w:spacing w:val="1"/>
          <w:w w:val="95"/>
        </w:rPr>
        <w:t xml:space="preserve">管理操作，保证系统安全性，需要运行安装前置脚本 </w:t>
      </w:r>
      <w:r>
        <w:rPr>
          <w:rFonts w:ascii="Tahoma" w:eastAsia="Tahoma"/>
          <w:w w:val="95"/>
        </w:rPr>
        <w:t>gs_preinstall</w:t>
      </w:r>
      <w:r>
        <w:rPr>
          <w:rFonts w:ascii="Tahoma" w:eastAsia="Tahoma"/>
          <w:spacing w:val="82"/>
        </w:rPr>
        <w:t xml:space="preserve"> </w:t>
      </w:r>
      <w:r>
        <w:rPr>
          <w:w w:val="95"/>
        </w:rPr>
        <w:t>准备好安装用户</w:t>
      </w:r>
      <w:r>
        <w:t>及环境。</w:t>
      </w:r>
    </w:p>
    <w:p>
      <w:pPr>
        <w:pStyle w:val="6"/>
        <w:numPr>
          <w:ilvl w:val="4"/>
          <w:numId w:val="17"/>
        </w:numPr>
        <w:tabs>
          <w:tab w:val="left" w:pos="1017"/>
        </w:tabs>
        <w:spacing w:before="61"/>
        <w:ind w:hanging="885"/>
      </w:pPr>
      <w:r>
        <w:t>前提条件</w:t>
      </w:r>
    </w:p>
    <w:p>
      <w:pPr>
        <w:pStyle w:val="9"/>
        <w:spacing w:before="50"/>
        <w:ind w:left="1153"/>
        <w:rPr>
          <w:lang w:eastAsia="zh-CN"/>
        </w:rPr>
      </w:pPr>
      <w:r>
        <w:rPr>
          <w:lang w:eastAsia="zh-CN"/>
        </w:rPr>
        <w:t>已完成安装准备的所有任务。</w:t>
      </w:r>
    </w:p>
    <w:p>
      <w:pPr>
        <w:pStyle w:val="6"/>
        <w:numPr>
          <w:ilvl w:val="4"/>
          <w:numId w:val="17"/>
        </w:numPr>
        <w:tabs>
          <w:tab w:val="left" w:pos="1017"/>
        </w:tabs>
        <w:spacing w:before="51"/>
        <w:ind w:hanging="885"/>
      </w:pPr>
      <w:r>
        <w:t>注意事项</w:t>
      </w:r>
    </w:p>
    <w:p>
      <w:pPr>
        <w:pStyle w:val="16"/>
        <w:numPr>
          <w:ilvl w:val="5"/>
          <w:numId w:val="17"/>
        </w:numPr>
        <w:tabs>
          <w:tab w:val="left" w:pos="1573"/>
          <w:tab w:val="left" w:pos="1574"/>
        </w:tabs>
        <w:spacing w:before="51"/>
        <w:ind w:hanging="421"/>
        <w:rPr>
          <w:sz w:val="21"/>
          <w:lang w:eastAsia="zh-CN"/>
        </w:rPr>
      </w:pPr>
      <w:r>
        <w:rPr>
          <w:spacing w:val="-1"/>
          <w:sz w:val="21"/>
          <w:lang w:eastAsia="zh-CN"/>
        </w:rPr>
        <w:t>用户需要检查上层目录权限，保证安装用户对安装包和配置文件目录读写执行的权限；</w:t>
      </w:r>
    </w:p>
    <w:p>
      <w:pPr>
        <w:pStyle w:val="16"/>
        <w:numPr>
          <w:ilvl w:val="5"/>
          <w:numId w:val="17"/>
        </w:numPr>
        <w:tabs>
          <w:tab w:val="left" w:pos="1573"/>
          <w:tab w:val="left" w:pos="1574"/>
        </w:tabs>
        <w:spacing w:before="55"/>
        <w:ind w:hanging="421"/>
        <w:rPr>
          <w:sz w:val="21"/>
        </w:rPr>
      </w:pPr>
      <w:r>
        <w:rPr>
          <w:rFonts w:ascii="Tahoma" w:hAnsi="Tahoma" w:eastAsia="Tahoma"/>
          <w:spacing w:val="-2"/>
          <w:sz w:val="21"/>
        </w:rPr>
        <w:t>xml</w:t>
      </w:r>
      <w:r>
        <w:rPr>
          <w:rFonts w:ascii="Tahoma" w:hAnsi="Tahoma" w:eastAsia="Tahoma"/>
          <w:spacing w:val="-15"/>
          <w:sz w:val="21"/>
        </w:rPr>
        <w:t xml:space="preserve"> </w:t>
      </w:r>
      <w:r>
        <w:rPr>
          <w:spacing w:val="-3"/>
          <w:sz w:val="21"/>
        </w:rPr>
        <w:t xml:space="preserve">文件中主机的名称与 </w:t>
      </w:r>
      <w:r>
        <w:rPr>
          <w:rFonts w:ascii="Tahoma" w:hAnsi="Tahoma" w:eastAsia="Tahoma"/>
          <w:spacing w:val="-1"/>
          <w:sz w:val="21"/>
        </w:rPr>
        <w:t>IP</w:t>
      </w:r>
      <w:r>
        <w:rPr>
          <w:rFonts w:ascii="Tahoma" w:hAnsi="Tahoma" w:eastAsia="Tahoma"/>
          <w:spacing w:val="-13"/>
          <w:sz w:val="21"/>
        </w:rPr>
        <w:t xml:space="preserve"> </w:t>
      </w:r>
      <w:r>
        <w:rPr>
          <w:spacing w:val="-1"/>
          <w:sz w:val="21"/>
        </w:rPr>
        <w:t>映射配置正确；</w:t>
      </w:r>
    </w:p>
    <w:p>
      <w:pPr>
        <w:pStyle w:val="16"/>
        <w:numPr>
          <w:ilvl w:val="5"/>
          <w:numId w:val="17"/>
        </w:numPr>
        <w:tabs>
          <w:tab w:val="left" w:pos="1573"/>
          <w:tab w:val="left" w:pos="1574"/>
        </w:tabs>
        <w:ind w:hanging="421"/>
        <w:rPr>
          <w:sz w:val="21"/>
        </w:rPr>
      </w:pPr>
      <w:r>
        <w:rPr>
          <w:spacing w:val="12"/>
          <w:w w:val="95"/>
          <w:sz w:val="21"/>
        </w:rPr>
        <w:t>只能使用</w:t>
      </w:r>
      <w:r>
        <w:rPr>
          <w:rFonts w:ascii="Tahoma" w:hAnsi="Tahoma" w:eastAsia="Tahoma"/>
          <w:w w:val="95"/>
          <w:sz w:val="21"/>
        </w:rPr>
        <w:t>root</w:t>
      </w:r>
      <w:r>
        <w:rPr>
          <w:rFonts w:ascii="Tahoma" w:hAnsi="Tahoma" w:eastAsia="Tahoma"/>
          <w:spacing w:val="39"/>
          <w:w w:val="95"/>
          <w:sz w:val="21"/>
        </w:rPr>
        <w:t xml:space="preserve"> </w:t>
      </w:r>
      <w:r>
        <w:rPr>
          <w:spacing w:val="9"/>
          <w:w w:val="95"/>
          <w:sz w:val="21"/>
        </w:rPr>
        <w:t xml:space="preserve">用户执行 </w:t>
      </w:r>
      <w:r>
        <w:rPr>
          <w:rFonts w:ascii="Tahoma" w:hAnsi="Tahoma" w:eastAsia="Tahoma"/>
          <w:w w:val="95"/>
          <w:sz w:val="21"/>
        </w:rPr>
        <w:t>gs_preinstall</w:t>
      </w:r>
      <w:r>
        <w:rPr>
          <w:rFonts w:ascii="Tahoma" w:hAnsi="Tahoma" w:eastAsia="Tahoma"/>
          <w:spacing w:val="41"/>
          <w:w w:val="95"/>
          <w:sz w:val="21"/>
        </w:rPr>
        <w:t xml:space="preserve"> </w:t>
      </w:r>
      <w:r>
        <w:rPr>
          <w:w w:val="95"/>
          <w:sz w:val="21"/>
        </w:rPr>
        <w:t>命令。</w:t>
      </w:r>
    </w:p>
    <w:p>
      <w:pPr>
        <w:pStyle w:val="6"/>
        <w:numPr>
          <w:ilvl w:val="4"/>
          <w:numId w:val="17"/>
        </w:numPr>
        <w:tabs>
          <w:tab w:val="left" w:pos="1017"/>
        </w:tabs>
        <w:spacing w:before="51"/>
        <w:ind w:hanging="885"/>
      </w:pPr>
      <w:r>
        <w:t>操作步骤</w:t>
      </w:r>
    </w:p>
    <w:p>
      <w:pPr>
        <w:pStyle w:val="9"/>
        <w:tabs>
          <w:tab w:val="left" w:pos="1551"/>
        </w:tabs>
        <w:spacing w:before="91"/>
        <w:ind w:left="620"/>
      </w:pPr>
      <w:r>
        <w:rPr>
          <w:w w:val="95"/>
          <w:sz w:val="24"/>
        </w:rPr>
        <w:t>步骤</w:t>
      </w:r>
      <w:r>
        <w:rPr>
          <w:spacing w:val="-18"/>
          <w:w w:val="95"/>
          <w:sz w:val="24"/>
        </w:rPr>
        <w:t xml:space="preserve"> </w:t>
      </w:r>
      <w:r>
        <w:rPr>
          <w:rFonts w:ascii="Tahoma" w:eastAsia="Tahoma"/>
          <w:w w:val="95"/>
          <w:sz w:val="24"/>
        </w:rPr>
        <w:t>1</w:t>
      </w:r>
      <w:r>
        <w:rPr>
          <w:rFonts w:ascii="Tahoma" w:eastAsia="Tahoma"/>
          <w:w w:val="95"/>
          <w:sz w:val="24"/>
        </w:rPr>
        <w:tab/>
      </w:r>
      <w:r>
        <w:rPr>
          <w:w w:val="95"/>
        </w:rPr>
        <w:t>修改</w:t>
      </w:r>
      <w:r>
        <w:rPr>
          <w:spacing w:val="19"/>
          <w:w w:val="95"/>
        </w:rPr>
        <w:t xml:space="preserve"> </w:t>
      </w:r>
      <w:r>
        <w:rPr>
          <w:rFonts w:ascii="Tahoma" w:eastAsia="Tahoma"/>
          <w:w w:val="95"/>
        </w:rPr>
        <w:t>performance.sh</w:t>
      </w:r>
      <w:r>
        <w:rPr>
          <w:rFonts w:ascii="Tahoma" w:eastAsia="Tahoma"/>
          <w:spacing w:val="19"/>
          <w:w w:val="95"/>
        </w:rPr>
        <w:t xml:space="preserve"> </w:t>
      </w:r>
      <w:r>
        <w:rPr>
          <w:w w:val="95"/>
        </w:rPr>
        <w:t>文件</w:t>
      </w:r>
    </w:p>
    <w:p>
      <w:pPr>
        <w:sectPr>
          <w:pgSz w:w="11910" w:h="16840"/>
          <w:pgMar w:top="1300" w:right="880" w:bottom="280" w:left="1000" w:header="567" w:footer="0" w:gutter="0"/>
          <w:cols w:space="720" w:num="1"/>
        </w:sectPr>
      </w:pPr>
    </w:p>
    <w:p>
      <w:pPr>
        <w:pStyle w:val="9"/>
        <w:spacing w:before="13"/>
        <w:rPr>
          <w:sz w:val="17"/>
        </w:rPr>
      </w:pPr>
    </w:p>
    <w:p>
      <w:pPr>
        <w:pStyle w:val="9"/>
        <w:spacing w:before="47"/>
        <w:ind w:left="1153"/>
      </w:pPr>
      <w:r>
        <w:rPr>
          <w:w w:val="95"/>
        </w:rPr>
        <w:t>使用</w:t>
      </w:r>
      <w:r>
        <w:rPr>
          <w:spacing w:val="75"/>
        </w:rPr>
        <w:t xml:space="preserve"> </w:t>
      </w:r>
      <w:r>
        <w:rPr>
          <w:rFonts w:ascii="Tahoma" w:hAnsi="Tahoma" w:eastAsia="Tahoma"/>
          <w:w w:val="95"/>
        </w:rPr>
        <w:t>vi</w:t>
      </w:r>
      <w:r>
        <w:rPr>
          <w:rFonts w:ascii="Tahoma" w:hAnsi="Tahoma" w:eastAsia="Tahoma"/>
          <w:spacing w:val="75"/>
        </w:rPr>
        <w:t xml:space="preserve"> </w:t>
      </w:r>
      <w:r>
        <w:rPr>
          <w:w w:val="95"/>
        </w:rPr>
        <w:t>打开文件</w:t>
      </w:r>
      <w:r>
        <w:rPr>
          <w:rFonts w:ascii="Tahoma" w:hAnsi="Tahoma" w:eastAsia="Tahoma"/>
          <w:w w:val="95"/>
        </w:rPr>
        <w:t>“/etc/profile.d/performance.sh”</w:t>
      </w:r>
      <w:r>
        <w:rPr>
          <w:w w:val="95"/>
        </w:rPr>
        <w:t>，具体如下：</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spacing w:val="-1"/>
                <w:w w:val="95"/>
                <w:sz w:val="18"/>
              </w:rPr>
              <w:t>[root@ecs-f239</w:t>
            </w:r>
            <w:r>
              <w:rPr>
                <w:spacing w:val="-14"/>
                <w:w w:val="95"/>
                <w:sz w:val="18"/>
              </w:rPr>
              <w:t xml:space="preserve"> </w:t>
            </w:r>
            <w:r>
              <w:rPr>
                <w:spacing w:val="-1"/>
                <w:w w:val="95"/>
                <w:sz w:val="18"/>
              </w:rPr>
              <w:t>openGauss]#</w:t>
            </w:r>
            <w:r>
              <w:rPr>
                <w:spacing w:val="-13"/>
                <w:w w:val="95"/>
                <w:sz w:val="18"/>
              </w:rPr>
              <w:t xml:space="preserve"> </w:t>
            </w:r>
            <w:r>
              <w:rPr>
                <w:spacing w:val="-1"/>
                <w:w w:val="95"/>
                <w:sz w:val="18"/>
              </w:rPr>
              <w:t>vi</w:t>
            </w:r>
            <w:r>
              <w:rPr>
                <w:spacing w:val="-14"/>
                <w:w w:val="95"/>
                <w:sz w:val="18"/>
              </w:rPr>
              <w:t xml:space="preserve"> </w:t>
            </w:r>
            <w:r>
              <w:rPr>
                <w:spacing w:val="-1"/>
                <w:w w:val="95"/>
                <w:sz w:val="18"/>
              </w:rPr>
              <w:t>/etc/profile.d/performance.sh</w:t>
            </w:r>
          </w:p>
        </w:tc>
      </w:tr>
    </w:tbl>
    <w:p>
      <w:pPr>
        <w:pStyle w:val="9"/>
        <w:spacing w:before="68"/>
        <w:ind w:left="1153"/>
      </w:pPr>
      <w:r>
        <w:rPr>
          <w:w w:val="95"/>
        </w:rPr>
        <w:t>输入</w:t>
      </w:r>
      <w:r>
        <w:rPr>
          <w:rFonts w:ascii="Tahoma" w:hAnsi="Tahoma" w:eastAsia="Tahoma"/>
          <w:w w:val="95"/>
        </w:rPr>
        <w:t>”i”</w:t>
      </w:r>
      <w:r>
        <w:rPr>
          <w:spacing w:val="-2"/>
          <w:w w:val="95"/>
        </w:rPr>
        <w:t xml:space="preserve">，进入 </w:t>
      </w:r>
      <w:r>
        <w:rPr>
          <w:rFonts w:ascii="Tahoma" w:hAnsi="Tahoma" w:eastAsia="Tahoma"/>
          <w:w w:val="95"/>
        </w:rPr>
        <w:t>INSERT</w:t>
      </w:r>
      <w:r>
        <w:rPr>
          <w:rFonts w:ascii="Tahoma" w:hAnsi="Tahoma" w:eastAsia="Tahoma"/>
          <w:spacing w:val="-6"/>
          <w:w w:val="95"/>
        </w:rPr>
        <w:t xml:space="preserve"> </w:t>
      </w:r>
      <w:r>
        <w:rPr>
          <w:w w:val="95"/>
        </w:rPr>
        <w:t>模式。用</w:t>
      </w:r>
      <w:r>
        <w:rPr>
          <w:rFonts w:ascii="Tahoma" w:hAnsi="Tahoma" w:eastAsia="Tahoma"/>
          <w:w w:val="95"/>
        </w:rPr>
        <w:t>#</w:t>
      </w:r>
      <w:r>
        <w:rPr>
          <w:spacing w:val="-2"/>
          <w:w w:val="95"/>
        </w:rPr>
        <w:t xml:space="preserve">注释 </w:t>
      </w:r>
      <w:r>
        <w:rPr>
          <w:rFonts w:ascii="Tahoma" w:hAnsi="Tahoma" w:eastAsia="Tahoma"/>
          <w:w w:val="95"/>
        </w:rPr>
        <w:t>sysctl</w:t>
      </w:r>
      <w:r>
        <w:rPr>
          <w:rFonts w:ascii="Tahoma" w:hAnsi="Tahoma" w:eastAsia="Tahoma"/>
          <w:spacing w:val="-10"/>
          <w:w w:val="95"/>
        </w:rPr>
        <w:t xml:space="preserve"> -</w:t>
      </w:r>
      <w:r>
        <w:rPr>
          <w:rFonts w:ascii="Tahoma" w:hAnsi="Tahoma" w:eastAsia="Tahoma"/>
          <w:w w:val="95"/>
        </w:rPr>
        <w:t>w</w:t>
      </w:r>
      <w:r>
        <w:rPr>
          <w:rFonts w:ascii="Tahoma" w:hAnsi="Tahoma" w:eastAsia="Tahoma"/>
          <w:spacing w:val="-20"/>
          <w:w w:val="95"/>
        </w:rPr>
        <w:t xml:space="preserve"> </w:t>
      </w:r>
      <w:r>
        <w:rPr>
          <w:rFonts w:ascii="Tahoma" w:hAnsi="Tahoma" w:eastAsia="Tahoma"/>
          <w:w w:val="95"/>
        </w:rPr>
        <w:t>vm.min_free_kbytes=112640</w:t>
      </w:r>
      <w:r>
        <w:rPr>
          <w:rFonts w:ascii="Tahoma" w:hAnsi="Tahoma" w:eastAsia="Tahoma"/>
          <w:spacing w:val="-19"/>
          <w:w w:val="95"/>
        </w:rPr>
        <w:t xml:space="preserve"> </w:t>
      </w:r>
      <w:r>
        <w:rPr>
          <w:rFonts w:ascii="Tahoma" w:hAnsi="Tahoma" w:eastAsia="Tahoma"/>
          <w:w w:val="95"/>
        </w:rPr>
        <w:t>&amp;</w:t>
      </w:r>
      <w:r>
        <w:rPr>
          <w:rFonts w:ascii="Tahoma" w:hAnsi="Tahoma" w:eastAsia="Tahoma"/>
          <w:spacing w:val="-7"/>
          <w:w w:val="95"/>
        </w:rPr>
        <w:t>&gt; /</w:t>
      </w:r>
      <w:r>
        <w:rPr>
          <w:rFonts w:ascii="Tahoma" w:hAnsi="Tahoma" w:eastAsia="Tahoma"/>
          <w:w w:val="95"/>
        </w:rPr>
        <w:t>dev/null</w:t>
      </w:r>
      <w:r>
        <w:rPr>
          <w:rFonts w:ascii="Tahoma" w:hAnsi="Tahoma" w:eastAsia="Tahoma"/>
          <w:spacing w:val="-8"/>
          <w:w w:val="95"/>
        </w:rPr>
        <w:t xml:space="preserve"> </w:t>
      </w:r>
      <w:r>
        <w:rPr>
          <w:w w:val="95"/>
        </w:rPr>
        <w:t>这行。</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45" w:hRule="atLeast"/>
        </w:trPr>
        <w:tc>
          <w:tcPr>
            <w:tcW w:w="8846" w:type="dxa"/>
            <w:shd w:val="clear" w:color="auto" w:fill="D9D9D9"/>
          </w:tcPr>
          <w:p>
            <w:pPr>
              <w:pStyle w:val="17"/>
              <w:spacing w:before="16" w:line="309" w:lineRule="auto"/>
              <w:ind w:right="5011"/>
              <w:rPr>
                <w:sz w:val="18"/>
              </w:rPr>
            </w:pPr>
            <w:r>
              <w:rPr>
                <w:spacing w:val="-1"/>
                <w:w w:val="95"/>
                <w:sz w:val="18"/>
              </w:rPr>
              <w:t>CPUNO=`cat</w:t>
            </w:r>
            <w:r>
              <w:rPr>
                <w:spacing w:val="-19"/>
                <w:w w:val="95"/>
                <w:sz w:val="18"/>
              </w:rPr>
              <w:t xml:space="preserve"> </w:t>
            </w:r>
            <w:r>
              <w:rPr>
                <w:w w:val="95"/>
                <w:sz w:val="18"/>
              </w:rPr>
              <w:t>/proc/cpuinfo|grep</w:t>
            </w:r>
            <w:r>
              <w:rPr>
                <w:spacing w:val="-17"/>
                <w:w w:val="95"/>
                <w:sz w:val="18"/>
              </w:rPr>
              <w:t xml:space="preserve"> </w:t>
            </w:r>
            <w:r>
              <w:rPr>
                <w:w w:val="95"/>
                <w:sz w:val="18"/>
              </w:rPr>
              <w:t>processor|wc</w:t>
            </w:r>
            <w:r>
              <w:rPr>
                <w:spacing w:val="-16"/>
                <w:w w:val="95"/>
                <w:sz w:val="18"/>
              </w:rPr>
              <w:t xml:space="preserve"> </w:t>
            </w:r>
            <w:r>
              <w:rPr>
                <w:w w:val="95"/>
                <w:sz w:val="18"/>
              </w:rPr>
              <w:t>-l`</w:t>
            </w:r>
            <w:r>
              <w:rPr>
                <w:spacing w:val="-50"/>
                <w:w w:val="95"/>
                <w:sz w:val="18"/>
              </w:rPr>
              <w:t xml:space="preserve"> </w:t>
            </w:r>
            <w:r>
              <w:rPr>
                <w:w w:val="90"/>
                <w:sz w:val="18"/>
              </w:rPr>
              <w:t>export</w:t>
            </w:r>
            <w:r>
              <w:rPr>
                <w:spacing w:val="-12"/>
                <w:w w:val="90"/>
                <w:sz w:val="18"/>
              </w:rPr>
              <w:t xml:space="preserve"> </w:t>
            </w:r>
            <w:r>
              <w:rPr>
                <w:w w:val="90"/>
                <w:sz w:val="18"/>
              </w:rPr>
              <w:t>GOMP_CPU_AFFINITY=0-$[CPUNO</w:t>
            </w:r>
            <w:r>
              <w:rPr>
                <w:spacing w:val="-10"/>
                <w:w w:val="90"/>
                <w:sz w:val="18"/>
              </w:rPr>
              <w:t xml:space="preserve"> </w:t>
            </w:r>
            <w:r>
              <w:rPr>
                <w:w w:val="90"/>
                <w:sz w:val="18"/>
              </w:rPr>
              <w:t>-</w:t>
            </w:r>
            <w:r>
              <w:rPr>
                <w:spacing w:val="-12"/>
                <w:w w:val="90"/>
                <w:sz w:val="18"/>
              </w:rPr>
              <w:t xml:space="preserve"> </w:t>
            </w:r>
            <w:r>
              <w:rPr>
                <w:w w:val="90"/>
                <w:sz w:val="18"/>
              </w:rPr>
              <w:t>1]</w:t>
            </w:r>
          </w:p>
          <w:p>
            <w:pPr>
              <w:pStyle w:val="17"/>
              <w:spacing w:before="3"/>
              <w:ind w:left="0"/>
              <w:rPr>
                <w:rFonts w:ascii="微软雅黑"/>
                <w:sz w:val="15"/>
              </w:rPr>
            </w:pPr>
          </w:p>
          <w:p>
            <w:pPr>
              <w:pStyle w:val="17"/>
              <w:spacing w:line="309" w:lineRule="auto"/>
              <w:ind w:right="4488"/>
              <w:rPr>
                <w:sz w:val="18"/>
              </w:rPr>
            </w:pPr>
            <w:r>
              <w:rPr>
                <w:w w:val="90"/>
                <w:sz w:val="18"/>
              </w:rPr>
              <w:t>#sysctl</w:t>
            </w:r>
            <w:r>
              <w:rPr>
                <w:spacing w:val="4"/>
                <w:w w:val="90"/>
                <w:sz w:val="18"/>
              </w:rPr>
              <w:t xml:space="preserve"> </w:t>
            </w:r>
            <w:r>
              <w:rPr>
                <w:w w:val="90"/>
                <w:sz w:val="18"/>
              </w:rPr>
              <w:t>-w</w:t>
            </w:r>
            <w:r>
              <w:rPr>
                <w:spacing w:val="4"/>
                <w:w w:val="90"/>
                <w:sz w:val="18"/>
              </w:rPr>
              <w:t xml:space="preserve"> </w:t>
            </w:r>
            <w:r>
              <w:rPr>
                <w:w w:val="90"/>
                <w:sz w:val="18"/>
              </w:rPr>
              <w:t>vm.min_free_kbytes=112640</w:t>
            </w:r>
            <w:r>
              <w:rPr>
                <w:spacing w:val="4"/>
                <w:w w:val="90"/>
                <w:sz w:val="18"/>
              </w:rPr>
              <w:t xml:space="preserve"> </w:t>
            </w:r>
            <w:r>
              <w:rPr>
                <w:w w:val="90"/>
                <w:sz w:val="18"/>
              </w:rPr>
              <w:t>&amp;&gt;</w:t>
            </w:r>
            <w:r>
              <w:rPr>
                <w:spacing w:val="4"/>
                <w:w w:val="90"/>
                <w:sz w:val="18"/>
              </w:rPr>
              <w:t xml:space="preserve"> </w:t>
            </w:r>
            <w:r>
              <w:rPr>
                <w:w w:val="90"/>
                <w:sz w:val="18"/>
              </w:rPr>
              <w:t>/dev/null</w:t>
            </w:r>
            <w:r>
              <w:rPr>
                <w:spacing w:val="-48"/>
                <w:w w:val="90"/>
                <w:sz w:val="18"/>
              </w:rPr>
              <w:t xml:space="preserve"> </w:t>
            </w:r>
            <w:r>
              <w:rPr>
                <w:w w:val="90"/>
                <w:sz w:val="18"/>
              </w:rPr>
              <w:t>sysctl</w:t>
            </w:r>
            <w:r>
              <w:rPr>
                <w:spacing w:val="-12"/>
                <w:w w:val="90"/>
                <w:sz w:val="18"/>
              </w:rPr>
              <w:t xml:space="preserve"> </w:t>
            </w:r>
            <w:r>
              <w:rPr>
                <w:w w:val="90"/>
                <w:sz w:val="18"/>
              </w:rPr>
              <w:t>-w</w:t>
            </w:r>
            <w:r>
              <w:rPr>
                <w:spacing w:val="-12"/>
                <w:w w:val="90"/>
                <w:sz w:val="18"/>
              </w:rPr>
              <w:t xml:space="preserve"> </w:t>
            </w:r>
            <w:r>
              <w:rPr>
                <w:w w:val="90"/>
                <w:sz w:val="18"/>
              </w:rPr>
              <w:t>vm.dirty_ratio=60</w:t>
            </w:r>
            <w:r>
              <w:rPr>
                <w:spacing w:val="-12"/>
                <w:w w:val="90"/>
                <w:sz w:val="18"/>
              </w:rPr>
              <w:t xml:space="preserve"> </w:t>
            </w:r>
            <w:r>
              <w:rPr>
                <w:w w:val="90"/>
                <w:sz w:val="18"/>
              </w:rPr>
              <w:t>&amp;&gt;</w:t>
            </w:r>
            <w:r>
              <w:rPr>
                <w:spacing w:val="-12"/>
                <w:w w:val="90"/>
                <w:sz w:val="18"/>
              </w:rPr>
              <w:t xml:space="preserve"> </w:t>
            </w:r>
            <w:r>
              <w:rPr>
                <w:w w:val="90"/>
                <w:sz w:val="18"/>
              </w:rPr>
              <w:t>/dev/null</w:t>
            </w:r>
          </w:p>
          <w:p>
            <w:pPr>
              <w:pStyle w:val="17"/>
              <w:spacing w:before="1"/>
              <w:rPr>
                <w:sz w:val="18"/>
              </w:rPr>
            </w:pPr>
            <w:r>
              <w:rPr>
                <w:spacing w:val="-1"/>
                <w:w w:val="95"/>
                <w:sz w:val="18"/>
              </w:rPr>
              <w:t>sysctl</w:t>
            </w:r>
            <w:r>
              <w:rPr>
                <w:spacing w:val="-14"/>
                <w:w w:val="95"/>
                <w:sz w:val="18"/>
              </w:rPr>
              <w:t xml:space="preserve"> </w:t>
            </w:r>
            <w:r>
              <w:rPr>
                <w:spacing w:val="-1"/>
                <w:w w:val="95"/>
                <w:sz w:val="18"/>
              </w:rPr>
              <w:t>-w</w:t>
            </w:r>
            <w:r>
              <w:rPr>
                <w:spacing w:val="-14"/>
                <w:w w:val="95"/>
                <w:sz w:val="18"/>
              </w:rPr>
              <w:t xml:space="preserve"> </w:t>
            </w:r>
            <w:r>
              <w:rPr>
                <w:spacing w:val="-1"/>
                <w:w w:val="95"/>
                <w:sz w:val="18"/>
              </w:rPr>
              <w:t>kernel.sched_autogroup_enabled=0</w:t>
            </w:r>
            <w:r>
              <w:rPr>
                <w:spacing w:val="-14"/>
                <w:w w:val="95"/>
                <w:sz w:val="18"/>
              </w:rPr>
              <w:t xml:space="preserve"> </w:t>
            </w:r>
            <w:r>
              <w:rPr>
                <w:w w:val="95"/>
                <w:sz w:val="18"/>
              </w:rPr>
              <w:t>&amp;&gt;</w:t>
            </w:r>
            <w:r>
              <w:rPr>
                <w:spacing w:val="-14"/>
                <w:w w:val="95"/>
                <w:sz w:val="18"/>
              </w:rPr>
              <w:t xml:space="preserve"> </w:t>
            </w:r>
            <w:r>
              <w:rPr>
                <w:w w:val="95"/>
                <w:sz w:val="18"/>
              </w:rPr>
              <w:t>/dev/null</w:t>
            </w:r>
          </w:p>
        </w:tc>
      </w:tr>
    </w:tbl>
    <w:p>
      <w:pPr>
        <w:pStyle w:val="9"/>
        <w:spacing w:before="69"/>
        <w:ind w:right="2211"/>
        <w:jc w:val="center"/>
      </w:pPr>
      <w:r>
        <w:rPr>
          <w:w w:val="95"/>
        </w:rPr>
        <w:t>点击</w:t>
      </w:r>
      <w:r>
        <w:rPr>
          <w:rFonts w:ascii="Tahoma" w:hAnsi="Tahoma" w:eastAsia="Tahoma"/>
          <w:w w:val="95"/>
        </w:rPr>
        <w:t>“Esc”</w:t>
      </w:r>
      <w:r>
        <w:rPr>
          <w:w w:val="95"/>
        </w:rPr>
        <w:t>退出</w:t>
      </w:r>
      <w:r>
        <w:rPr>
          <w:spacing w:val="83"/>
        </w:rPr>
        <w:t xml:space="preserve"> </w:t>
      </w:r>
      <w:r>
        <w:rPr>
          <w:rFonts w:ascii="Tahoma" w:hAnsi="Tahoma" w:eastAsia="Tahoma"/>
          <w:w w:val="95"/>
        </w:rPr>
        <w:t>INSERT</w:t>
      </w:r>
      <w:r>
        <w:rPr>
          <w:rFonts w:ascii="Tahoma" w:hAnsi="Tahoma" w:eastAsia="Tahoma"/>
          <w:spacing w:val="81"/>
        </w:rPr>
        <w:t xml:space="preserve"> </w:t>
      </w:r>
      <w:r>
        <w:rPr>
          <w:w w:val="95"/>
        </w:rPr>
        <w:t>模式。输入</w:t>
      </w:r>
      <w:r>
        <w:rPr>
          <w:rFonts w:ascii="Tahoma" w:hAnsi="Tahoma" w:eastAsia="Tahoma"/>
          <w:w w:val="95"/>
        </w:rPr>
        <w:t>“:wq”</w:t>
      </w:r>
      <w:r>
        <w:rPr>
          <w:w w:val="95"/>
        </w:rPr>
        <w:t>后回车，保存退出。</w:t>
      </w:r>
    </w:p>
    <w:p>
      <w:pPr>
        <w:pStyle w:val="9"/>
        <w:tabs>
          <w:tab w:val="left" w:pos="931"/>
        </w:tabs>
        <w:spacing w:before="92"/>
        <w:ind w:right="2117"/>
        <w:jc w:val="center"/>
        <w:rPr>
          <w:lang w:eastAsia="zh-CN"/>
        </w:rPr>
      </w:pPr>
      <w:r>
        <w:rPr>
          <w:w w:val="95"/>
          <w:sz w:val="24"/>
          <w:lang w:eastAsia="zh-CN"/>
        </w:rPr>
        <w:t>步骤</w:t>
      </w:r>
      <w:r>
        <w:rPr>
          <w:spacing w:val="-18"/>
          <w:w w:val="95"/>
          <w:sz w:val="24"/>
          <w:lang w:eastAsia="zh-CN"/>
        </w:rPr>
        <w:t xml:space="preserve"> </w:t>
      </w:r>
      <w:r>
        <w:rPr>
          <w:rFonts w:ascii="Tahoma" w:eastAsia="Tahoma"/>
          <w:w w:val="95"/>
          <w:sz w:val="24"/>
          <w:lang w:eastAsia="zh-CN"/>
        </w:rPr>
        <w:t>2</w:t>
      </w:r>
      <w:r>
        <w:rPr>
          <w:rFonts w:ascii="Tahoma" w:eastAsia="Tahoma"/>
          <w:w w:val="95"/>
          <w:sz w:val="24"/>
          <w:lang w:eastAsia="zh-CN"/>
        </w:rPr>
        <w:tab/>
      </w:r>
      <w:r>
        <w:rPr>
          <w:lang w:eastAsia="zh-CN"/>
        </w:rPr>
        <w:t>为确保</w:t>
      </w:r>
      <w:r>
        <w:rPr>
          <w:spacing w:val="-13"/>
          <w:lang w:eastAsia="zh-CN"/>
        </w:rPr>
        <w:t xml:space="preserve"> </w:t>
      </w:r>
      <w:r>
        <w:rPr>
          <w:rFonts w:ascii="Tahoma" w:eastAsia="Tahoma"/>
          <w:lang w:eastAsia="zh-CN"/>
        </w:rPr>
        <w:t>openssl</w:t>
      </w:r>
      <w:r>
        <w:rPr>
          <w:rFonts w:ascii="Tahoma" w:eastAsia="Tahoma"/>
          <w:spacing w:val="-16"/>
          <w:lang w:eastAsia="zh-CN"/>
        </w:rPr>
        <w:t xml:space="preserve"> </w:t>
      </w:r>
      <w:r>
        <w:rPr>
          <w:lang w:eastAsia="zh-CN"/>
        </w:rPr>
        <w:t>版本正确，执行预安装前加载安装包</w:t>
      </w:r>
      <w:r>
        <w:rPr>
          <w:spacing w:val="50"/>
          <w:lang w:eastAsia="zh-CN"/>
        </w:rPr>
        <w:t>中</w:t>
      </w:r>
      <w:r>
        <w:rPr>
          <w:rFonts w:ascii="Tahoma" w:eastAsia="Tahoma"/>
          <w:lang w:eastAsia="zh-CN"/>
        </w:rPr>
        <w:t>lib</w:t>
      </w:r>
      <w:r>
        <w:rPr>
          <w:rFonts w:ascii="Tahoma" w:eastAsia="Tahoma"/>
          <w:spacing w:val="-16"/>
          <w:lang w:eastAsia="zh-CN"/>
        </w:rPr>
        <w:t xml:space="preserve"> </w:t>
      </w:r>
      <w:r>
        <w:rPr>
          <w:lang w:eastAsia="zh-CN"/>
        </w:rPr>
        <w:t>库。</w:t>
      </w:r>
    </w:p>
    <w:p>
      <w:pPr>
        <w:pStyle w:val="9"/>
        <w:spacing w:before="118" w:line="374" w:lineRule="exact"/>
        <w:ind w:right="1001"/>
        <w:jc w:val="center"/>
        <w:rPr>
          <w:lang w:eastAsia="zh-CN"/>
        </w:rPr>
      </w:pPr>
      <w:r>
        <w:rPr>
          <w:spacing w:val="-3"/>
          <w:lang w:eastAsia="zh-CN"/>
        </w:rPr>
        <w:t xml:space="preserve">执行命令如下，其中 </w:t>
      </w:r>
      <w:r>
        <w:rPr>
          <w:rFonts w:ascii="Tahoma" w:eastAsia="Tahoma"/>
          <w:spacing w:val="-1"/>
          <w:lang w:eastAsia="zh-CN"/>
        </w:rPr>
        <w:t>packagePath</w:t>
      </w:r>
      <w:r>
        <w:rPr>
          <w:rFonts w:ascii="Tahoma" w:eastAsia="Tahoma"/>
          <w:spacing w:val="-15"/>
          <w:lang w:eastAsia="zh-CN"/>
        </w:rPr>
        <w:t xml:space="preserve"> </w:t>
      </w:r>
      <w:r>
        <w:rPr>
          <w:spacing w:val="-1"/>
          <w:lang w:eastAsia="zh-CN"/>
        </w:rPr>
        <w:t>为用户安装包放置的路径，本示例中为</w:t>
      </w:r>
    </w:p>
    <w:p>
      <w:pPr>
        <w:pStyle w:val="9"/>
        <w:spacing w:line="374" w:lineRule="exact"/>
        <w:ind w:left="1153"/>
      </w:pPr>
      <w:r>
        <w:rPr>
          <w:rFonts w:ascii="Tahoma" w:eastAsia="Tahoma"/>
          <w:w w:val="95"/>
        </w:rPr>
        <w:t>/opt/software/openGauss</w:t>
      </w:r>
      <w:r>
        <w:rPr>
          <w:w w:val="95"/>
        </w:rPr>
        <w:t>。</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[root@ecs-f239</w:t>
            </w:r>
            <w:r>
              <w:rPr>
                <w:spacing w:val="11"/>
                <w:w w:val="90"/>
                <w:sz w:val="18"/>
              </w:rPr>
              <w:t xml:space="preserve"> </w:t>
            </w:r>
            <w:r>
              <w:rPr>
                <w:w w:val="90"/>
                <w:sz w:val="18"/>
              </w:rPr>
              <w:t>openGauss]#</w:t>
            </w:r>
            <w:r>
              <w:rPr>
                <w:spacing w:val="11"/>
                <w:w w:val="90"/>
                <w:sz w:val="18"/>
              </w:rPr>
              <w:t xml:space="preserve"> </w:t>
            </w:r>
            <w:r>
              <w:rPr>
                <w:w w:val="90"/>
                <w:sz w:val="18"/>
              </w:rPr>
              <w:t>vi</w:t>
            </w:r>
            <w:r>
              <w:rPr>
                <w:spacing w:val="9"/>
                <w:w w:val="90"/>
                <w:sz w:val="18"/>
              </w:rPr>
              <w:t xml:space="preserve"> </w:t>
            </w:r>
            <w:r>
              <w:rPr>
                <w:w w:val="90"/>
                <w:sz w:val="18"/>
              </w:rPr>
              <w:t>/etc/profile</w:t>
            </w:r>
          </w:p>
        </w:tc>
      </w:tr>
    </w:tbl>
    <w:p>
      <w:pPr>
        <w:pStyle w:val="9"/>
        <w:spacing w:before="88" w:line="223" w:lineRule="auto"/>
        <w:ind w:left="1153" w:right="248"/>
      </w:pPr>
      <w:r>
        <w:rPr>
          <w:spacing w:val="25"/>
          <w:w w:val="95"/>
        </w:rPr>
        <w:t>输入</w:t>
      </w:r>
      <w:r>
        <w:rPr>
          <w:rFonts w:ascii="Tahoma" w:hAnsi="Tahoma" w:eastAsia="Tahoma"/>
          <w:w w:val="95"/>
        </w:rPr>
        <w:t>i</w:t>
      </w:r>
      <w:r>
        <w:rPr>
          <w:spacing w:val="10"/>
          <w:w w:val="95"/>
        </w:rPr>
        <w:t xml:space="preserve">，进入 </w:t>
      </w:r>
      <w:r>
        <w:rPr>
          <w:rFonts w:ascii="Tahoma" w:hAnsi="Tahoma" w:eastAsia="Tahoma"/>
          <w:w w:val="95"/>
        </w:rPr>
        <w:t>INSERT</w:t>
      </w:r>
      <w:r>
        <w:rPr>
          <w:rFonts w:ascii="Tahoma" w:hAnsi="Tahoma" w:eastAsia="Tahoma"/>
          <w:spacing w:val="27"/>
          <w:w w:val="95"/>
        </w:rPr>
        <w:t xml:space="preserve"> </w:t>
      </w:r>
      <w:r>
        <w:rPr>
          <w:spacing w:val="2"/>
          <w:w w:val="95"/>
        </w:rPr>
        <w:t>模式，在文件的底部添加如下代码，加载安装包中</w:t>
      </w:r>
      <w:r>
        <w:rPr>
          <w:rFonts w:ascii="Tahoma" w:hAnsi="Tahoma" w:eastAsia="Tahoma"/>
          <w:w w:val="95"/>
        </w:rPr>
        <w:t>lib</w:t>
      </w:r>
      <w:r>
        <w:rPr>
          <w:rFonts w:ascii="Tahoma" w:hAnsi="Tahoma" w:eastAsia="Tahoma"/>
          <w:spacing w:val="88"/>
        </w:rPr>
        <w:t xml:space="preserve"> </w:t>
      </w:r>
      <w:r>
        <w:rPr>
          <w:w w:val="95"/>
        </w:rPr>
        <w:t>库。按下“</w:t>
      </w:r>
      <w:r>
        <w:rPr>
          <w:rFonts w:ascii="Tahoma" w:hAnsi="Tahoma" w:eastAsia="Tahoma"/>
          <w:w w:val="95"/>
        </w:rPr>
        <w:t>Esc</w:t>
      </w:r>
      <w:r>
        <w:rPr>
          <w:w w:val="95"/>
        </w:rPr>
        <w:t>”退</w:t>
      </w:r>
      <w:r>
        <w:rPr>
          <w:spacing w:val="-6"/>
        </w:rPr>
        <w:t xml:space="preserve">出 </w:t>
      </w:r>
      <w:r>
        <w:rPr>
          <w:rFonts w:ascii="Tahoma" w:hAnsi="Tahoma" w:eastAsia="Tahoma"/>
        </w:rPr>
        <w:t>INSERT</w:t>
      </w:r>
      <w:r>
        <w:rPr>
          <w:rFonts w:ascii="Tahoma" w:hAnsi="Tahoma" w:eastAsia="Tahoma"/>
          <w:spacing w:val="-15"/>
        </w:rPr>
        <w:t xml:space="preserve"> </w:t>
      </w:r>
      <w:r>
        <w:t>模式，输入</w:t>
      </w:r>
      <w:r>
        <w:rPr>
          <w:rFonts w:ascii="Tahoma" w:hAnsi="Tahoma" w:eastAsia="Tahoma"/>
        </w:rPr>
        <w:t>”:wq”</w:t>
      </w:r>
      <w:r>
        <w:t>后回车，保存后退出。</w:t>
      </w:r>
    </w:p>
    <w:p>
      <w:pPr>
        <w:pStyle w:val="9"/>
        <w:spacing w:before="13"/>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w w:val="95"/>
                <w:sz w:val="18"/>
              </w:rPr>
              <w:t>export</w:t>
            </w:r>
            <w:r>
              <w:rPr>
                <w:spacing w:val="-15"/>
                <w:w w:val="95"/>
                <w:sz w:val="18"/>
              </w:rPr>
              <w:t xml:space="preserve"> </w:t>
            </w:r>
            <w:r>
              <w:rPr>
                <w:w w:val="95"/>
                <w:sz w:val="18"/>
              </w:rPr>
              <w:t>packagePath=/opt/software/openGauss</w:t>
            </w:r>
          </w:p>
          <w:p>
            <w:pPr>
              <w:pStyle w:val="17"/>
              <w:spacing w:before="64"/>
              <w:rPr>
                <w:sz w:val="18"/>
              </w:rPr>
            </w:pPr>
            <w:r>
              <w:rPr>
                <w:w w:val="90"/>
                <w:sz w:val="18"/>
              </w:rPr>
              <w:t>export</w:t>
            </w:r>
            <w:r>
              <w:rPr>
                <w:spacing w:val="46"/>
                <w:sz w:val="18"/>
              </w:rPr>
              <w:t xml:space="preserve">  </w:t>
            </w:r>
            <w:r>
              <w:rPr>
                <w:w w:val="90"/>
                <w:sz w:val="18"/>
              </w:rPr>
              <w:t>LD_LIBRARY_PATH=$packagePath/script/gspylib/clib:$LD_LIBRARY_PATH</w:t>
            </w:r>
          </w:p>
        </w:tc>
      </w:tr>
    </w:tbl>
    <w:p>
      <w:pPr>
        <w:pStyle w:val="9"/>
        <w:spacing w:before="69"/>
        <w:ind w:left="1153"/>
        <w:rPr>
          <w:lang w:eastAsia="zh-CN"/>
        </w:rPr>
      </w:pPr>
      <w:r>
        <w:rPr>
          <w:spacing w:val="-1"/>
          <w:lang w:eastAsia="zh-CN"/>
        </w:rPr>
        <w:t>配置完成后，输入如下命令，使设置生效。</w:t>
      </w:r>
    </w:p>
    <w:p>
      <w:pPr>
        <w:pStyle w:val="9"/>
        <w:tabs>
          <w:tab w:val="left" w:pos="1551"/>
        </w:tabs>
        <w:spacing w:before="36" w:line="880" w:lineRule="atLeast"/>
        <w:ind w:left="1153" w:right="4898" w:hanging="533"/>
        <w:rPr>
          <w:lang w:eastAsia="zh-CN"/>
        </w:rPr>
      </w:pPr>
      <w:r>
        <w:pict>
          <v:shape id="_x0000_s2105" o:spid="_x0000_s2105" o:spt="202" type="#_x0000_t202" style="position:absolute;left:0pt;margin-left:101.75pt;margin-top:4.05pt;height:14.2pt;width:443pt;mso-position-horizontal-relative:page;z-index:251660288;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[root@ecs-f239</w:t>
                        </w:r>
                        <w:r>
                          <w:rPr>
                            <w:spacing w:val="15"/>
                            <w:w w:val="90"/>
                            <w:sz w:val="18"/>
                          </w:rPr>
                          <w:t xml:space="preserve"> </w:t>
                        </w:r>
                        <w:r>
                          <w:rPr>
                            <w:w w:val="90"/>
                            <w:sz w:val="18"/>
                          </w:rPr>
                          <w:t>openGauss]#</w:t>
                        </w:r>
                        <w:r>
                          <w:rPr>
                            <w:spacing w:val="16"/>
                            <w:w w:val="90"/>
                            <w:sz w:val="18"/>
                          </w:rPr>
                          <w:t xml:space="preserve"> </w:t>
                        </w:r>
                        <w:r>
                          <w:rPr>
                            <w:w w:val="90"/>
                            <w:sz w:val="18"/>
                          </w:rPr>
                          <w:t>source</w:t>
                        </w:r>
                        <w:r>
                          <w:rPr>
                            <w:spacing w:val="16"/>
                            <w:w w:val="90"/>
                            <w:sz w:val="18"/>
                          </w:rPr>
                          <w:t xml:space="preserve"> </w:t>
                        </w:r>
                        <w:r>
                          <w:rPr>
                            <w:w w:val="90"/>
                            <w:sz w:val="18"/>
                          </w:rPr>
                          <w:t>/etc/profile</w:t>
                        </w:r>
                      </w:p>
                    </w:tc>
                  </w:tr>
                </w:tbl>
                <w:p>
                  <w:pPr>
                    <w:pStyle w:val="9"/>
                  </w:pPr>
                </w:p>
              </w:txbxContent>
            </v:textbox>
          </v:shape>
        </w:pict>
      </w:r>
      <w:r>
        <w:pict>
          <v:shape id="_x0000_s2106" o:spid="_x0000_s2106" o:spt="202" type="#_x0000_t202" style="position:absolute;left:0pt;margin-left:101.75pt;margin-top:53.05pt;height:14.3pt;width:443pt;mso-position-horizontal-relative:page;z-index:251661312;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66" w:hRule="atLeast"/>
                    </w:trPr>
                    <w:tc>
                      <w:tcPr>
                        <w:tcW w:w="8846" w:type="dxa"/>
                        <w:shd w:val="clear" w:color="auto" w:fill="D9D9D9"/>
                      </w:tcPr>
                      <w:p>
                        <w:pPr>
                          <w:pStyle w:val="17"/>
                          <w:spacing w:before="19"/>
                          <w:rPr>
                            <w:sz w:val="18"/>
                          </w:rPr>
                        </w:pPr>
                        <w:r>
                          <w:rPr>
                            <w:spacing w:val="-1"/>
                            <w:w w:val="95"/>
                            <w:sz w:val="18"/>
                          </w:rPr>
                          <w:t>[root@ecs-f239</w:t>
                        </w:r>
                        <w:r>
                          <w:rPr>
                            <w:spacing w:val="-17"/>
                            <w:w w:val="95"/>
                            <w:sz w:val="18"/>
                          </w:rPr>
                          <w:t xml:space="preserve"> </w:t>
                        </w:r>
                        <w:r>
                          <w:rPr>
                            <w:spacing w:val="-1"/>
                            <w:w w:val="95"/>
                            <w:sz w:val="18"/>
                          </w:rPr>
                          <w:t>openGauss]#</w:t>
                        </w:r>
                        <w:r>
                          <w:rPr>
                            <w:spacing w:val="-15"/>
                            <w:w w:val="95"/>
                            <w:sz w:val="18"/>
                          </w:rPr>
                          <w:t xml:space="preserve"> </w:t>
                        </w:r>
                        <w:r>
                          <w:rPr>
                            <w:spacing w:val="-1"/>
                            <w:w w:val="95"/>
                            <w:sz w:val="18"/>
                          </w:rPr>
                          <w:t>cd</w:t>
                        </w:r>
                        <w:r>
                          <w:rPr>
                            <w:spacing w:val="-14"/>
                            <w:w w:val="95"/>
                            <w:sz w:val="18"/>
                          </w:rPr>
                          <w:t xml:space="preserve"> </w:t>
                        </w:r>
                        <w:r>
                          <w:rPr>
                            <w:spacing w:val="-1"/>
                            <w:w w:val="95"/>
                            <w:sz w:val="18"/>
                          </w:rPr>
                          <w:t>/opt/software/openGauss</w:t>
                        </w:r>
                      </w:p>
                    </w:tc>
                  </w:tr>
                </w:tbl>
                <w:p>
                  <w:pPr>
                    <w:pStyle w:val="9"/>
                  </w:pPr>
                </w:p>
              </w:txbxContent>
            </v:textbox>
          </v:shape>
        </w:pict>
      </w:r>
      <w:r>
        <w:rPr>
          <w:w w:val="95"/>
          <w:sz w:val="24"/>
          <w:lang w:eastAsia="zh-CN"/>
        </w:rPr>
        <w:t>步骤</w:t>
      </w:r>
      <w:r>
        <w:rPr>
          <w:spacing w:val="-2"/>
          <w:w w:val="95"/>
          <w:sz w:val="24"/>
          <w:lang w:eastAsia="zh-CN"/>
        </w:rPr>
        <w:t xml:space="preserve"> </w:t>
      </w:r>
      <w:r>
        <w:rPr>
          <w:rFonts w:ascii="Tahoma" w:eastAsia="Tahoma"/>
          <w:w w:val="95"/>
          <w:sz w:val="24"/>
          <w:lang w:eastAsia="zh-CN"/>
        </w:rPr>
        <w:t>3</w:t>
      </w:r>
      <w:r>
        <w:rPr>
          <w:rFonts w:ascii="Tahoma" w:eastAsia="Tahoma"/>
          <w:w w:val="95"/>
          <w:sz w:val="24"/>
          <w:lang w:eastAsia="zh-CN"/>
        </w:rPr>
        <w:tab/>
      </w:r>
      <w:r>
        <w:rPr>
          <w:lang w:eastAsia="zh-CN"/>
        </w:rPr>
        <w:t>在安装包所在的目录下，解压安装包。解压缩安装包：</w:t>
      </w:r>
    </w:p>
    <w:p>
      <w:pPr>
        <w:pStyle w:val="9"/>
        <w:spacing w:before="59"/>
        <w:ind w:left="1153"/>
        <w:rPr>
          <w:lang w:eastAsia="zh-CN"/>
        </w:rPr>
      </w:pPr>
      <w:r>
        <w:rPr>
          <w:w w:val="95"/>
          <w:lang w:eastAsia="zh-CN"/>
        </w:rPr>
        <w:t xml:space="preserve">先解压 </w:t>
      </w:r>
      <w:r>
        <w:rPr>
          <w:rFonts w:ascii="Tahoma" w:eastAsia="Tahoma"/>
          <w:w w:val="95"/>
          <w:lang w:eastAsia="zh-CN"/>
        </w:rPr>
        <w:t>openGauss-2.0.0-openEuler-64bit-all.tar.gz</w:t>
      </w:r>
      <w:r>
        <w:rPr>
          <w:rFonts w:ascii="Tahoma" w:eastAsia="Tahoma"/>
          <w:spacing w:val="-4"/>
          <w:w w:val="95"/>
          <w:lang w:eastAsia="zh-CN"/>
        </w:rPr>
        <w:t xml:space="preserve"> </w:t>
      </w:r>
      <w:r>
        <w:rPr>
          <w:w w:val="95"/>
          <w:lang w:eastAsia="zh-CN"/>
        </w:rPr>
        <w:t>包。</w:t>
      </w:r>
    </w:p>
    <w:p>
      <w:pPr>
        <w:pStyle w:val="9"/>
        <w:spacing w:before="1" w:line="820" w:lineRule="atLeast"/>
        <w:ind w:left="1153" w:right="3873"/>
        <w:rPr>
          <w:lang w:eastAsia="zh-CN"/>
        </w:rPr>
      </w:pPr>
      <w:r>
        <w:pict>
          <v:shape id="_x0000_s2107" o:spid="_x0000_s2107" o:spt="202" type="#_x0000_t202" style="position:absolute;left:0pt;margin-left:101.75pt;margin-top:3.95pt;height:14.3pt;width:443pt;mso-position-horizontal-relative:page;z-index:251662336;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[root@ecs-f239</w:t>
                        </w:r>
                        <w:r>
                          <w:rPr>
                            <w:spacing w:val="22"/>
                            <w:w w:val="90"/>
                            <w:sz w:val="18"/>
                          </w:rPr>
                          <w:t xml:space="preserve"> </w:t>
                        </w:r>
                        <w:r>
                          <w:rPr>
                            <w:w w:val="90"/>
                            <w:sz w:val="18"/>
                          </w:rPr>
                          <w:t>openGauss]#</w:t>
                        </w:r>
                        <w:r>
                          <w:rPr>
                            <w:spacing w:val="23"/>
                            <w:w w:val="90"/>
                            <w:sz w:val="18"/>
                          </w:rPr>
                          <w:t xml:space="preserve"> </w:t>
                        </w:r>
                        <w:r>
                          <w:rPr>
                            <w:w w:val="90"/>
                            <w:sz w:val="18"/>
                          </w:rPr>
                          <w:t>tar</w:t>
                        </w:r>
                        <w:r>
                          <w:rPr>
                            <w:spacing w:val="33"/>
                            <w:w w:val="90"/>
                            <w:sz w:val="18"/>
                          </w:rPr>
                          <w:t xml:space="preserve"> </w:t>
                        </w:r>
                        <w:r>
                          <w:rPr>
                            <w:w w:val="90"/>
                            <w:sz w:val="18"/>
                          </w:rPr>
                          <w:t>-zxvf</w:t>
                        </w:r>
                        <w:r>
                          <w:rPr>
                            <w:spacing w:val="23"/>
                            <w:w w:val="90"/>
                            <w:sz w:val="18"/>
                          </w:rPr>
                          <w:t xml:space="preserve"> </w:t>
                        </w:r>
                        <w:r>
                          <w:rPr>
                            <w:w w:val="90"/>
                            <w:sz w:val="18"/>
                          </w:rPr>
                          <w:t>openGauss-2.0.0-openEuler-64bit-all.tar.gz</w:t>
                        </w:r>
                      </w:p>
                    </w:tc>
                  </w:tr>
                </w:tbl>
                <w:p>
                  <w:pPr>
                    <w:pStyle w:val="9"/>
                  </w:pPr>
                </w:p>
              </w:txbxContent>
            </v:textbox>
          </v:shape>
        </w:pict>
      </w:r>
      <w:r>
        <w:pict>
          <v:shape id="_x0000_s2108" o:spid="_x0000_s2108" o:spt="202" type="#_x0000_t202" style="position:absolute;left:0pt;margin-left:101.75pt;margin-top:45pt;height:14.3pt;width:443pt;mso-position-horizontal-relative:page;z-index:251663360;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[root@ecs-f239</w:t>
                        </w:r>
                        <w:r>
                          <w:rPr>
                            <w:spacing w:val="22"/>
                            <w:w w:val="90"/>
                            <w:sz w:val="18"/>
                          </w:rPr>
                          <w:t xml:space="preserve"> </w:t>
                        </w:r>
                        <w:r>
                          <w:rPr>
                            <w:w w:val="90"/>
                            <w:sz w:val="18"/>
                          </w:rPr>
                          <w:t>openGauss]#</w:t>
                        </w:r>
                        <w:r>
                          <w:rPr>
                            <w:spacing w:val="25"/>
                            <w:w w:val="90"/>
                            <w:sz w:val="18"/>
                          </w:rPr>
                          <w:t xml:space="preserve"> </w:t>
                        </w:r>
                        <w:r>
                          <w:rPr>
                            <w:w w:val="90"/>
                            <w:sz w:val="18"/>
                          </w:rPr>
                          <w:t>tar</w:t>
                        </w:r>
                        <w:r>
                          <w:rPr>
                            <w:spacing w:val="29"/>
                            <w:w w:val="90"/>
                            <w:sz w:val="18"/>
                          </w:rPr>
                          <w:t xml:space="preserve"> </w:t>
                        </w:r>
                        <w:r>
                          <w:rPr>
                            <w:w w:val="90"/>
                            <w:sz w:val="18"/>
                          </w:rPr>
                          <w:t>-zxvf</w:t>
                        </w:r>
                        <w:r>
                          <w:rPr>
                            <w:spacing w:val="23"/>
                            <w:w w:val="90"/>
                            <w:sz w:val="18"/>
                          </w:rPr>
                          <w:t xml:space="preserve"> </w:t>
                        </w:r>
                        <w:r>
                          <w:rPr>
                            <w:w w:val="90"/>
                            <w:sz w:val="18"/>
                          </w:rPr>
                          <w:t>openGauss-2.0.0-openEuler-64bit-om.tar.gz</w:t>
                        </w:r>
                      </w:p>
                    </w:tc>
                  </w:tr>
                </w:tbl>
                <w:p>
                  <w:pPr>
                    <w:pStyle w:val="9"/>
                  </w:pPr>
                </w:p>
              </w:txbxContent>
            </v:textbox>
          </v:shape>
        </w:pict>
      </w:r>
      <w:r>
        <w:rPr>
          <w:w w:val="95"/>
          <w:lang w:eastAsia="zh-CN"/>
        </w:rPr>
        <w:t xml:space="preserve">再解压 </w:t>
      </w:r>
      <w:r>
        <w:rPr>
          <w:rFonts w:ascii="Tahoma" w:eastAsia="Tahoma"/>
          <w:w w:val="95"/>
          <w:lang w:eastAsia="zh-CN"/>
        </w:rPr>
        <w:t>openGauss-2.0.0-openEuler-64bit-om.tar.gz</w:t>
      </w:r>
      <w:r>
        <w:rPr>
          <w:rFonts w:ascii="Tahoma" w:eastAsia="Tahoma"/>
          <w:spacing w:val="-4"/>
          <w:w w:val="95"/>
          <w:lang w:eastAsia="zh-CN"/>
        </w:rPr>
        <w:t xml:space="preserve"> </w:t>
      </w:r>
      <w:r>
        <w:rPr>
          <w:w w:val="95"/>
          <w:lang w:eastAsia="zh-CN"/>
        </w:rPr>
        <w:t>包。</w:t>
      </w:r>
      <w:r>
        <w:rPr>
          <w:spacing w:val="-2"/>
          <w:lang w:eastAsia="zh-CN"/>
        </w:rPr>
        <w:t xml:space="preserve">解压后如下，用 </w:t>
      </w:r>
      <w:r>
        <w:rPr>
          <w:rFonts w:ascii="Tahoma" w:eastAsia="Tahoma"/>
          <w:lang w:eastAsia="zh-CN"/>
        </w:rPr>
        <w:t>ls</w:t>
      </w:r>
      <w:r>
        <w:rPr>
          <w:rFonts w:ascii="Tahoma" w:eastAsia="Tahoma"/>
          <w:spacing w:val="-13"/>
          <w:lang w:eastAsia="zh-CN"/>
        </w:rPr>
        <w:t xml:space="preserve"> </w:t>
      </w:r>
      <w:r>
        <w:rPr>
          <w:lang w:eastAsia="zh-CN"/>
        </w:rPr>
        <w:t>命令查看如下：</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24" w:hRule="atLeast"/>
        </w:trPr>
        <w:tc>
          <w:tcPr>
            <w:tcW w:w="8846" w:type="dxa"/>
            <w:shd w:val="clear" w:color="auto" w:fill="D9D9D9"/>
          </w:tcPr>
          <w:p>
            <w:pPr>
              <w:pStyle w:val="17"/>
              <w:spacing w:before="17"/>
              <w:rPr>
                <w:sz w:val="18"/>
              </w:rPr>
            </w:pPr>
            <w:r>
              <w:rPr>
                <w:w w:val="90"/>
                <w:sz w:val="18"/>
              </w:rPr>
              <w:t>[root@ecs-f239</w:t>
            </w:r>
            <w:r>
              <w:rPr>
                <w:spacing w:val="1"/>
                <w:w w:val="90"/>
                <w:sz w:val="18"/>
              </w:rPr>
              <w:t xml:space="preserve"> </w:t>
            </w:r>
            <w:r>
              <w:rPr>
                <w:w w:val="90"/>
                <w:sz w:val="18"/>
              </w:rPr>
              <w:t>openGauss]#</w:t>
            </w:r>
            <w:r>
              <w:rPr>
                <w:spacing w:val="2"/>
                <w:w w:val="90"/>
                <w:sz w:val="18"/>
              </w:rPr>
              <w:t xml:space="preserve"> </w:t>
            </w:r>
            <w:r>
              <w:rPr>
                <w:w w:val="90"/>
                <w:sz w:val="18"/>
              </w:rPr>
              <w:t>ls</w:t>
            </w:r>
          </w:p>
          <w:p>
            <w:pPr>
              <w:pStyle w:val="17"/>
              <w:tabs>
                <w:tab w:val="left" w:pos="3674"/>
                <w:tab w:val="left" w:pos="3839"/>
              </w:tabs>
              <w:spacing w:before="63" w:line="264" w:lineRule="auto"/>
              <w:ind w:right="103"/>
              <w:rPr>
                <w:sz w:val="18"/>
              </w:rPr>
            </w:pPr>
            <w:r>
              <w:rPr>
                <w:sz w:val="18"/>
              </w:rPr>
              <w:t>clusterconfig.xml</w:t>
            </w:r>
            <w:r>
              <w:rPr>
                <w:sz w:val="18"/>
              </w:rPr>
              <w:tab/>
            </w:r>
            <w:r>
              <w:rPr>
                <w:sz w:val="18"/>
              </w:rPr>
              <w:tab/>
            </w:r>
            <w:r>
              <w:rPr>
                <w:w w:val="95"/>
                <w:sz w:val="18"/>
              </w:rPr>
              <w:t>openGauss-2.0.0-openEuler-64bit-om.sha256</w:t>
            </w:r>
            <w:r>
              <w:rPr>
                <w:spacing w:val="20"/>
                <w:w w:val="95"/>
                <w:sz w:val="18"/>
              </w:rPr>
              <w:t xml:space="preserve"> </w:t>
            </w:r>
            <w:r>
              <w:rPr>
                <w:w w:val="95"/>
                <w:sz w:val="18"/>
              </w:rPr>
              <w:t>openGauss-2.0.0-</w:t>
            </w:r>
            <w:r>
              <w:rPr>
                <w:spacing w:val="-51"/>
                <w:w w:val="95"/>
                <w:sz w:val="18"/>
              </w:rPr>
              <w:t xml:space="preserve"> </w:t>
            </w:r>
            <w:r>
              <w:rPr>
                <w:spacing w:val="-1"/>
                <w:sz w:val="18"/>
              </w:rPr>
              <w:t>openEuler-64bit.tar.bz2</w:t>
            </w:r>
            <w:r>
              <w:rPr>
                <w:spacing w:val="64"/>
                <w:sz w:val="18"/>
              </w:rPr>
              <w:t xml:space="preserve"> </w:t>
            </w:r>
            <w:r>
              <w:rPr>
                <w:sz w:val="18"/>
              </w:rPr>
              <w:t>simpleInstall</w:t>
            </w:r>
            <w:r>
              <w:rPr>
                <w:sz w:val="18"/>
              </w:rPr>
              <w:tab/>
            </w:r>
            <w:r>
              <w:rPr>
                <w:sz w:val="18"/>
              </w:rPr>
              <w:t>version.cfg</w:t>
            </w:r>
          </w:p>
          <w:p>
            <w:pPr>
              <w:pStyle w:val="17"/>
              <w:tabs>
                <w:tab w:val="left" w:pos="3988"/>
              </w:tabs>
              <w:spacing w:before="43"/>
              <w:rPr>
                <w:sz w:val="18"/>
              </w:rPr>
            </w:pPr>
            <w:r>
              <w:rPr>
                <w:sz w:val="18"/>
              </w:rPr>
              <w:t>lib</w:t>
            </w:r>
            <w:r>
              <w:rPr>
                <w:sz w:val="18"/>
              </w:rPr>
              <w:tab/>
            </w:r>
            <w:r>
              <w:rPr>
                <w:w w:val="95"/>
                <w:sz w:val="18"/>
              </w:rPr>
              <w:t>openGauss-2.0.0-openEuler-64bit-om.tar.gz</w:t>
            </w:r>
            <w:r>
              <w:rPr>
                <w:spacing w:val="56"/>
                <w:sz w:val="18"/>
              </w:rPr>
              <w:t xml:space="preserve"> </w:t>
            </w:r>
            <w:r>
              <w:rPr>
                <w:w w:val="95"/>
                <w:sz w:val="18"/>
              </w:rPr>
              <w:t>openGauss-</w:t>
            </w:r>
          </w:p>
          <w:p>
            <w:pPr>
              <w:pStyle w:val="17"/>
              <w:tabs>
                <w:tab w:val="left" w:pos="2731"/>
              </w:tabs>
              <w:spacing w:before="23"/>
              <w:rPr>
                <w:sz w:val="18"/>
              </w:rPr>
            </w:pPr>
            <w:r>
              <w:rPr>
                <w:w w:val="95"/>
                <w:sz w:val="18"/>
              </w:rPr>
              <w:t>Package-bak_78689da9.tar.gz</w:t>
            </w:r>
            <w:r>
              <w:rPr>
                <w:w w:val="95"/>
                <w:sz w:val="18"/>
              </w:rPr>
              <w:tab/>
            </w:r>
            <w:r>
              <w:rPr>
                <w:sz w:val="18"/>
              </w:rPr>
              <w:t>upgrade_sql.sha256</w:t>
            </w:r>
          </w:p>
          <w:p>
            <w:pPr>
              <w:pStyle w:val="17"/>
              <w:tabs>
                <w:tab w:val="left" w:pos="7074"/>
              </w:tabs>
              <w:spacing w:before="38" w:line="240" w:lineRule="atLeast"/>
              <w:ind w:right="1336"/>
              <w:rPr>
                <w:sz w:val="18"/>
              </w:rPr>
            </w:pPr>
            <w:r>
              <w:rPr>
                <w:w w:val="95"/>
                <w:sz w:val="18"/>
              </w:rPr>
              <w:t>openGauss-2.0.0-openEuler-64bit-all.tar.gz</w:t>
            </w:r>
            <w:r>
              <w:rPr>
                <w:spacing w:val="85"/>
                <w:sz w:val="18"/>
              </w:rPr>
              <w:t xml:space="preserve"> </w:t>
            </w:r>
            <w:r>
              <w:rPr>
                <w:w w:val="95"/>
                <w:sz w:val="18"/>
              </w:rPr>
              <w:t>openGauss-2.0.0-openEuler-64bit.sha256</w:t>
            </w:r>
            <w:r>
              <w:rPr>
                <w:w w:val="95"/>
                <w:sz w:val="18"/>
              </w:rPr>
              <w:tab/>
            </w:r>
            <w:r>
              <w:rPr>
                <w:spacing w:val="-2"/>
                <w:sz w:val="18"/>
              </w:rPr>
              <w:t>script</w:t>
            </w:r>
            <w:r>
              <w:rPr>
                <w:spacing w:val="-53"/>
                <w:sz w:val="18"/>
              </w:rPr>
              <w:t xml:space="preserve"> </w:t>
            </w:r>
            <w:r>
              <w:rPr>
                <w:sz w:val="18"/>
              </w:rPr>
              <w:t>upgrade_sql.tar.gz</w:t>
            </w:r>
          </w:p>
        </w:tc>
      </w:tr>
    </w:tbl>
    <w:p>
      <w:pPr>
        <w:spacing w:line="240" w:lineRule="atLeast"/>
        <w:rPr>
          <w:sz w:val="18"/>
        </w:rPr>
        <w:sectPr>
          <w:pgSz w:w="11910" w:h="16840"/>
          <w:pgMar w:top="1300" w:right="880" w:bottom="280" w:left="1000" w:header="567" w:footer="0" w:gutter="0"/>
          <w:cols w:space="720" w:num="1"/>
        </w:sectPr>
      </w:pPr>
    </w:p>
    <w:p>
      <w:pPr>
        <w:pStyle w:val="9"/>
        <w:spacing w:before="13"/>
        <w:rPr>
          <w:sz w:val="17"/>
        </w:rPr>
      </w:pPr>
    </w:p>
    <w:p>
      <w:pPr>
        <w:pStyle w:val="9"/>
        <w:spacing w:before="66" w:line="223" w:lineRule="auto"/>
        <w:ind w:left="1153" w:right="308"/>
      </w:pPr>
      <w:r>
        <w:rPr>
          <w:w w:val="95"/>
        </w:rPr>
        <w:t>安装包解压后，会在</w:t>
      </w:r>
      <w:r>
        <w:rPr>
          <w:rFonts w:ascii="Tahoma" w:eastAsia="Tahoma"/>
          <w:w w:val="95"/>
        </w:rPr>
        <w:t>/opt/software/openGauss</w:t>
      </w:r>
      <w:r>
        <w:rPr>
          <w:rFonts w:ascii="Tahoma" w:eastAsia="Tahoma"/>
          <w:spacing w:val="48"/>
          <w:w w:val="95"/>
        </w:rPr>
        <w:t xml:space="preserve"> </w:t>
      </w:r>
      <w:r>
        <w:rPr>
          <w:spacing w:val="5"/>
          <w:w w:val="95"/>
        </w:rPr>
        <w:t xml:space="preserve">路径下自动生成 </w:t>
      </w:r>
      <w:r>
        <w:rPr>
          <w:rFonts w:ascii="Tahoma" w:eastAsia="Tahoma"/>
          <w:w w:val="95"/>
        </w:rPr>
        <w:t>script</w:t>
      </w:r>
      <w:r>
        <w:rPr>
          <w:rFonts w:ascii="Tahoma" w:eastAsia="Tahoma"/>
          <w:spacing w:val="47"/>
          <w:w w:val="95"/>
        </w:rPr>
        <w:t xml:space="preserve"> </w:t>
      </w:r>
      <w:r>
        <w:rPr>
          <w:spacing w:val="5"/>
          <w:w w:val="95"/>
        </w:rPr>
        <w:t xml:space="preserve">子目录，并且在 </w:t>
      </w:r>
      <w:r>
        <w:rPr>
          <w:rFonts w:ascii="Tahoma" w:eastAsia="Tahoma"/>
          <w:w w:val="95"/>
        </w:rPr>
        <w:t>script</w:t>
      </w:r>
      <w:r>
        <w:rPr>
          <w:rFonts w:ascii="Tahoma" w:eastAsia="Tahoma"/>
          <w:spacing w:val="41"/>
          <w:w w:val="95"/>
        </w:rPr>
        <w:t xml:space="preserve"> </w:t>
      </w:r>
      <w:r>
        <w:rPr>
          <w:w w:val="95"/>
        </w:rPr>
        <w:t>目</w:t>
      </w:r>
      <w:r>
        <w:rPr>
          <w:spacing w:val="-3"/>
        </w:rPr>
        <w:t xml:space="preserve">录下生成 </w:t>
      </w:r>
      <w:r>
        <w:rPr>
          <w:rFonts w:ascii="Tahoma" w:eastAsia="Tahoma"/>
        </w:rPr>
        <w:t>gs_preinstall</w:t>
      </w:r>
      <w:r>
        <w:rPr>
          <w:rFonts w:ascii="Tahoma" w:eastAsia="Tahoma"/>
          <w:spacing w:val="-14"/>
        </w:rPr>
        <w:t xml:space="preserve"> </w:t>
      </w:r>
      <w:r>
        <w:rPr>
          <w:spacing w:val="-3"/>
        </w:rPr>
        <w:t xml:space="preserve">等各种 </w:t>
      </w:r>
      <w:r>
        <w:rPr>
          <w:rFonts w:ascii="Tahoma" w:eastAsia="Tahoma"/>
        </w:rPr>
        <w:t>OM</w:t>
      </w:r>
      <w:r>
        <w:rPr>
          <w:rFonts w:ascii="Tahoma" w:eastAsia="Tahoma"/>
          <w:spacing w:val="-14"/>
        </w:rPr>
        <w:t xml:space="preserve"> </w:t>
      </w:r>
      <w:r>
        <w:t>工具脚本。</w:t>
      </w:r>
    </w:p>
    <w:p>
      <w:pPr>
        <w:pStyle w:val="9"/>
        <w:tabs>
          <w:tab w:val="left" w:pos="1551"/>
        </w:tabs>
        <w:spacing w:before="100"/>
        <w:ind w:left="620"/>
      </w:pPr>
      <w:r>
        <w:rPr>
          <w:w w:val="95"/>
          <w:sz w:val="24"/>
        </w:rPr>
        <w:t>步骤</w:t>
      </w:r>
      <w:r>
        <w:rPr>
          <w:spacing w:val="-18"/>
          <w:w w:val="95"/>
          <w:sz w:val="24"/>
        </w:rPr>
        <w:t xml:space="preserve"> </w:t>
      </w:r>
      <w:r>
        <w:rPr>
          <w:rFonts w:ascii="Tahoma" w:eastAsia="Tahoma"/>
          <w:w w:val="95"/>
          <w:sz w:val="24"/>
        </w:rPr>
        <w:t>4</w:t>
      </w:r>
      <w:r>
        <w:rPr>
          <w:rFonts w:ascii="Tahoma" w:eastAsia="Tahoma"/>
          <w:w w:val="95"/>
          <w:sz w:val="24"/>
        </w:rPr>
        <w:tab/>
      </w:r>
      <w:r>
        <w:rPr>
          <w:w w:val="95"/>
        </w:rPr>
        <w:t>使用</w:t>
      </w:r>
      <w:r>
        <w:rPr>
          <w:spacing w:val="56"/>
          <w:w w:val="95"/>
        </w:rPr>
        <w:t xml:space="preserve"> </w:t>
      </w:r>
      <w:r>
        <w:rPr>
          <w:rFonts w:ascii="Tahoma" w:eastAsia="Tahoma"/>
          <w:w w:val="95"/>
        </w:rPr>
        <w:t>gs_preinstall</w:t>
      </w:r>
      <w:r>
        <w:rPr>
          <w:rFonts w:ascii="Tahoma" w:eastAsia="Tahoma"/>
          <w:spacing w:val="54"/>
          <w:w w:val="95"/>
        </w:rPr>
        <w:t xml:space="preserve"> </w:t>
      </w:r>
      <w:r>
        <w:rPr>
          <w:w w:val="95"/>
        </w:rPr>
        <w:t>准备好安装环境，切换到</w:t>
      </w:r>
      <w:r>
        <w:rPr>
          <w:spacing w:val="56"/>
          <w:w w:val="95"/>
        </w:rPr>
        <w:t xml:space="preserve"> </w:t>
      </w:r>
      <w:r>
        <w:rPr>
          <w:rFonts w:ascii="Tahoma" w:eastAsia="Tahoma"/>
          <w:w w:val="95"/>
        </w:rPr>
        <w:t>gs_preinstall</w:t>
      </w:r>
      <w:r>
        <w:rPr>
          <w:rFonts w:ascii="Tahoma" w:eastAsia="Tahoma"/>
          <w:spacing w:val="52"/>
          <w:w w:val="95"/>
        </w:rPr>
        <w:t xml:space="preserve"> </w:t>
      </w:r>
      <w:r>
        <w:rPr>
          <w:w w:val="95"/>
        </w:rPr>
        <w:t>命令所在目录。</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spacing w:val="-1"/>
                <w:w w:val="95"/>
                <w:sz w:val="18"/>
              </w:rPr>
              <w:t>[root@ecs-f239</w:t>
            </w:r>
            <w:r>
              <w:rPr>
                <w:spacing w:val="-14"/>
                <w:w w:val="95"/>
                <w:sz w:val="18"/>
              </w:rPr>
              <w:t xml:space="preserve"> </w:t>
            </w:r>
            <w:r>
              <w:rPr>
                <w:spacing w:val="-1"/>
                <w:w w:val="95"/>
                <w:sz w:val="18"/>
              </w:rPr>
              <w:t>openGauss]#</w:t>
            </w:r>
            <w:r>
              <w:rPr>
                <w:spacing w:val="-13"/>
                <w:w w:val="95"/>
                <w:sz w:val="18"/>
              </w:rPr>
              <w:t xml:space="preserve"> </w:t>
            </w:r>
            <w:r>
              <w:rPr>
                <w:spacing w:val="-1"/>
                <w:w w:val="95"/>
                <w:sz w:val="18"/>
              </w:rPr>
              <w:t>cd</w:t>
            </w:r>
            <w:r>
              <w:rPr>
                <w:spacing w:val="-10"/>
                <w:w w:val="95"/>
                <w:sz w:val="18"/>
              </w:rPr>
              <w:t xml:space="preserve"> </w:t>
            </w:r>
            <w:r>
              <w:rPr>
                <w:spacing w:val="-1"/>
                <w:w w:val="95"/>
                <w:sz w:val="18"/>
              </w:rPr>
              <w:t>/opt/software/openGauss/script/</w:t>
            </w:r>
          </w:p>
        </w:tc>
      </w:tr>
    </w:tbl>
    <w:p>
      <w:pPr>
        <w:pStyle w:val="9"/>
        <w:spacing w:before="68"/>
        <w:ind w:left="1153"/>
      </w:pPr>
      <w:r>
        <w:rPr>
          <w:rFonts w:ascii="Tahoma" w:eastAsia="Tahoma"/>
        </w:rPr>
        <w:t>script</w:t>
      </w:r>
      <w:r>
        <w:rPr>
          <w:rFonts w:ascii="Tahoma" w:eastAsia="Tahoma"/>
          <w:spacing w:val="-15"/>
        </w:rPr>
        <w:t xml:space="preserve"> </w:t>
      </w:r>
      <w:r>
        <w:t>中内容显示如下：</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5" w:hRule="atLeast"/>
        </w:trPr>
        <w:tc>
          <w:tcPr>
            <w:tcW w:w="8846" w:type="dxa"/>
            <w:shd w:val="clear" w:color="auto" w:fill="D9D9D9"/>
          </w:tcPr>
          <w:p>
            <w:pPr>
              <w:pStyle w:val="17"/>
              <w:spacing w:before="16"/>
              <w:rPr>
                <w:sz w:val="18"/>
              </w:rPr>
            </w:pPr>
            <w:r>
              <w:rPr>
                <w:w w:val="90"/>
                <w:sz w:val="18"/>
              </w:rPr>
              <w:t>[root@ecs-f239</w:t>
            </w:r>
            <w:r>
              <w:rPr>
                <w:spacing w:val="-3"/>
                <w:w w:val="90"/>
                <w:sz w:val="18"/>
              </w:rPr>
              <w:t xml:space="preserve"> </w:t>
            </w:r>
            <w:r>
              <w:rPr>
                <w:w w:val="90"/>
                <w:sz w:val="18"/>
              </w:rPr>
              <w:t>script]#</w:t>
            </w:r>
            <w:r>
              <w:rPr>
                <w:spacing w:val="-2"/>
                <w:w w:val="90"/>
                <w:sz w:val="18"/>
              </w:rPr>
              <w:t xml:space="preserve"> </w:t>
            </w:r>
            <w:r>
              <w:rPr>
                <w:w w:val="90"/>
                <w:sz w:val="18"/>
              </w:rPr>
              <w:t>ls</w:t>
            </w:r>
          </w:p>
          <w:p>
            <w:pPr>
              <w:pStyle w:val="17"/>
              <w:tabs>
                <w:tab w:val="left" w:pos="1319"/>
                <w:tab w:val="left" w:pos="3352"/>
                <w:tab w:val="left" w:pos="7332"/>
              </w:tabs>
              <w:spacing w:before="64" w:line="264" w:lineRule="auto"/>
              <w:ind w:right="537"/>
              <w:rPr>
                <w:sz w:val="18"/>
              </w:rPr>
            </w:pPr>
            <w:r>
              <w:rPr>
                <w:w w:val="64"/>
                <w:sz w:val="18"/>
                <w:u w:val="single"/>
              </w:rPr>
              <w:t xml:space="preserve"> </w:t>
            </w:r>
            <w:r>
              <w:rPr>
                <w:sz w:val="18"/>
                <w:u w:val="single"/>
              </w:rPr>
              <w:t xml:space="preserve">  </w:t>
            </w:r>
            <w:r>
              <w:rPr>
                <w:spacing w:val="-28"/>
                <w:sz w:val="18"/>
                <w:u w:val="single"/>
              </w:rPr>
              <w:t xml:space="preserve"> </w:t>
            </w:r>
            <w:r>
              <w:rPr>
                <w:sz w:val="18"/>
              </w:rPr>
              <w:t>init</w:t>
            </w:r>
            <w:r>
              <w:rPr>
                <w:spacing w:val="96"/>
                <w:sz w:val="18"/>
                <w:u w:val="single"/>
              </w:rPr>
              <w:t xml:space="preserve"> </w:t>
            </w:r>
            <w:r>
              <w:rPr>
                <w:sz w:val="18"/>
              </w:rPr>
              <w:t>.py</w:t>
            </w:r>
            <w:r>
              <w:rPr>
                <w:spacing w:val="102"/>
                <w:sz w:val="18"/>
              </w:rPr>
              <w:t xml:space="preserve"> </w:t>
            </w:r>
            <w:r>
              <w:rPr>
                <w:sz w:val="18"/>
              </w:rPr>
              <w:t>gs_backup</w:t>
            </w:r>
            <w:r>
              <w:rPr>
                <w:spacing w:val="102"/>
                <w:sz w:val="18"/>
              </w:rPr>
              <w:t xml:space="preserve"> </w:t>
            </w:r>
            <w:r>
              <w:rPr>
                <w:sz w:val="18"/>
              </w:rPr>
              <w:t>gs_checkos</w:t>
            </w:r>
            <w:r>
              <w:rPr>
                <w:sz w:val="18"/>
              </w:rPr>
              <w:tab/>
            </w:r>
            <w:r>
              <w:rPr>
                <w:sz w:val="18"/>
              </w:rPr>
              <w:t>gs_collector</w:t>
            </w:r>
            <w:r>
              <w:rPr>
                <w:spacing w:val="85"/>
                <w:sz w:val="18"/>
              </w:rPr>
              <w:t xml:space="preserve"> </w:t>
            </w:r>
            <w:r>
              <w:rPr>
                <w:sz w:val="18"/>
              </w:rPr>
              <w:t>gs_expansion</w:t>
            </w:r>
            <w:r>
              <w:rPr>
                <w:spacing w:val="85"/>
                <w:sz w:val="18"/>
              </w:rPr>
              <w:t xml:space="preserve"> </w:t>
            </w:r>
            <w:r>
              <w:rPr>
                <w:sz w:val="18"/>
              </w:rPr>
              <w:t>gs_om</w:t>
            </w:r>
            <w:r>
              <w:rPr>
                <w:sz w:val="18"/>
              </w:rPr>
              <w:tab/>
            </w:r>
            <w:r>
              <w:rPr>
                <w:w w:val="95"/>
                <w:sz w:val="18"/>
              </w:rPr>
              <w:t>gs_preinstall</w:t>
            </w:r>
            <w:r>
              <w:rPr>
                <w:spacing w:val="-51"/>
                <w:w w:val="95"/>
                <w:sz w:val="18"/>
              </w:rPr>
              <w:t xml:space="preserve"> </w:t>
            </w:r>
            <w:r>
              <w:rPr>
                <w:sz w:val="18"/>
              </w:rPr>
              <w:t>gs_sshexkey</w:t>
            </w:r>
            <w:r>
              <w:rPr>
                <w:sz w:val="18"/>
              </w:rPr>
              <w:tab/>
            </w:r>
            <w:r>
              <w:rPr>
                <w:sz w:val="18"/>
              </w:rPr>
              <w:t>gs_upgradectl</w:t>
            </w:r>
            <w:r>
              <w:rPr>
                <w:spacing w:val="100"/>
                <w:sz w:val="18"/>
              </w:rPr>
              <w:t xml:space="preserve"> </w:t>
            </w:r>
            <w:r>
              <w:rPr>
                <w:sz w:val="18"/>
              </w:rPr>
              <w:t>impl</w:t>
            </w:r>
            <w:r>
              <w:rPr>
                <w:sz w:val="18"/>
              </w:rPr>
              <w:tab/>
            </w:r>
            <w:r>
              <w:rPr>
                <w:sz w:val="18"/>
              </w:rPr>
              <w:t>local</w:t>
            </w:r>
          </w:p>
          <w:p>
            <w:pPr>
              <w:pStyle w:val="17"/>
              <w:tabs>
                <w:tab w:val="left" w:pos="1207"/>
                <w:tab w:val="left" w:pos="2174"/>
                <w:tab w:val="left" w:pos="2467"/>
                <w:tab w:val="left" w:pos="4625"/>
                <w:tab w:val="left" w:pos="5702"/>
              </w:tabs>
              <w:spacing w:before="20" w:line="240" w:lineRule="atLeast"/>
              <w:ind w:right="1210"/>
              <w:rPr>
                <w:sz w:val="18"/>
              </w:rPr>
            </w:pPr>
            <w:r>
              <w:rPr>
                <w:sz w:val="18"/>
              </w:rPr>
              <w:t>config</w:t>
            </w:r>
            <w:r>
              <w:rPr>
                <w:sz w:val="18"/>
              </w:rPr>
              <w:tab/>
            </w:r>
            <w:r>
              <w:rPr>
                <w:sz w:val="18"/>
              </w:rPr>
              <w:t>gs_check</w:t>
            </w:r>
            <w:r>
              <w:rPr>
                <w:sz w:val="18"/>
              </w:rPr>
              <w:tab/>
            </w:r>
            <w:r>
              <w:rPr>
                <w:sz w:val="18"/>
              </w:rPr>
              <w:t>gs_checkperf</w:t>
            </w:r>
            <w:r>
              <w:rPr>
                <w:spacing w:val="72"/>
                <w:sz w:val="18"/>
              </w:rPr>
              <w:t xml:space="preserve"> </w:t>
            </w:r>
            <w:r>
              <w:rPr>
                <w:sz w:val="18"/>
              </w:rPr>
              <w:t>gs_dropnode</w:t>
            </w:r>
            <w:r>
              <w:rPr>
                <w:sz w:val="18"/>
              </w:rPr>
              <w:tab/>
            </w:r>
            <w:r>
              <w:rPr>
                <w:sz w:val="18"/>
              </w:rPr>
              <w:t>gs_install</w:t>
            </w:r>
            <w:r>
              <w:rPr>
                <w:sz w:val="18"/>
              </w:rPr>
              <w:tab/>
            </w:r>
            <w:r>
              <w:rPr>
                <w:spacing w:val="-1"/>
                <w:sz w:val="18"/>
              </w:rPr>
              <w:t>gs_postuninstall</w:t>
            </w:r>
            <w:r>
              <w:rPr>
                <w:spacing w:val="18"/>
                <w:sz w:val="18"/>
              </w:rPr>
              <w:t xml:space="preserve"> </w:t>
            </w:r>
            <w:r>
              <w:rPr>
                <w:sz w:val="18"/>
              </w:rPr>
              <w:t>gs_ssh</w:t>
            </w:r>
            <w:r>
              <w:rPr>
                <w:spacing w:val="-54"/>
                <w:sz w:val="18"/>
              </w:rPr>
              <w:t xml:space="preserve"> </w:t>
            </w:r>
            <w:r>
              <w:rPr>
                <w:sz w:val="18"/>
              </w:rPr>
              <w:t>gs_uninstall</w:t>
            </w:r>
            <w:r>
              <w:rPr>
                <w:spacing w:val="99"/>
                <w:sz w:val="18"/>
              </w:rPr>
              <w:t xml:space="preserve"> </w:t>
            </w:r>
            <w:r>
              <w:rPr>
                <w:sz w:val="18"/>
              </w:rPr>
              <w:t>gspylib</w:t>
            </w:r>
            <w:r>
              <w:rPr>
                <w:sz w:val="18"/>
              </w:rPr>
              <w:tab/>
            </w:r>
            <w:r>
              <w:rPr>
                <w:sz w:val="18"/>
              </w:rPr>
              <w:tab/>
            </w:r>
            <w:r>
              <w:rPr>
                <w:sz w:val="18"/>
              </w:rPr>
              <w:t>killall</w:t>
            </w:r>
            <w:r>
              <w:rPr>
                <w:spacing w:val="13"/>
                <w:sz w:val="18"/>
              </w:rPr>
              <w:t xml:space="preserve"> </w:t>
            </w:r>
            <w:r>
              <w:rPr>
                <w:sz w:val="18"/>
              </w:rPr>
              <w:t>transfer.py</w:t>
            </w:r>
          </w:p>
        </w:tc>
      </w:tr>
    </w:tbl>
    <w:p>
      <w:pPr>
        <w:pStyle w:val="9"/>
        <w:tabs>
          <w:tab w:val="left" w:pos="1551"/>
        </w:tabs>
        <w:spacing w:before="109"/>
        <w:ind w:left="620"/>
        <w:rPr>
          <w:lang w:eastAsia="zh-CN"/>
        </w:rPr>
      </w:pPr>
      <w:r>
        <w:rPr>
          <w:w w:val="95"/>
          <w:sz w:val="24"/>
          <w:lang w:eastAsia="zh-CN"/>
        </w:rPr>
        <w:t>步骤</w:t>
      </w:r>
      <w:r>
        <w:rPr>
          <w:spacing w:val="-18"/>
          <w:w w:val="95"/>
          <w:sz w:val="24"/>
          <w:lang w:eastAsia="zh-CN"/>
        </w:rPr>
        <w:t xml:space="preserve"> </w:t>
      </w:r>
      <w:r>
        <w:rPr>
          <w:rFonts w:ascii="Tahoma" w:eastAsia="Tahoma"/>
          <w:w w:val="95"/>
          <w:sz w:val="24"/>
          <w:lang w:eastAsia="zh-CN"/>
        </w:rPr>
        <w:t>5</w:t>
      </w:r>
      <w:r>
        <w:rPr>
          <w:rFonts w:ascii="Tahoma" w:eastAsia="Tahoma"/>
          <w:w w:val="95"/>
          <w:sz w:val="24"/>
          <w:lang w:eastAsia="zh-CN"/>
        </w:rPr>
        <w:tab/>
      </w:r>
      <w:r>
        <w:rPr>
          <w:lang w:eastAsia="zh-CN"/>
        </w:rPr>
        <w:t>采用交互模式执行，并在执行过程中会创建</w:t>
      </w:r>
      <w:r>
        <w:rPr>
          <w:spacing w:val="-14"/>
          <w:lang w:eastAsia="zh-CN"/>
        </w:rPr>
        <w:t xml:space="preserve"> </w:t>
      </w:r>
      <w:r>
        <w:rPr>
          <w:rFonts w:ascii="Tahoma" w:eastAsia="Tahoma"/>
          <w:lang w:eastAsia="zh-CN"/>
        </w:rPr>
        <w:t>root</w:t>
      </w:r>
      <w:r>
        <w:rPr>
          <w:rFonts w:ascii="Tahoma" w:eastAsia="Tahoma"/>
          <w:spacing w:val="-16"/>
          <w:lang w:eastAsia="zh-CN"/>
        </w:rPr>
        <w:t xml:space="preserve"> </w:t>
      </w:r>
      <w:r>
        <w:rPr>
          <w:lang w:eastAsia="zh-CN"/>
        </w:rPr>
        <w:t>用户互信</w:t>
      </w:r>
      <w:r>
        <w:rPr>
          <w:spacing w:val="13"/>
          <w:lang w:eastAsia="zh-CN"/>
        </w:rPr>
        <w:t>和</w:t>
      </w:r>
      <w:r>
        <w:rPr>
          <w:rFonts w:ascii="Tahoma" w:eastAsia="Tahoma"/>
          <w:lang w:eastAsia="zh-CN"/>
        </w:rPr>
        <w:t>openGauss</w:t>
      </w:r>
      <w:r>
        <w:rPr>
          <w:rFonts w:ascii="Tahoma" w:eastAsia="Tahoma"/>
          <w:spacing w:val="-14"/>
          <w:lang w:eastAsia="zh-CN"/>
        </w:rPr>
        <w:t xml:space="preserve"> </w:t>
      </w:r>
      <w:r>
        <w:rPr>
          <w:lang w:eastAsia="zh-CN"/>
        </w:rPr>
        <w:t>用户互信：</w:t>
      </w:r>
    </w:p>
    <w:p>
      <w:pPr>
        <w:pStyle w:val="9"/>
        <w:spacing w:before="16"/>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5"/>
                <w:sz w:val="18"/>
              </w:rPr>
              <w:t>[root@ecs-f239</w:t>
            </w:r>
            <w:r>
              <w:rPr>
                <w:spacing w:val="-17"/>
                <w:w w:val="95"/>
                <w:sz w:val="18"/>
              </w:rPr>
              <w:t xml:space="preserve"> </w:t>
            </w:r>
            <w:r>
              <w:rPr>
                <w:w w:val="95"/>
                <w:sz w:val="18"/>
              </w:rPr>
              <w:t>script]#</w:t>
            </w:r>
            <w:r>
              <w:rPr>
                <w:spacing w:val="-17"/>
                <w:w w:val="95"/>
                <w:sz w:val="18"/>
              </w:rPr>
              <w:t xml:space="preserve"> </w:t>
            </w:r>
            <w:r>
              <w:rPr>
                <w:w w:val="95"/>
                <w:sz w:val="18"/>
              </w:rPr>
              <w:t>python</w:t>
            </w:r>
            <w:r>
              <w:rPr>
                <w:spacing w:val="-17"/>
                <w:w w:val="95"/>
                <w:sz w:val="18"/>
              </w:rPr>
              <w:t xml:space="preserve"> </w:t>
            </w:r>
            <w:r>
              <w:rPr>
                <w:w w:val="95"/>
                <w:sz w:val="18"/>
              </w:rPr>
              <w:t>gs_preinstall</w:t>
            </w:r>
            <w:r>
              <w:rPr>
                <w:spacing w:val="-14"/>
                <w:w w:val="95"/>
                <w:sz w:val="18"/>
              </w:rPr>
              <w:t xml:space="preserve"> </w:t>
            </w:r>
            <w:r>
              <w:rPr>
                <w:w w:val="95"/>
                <w:sz w:val="18"/>
              </w:rPr>
              <w:t>-U</w:t>
            </w:r>
            <w:r>
              <w:rPr>
                <w:spacing w:val="-18"/>
                <w:w w:val="95"/>
                <w:sz w:val="18"/>
              </w:rPr>
              <w:t xml:space="preserve"> </w:t>
            </w:r>
            <w:r>
              <w:rPr>
                <w:w w:val="95"/>
                <w:sz w:val="18"/>
              </w:rPr>
              <w:t>omm</w:t>
            </w:r>
            <w:r>
              <w:rPr>
                <w:spacing w:val="-17"/>
                <w:w w:val="95"/>
                <w:sz w:val="18"/>
              </w:rPr>
              <w:t xml:space="preserve"> </w:t>
            </w:r>
            <w:r>
              <w:rPr>
                <w:w w:val="95"/>
                <w:sz w:val="18"/>
              </w:rPr>
              <w:t>-G</w:t>
            </w:r>
            <w:r>
              <w:rPr>
                <w:spacing w:val="-17"/>
                <w:w w:val="95"/>
                <w:sz w:val="18"/>
              </w:rPr>
              <w:t xml:space="preserve"> </w:t>
            </w:r>
            <w:r>
              <w:rPr>
                <w:w w:val="95"/>
                <w:sz w:val="18"/>
              </w:rPr>
              <w:t>dbgrp</w:t>
            </w:r>
            <w:r>
              <w:rPr>
                <w:spacing w:val="-14"/>
                <w:w w:val="95"/>
                <w:sz w:val="18"/>
              </w:rPr>
              <w:t xml:space="preserve"> </w:t>
            </w:r>
            <w:r>
              <w:rPr>
                <w:w w:val="95"/>
                <w:sz w:val="18"/>
              </w:rPr>
              <w:t>-X</w:t>
            </w:r>
            <w:r>
              <w:rPr>
                <w:spacing w:val="-16"/>
                <w:w w:val="95"/>
                <w:sz w:val="18"/>
              </w:rPr>
              <w:t xml:space="preserve"> </w:t>
            </w:r>
            <w:r>
              <w:rPr>
                <w:w w:val="95"/>
                <w:sz w:val="18"/>
              </w:rPr>
              <w:t>/opt/software/openGauss/clusterconfig.xml</w:t>
            </w:r>
          </w:p>
        </w:tc>
      </w:tr>
    </w:tbl>
    <w:p>
      <w:pPr>
        <w:pStyle w:val="9"/>
        <w:spacing w:before="85" w:line="223" w:lineRule="auto"/>
        <w:ind w:left="1153" w:right="354"/>
        <w:rPr>
          <w:lang w:eastAsia="zh-CN"/>
        </w:rPr>
      </w:pPr>
      <w:r>
        <w:rPr>
          <w:color w:val="C6000A"/>
          <w:spacing w:val="-4"/>
          <w:lang w:eastAsia="zh-CN"/>
        </w:rPr>
        <w:t xml:space="preserve">这里的 </w:t>
      </w:r>
      <w:r>
        <w:rPr>
          <w:rFonts w:ascii="Tahoma" w:eastAsia="Tahoma"/>
          <w:color w:val="C6000A"/>
          <w:spacing w:val="-2"/>
          <w:lang w:eastAsia="zh-CN"/>
        </w:rPr>
        <w:t>omm</w:t>
      </w:r>
      <w:r>
        <w:rPr>
          <w:rFonts w:ascii="Tahoma" w:eastAsia="Tahoma"/>
          <w:color w:val="C6000A"/>
          <w:spacing w:val="-15"/>
          <w:lang w:eastAsia="zh-CN"/>
        </w:rPr>
        <w:t xml:space="preserve"> </w:t>
      </w:r>
      <w:r>
        <w:rPr>
          <w:color w:val="C6000A"/>
          <w:spacing w:val="-2"/>
          <w:lang w:eastAsia="zh-CN"/>
        </w:rPr>
        <w:t>为操作系统用户</w:t>
      </w:r>
      <w:r>
        <w:rPr>
          <w:color w:val="C6000A"/>
          <w:spacing w:val="-1"/>
          <w:lang w:eastAsia="zh-CN"/>
        </w:rPr>
        <w:t>（</w:t>
      </w:r>
      <w:r>
        <w:rPr>
          <w:color w:val="C6000A"/>
          <w:spacing w:val="-3"/>
          <w:lang w:eastAsia="zh-CN"/>
        </w:rPr>
        <w:t xml:space="preserve">注：同时 </w:t>
      </w:r>
      <w:r>
        <w:rPr>
          <w:rFonts w:ascii="Tahoma" w:eastAsia="Tahoma"/>
          <w:color w:val="C6000A"/>
          <w:spacing w:val="-1"/>
          <w:lang w:eastAsia="zh-CN"/>
        </w:rPr>
        <w:t>omm</w:t>
      </w:r>
      <w:r>
        <w:rPr>
          <w:rFonts w:ascii="Tahoma" w:eastAsia="Tahoma"/>
          <w:color w:val="C6000A"/>
          <w:spacing w:val="-16"/>
          <w:lang w:eastAsia="zh-CN"/>
        </w:rPr>
        <w:t xml:space="preserve"> </w:t>
      </w:r>
      <w:r>
        <w:rPr>
          <w:color w:val="C6000A"/>
          <w:spacing w:val="-4"/>
          <w:lang w:eastAsia="zh-CN"/>
        </w:rPr>
        <w:t xml:space="preserve">也是 </w:t>
      </w:r>
      <w:r>
        <w:rPr>
          <w:rFonts w:ascii="Tahoma" w:eastAsia="Tahoma"/>
          <w:color w:val="C6000A"/>
          <w:spacing w:val="-1"/>
          <w:lang w:eastAsia="zh-CN"/>
        </w:rPr>
        <w:t>openGauss</w:t>
      </w:r>
      <w:r>
        <w:rPr>
          <w:rFonts w:ascii="Tahoma" w:eastAsia="Tahoma"/>
          <w:color w:val="C6000A"/>
          <w:spacing w:val="-15"/>
          <w:lang w:eastAsia="zh-CN"/>
        </w:rPr>
        <w:t xml:space="preserve"> </w:t>
      </w:r>
      <w:r>
        <w:rPr>
          <w:color w:val="C6000A"/>
          <w:spacing w:val="-1"/>
          <w:lang w:eastAsia="zh-CN"/>
        </w:rPr>
        <w:t>的数据库管理员账号，在下面</w:t>
      </w:r>
      <w:r>
        <w:rPr>
          <w:color w:val="C6000A"/>
          <w:spacing w:val="1"/>
          <w:w w:val="95"/>
          <w:lang w:eastAsia="zh-CN"/>
        </w:rPr>
        <w:t xml:space="preserve">的 </w:t>
      </w:r>
      <w:r>
        <w:rPr>
          <w:rFonts w:ascii="Tahoma" w:eastAsia="Tahoma"/>
          <w:color w:val="C6000A"/>
          <w:w w:val="95"/>
          <w:lang w:eastAsia="zh-CN"/>
        </w:rPr>
        <w:t xml:space="preserve">1.4.4 </w:t>
      </w:r>
      <w:r>
        <w:rPr>
          <w:color w:val="C6000A"/>
          <w:w w:val="95"/>
          <w:lang w:eastAsia="zh-CN"/>
        </w:rPr>
        <w:t>环节中会创建）</w:t>
      </w:r>
      <w:r>
        <w:rPr>
          <w:w w:val="95"/>
          <w:lang w:eastAsia="zh-CN"/>
        </w:rPr>
        <w:t>，</w:t>
      </w:r>
      <w:r>
        <w:rPr>
          <w:rFonts w:ascii="Tahoma" w:eastAsia="Tahoma"/>
          <w:w w:val="95"/>
          <w:lang w:eastAsia="zh-CN"/>
        </w:rPr>
        <w:t>dbgrp</w:t>
      </w:r>
      <w:r>
        <w:rPr>
          <w:rFonts w:ascii="Tahoma" w:eastAsia="Tahoma"/>
          <w:spacing w:val="-2"/>
          <w:w w:val="95"/>
          <w:lang w:eastAsia="zh-CN"/>
        </w:rPr>
        <w:t xml:space="preserve"> </w:t>
      </w:r>
      <w:r>
        <w:rPr>
          <w:w w:val="95"/>
          <w:lang w:eastAsia="zh-CN"/>
        </w:rPr>
        <w:t xml:space="preserve">为运行 </w:t>
      </w:r>
      <w:r>
        <w:rPr>
          <w:rFonts w:ascii="Tahoma" w:eastAsia="Tahoma"/>
          <w:w w:val="95"/>
          <w:lang w:eastAsia="zh-CN"/>
        </w:rPr>
        <w:t>openGauss</w:t>
      </w:r>
      <w:r>
        <w:rPr>
          <w:rFonts w:ascii="Tahoma" w:eastAsia="Tahoma"/>
          <w:spacing w:val="-2"/>
          <w:w w:val="95"/>
          <w:lang w:eastAsia="zh-CN"/>
        </w:rPr>
        <w:t xml:space="preserve"> </w:t>
      </w:r>
      <w:r>
        <w:rPr>
          <w:w w:val="95"/>
          <w:lang w:eastAsia="zh-CN"/>
        </w:rPr>
        <w:t>的操作系统用户的群组名称，</w:t>
      </w:r>
    </w:p>
    <w:p>
      <w:pPr>
        <w:pStyle w:val="9"/>
        <w:spacing w:line="223" w:lineRule="auto"/>
        <w:ind w:left="1153" w:right="309"/>
      </w:pPr>
      <w:r>
        <w:rPr>
          <w:rFonts w:ascii="Tahoma" w:eastAsia="Tahoma"/>
          <w:w w:val="95"/>
        </w:rPr>
        <w:t>/opt/software/openGauss/clusterconfig.xml</w:t>
      </w:r>
      <w:r>
        <w:rPr>
          <w:rFonts w:ascii="Tahoma" w:eastAsia="Tahoma"/>
          <w:spacing w:val="54"/>
          <w:w w:val="95"/>
        </w:rPr>
        <w:t xml:space="preserve"> </w:t>
      </w:r>
      <w:r>
        <w:rPr>
          <w:spacing w:val="1"/>
          <w:w w:val="95"/>
        </w:rPr>
        <w:t xml:space="preserve">为 </w:t>
      </w:r>
      <w:r>
        <w:rPr>
          <w:rFonts w:ascii="Tahoma" w:eastAsia="Tahoma"/>
          <w:w w:val="95"/>
        </w:rPr>
        <w:t>openGauss</w:t>
      </w:r>
      <w:r>
        <w:rPr>
          <w:rFonts w:ascii="Tahoma" w:eastAsia="Tahoma"/>
          <w:spacing w:val="56"/>
          <w:w w:val="95"/>
        </w:rPr>
        <w:t xml:space="preserve"> </w:t>
      </w:r>
      <w:r>
        <w:rPr>
          <w:w w:val="95"/>
        </w:rPr>
        <w:t>配置文件路径。在执行过程中，用户</w:t>
      </w:r>
      <w:r>
        <w:rPr>
          <w:spacing w:val="-1"/>
        </w:rPr>
        <w:t xml:space="preserve">根据提示选择是否创建互信，并输入 </w:t>
      </w:r>
      <w:r>
        <w:rPr>
          <w:rFonts w:ascii="Tahoma" w:eastAsia="Tahoma"/>
        </w:rPr>
        <w:t>root</w:t>
      </w:r>
      <w:r>
        <w:rPr>
          <w:rFonts w:ascii="Tahoma" w:eastAsia="Tahoma"/>
          <w:spacing w:val="-13"/>
        </w:rPr>
        <w:t xml:space="preserve"> </w:t>
      </w:r>
      <w:r>
        <w:rPr>
          <w:spacing w:val="-3"/>
        </w:rPr>
        <w:t xml:space="preserve">用户或 </w:t>
      </w:r>
      <w:r>
        <w:rPr>
          <w:rFonts w:ascii="Tahoma" w:eastAsia="Tahoma"/>
        </w:rPr>
        <w:t>openGauss</w:t>
      </w:r>
      <w:r>
        <w:rPr>
          <w:rFonts w:ascii="Tahoma" w:eastAsia="Tahoma"/>
          <w:spacing w:val="-14"/>
        </w:rPr>
        <w:t xml:space="preserve"> </w:t>
      </w:r>
      <w:r>
        <w:t>用户的密码。</w:t>
      </w:r>
    </w:p>
    <w:p>
      <w:pPr>
        <w:pStyle w:val="9"/>
        <w:spacing w:before="62"/>
        <w:ind w:left="1153"/>
        <w:rPr>
          <w:lang w:eastAsia="zh-CN"/>
        </w:rPr>
      </w:pPr>
      <w:r>
        <w:rPr>
          <w:spacing w:val="-7"/>
          <w:lang w:eastAsia="zh-CN"/>
        </w:rPr>
        <w:t xml:space="preserve">对 </w:t>
      </w:r>
      <w:r>
        <w:rPr>
          <w:rFonts w:ascii="Tahoma" w:eastAsia="Tahoma"/>
          <w:spacing w:val="-1"/>
          <w:lang w:eastAsia="zh-CN"/>
        </w:rPr>
        <w:t>root</w:t>
      </w:r>
      <w:r>
        <w:rPr>
          <w:rFonts w:ascii="Tahoma" w:eastAsia="Tahoma"/>
          <w:spacing w:val="-13"/>
          <w:lang w:eastAsia="zh-CN"/>
        </w:rPr>
        <w:t xml:space="preserve"> </w:t>
      </w:r>
      <w:r>
        <w:rPr>
          <w:spacing w:val="-5"/>
          <w:lang w:eastAsia="zh-CN"/>
        </w:rPr>
        <w:t xml:space="preserve">创建 </w:t>
      </w:r>
      <w:r>
        <w:rPr>
          <w:rFonts w:ascii="Tahoma" w:eastAsia="Tahoma"/>
          <w:spacing w:val="-1"/>
          <w:lang w:eastAsia="zh-CN"/>
        </w:rPr>
        <w:t>trust</w:t>
      </w:r>
      <w:r>
        <w:rPr>
          <w:spacing w:val="-4"/>
          <w:lang w:eastAsia="zh-CN"/>
        </w:rPr>
        <w:t xml:space="preserve">，输入 </w:t>
      </w:r>
      <w:r>
        <w:rPr>
          <w:rFonts w:ascii="Tahoma" w:eastAsia="Tahoma"/>
          <w:lang w:eastAsia="zh-CN"/>
        </w:rPr>
        <w:t>root</w:t>
      </w:r>
      <w:r>
        <w:rPr>
          <w:rFonts w:ascii="Tahoma" w:eastAsia="Tahoma"/>
          <w:spacing w:val="-16"/>
          <w:lang w:eastAsia="zh-CN"/>
        </w:rPr>
        <w:t xml:space="preserve"> </w:t>
      </w:r>
      <w:r>
        <w:rPr>
          <w:lang w:eastAsia="zh-CN"/>
        </w:rPr>
        <w:t>的密码，购买弹性服务云时自定义的密码。</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76" w:hRule="atLeast"/>
        </w:trPr>
        <w:tc>
          <w:tcPr>
            <w:tcW w:w="8846" w:type="dxa"/>
            <w:shd w:val="clear" w:color="auto" w:fill="D9D9D9"/>
          </w:tcPr>
          <w:p>
            <w:pPr>
              <w:pStyle w:val="17"/>
              <w:spacing w:before="16" w:line="309" w:lineRule="auto"/>
              <w:ind w:right="4188"/>
              <w:rPr>
                <w:sz w:val="18"/>
              </w:rPr>
            </w:pPr>
            <w:r>
              <w:rPr>
                <w:w w:val="95"/>
                <w:sz w:val="18"/>
              </w:rPr>
              <w:t>Are</w:t>
            </w:r>
            <w:r>
              <w:rPr>
                <w:spacing w:val="-17"/>
                <w:w w:val="95"/>
                <w:sz w:val="18"/>
              </w:rPr>
              <w:t xml:space="preserve"> </w:t>
            </w:r>
            <w:r>
              <w:rPr>
                <w:w w:val="95"/>
                <w:sz w:val="18"/>
              </w:rPr>
              <w:t>you</w:t>
            </w:r>
            <w:r>
              <w:rPr>
                <w:spacing w:val="-16"/>
                <w:w w:val="95"/>
                <w:sz w:val="18"/>
              </w:rPr>
              <w:t xml:space="preserve"> </w:t>
            </w:r>
            <w:r>
              <w:rPr>
                <w:w w:val="95"/>
                <w:sz w:val="18"/>
              </w:rPr>
              <w:t>sure</w:t>
            </w:r>
            <w:r>
              <w:rPr>
                <w:spacing w:val="-16"/>
                <w:w w:val="95"/>
                <w:sz w:val="18"/>
              </w:rPr>
              <w:t xml:space="preserve"> </w:t>
            </w:r>
            <w:r>
              <w:rPr>
                <w:w w:val="95"/>
                <w:sz w:val="18"/>
              </w:rPr>
              <w:t>you</w:t>
            </w:r>
            <w:r>
              <w:rPr>
                <w:spacing w:val="-16"/>
                <w:w w:val="95"/>
                <w:sz w:val="18"/>
              </w:rPr>
              <w:t xml:space="preserve"> </w:t>
            </w:r>
            <w:r>
              <w:rPr>
                <w:w w:val="95"/>
                <w:sz w:val="18"/>
              </w:rPr>
              <w:t>want</w:t>
            </w:r>
            <w:r>
              <w:rPr>
                <w:spacing w:val="-16"/>
                <w:w w:val="95"/>
                <w:sz w:val="18"/>
              </w:rPr>
              <w:t xml:space="preserve"> </w:t>
            </w:r>
            <w:r>
              <w:rPr>
                <w:w w:val="95"/>
                <w:sz w:val="18"/>
              </w:rPr>
              <w:t>to</w:t>
            </w:r>
            <w:r>
              <w:rPr>
                <w:spacing w:val="-15"/>
                <w:w w:val="95"/>
                <w:sz w:val="18"/>
              </w:rPr>
              <w:t xml:space="preserve"> </w:t>
            </w:r>
            <w:r>
              <w:rPr>
                <w:w w:val="95"/>
                <w:sz w:val="18"/>
              </w:rPr>
              <w:t>create</w:t>
            </w:r>
            <w:r>
              <w:rPr>
                <w:spacing w:val="-16"/>
                <w:w w:val="95"/>
                <w:sz w:val="18"/>
              </w:rPr>
              <w:t xml:space="preserve"> </w:t>
            </w:r>
            <w:r>
              <w:rPr>
                <w:w w:val="95"/>
                <w:sz w:val="18"/>
              </w:rPr>
              <w:t>trust</w:t>
            </w:r>
            <w:r>
              <w:rPr>
                <w:spacing w:val="-17"/>
                <w:w w:val="95"/>
                <w:sz w:val="18"/>
              </w:rPr>
              <w:t xml:space="preserve"> </w:t>
            </w:r>
            <w:r>
              <w:rPr>
                <w:w w:val="95"/>
                <w:sz w:val="18"/>
              </w:rPr>
              <w:t>for</w:t>
            </w:r>
            <w:r>
              <w:rPr>
                <w:spacing w:val="-16"/>
                <w:w w:val="95"/>
                <w:sz w:val="18"/>
              </w:rPr>
              <w:t xml:space="preserve"> </w:t>
            </w:r>
            <w:r>
              <w:rPr>
                <w:w w:val="95"/>
                <w:sz w:val="18"/>
              </w:rPr>
              <w:t>root</w:t>
            </w:r>
            <w:r>
              <w:rPr>
                <w:spacing w:val="-18"/>
                <w:w w:val="95"/>
                <w:sz w:val="18"/>
              </w:rPr>
              <w:t xml:space="preserve"> </w:t>
            </w:r>
            <w:r>
              <w:rPr>
                <w:w w:val="95"/>
                <w:sz w:val="18"/>
              </w:rPr>
              <w:t>(yes/no)?</w:t>
            </w:r>
            <w:r>
              <w:rPr>
                <w:spacing w:val="-16"/>
                <w:w w:val="95"/>
                <w:sz w:val="18"/>
              </w:rPr>
              <w:t xml:space="preserve"> </w:t>
            </w:r>
            <w:r>
              <w:rPr>
                <w:w w:val="95"/>
                <w:sz w:val="18"/>
              </w:rPr>
              <w:t>yes</w:t>
            </w:r>
            <w:r>
              <w:rPr>
                <w:spacing w:val="-50"/>
                <w:w w:val="95"/>
                <w:sz w:val="18"/>
              </w:rPr>
              <w:t xml:space="preserve"> </w:t>
            </w:r>
            <w:r>
              <w:rPr>
                <w:w w:val="95"/>
                <w:sz w:val="18"/>
              </w:rPr>
              <w:t>Please</w:t>
            </w:r>
            <w:r>
              <w:rPr>
                <w:spacing w:val="-18"/>
                <w:w w:val="95"/>
                <w:sz w:val="18"/>
              </w:rPr>
              <w:t xml:space="preserve"> </w:t>
            </w:r>
            <w:r>
              <w:rPr>
                <w:w w:val="95"/>
                <w:sz w:val="18"/>
              </w:rPr>
              <w:t>enter</w:t>
            </w:r>
            <w:r>
              <w:rPr>
                <w:spacing w:val="-18"/>
                <w:w w:val="95"/>
                <w:sz w:val="18"/>
              </w:rPr>
              <w:t xml:space="preserve"> </w:t>
            </w:r>
            <w:r>
              <w:rPr>
                <w:w w:val="95"/>
                <w:sz w:val="18"/>
              </w:rPr>
              <w:t>password</w:t>
            </w:r>
            <w:r>
              <w:rPr>
                <w:spacing w:val="-16"/>
                <w:w w:val="95"/>
                <w:sz w:val="18"/>
              </w:rPr>
              <w:t xml:space="preserve"> </w:t>
            </w:r>
            <w:r>
              <w:rPr>
                <w:w w:val="95"/>
                <w:sz w:val="18"/>
              </w:rPr>
              <w:t>for</w:t>
            </w:r>
            <w:r>
              <w:rPr>
                <w:spacing w:val="-18"/>
                <w:w w:val="95"/>
                <w:sz w:val="18"/>
              </w:rPr>
              <w:t xml:space="preserve"> </w:t>
            </w:r>
            <w:r>
              <w:rPr>
                <w:w w:val="95"/>
                <w:sz w:val="18"/>
              </w:rPr>
              <w:t>root.</w:t>
            </w:r>
          </w:p>
          <w:p>
            <w:pPr>
              <w:pStyle w:val="17"/>
              <w:spacing w:line="309" w:lineRule="exact"/>
              <w:rPr>
                <w:sz w:val="18"/>
                <w:lang w:eastAsia="zh-CN"/>
              </w:rPr>
            </w:pPr>
            <w:r>
              <w:rPr>
                <w:w w:val="95"/>
                <w:sz w:val="18"/>
                <w:lang w:eastAsia="zh-CN"/>
              </w:rPr>
              <w:t>Password:-</w:t>
            </w:r>
            <w:r>
              <w:rPr>
                <w:rFonts w:hint="eastAsia" w:ascii="微软雅黑" w:eastAsia="微软雅黑"/>
                <w:w w:val="95"/>
                <w:sz w:val="18"/>
                <w:lang w:eastAsia="zh-CN"/>
              </w:rPr>
              <w:t>说明：此处输入密码时，屏幕上不会有任何反馈，不用担心，这是</w:t>
            </w:r>
            <w:r>
              <w:rPr>
                <w:rFonts w:hint="eastAsia" w:ascii="微软雅黑" w:eastAsia="微软雅黑"/>
                <w:spacing w:val="125"/>
                <w:sz w:val="18"/>
                <w:lang w:eastAsia="zh-CN"/>
              </w:rPr>
              <w:t xml:space="preserve"> </w:t>
            </w:r>
            <w:r>
              <w:rPr>
                <w:w w:val="95"/>
                <w:sz w:val="18"/>
                <w:lang w:eastAsia="zh-CN"/>
              </w:rPr>
              <w:t>LINUX</w:t>
            </w:r>
            <w:r>
              <w:rPr>
                <w:spacing w:val="116"/>
                <w:sz w:val="18"/>
                <w:lang w:eastAsia="zh-CN"/>
              </w:rPr>
              <w:t xml:space="preserve"> </w:t>
            </w:r>
            <w:r>
              <w:rPr>
                <w:rFonts w:hint="eastAsia" w:ascii="微软雅黑" w:eastAsia="微软雅黑"/>
                <w:w w:val="95"/>
                <w:sz w:val="18"/>
                <w:lang w:eastAsia="zh-CN"/>
              </w:rPr>
              <w:t>操作系统对密码的保护</w:t>
            </w:r>
            <w:r>
              <w:rPr>
                <w:w w:val="95"/>
                <w:sz w:val="18"/>
                <w:lang w:eastAsia="zh-CN"/>
              </w:rPr>
              <w:t>.</w:t>
            </w:r>
          </w:p>
          <w:p>
            <w:pPr>
              <w:pStyle w:val="17"/>
              <w:spacing w:before="41"/>
              <w:rPr>
                <w:sz w:val="18"/>
              </w:rPr>
            </w:pPr>
            <w:r>
              <w:rPr>
                <w:w w:val="95"/>
                <w:sz w:val="18"/>
              </w:rPr>
              <w:t>Creating</w:t>
            </w:r>
            <w:r>
              <w:rPr>
                <w:spacing w:val="-12"/>
                <w:w w:val="95"/>
                <w:sz w:val="18"/>
              </w:rPr>
              <w:t xml:space="preserve"> </w:t>
            </w:r>
            <w:r>
              <w:rPr>
                <w:w w:val="95"/>
                <w:sz w:val="18"/>
              </w:rPr>
              <w:t>SSH</w:t>
            </w:r>
            <w:r>
              <w:rPr>
                <w:spacing w:val="-11"/>
                <w:w w:val="95"/>
                <w:sz w:val="18"/>
              </w:rPr>
              <w:t xml:space="preserve"> </w:t>
            </w:r>
            <w:r>
              <w:rPr>
                <w:w w:val="95"/>
                <w:sz w:val="18"/>
              </w:rPr>
              <w:t>trust</w:t>
            </w:r>
            <w:r>
              <w:rPr>
                <w:spacing w:val="-13"/>
                <w:w w:val="95"/>
                <w:sz w:val="18"/>
              </w:rPr>
              <w:t xml:space="preserve"> </w:t>
            </w:r>
            <w:r>
              <w:rPr>
                <w:w w:val="95"/>
                <w:sz w:val="18"/>
              </w:rPr>
              <w:t>for</w:t>
            </w:r>
            <w:r>
              <w:rPr>
                <w:spacing w:val="-11"/>
                <w:w w:val="95"/>
                <w:sz w:val="18"/>
              </w:rPr>
              <w:t xml:space="preserve"> </w:t>
            </w:r>
            <w:r>
              <w:rPr>
                <w:w w:val="95"/>
                <w:sz w:val="18"/>
              </w:rPr>
              <w:t>the</w:t>
            </w:r>
            <w:r>
              <w:rPr>
                <w:spacing w:val="-11"/>
                <w:w w:val="95"/>
                <w:sz w:val="18"/>
              </w:rPr>
              <w:t xml:space="preserve"> </w:t>
            </w:r>
            <w:r>
              <w:rPr>
                <w:w w:val="95"/>
                <w:sz w:val="18"/>
              </w:rPr>
              <w:t>root</w:t>
            </w:r>
            <w:r>
              <w:rPr>
                <w:spacing w:val="-13"/>
                <w:w w:val="95"/>
                <w:sz w:val="18"/>
              </w:rPr>
              <w:t xml:space="preserve"> </w:t>
            </w:r>
            <w:r>
              <w:rPr>
                <w:w w:val="95"/>
                <w:sz w:val="18"/>
              </w:rPr>
              <w:t>permission</w:t>
            </w:r>
            <w:r>
              <w:rPr>
                <w:spacing w:val="-11"/>
                <w:w w:val="95"/>
                <w:sz w:val="18"/>
              </w:rPr>
              <w:t xml:space="preserve"> </w:t>
            </w:r>
            <w:r>
              <w:rPr>
                <w:w w:val="95"/>
                <w:sz w:val="18"/>
              </w:rPr>
              <w:t>user.</w:t>
            </w:r>
          </w:p>
        </w:tc>
      </w:tr>
    </w:tbl>
    <w:p>
      <w:pPr>
        <w:pStyle w:val="9"/>
        <w:spacing w:before="86" w:line="223" w:lineRule="auto"/>
        <w:ind w:left="1153" w:right="414"/>
        <w:rPr>
          <w:lang w:eastAsia="zh-CN"/>
        </w:rPr>
      </w:pPr>
      <w:r>
        <w:rPr>
          <w:color w:val="C6000A"/>
          <w:spacing w:val="8"/>
          <w:w w:val="95"/>
          <w:lang w:eastAsia="zh-CN"/>
        </w:rPr>
        <w:t>创建操作系统</w:t>
      </w:r>
      <w:r>
        <w:rPr>
          <w:rFonts w:ascii="Tahoma" w:eastAsia="Tahoma"/>
          <w:color w:val="C6000A"/>
          <w:w w:val="95"/>
          <w:lang w:eastAsia="zh-CN"/>
        </w:rPr>
        <w:t>omm</w:t>
      </w:r>
      <w:r>
        <w:rPr>
          <w:rFonts w:ascii="Tahoma" w:eastAsia="Tahoma"/>
          <w:color w:val="C6000A"/>
          <w:spacing w:val="51"/>
          <w:w w:val="95"/>
          <w:lang w:eastAsia="zh-CN"/>
        </w:rPr>
        <w:t xml:space="preserve"> </w:t>
      </w:r>
      <w:r>
        <w:rPr>
          <w:color w:val="C6000A"/>
          <w:w w:val="95"/>
          <w:lang w:eastAsia="zh-CN"/>
        </w:rPr>
        <w:t>用户</w:t>
      </w:r>
      <w:r>
        <w:rPr>
          <w:spacing w:val="13"/>
          <w:w w:val="95"/>
          <w:lang w:eastAsia="zh-CN"/>
        </w:rPr>
        <w:t xml:space="preserve">，并对 </w:t>
      </w:r>
      <w:r>
        <w:rPr>
          <w:rFonts w:ascii="Tahoma" w:eastAsia="Tahoma"/>
          <w:w w:val="95"/>
          <w:lang w:eastAsia="zh-CN"/>
        </w:rPr>
        <w:t>omm</w:t>
      </w:r>
      <w:r>
        <w:rPr>
          <w:rFonts w:ascii="Tahoma" w:eastAsia="Tahoma"/>
          <w:spacing w:val="46"/>
          <w:w w:val="95"/>
          <w:lang w:eastAsia="zh-CN"/>
        </w:rPr>
        <w:t xml:space="preserve"> </w:t>
      </w:r>
      <w:r>
        <w:rPr>
          <w:spacing w:val="16"/>
          <w:w w:val="95"/>
          <w:lang w:eastAsia="zh-CN"/>
        </w:rPr>
        <w:t xml:space="preserve">创建 </w:t>
      </w:r>
      <w:r>
        <w:rPr>
          <w:rFonts w:ascii="Tahoma" w:eastAsia="Tahoma"/>
          <w:w w:val="95"/>
          <w:lang w:eastAsia="zh-CN"/>
        </w:rPr>
        <w:t>trust</w:t>
      </w:r>
      <w:r>
        <w:rPr>
          <w:spacing w:val="4"/>
          <w:w w:val="95"/>
          <w:lang w:eastAsia="zh-CN"/>
        </w:rPr>
        <w:t xml:space="preserve">，并设置密码，设置为 </w:t>
      </w:r>
      <w:r>
        <w:rPr>
          <w:rFonts w:ascii="Tahoma" w:eastAsia="Tahoma"/>
          <w:w w:val="95"/>
          <w:lang w:eastAsia="zh-CN"/>
        </w:rPr>
        <w:t>Admin@123(</w:t>
      </w:r>
      <w:r>
        <w:rPr>
          <w:w w:val="95"/>
          <w:lang w:eastAsia="zh-CN"/>
        </w:rPr>
        <w:t>建议用户</w:t>
      </w:r>
      <w:r>
        <w:rPr>
          <w:lang w:eastAsia="zh-CN"/>
        </w:rPr>
        <w:t>自定义设置密码</w:t>
      </w:r>
      <w:r>
        <w:rPr>
          <w:rFonts w:ascii="Tahoma" w:eastAsia="Tahoma"/>
          <w:lang w:eastAsia="zh-CN"/>
        </w:rPr>
        <w:t>)</w:t>
      </w:r>
      <w:r>
        <w:rPr>
          <w:lang w:eastAsia="zh-CN"/>
        </w:rPr>
        <w:t>。</w:t>
      </w:r>
    </w:p>
    <w:p>
      <w:pPr>
        <w:pStyle w:val="9"/>
        <w:spacing w:before="1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01" w:hRule="atLeast"/>
        </w:trPr>
        <w:tc>
          <w:tcPr>
            <w:tcW w:w="8846" w:type="dxa"/>
            <w:shd w:val="clear" w:color="auto" w:fill="D9D9D9"/>
          </w:tcPr>
          <w:p>
            <w:pPr>
              <w:pStyle w:val="17"/>
              <w:spacing w:before="16" w:line="309" w:lineRule="auto"/>
              <w:ind w:right="2146"/>
              <w:rPr>
                <w:sz w:val="18"/>
              </w:rPr>
            </w:pPr>
            <w:r>
              <w:rPr>
                <w:w w:val="95"/>
                <w:sz w:val="18"/>
              </w:rPr>
              <w:t>Are</w:t>
            </w:r>
            <w:r>
              <w:rPr>
                <w:spacing w:val="-17"/>
                <w:w w:val="95"/>
                <w:sz w:val="18"/>
              </w:rPr>
              <w:t xml:space="preserve"> </w:t>
            </w:r>
            <w:r>
              <w:rPr>
                <w:w w:val="95"/>
                <w:sz w:val="18"/>
              </w:rPr>
              <w:t>you</w:t>
            </w:r>
            <w:r>
              <w:rPr>
                <w:spacing w:val="-16"/>
                <w:w w:val="95"/>
                <w:sz w:val="18"/>
              </w:rPr>
              <w:t xml:space="preserve"> </w:t>
            </w:r>
            <w:r>
              <w:rPr>
                <w:w w:val="95"/>
                <w:sz w:val="18"/>
              </w:rPr>
              <w:t>sure</w:t>
            </w:r>
            <w:r>
              <w:rPr>
                <w:spacing w:val="-16"/>
                <w:w w:val="95"/>
                <w:sz w:val="18"/>
              </w:rPr>
              <w:t xml:space="preserve"> </w:t>
            </w:r>
            <w:r>
              <w:rPr>
                <w:w w:val="95"/>
                <w:sz w:val="18"/>
              </w:rPr>
              <w:t>you</w:t>
            </w:r>
            <w:r>
              <w:rPr>
                <w:spacing w:val="-16"/>
                <w:w w:val="95"/>
                <w:sz w:val="18"/>
              </w:rPr>
              <w:t xml:space="preserve"> </w:t>
            </w:r>
            <w:r>
              <w:rPr>
                <w:w w:val="95"/>
                <w:sz w:val="18"/>
              </w:rPr>
              <w:t>want</w:t>
            </w:r>
            <w:r>
              <w:rPr>
                <w:spacing w:val="-17"/>
                <w:w w:val="95"/>
                <w:sz w:val="18"/>
              </w:rPr>
              <w:t xml:space="preserve"> </w:t>
            </w:r>
            <w:r>
              <w:rPr>
                <w:w w:val="95"/>
                <w:sz w:val="18"/>
              </w:rPr>
              <w:t>to</w:t>
            </w:r>
            <w:r>
              <w:rPr>
                <w:spacing w:val="-15"/>
                <w:w w:val="95"/>
                <w:sz w:val="18"/>
              </w:rPr>
              <w:t xml:space="preserve"> </w:t>
            </w:r>
            <w:r>
              <w:rPr>
                <w:w w:val="95"/>
                <w:sz w:val="18"/>
              </w:rPr>
              <w:t>create</w:t>
            </w:r>
            <w:r>
              <w:rPr>
                <w:spacing w:val="-16"/>
                <w:w w:val="95"/>
                <w:sz w:val="18"/>
              </w:rPr>
              <w:t xml:space="preserve"> </w:t>
            </w:r>
            <w:r>
              <w:rPr>
                <w:w w:val="95"/>
                <w:sz w:val="18"/>
              </w:rPr>
              <w:t>the</w:t>
            </w:r>
            <w:r>
              <w:rPr>
                <w:spacing w:val="-16"/>
                <w:w w:val="95"/>
                <w:sz w:val="18"/>
              </w:rPr>
              <w:t xml:space="preserve"> </w:t>
            </w:r>
            <w:r>
              <w:rPr>
                <w:w w:val="95"/>
                <w:sz w:val="18"/>
              </w:rPr>
              <w:t>user[omm]</w:t>
            </w:r>
            <w:r>
              <w:rPr>
                <w:spacing w:val="-15"/>
                <w:w w:val="95"/>
                <w:sz w:val="18"/>
              </w:rPr>
              <w:t xml:space="preserve"> </w:t>
            </w:r>
            <w:r>
              <w:rPr>
                <w:w w:val="95"/>
                <w:sz w:val="18"/>
              </w:rPr>
              <w:t>and</w:t>
            </w:r>
            <w:r>
              <w:rPr>
                <w:spacing w:val="-16"/>
                <w:w w:val="95"/>
                <w:sz w:val="18"/>
              </w:rPr>
              <w:t xml:space="preserve"> </w:t>
            </w:r>
            <w:r>
              <w:rPr>
                <w:w w:val="95"/>
                <w:sz w:val="18"/>
              </w:rPr>
              <w:t>create</w:t>
            </w:r>
            <w:r>
              <w:rPr>
                <w:spacing w:val="-16"/>
                <w:w w:val="95"/>
                <w:sz w:val="18"/>
              </w:rPr>
              <w:t xml:space="preserve"> </w:t>
            </w:r>
            <w:r>
              <w:rPr>
                <w:w w:val="95"/>
                <w:sz w:val="18"/>
              </w:rPr>
              <w:t>trust</w:t>
            </w:r>
            <w:r>
              <w:rPr>
                <w:spacing w:val="-17"/>
                <w:w w:val="95"/>
                <w:sz w:val="18"/>
              </w:rPr>
              <w:t xml:space="preserve"> </w:t>
            </w:r>
            <w:r>
              <w:rPr>
                <w:w w:val="95"/>
                <w:sz w:val="18"/>
              </w:rPr>
              <w:t>for</w:t>
            </w:r>
            <w:r>
              <w:rPr>
                <w:spacing w:val="-16"/>
                <w:w w:val="95"/>
                <w:sz w:val="18"/>
              </w:rPr>
              <w:t xml:space="preserve"> </w:t>
            </w:r>
            <w:r>
              <w:rPr>
                <w:w w:val="95"/>
                <w:sz w:val="18"/>
              </w:rPr>
              <w:t>it</w:t>
            </w:r>
            <w:r>
              <w:rPr>
                <w:spacing w:val="-14"/>
                <w:w w:val="95"/>
                <w:sz w:val="18"/>
              </w:rPr>
              <w:t xml:space="preserve"> </w:t>
            </w:r>
            <w:r>
              <w:rPr>
                <w:w w:val="95"/>
                <w:sz w:val="18"/>
              </w:rPr>
              <w:t>(yes/no)?</w:t>
            </w:r>
            <w:r>
              <w:rPr>
                <w:spacing w:val="-17"/>
                <w:w w:val="95"/>
                <w:sz w:val="18"/>
              </w:rPr>
              <w:t xml:space="preserve"> </w:t>
            </w:r>
            <w:r>
              <w:rPr>
                <w:w w:val="95"/>
                <w:sz w:val="18"/>
              </w:rPr>
              <w:t>yes</w:t>
            </w:r>
            <w:r>
              <w:rPr>
                <w:spacing w:val="-50"/>
                <w:w w:val="95"/>
                <w:sz w:val="18"/>
              </w:rPr>
              <w:t xml:space="preserve"> </w:t>
            </w:r>
            <w:r>
              <w:rPr>
                <w:w w:val="95"/>
                <w:sz w:val="18"/>
              </w:rPr>
              <w:t>Please</w:t>
            </w:r>
            <w:r>
              <w:rPr>
                <w:spacing w:val="-18"/>
                <w:w w:val="95"/>
                <w:sz w:val="18"/>
              </w:rPr>
              <w:t xml:space="preserve"> </w:t>
            </w:r>
            <w:r>
              <w:rPr>
                <w:w w:val="95"/>
                <w:sz w:val="18"/>
              </w:rPr>
              <w:t>enter</w:t>
            </w:r>
            <w:r>
              <w:rPr>
                <w:spacing w:val="-18"/>
                <w:w w:val="95"/>
                <w:sz w:val="18"/>
              </w:rPr>
              <w:t xml:space="preserve"> </w:t>
            </w:r>
            <w:r>
              <w:rPr>
                <w:w w:val="95"/>
                <w:sz w:val="18"/>
              </w:rPr>
              <w:t>password</w:t>
            </w:r>
            <w:r>
              <w:rPr>
                <w:spacing w:val="-17"/>
                <w:w w:val="95"/>
                <w:sz w:val="18"/>
              </w:rPr>
              <w:t xml:space="preserve"> </w:t>
            </w:r>
            <w:r>
              <w:rPr>
                <w:w w:val="95"/>
                <w:sz w:val="18"/>
              </w:rPr>
              <w:t>for</w:t>
            </w:r>
            <w:r>
              <w:rPr>
                <w:spacing w:val="-18"/>
                <w:w w:val="95"/>
                <w:sz w:val="18"/>
              </w:rPr>
              <w:t xml:space="preserve"> </w:t>
            </w:r>
            <w:r>
              <w:rPr>
                <w:w w:val="95"/>
                <w:sz w:val="18"/>
              </w:rPr>
              <w:t>cluster</w:t>
            </w:r>
            <w:r>
              <w:rPr>
                <w:spacing w:val="-17"/>
                <w:w w:val="95"/>
                <w:sz w:val="18"/>
              </w:rPr>
              <w:t xml:space="preserve"> </w:t>
            </w:r>
            <w:r>
              <w:rPr>
                <w:w w:val="95"/>
                <w:sz w:val="18"/>
              </w:rPr>
              <w:t>user.</w:t>
            </w:r>
          </w:p>
          <w:p>
            <w:pPr>
              <w:pStyle w:val="17"/>
              <w:spacing w:line="309" w:lineRule="exact"/>
              <w:rPr>
                <w:sz w:val="18"/>
                <w:lang w:eastAsia="zh-CN"/>
              </w:rPr>
            </w:pPr>
            <w:r>
              <w:rPr>
                <w:w w:val="95"/>
                <w:sz w:val="18"/>
                <w:lang w:eastAsia="zh-CN"/>
              </w:rPr>
              <w:t>Password:</w:t>
            </w:r>
            <w:r>
              <w:rPr>
                <w:spacing w:val="56"/>
                <w:sz w:val="18"/>
                <w:lang w:eastAsia="zh-CN"/>
              </w:rPr>
              <w:t xml:space="preserve"> </w:t>
            </w:r>
            <w:r>
              <w:rPr>
                <w:w w:val="95"/>
                <w:sz w:val="18"/>
                <w:lang w:eastAsia="zh-CN"/>
              </w:rPr>
              <w:t>-</w:t>
            </w:r>
            <w:r>
              <w:rPr>
                <w:rFonts w:hint="eastAsia" w:ascii="微软雅黑" w:eastAsia="微软雅黑"/>
                <w:w w:val="95"/>
                <w:sz w:val="18"/>
                <w:lang w:eastAsia="zh-CN"/>
              </w:rPr>
              <w:t>说明：此处输入密码时，屏幕上不会有任何反馈，不用担心，这是</w:t>
            </w:r>
            <w:r>
              <w:rPr>
                <w:rFonts w:hint="eastAsia" w:ascii="微软雅黑" w:eastAsia="微软雅黑"/>
                <w:spacing w:val="86"/>
                <w:sz w:val="18"/>
                <w:lang w:eastAsia="zh-CN"/>
              </w:rPr>
              <w:t xml:space="preserve"> </w:t>
            </w:r>
            <w:r>
              <w:rPr>
                <w:w w:val="95"/>
                <w:sz w:val="18"/>
                <w:lang w:eastAsia="zh-CN"/>
              </w:rPr>
              <w:t>LINUX</w:t>
            </w:r>
            <w:r>
              <w:rPr>
                <w:spacing w:val="78"/>
                <w:sz w:val="18"/>
                <w:lang w:eastAsia="zh-CN"/>
              </w:rPr>
              <w:t xml:space="preserve"> </w:t>
            </w:r>
            <w:r>
              <w:rPr>
                <w:rFonts w:hint="eastAsia" w:ascii="微软雅黑" w:eastAsia="微软雅黑"/>
                <w:w w:val="95"/>
                <w:sz w:val="18"/>
                <w:lang w:eastAsia="zh-CN"/>
              </w:rPr>
              <w:t>操作系统对密码的保护</w:t>
            </w:r>
            <w:r>
              <w:rPr>
                <w:w w:val="95"/>
                <w:sz w:val="18"/>
                <w:lang w:eastAsia="zh-CN"/>
              </w:rPr>
              <w:t>.</w:t>
            </w:r>
          </w:p>
          <w:p>
            <w:pPr>
              <w:pStyle w:val="17"/>
              <w:spacing w:before="40"/>
              <w:rPr>
                <w:sz w:val="18"/>
              </w:rPr>
            </w:pPr>
            <w:r>
              <w:rPr>
                <w:w w:val="95"/>
                <w:sz w:val="18"/>
              </w:rPr>
              <w:t>Please</w:t>
            </w:r>
            <w:r>
              <w:rPr>
                <w:spacing w:val="-13"/>
                <w:w w:val="95"/>
                <w:sz w:val="18"/>
              </w:rPr>
              <w:t xml:space="preserve"> </w:t>
            </w:r>
            <w:r>
              <w:rPr>
                <w:w w:val="95"/>
                <w:sz w:val="18"/>
              </w:rPr>
              <w:t>enter</w:t>
            </w:r>
            <w:r>
              <w:rPr>
                <w:spacing w:val="-12"/>
                <w:w w:val="95"/>
                <w:sz w:val="18"/>
              </w:rPr>
              <w:t xml:space="preserve"> </w:t>
            </w:r>
            <w:r>
              <w:rPr>
                <w:w w:val="95"/>
                <w:sz w:val="18"/>
              </w:rPr>
              <w:t>password</w:t>
            </w:r>
            <w:r>
              <w:rPr>
                <w:spacing w:val="-11"/>
                <w:w w:val="95"/>
                <w:sz w:val="18"/>
              </w:rPr>
              <w:t xml:space="preserve"> </w:t>
            </w:r>
            <w:r>
              <w:rPr>
                <w:w w:val="95"/>
                <w:sz w:val="18"/>
              </w:rPr>
              <w:t>for</w:t>
            </w:r>
            <w:r>
              <w:rPr>
                <w:spacing w:val="-13"/>
                <w:w w:val="95"/>
                <w:sz w:val="18"/>
              </w:rPr>
              <w:t xml:space="preserve"> </w:t>
            </w:r>
            <w:r>
              <w:rPr>
                <w:w w:val="95"/>
                <w:sz w:val="18"/>
              </w:rPr>
              <w:t>cluster</w:t>
            </w:r>
            <w:r>
              <w:rPr>
                <w:spacing w:val="-12"/>
                <w:w w:val="95"/>
                <w:sz w:val="18"/>
              </w:rPr>
              <w:t xml:space="preserve"> </w:t>
            </w:r>
            <w:r>
              <w:rPr>
                <w:w w:val="95"/>
                <w:sz w:val="18"/>
              </w:rPr>
              <w:t>user</w:t>
            </w:r>
            <w:r>
              <w:rPr>
                <w:spacing w:val="-12"/>
                <w:w w:val="95"/>
                <w:sz w:val="18"/>
              </w:rPr>
              <w:t xml:space="preserve"> </w:t>
            </w:r>
            <w:r>
              <w:rPr>
                <w:w w:val="95"/>
                <w:sz w:val="18"/>
              </w:rPr>
              <w:t>again.</w:t>
            </w:r>
          </w:p>
          <w:p>
            <w:pPr>
              <w:pStyle w:val="17"/>
              <w:spacing w:before="40" w:line="250" w:lineRule="atLeast"/>
              <w:rPr>
                <w:sz w:val="18"/>
              </w:rPr>
            </w:pPr>
            <w:r>
              <w:rPr>
                <w:w w:val="95"/>
                <w:sz w:val="18"/>
                <w:lang w:eastAsia="zh-CN"/>
              </w:rPr>
              <w:t>Password</w:t>
            </w:r>
            <w:r>
              <w:rPr>
                <w:spacing w:val="4"/>
                <w:w w:val="95"/>
                <w:sz w:val="18"/>
                <w:lang w:eastAsia="zh-CN"/>
              </w:rPr>
              <w:t>: -</w:t>
            </w:r>
            <w:r>
              <w:rPr>
                <w:rFonts w:hint="eastAsia" w:ascii="微软雅黑" w:eastAsia="微软雅黑"/>
                <w:w w:val="95"/>
                <w:sz w:val="18"/>
                <w:lang w:eastAsia="zh-CN"/>
              </w:rPr>
              <w:t xml:space="preserve">说明：此处输入密码时，屏幕上不会有任何反馈，不用担心，这是 </w:t>
            </w:r>
            <w:r>
              <w:rPr>
                <w:w w:val="95"/>
                <w:sz w:val="18"/>
                <w:lang w:eastAsia="zh-CN"/>
              </w:rPr>
              <w:t>LINUX</w:t>
            </w:r>
            <w:r>
              <w:rPr>
                <w:spacing w:val="40"/>
                <w:w w:val="95"/>
                <w:sz w:val="18"/>
                <w:lang w:eastAsia="zh-CN"/>
              </w:rPr>
              <w:t xml:space="preserve"> </w:t>
            </w:r>
            <w:r>
              <w:rPr>
                <w:rFonts w:hint="eastAsia" w:ascii="微软雅黑" w:eastAsia="微软雅黑"/>
                <w:w w:val="95"/>
                <w:sz w:val="18"/>
                <w:lang w:eastAsia="zh-CN"/>
              </w:rPr>
              <w:t>操作系统对密码的保护</w:t>
            </w:r>
            <w:r>
              <w:rPr>
                <w:w w:val="95"/>
                <w:sz w:val="18"/>
                <w:lang w:eastAsia="zh-CN"/>
              </w:rPr>
              <w:t>.</w:t>
            </w:r>
            <w:r>
              <w:rPr>
                <w:spacing w:val="-51"/>
                <w:w w:val="95"/>
                <w:sz w:val="18"/>
                <w:lang w:eastAsia="zh-CN"/>
              </w:rPr>
              <w:t xml:space="preserve"> </w:t>
            </w:r>
            <w:r>
              <w:rPr>
                <w:sz w:val="18"/>
              </w:rPr>
              <w:t>Successfully</w:t>
            </w:r>
            <w:r>
              <w:rPr>
                <w:spacing w:val="-22"/>
                <w:sz w:val="18"/>
              </w:rPr>
              <w:t xml:space="preserve"> </w:t>
            </w:r>
            <w:r>
              <w:rPr>
                <w:sz w:val="18"/>
              </w:rPr>
              <w:t>created</w:t>
            </w:r>
            <w:r>
              <w:rPr>
                <w:spacing w:val="-11"/>
                <w:sz w:val="18"/>
              </w:rPr>
              <w:t xml:space="preserve"> [</w:t>
            </w:r>
            <w:r>
              <w:rPr>
                <w:sz w:val="18"/>
              </w:rPr>
              <w:t>omm</w:t>
            </w:r>
            <w:r>
              <w:rPr>
                <w:spacing w:val="-11"/>
                <w:sz w:val="18"/>
              </w:rPr>
              <w:t xml:space="preserve">] </w:t>
            </w:r>
            <w:r>
              <w:rPr>
                <w:sz w:val="18"/>
              </w:rPr>
              <w:t>user</w:t>
            </w:r>
            <w:r>
              <w:rPr>
                <w:spacing w:val="-20"/>
                <w:sz w:val="18"/>
              </w:rPr>
              <w:t xml:space="preserve"> </w:t>
            </w:r>
            <w:r>
              <w:rPr>
                <w:sz w:val="18"/>
              </w:rPr>
              <w:t>on</w:t>
            </w:r>
            <w:r>
              <w:rPr>
                <w:spacing w:val="-22"/>
                <w:sz w:val="18"/>
              </w:rPr>
              <w:t xml:space="preserve"> </w:t>
            </w:r>
            <w:r>
              <w:rPr>
                <w:sz w:val="18"/>
              </w:rPr>
              <w:t>all</w:t>
            </w:r>
            <w:r>
              <w:rPr>
                <w:spacing w:val="-19"/>
                <w:sz w:val="18"/>
              </w:rPr>
              <w:t xml:space="preserve"> </w:t>
            </w:r>
            <w:r>
              <w:rPr>
                <w:sz w:val="18"/>
              </w:rPr>
              <w:t>nodes.</w:t>
            </w:r>
          </w:p>
        </w:tc>
      </w:tr>
    </w:tbl>
    <w:p>
      <w:pPr>
        <w:pStyle w:val="9"/>
        <w:spacing w:before="68"/>
        <w:ind w:left="1153"/>
      </w:pPr>
      <w:r>
        <w:t>成功后显示为：</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6" w:hRule="atLeast"/>
        </w:trPr>
        <w:tc>
          <w:tcPr>
            <w:tcW w:w="8846" w:type="dxa"/>
            <w:shd w:val="clear" w:color="auto" w:fill="D9D9D9"/>
          </w:tcPr>
          <w:p>
            <w:pPr>
              <w:pStyle w:val="17"/>
              <w:spacing w:before="16"/>
              <w:rPr>
                <w:sz w:val="18"/>
              </w:rPr>
            </w:pPr>
            <w:r>
              <w:rPr>
                <w:w w:val="115"/>
                <w:sz w:val="18"/>
              </w:rPr>
              <w:t>……</w:t>
            </w:r>
          </w:p>
          <w:p>
            <w:pPr>
              <w:pStyle w:val="17"/>
              <w:spacing w:before="2" w:line="280" w:lineRule="atLeast"/>
              <w:ind w:right="6720"/>
              <w:rPr>
                <w:sz w:val="18"/>
              </w:rPr>
            </w:pPr>
            <w:r>
              <w:rPr>
                <w:w w:val="95"/>
                <w:sz w:val="18"/>
              </w:rPr>
              <w:t>Setting finish flag.</w:t>
            </w:r>
            <w:r>
              <w:rPr>
                <w:spacing w:val="1"/>
                <w:w w:val="95"/>
                <w:sz w:val="18"/>
              </w:rPr>
              <w:t xml:space="preserve"> </w:t>
            </w:r>
            <w:r>
              <w:rPr>
                <w:w w:val="95"/>
                <w:sz w:val="18"/>
              </w:rPr>
              <w:t>Successfully</w:t>
            </w:r>
            <w:r>
              <w:rPr>
                <w:spacing w:val="-10"/>
                <w:w w:val="95"/>
                <w:sz w:val="18"/>
              </w:rPr>
              <w:t xml:space="preserve"> </w:t>
            </w:r>
            <w:r>
              <w:rPr>
                <w:w w:val="95"/>
                <w:sz w:val="18"/>
              </w:rPr>
              <w:t>set</w:t>
            </w:r>
            <w:r>
              <w:rPr>
                <w:spacing w:val="-13"/>
                <w:w w:val="95"/>
                <w:sz w:val="18"/>
              </w:rPr>
              <w:t xml:space="preserve"> </w:t>
            </w:r>
            <w:r>
              <w:rPr>
                <w:w w:val="95"/>
                <w:sz w:val="18"/>
              </w:rPr>
              <w:t>finish</w:t>
            </w:r>
            <w:r>
              <w:rPr>
                <w:spacing w:val="-11"/>
                <w:w w:val="95"/>
                <w:sz w:val="18"/>
              </w:rPr>
              <w:t xml:space="preserve"> </w:t>
            </w:r>
            <w:r>
              <w:rPr>
                <w:w w:val="95"/>
                <w:sz w:val="18"/>
              </w:rPr>
              <w:t>flag.</w:t>
            </w:r>
            <w:r>
              <w:rPr>
                <w:spacing w:val="-51"/>
                <w:w w:val="95"/>
                <w:sz w:val="18"/>
              </w:rPr>
              <w:t xml:space="preserve"> </w:t>
            </w:r>
            <w:r>
              <w:rPr>
                <w:w w:val="95"/>
                <w:sz w:val="18"/>
              </w:rPr>
              <w:t>Preinstallation</w:t>
            </w:r>
            <w:r>
              <w:rPr>
                <w:spacing w:val="18"/>
                <w:w w:val="95"/>
                <w:sz w:val="18"/>
              </w:rPr>
              <w:t xml:space="preserve"> </w:t>
            </w:r>
            <w:r>
              <w:rPr>
                <w:w w:val="95"/>
                <w:sz w:val="18"/>
              </w:rPr>
              <w:t>succeeded.</w:t>
            </w:r>
          </w:p>
        </w:tc>
      </w:tr>
    </w:tbl>
    <w:p>
      <w:pPr>
        <w:pStyle w:val="4"/>
        <w:numPr>
          <w:ilvl w:val="3"/>
          <w:numId w:val="10"/>
        </w:numPr>
        <w:tabs>
          <w:tab w:val="left" w:pos="955"/>
        </w:tabs>
        <w:ind w:hanging="823"/>
      </w:pPr>
      <w:r>
        <w:t>执行安装</w:t>
      </w:r>
    </w:p>
    <w:p>
      <w:pPr>
        <w:pStyle w:val="9"/>
        <w:spacing w:before="47"/>
        <w:ind w:left="1153"/>
        <w:rPr>
          <w:lang w:eastAsia="zh-CN"/>
        </w:rPr>
      </w:pPr>
      <w:r>
        <w:rPr>
          <w:w w:val="95"/>
          <w:lang w:eastAsia="zh-CN"/>
        </w:rPr>
        <w:t>执行前置脚本准备好</w:t>
      </w:r>
      <w:r>
        <w:rPr>
          <w:spacing w:val="145"/>
          <w:lang w:eastAsia="zh-CN"/>
        </w:rPr>
        <w:t xml:space="preserve"> </w:t>
      </w:r>
      <w:r>
        <w:rPr>
          <w:rFonts w:ascii="Tahoma" w:eastAsia="Tahoma"/>
          <w:w w:val="95"/>
          <w:lang w:eastAsia="zh-CN"/>
        </w:rPr>
        <w:t>openGauss</w:t>
      </w:r>
      <w:r>
        <w:rPr>
          <w:rFonts w:ascii="Tahoma" w:eastAsia="Tahoma"/>
          <w:spacing w:val="135"/>
          <w:lang w:eastAsia="zh-CN"/>
        </w:rPr>
        <w:t xml:space="preserve"> </w:t>
      </w:r>
      <w:r>
        <w:rPr>
          <w:spacing w:val="3"/>
          <w:w w:val="95"/>
          <w:lang w:eastAsia="zh-CN"/>
        </w:rPr>
        <w:t>安装环境之后，按照启动安装过程部署</w:t>
      </w:r>
      <w:r>
        <w:rPr>
          <w:rFonts w:ascii="Tahoma" w:eastAsia="Tahoma"/>
          <w:w w:val="95"/>
          <w:lang w:eastAsia="zh-CN"/>
        </w:rPr>
        <w:t>openGauss</w:t>
      </w:r>
      <w:r>
        <w:rPr>
          <w:w w:val="95"/>
          <w:lang w:eastAsia="zh-CN"/>
        </w:rPr>
        <w:t>。</w:t>
      </w:r>
    </w:p>
    <w:p>
      <w:pPr>
        <w:rPr>
          <w:lang w:eastAsia="zh-CN"/>
        </w:rPr>
        <w:sectPr>
          <w:pgSz w:w="11910" w:h="16840"/>
          <w:pgMar w:top="1300" w:right="880" w:bottom="280" w:left="1000" w:header="567" w:footer="0" w:gutter="0"/>
          <w:cols w:space="720" w:num="1"/>
        </w:sectPr>
      </w:pPr>
    </w:p>
    <w:p>
      <w:pPr>
        <w:pStyle w:val="9"/>
        <w:spacing w:before="3"/>
        <w:rPr>
          <w:sz w:val="18"/>
          <w:lang w:eastAsia="zh-CN"/>
        </w:rPr>
      </w:pPr>
    </w:p>
    <w:p>
      <w:pPr>
        <w:pStyle w:val="6"/>
        <w:numPr>
          <w:ilvl w:val="4"/>
          <w:numId w:val="18"/>
        </w:numPr>
        <w:tabs>
          <w:tab w:val="left" w:pos="1017"/>
        </w:tabs>
        <w:spacing w:before="37"/>
        <w:ind w:hanging="885"/>
      </w:pPr>
      <w:r>
        <w:t>前提条件</w:t>
      </w:r>
    </w:p>
    <w:p>
      <w:pPr>
        <w:pStyle w:val="16"/>
        <w:numPr>
          <w:ilvl w:val="5"/>
          <w:numId w:val="18"/>
        </w:numPr>
        <w:tabs>
          <w:tab w:val="left" w:pos="1573"/>
          <w:tab w:val="left" w:pos="1574"/>
        </w:tabs>
        <w:spacing w:before="51"/>
        <w:ind w:hanging="421"/>
        <w:rPr>
          <w:sz w:val="21"/>
        </w:rPr>
      </w:pPr>
      <w:r>
        <w:rPr>
          <w:w w:val="95"/>
          <w:sz w:val="21"/>
        </w:rPr>
        <w:t>已成功执行前置脚本</w:t>
      </w:r>
      <w:r>
        <w:rPr>
          <w:spacing w:val="116"/>
          <w:sz w:val="21"/>
        </w:rPr>
        <w:t xml:space="preserve"> </w:t>
      </w:r>
      <w:r>
        <w:rPr>
          <w:rFonts w:ascii="Tahoma" w:hAnsi="Tahoma" w:eastAsia="Tahoma"/>
          <w:w w:val="95"/>
          <w:sz w:val="21"/>
        </w:rPr>
        <w:t>gs_preinstall</w:t>
      </w:r>
      <w:r>
        <w:rPr>
          <w:w w:val="95"/>
          <w:sz w:val="21"/>
        </w:rPr>
        <w:t>；</w:t>
      </w:r>
    </w:p>
    <w:p>
      <w:pPr>
        <w:pStyle w:val="16"/>
        <w:numPr>
          <w:ilvl w:val="5"/>
          <w:numId w:val="18"/>
        </w:numPr>
        <w:tabs>
          <w:tab w:val="left" w:pos="1573"/>
          <w:tab w:val="left" w:pos="1574"/>
        </w:tabs>
        <w:ind w:hanging="421"/>
        <w:rPr>
          <w:sz w:val="21"/>
          <w:lang w:eastAsia="zh-CN"/>
        </w:rPr>
      </w:pPr>
      <w:r>
        <w:rPr>
          <w:sz w:val="21"/>
          <w:lang w:eastAsia="zh-CN"/>
        </w:rPr>
        <w:t>服务器操作系统和网络均正常运行。</w:t>
      </w:r>
    </w:p>
    <w:p>
      <w:pPr>
        <w:pStyle w:val="6"/>
        <w:numPr>
          <w:ilvl w:val="4"/>
          <w:numId w:val="18"/>
        </w:numPr>
        <w:tabs>
          <w:tab w:val="left" w:pos="1017"/>
        </w:tabs>
        <w:spacing w:before="51"/>
        <w:ind w:hanging="885"/>
      </w:pPr>
      <w:r>
        <w:t>操作步骤</w:t>
      </w:r>
    </w:p>
    <w:p>
      <w:pPr>
        <w:tabs>
          <w:tab w:val="left" w:pos="1551"/>
        </w:tabs>
        <w:spacing w:before="91"/>
        <w:ind w:left="620"/>
        <w:rPr>
          <w:rFonts w:ascii="微软雅黑" w:eastAsia="微软雅黑"/>
          <w:sz w:val="21"/>
        </w:rPr>
      </w:pPr>
      <w:r>
        <w:rPr>
          <w:rFonts w:hint="eastAsia" w:ascii="微软雅黑" w:eastAsia="微软雅黑"/>
          <w:w w:val="95"/>
          <w:sz w:val="24"/>
        </w:rPr>
        <w:t>步骤</w:t>
      </w:r>
      <w:r>
        <w:rPr>
          <w:rFonts w:hint="eastAsia" w:ascii="微软雅黑" w:eastAsia="微软雅黑"/>
          <w:spacing w:val="-18"/>
          <w:w w:val="95"/>
          <w:sz w:val="24"/>
        </w:rPr>
        <w:t xml:space="preserve"> </w:t>
      </w:r>
      <w:r>
        <w:rPr>
          <w:w w:val="95"/>
          <w:sz w:val="24"/>
        </w:rPr>
        <w:t>1</w:t>
      </w:r>
      <w:r>
        <w:rPr>
          <w:w w:val="95"/>
          <w:sz w:val="24"/>
        </w:rPr>
        <w:tab/>
      </w:r>
      <w:r>
        <w:rPr>
          <w:rFonts w:hint="eastAsia" w:ascii="微软雅黑" w:eastAsia="微软雅黑"/>
          <w:sz w:val="21"/>
        </w:rPr>
        <w:t>修改文件权限。</w:t>
      </w:r>
    </w:p>
    <w:p>
      <w:pPr>
        <w:pStyle w:val="9"/>
        <w:tabs>
          <w:tab w:val="left" w:pos="1551"/>
        </w:tabs>
        <w:spacing w:before="101" w:line="880" w:lineRule="atLeast"/>
        <w:ind w:left="1153" w:right="3883" w:hanging="533"/>
      </w:pPr>
      <w:r>
        <w:pict>
          <v:shape id="_x0000_s2109" o:spid="_x0000_s2109" o:spt="202" type="#_x0000_t202" style="position:absolute;left:0pt;margin-left:101.75pt;margin-top:7.2pt;height:14.3pt;width:443pt;mso-position-horizontal-relative:page;z-index:251664384;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spacing w:val="-1"/>
                            <w:w w:val="95"/>
                            <w:sz w:val="18"/>
                          </w:rPr>
                          <w:t>[root@ecs-f239</w:t>
                        </w:r>
                        <w:r>
                          <w:rPr>
                            <w:spacing w:val="-14"/>
                            <w:w w:val="95"/>
                            <w:sz w:val="18"/>
                          </w:rPr>
                          <w:t xml:space="preserve"> </w:t>
                        </w:r>
                        <w:r>
                          <w:rPr>
                            <w:spacing w:val="-1"/>
                            <w:w w:val="95"/>
                            <w:sz w:val="18"/>
                          </w:rPr>
                          <w:t>script]#</w:t>
                        </w:r>
                        <w:r>
                          <w:rPr>
                            <w:spacing w:val="-14"/>
                            <w:w w:val="95"/>
                            <w:sz w:val="18"/>
                          </w:rPr>
                          <w:t xml:space="preserve"> </w:t>
                        </w:r>
                        <w:r>
                          <w:rPr>
                            <w:spacing w:val="-1"/>
                            <w:w w:val="95"/>
                            <w:sz w:val="18"/>
                          </w:rPr>
                          <w:t>chmod</w:t>
                        </w:r>
                        <w:r>
                          <w:rPr>
                            <w:spacing w:val="-11"/>
                            <w:w w:val="95"/>
                            <w:sz w:val="18"/>
                          </w:rPr>
                          <w:t xml:space="preserve"> </w:t>
                        </w:r>
                        <w:r>
                          <w:rPr>
                            <w:spacing w:val="-1"/>
                            <w:w w:val="95"/>
                            <w:sz w:val="18"/>
                          </w:rPr>
                          <w:t>-R</w:t>
                        </w:r>
                        <w:r>
                          <w:rPr>
                            <w:spacing w:val="-12"/>
                            <w:w w:val="95"/>
                            <w:sz w:val="18"/>
                          </w:rPr>
                          <w:t xml:space="preserve"> </w:t>
                        </w:r>
                        <w:r>
                          <w:rPr>
                            <w:spacing w:val="-1"/>
                            <w:w w:val="95"/>
                            <w:sz w:val="18"/>
                          </w:rPr>
                          <w:t>755</w:t>
                        </w:r>
                        <w:r>
                          <w:rPr>
                            <w:spacing w:val="-14"/>
                            <w:w w:val="95"/>
                            <w:sz w:val="18"/>
                          </w:rPr>
                          <w:t xml:space="preserve"> </w:t>
                        </w:r>
                        <w:r>
                          <w:rPr>
                            <w:spacing w:val="-1"/>
                            <w:w w:val="95"/>
                            <w:sz w:val="18"/>
                          </w:rPr>
                          <w:t>/opt/software/openGauss/script/</w:t>
                        </w:r>
                      </w:p>
                    </w:tc>
                  </w:tr>
                </w:tbl>
                <w:p>
                  <w:pPr>
                    <w:pStyle w:val="9"/>
                  </w:pPr>
                </w:p>
              </w:txbxContent>
            </v:textbox>
          </v:shape>
        </w:pict>
      </w:r>
      <w:r>
        <w:pict>
          <v:shape id="_x0000_s2110" o:spid="_x0000_s2110" o:spt="202" type="#_x0000_t202" style="position:absolute;left:0pt;margin-left:101.75pt;margin-top:56.3pt;height:14.3pt;width:443pt;mso-position-horizontal-relative:page;z-index:251665408;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[root@ecs-f239</w:t>
                        </w:r>
                        <w:r>
                          <w:rPr>
                            <w:spacing w:val="-2"/>
                            <w:w w:val="90"/>
                            <w:sz w:val="18"/>
                          </w:rPr>
                          <w:t xml:space="preserve"> </w:t>
                        </w:r>
                        <w:r>
                          <w:rPr>
                            <w:w w:val="90"/>
                            <w:sz w:val="18"/>
                          </w:rPr>
                          <w:t>script]#</w:t>
                        </w:r>
                        <w:r>
                          <w:rPr>
                            <w:spacing w:val="-2"/>
                            <w:w w:val="90"/>
                            <w:sz w:val="18"/>
                          </w:rPr>
                          <w:t xml:space="preserve"> </w:t>
                        </w:r>
                        <w:r>
                          <w:rPr>
                            <w:w w:val="90"/>
                            <w:sz w:val="18"/>
                          </w:rPr>
                          <w:t>su</w:t>
                        </w:r>
                        <w:r>
                          <w:rPr>
                            <w:spacing w:val="2"/>
                            <w:w w:val="90"/>
                            <w:sz w:val="18"/>
                          </w:rPr>
                          <w:t xml:space="preserve"> </w:t>
                        </w:r>
                        <w:r>
                          <w:rPr>
                            <w:w w:val="90"/>
                            <w:sz w:val="18"/>
                          </w:rPr>
                          <w:t>-</w:t>
                        </w:r>
                        <w:r>
                          <w:rPr>
                            <w:spacing w:val="-3"/>
                            <w:w w:val="90"/>
                            <w:sz w:val="18"/>
                          </w:rPr>
                          <w:t xml:space="preserve"> </w:t>
                        </w:r>
                        <w:r>
                          <w:rPr>
                            <w:w w:val="90"/>
                            <w:sz w:val="18"/>
                          </w:rPr>
                          <w:t>omm</w:t>
                        </w:r>
                      </w:p>
                    </w:tc>
                  </w:tr>
                </w:tbl>
                <w:p>
                  <w:pPr>
                    <w:pStyle w:val="9"/>
                  </w:pPr>
                </w:p>
              </w:txbxContent>
            </v:textbox>
          </v:shape>
        </w:pict>
      </w:r>
      <w:r>
        <w:rPr>
          <w:w w:val="95"/>
          <w:sz w:val="24"/>
        </w:rPr>
        <w:t>步骤</w:t>
      </w:r>
      <w:r>
        <w:rPr>
          <w:spacing w:val="-2"/>
          <w:w w:val="95"/>
          <w:sz w:val="24"/>
        </w:rPr>
        <w:t xml:space="preserve"> </w:t>
      </w:r>
      <w:r>
        <w:rPr>
          <w:rFonts w:ascii="Tahoma" w:eastAsia="Tahoma"/>
          <w:w w:val="95"/>
          <w:sz w:val="24"/>
        </w:rPr>
        <w:t>2</w:t>
      </w:r>
      <w:r>
        <w:rPr>
          <w:rFonts w:ascii="Tahoma" w:eastAsia="Tahoma"/>
          <w:w w:val="95"/>
          <w:sz w:val="24"/>
        </w:rPr>
        <w:tab/>
      </w:r>
      <w:r>
        <w:rPr>
          <w:w w:val="95"/>
        </w:rPr>
        <w:t>登录到</w:t>
      </w:r>
      <w:r>
        <w:rPr>
          <w:spacing w:val="42"/>
          <w:w w:val="95"/>
        </w:rPr>
        <w:t xml:space="preserve"> </w:t>
      </w:r>
      <w:r>
        <w:rPr>
          <w:rFonts w:ascii="Tahoma" w:eastAsia="Tahoma"/>
          <w:w w:val="95"/>
        </w:rPr>
        <w:t>openGauss</w:t>
      </w:r>
      <w:r>
        <w:rPr>
          <w:rFonts w:ascii="Tahoma" w:eastAsia="Tahoma"/>
          <w:spacing w:val="38"/>
          <w:w w:val="95"/>
        </w:rPr>
        <w:t xml:space="preserve"> </w:t>
      </w:r>
      <w:r>
        <w:rPr>
          <w:w w:val="95"/>
        </w:rPr>
        <w:t>的主机，并切换</w:t>
      </w:r>
      <w:r>
        <w:rPr>
          <w:spacing w:val="52"/>
          <w:w w:val="95"/>
        </w:rPr>
        <w:t>到</w:t>
      </w:r>
      <w:r>
        <w:rPr>
          <w:rFonts w:ascii="Tahoma" w:eastAsia="Tahoma"/>
          <w:w w:val="95"/>
        </w:rPr>
        <w:t>omm</w:t>
      </w:r>
      <w:r>
        <w:rPr>
          <w:rFonts w:ascii="Tahoma" w:eastAsia="Tahoma"/>
          <w:spacing w:val="36"/>
          <w:w w:val="95"/>
        </w:rPr>
        <w:t xml:space="preserve"> </w:t>
      </w:r>
      <w:r>
        <w:rPr>
          <w:w w:val="95"/>
        </w:rPr>
        <w:t>用户。</w:t>
      </w:r>
      <w:r>
        <w:t>注：</w:t>
      </w:r>
    </w:p>
    <w:p>
      <w:pPr>
        <w:pStyle w:val="16"/>
        <w:numPr>
          <w:ilvl w:val="5"/>
          <w:numId w:val="18"/>
        </w:numPr>
        <w:tabs>
          <w:tab w:val="left" w:pos="1573"/>
          <w:tab w:val="left" w:pos="1574"/>
        </w:tabs>
        <w:spacing w:before="60"/>
        <w:ind w:hanging="421"/>
        <w:rPr>
          <w:sz w:val="21"/>
        </w:rPr>
      </w:pPr>
      <w:r>
        <w:rPr>
          <w:rFonts w:ascii="Tahoma" w:hAnsi="Tahoma" w:eastAsia="Tahoma"/>
          <w:w w:val="95"/>
          <w:sz w:val="21"/>
        </w:rPr>
        <w:t>omm</w:t>
      </w:r>
      <w:r>
        <w:rPr>
          <w:rFonts w:ascii="Tahoma" w:hAnsi="Tahoma" w:eastAsia="Tahoma"/>
          <w:spacing w:val="28"/>
          <w:w w:val="95"/>
          <w:sz w:val="21"/>
        </w:rPr>
        <w:t xml:space="preserve"> </w:t>
      </w:r>
      <w:r>
        <w:rPr>
          <w:spacing w:val="4"/>
          <w:w w:val="95"/>
          <w:sz w:val="21"/>
        </w:rPr>
        <w:t xml:space="preserve">指的是前置脚本 </w:t>
      </w:r>
      <w:r>
        <w:rPr>
          <w:rFonts w:ascii="Tahoma" w:hAnsi="Tahoma" w:eastAsia="Tahoma"/>
          <w:w w:val="95"/>
          <w:sz w:val="21"/>
        </w:rPr>
        <w:t>gs_preinstall</w:t>
      </w:r>
      <w:r>
        <w:rPr>
          <w:rFonts w:ascii="Tahoma" w:hAnsi="Tahoma" w:eastAsia="Tahoma"/>
          <w:spacing w:val="27"/>
          <w:w w:val="95"/>
          <w:sz w:val="21"/>
        </w:rPr>
        <w:t xml:space="preserve"> </w:t>
      </w:r>
      <w:r>
        <w:rPr>
          <w:w w:val="95"/>
          <w:sz w:val="21"/>
        </w:rPr>
        <w:t>中</w:t>
      </w:r>
      <w:r>
        <w:rPr>
          <w:rFonts w:ascii="Tahoma" w:hAnsi="Tahoma" w:eastAsia="Tahoma"/>
          <w:w w:val="95"/>
          <w:sz w:val="21"/>
        </w:rPr>
        <w:t>-U</w:t>
      </w:r>
      <w:r>
        <w:rPr>
          <w:rFonts w:ascii="Tahoma" w:hAnsi="Tahoma" w:eastAsia="Tahoma"/>
          <w:spacing w:val="29"/>
          <w:w w:val="95"/>
          <w:sz w:val="21"/>
        </w:rPr>
        <w:t xml:space="preserve"> </w:t>
      </w:r>
      <w:r>
        <w:rPr>
          <w:w w:val="95"/>
          <w:sz w:val="21"/>
        </w:rPr>
        <w:t>参数指定的用户。</w:t>
      </w:r>
    </w:p>
    <w:p>
      <w:pPr>
        <w:pStyle w:val="16"/>
        <w:numPr>
          <w:ilvl w:val="5"/>
          <w:numId w:val="18"/>
        </w:numPr>
        <w:tabs>
          <w:tab w:val="left" w:pos="1573"/>
          <w:tab w:val="left" w:pos="1574"/>
        </w:tabs>
        <w:ind w:hanging="421"/>
        <w:rPr>
          <w:sz w:val="21"/>
          <w:lang w:eastAsia="zh-CN"/>
        </w:rPr>
      </w:pPr>
      <w:r>
        <w:rPr>
          <w:spacing w:val="-3"/>
          <w:sz w:val="21"/>
          <w:lang w:eastAsia="zh-CN"/>
        </w:rPr>
        <w:t xml:space="preserve">安装脚本 </w:t>
      </w:r>
      <w:r>
        <w:rPr>
          <w:rFonts w:ascii="Tahoma" w:hAnsi="Tahoma" w:eastAsia="Tahoma"/>
          <w:sz w:val="21"/>
          <w:lang w:eastAsia="zh-CN"/>
        </w:rPr>
        <w:t>gs_install</w:t>
      </w:r>
      <w:r>
        <w:rPr>
          <w:rFonts w:ascii="Tahoma" w:hAnsi="Tahoma" w:eastAsia="Tahoma"/>
          <w:spacing w:val="-14"/>
          <w:sz w:val="21"/>
          <w:lang w:eastAsia="zh-CN"/>
        </w:rPr>
        <w:t xml:space="preserve"> </w:t>
      </w:r>
      <w:r>
        <w:rPr>
          <w:spacing w:val="2"/>
          <w:sz w:val="21"/>
          <w:lang w:eastAsia="zh-CN"/>
        </w:rPr>
        <w:t>必须以前置脚本中指定的</w:t>
      </w:r>
      <w:r>
        <w:rPr>
          <w:rFonts w:ascii="Tahoma" w:hAnsi="Tahoma" w:eastAsia="Tahoma"/>
          <w:sz w:val="21"/>
          <w:lang w:eastAsia="zh-CN"/>
        </w:rPr>
        <w:t>omm</w:t>
      </w:r>
      <w:r>
        <w:rPr>
          <w:rFonts w:ascii="Tahoma" w:hAnsi="Tahoma" w:eastAsia="Tahoma"/>
          <w:spacing w:val="-16"/>
          <w:sz w:val="21"/>
          <w:lang w:eastAsia="zh-CN"/>
        </w:rPr>
        <w:t xml:space="preserve"> </w:t>
      </w:r>
      <w:r>
        <w:rPr>
          <w:sz w:val="21"/>
          <w:lang w:eastAsia="zh-CN"/>
        </w:rPr>
        <w:t>执行，否则，脚本执行会报错。</w:t>
      </w:r>
    </w:p>
    <w:p>
      <w:pPr>
        <w:pStyle w:val="9"/>
        <w:tabs>
          <w:tab w:val="left" w:pos="1551"/>
        </w:tabs>
        <w:spacing w:before="91" w:line="304" w:lineRule="auto"/>
        <w:ind w:left="1153" w:right="5448" w:hanging="533"/>
      </w:pPr>
      <w:r>
        <w:rPr>
          <w:w w:val="95"/>
          <w:sz w:val="24"/>
        </w:rPr>
        <w:t>步骤</w:t>
      </w:r>
      <w:r>
        <w:rPr>
          <w:spacing w:val="-2"/>
          <w:w w:val="95"/>
          <w:sz w:val="24"/>
        </w:rPr>
        <w:t xml:space="preserve"> </w:t>
      </w:r>
      <w:r>
        <w:rPr>
          <w:rFonts w:ascii="Tahoma" w:eastAsia="Tahoma"/>
          <w:w w:val="95"/>
          <w:sz w:val="24"/>
        </w:rPr>
        <w:t>3</w:t>
      </w:r>
      <w:r>
        <w:rPr>
          <w:rFonts w:ascii="Tahoma" w:eastAsia="Tahoma"/>
          <w:w w:val="95"/>
          <w:sz w:val="24"/>
        </w:rPr>
        <w:tab/>
      </w:r>
      <w:r>
        <w:rPr>
          <w:w w:val="95"/>
        </w:rPr>
        <w:t>使用</w:t>
      </w:r>
      <w:r>
        <w:rPr>
          <w:spacing w:val="31"/>
          <w:w w:val="95"/>
        </w:rPr>
        <w:t xml:space="preserve"> </w:t>
      </w:r>
      <w:r>
        <w:rPr>
          <w:rFonts w:ascii="Tahoma" w:eastAsia="Tahoma"/>
          <w:w w:val="95"/>
        </w:rPr>
        <w:t>gs_install</w:t>
      </w:r>
      <w:r>
        <w:rPr>
          <w:rFonts w:ascii="Tahoma" w:eastAsia="Tahoma"/>
          <w:spacing w:val="26"/>
          <w:w w:val="95"/>
        </w:rPr>
        <w:t xml:space="preserve"> </w:t>
      </w:r>
      <w:r>
        <w:rPr>
          <w:w w:val="95"/>
        </w:rPr>
        <w:t>安</w:t>
      </w:r>
      <w:r>
        <w:rPr>
          <w:spacing w:val="51"/>
          <w:w w:val="95"/>
        </w:rPr>
        <w:t>装</w:t>
      </w:r>
      <w:r>
        <w:rPr>
          <w:rFonts w:ascii="Tahoma" w:eastAsia="Tahoma"/>
          <w:w w:val="95"/>
        </w:rPr>
        <w:t>openGauss</w:t>
      </w:r>
      <w:r>
        <w:rPr>
          <w:w w:val="95"/>
        </w:rPr>
        <w:t>。</w:t>
      </w:r>
      <w:r>
        <w:t>执行以下命令进行安装，具体如下：</w:t>
      </w:r>
    </w:p>
    <w:tbl>
      <w:tblPr>
        <w:tblStyle w:val="13"/>
        <w:tblW w:w="0" w:type="auto"/>
        <w:tblCellSpacing w:w="7" w:type="dxa"/>
        <w:tblInd w:w="10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blCellSpacing w:w="7" w:type="dxa"/>
        </w:trPr>
        <w:tc>
          <w:tcPr>
            <w:tcW w:w="8846" w:type="dxa"/>
            <w:tcBorders>
              <w:bottom w:val="nil"/>
            </w:tcBorders>
            <w:shd w:val="clear" w:color="auto" w:fill="D9D9D9"/>
          </w:tcPr>
          <w:p>
            <w:pPr>
              <w:pStyle w:val="17"/>
              <w:spacing w:line="211" w:lineRule="exact"/>
              <w:rPr>
                <w:sz w:val="18"/>
              </w:rPr>
            </w:pPr>
            <w:r>
              <w:rPr>
                <w:spacing w:val="-1"/>
                <w:w w:val="95"/>
                <w:sz w:val="18"/>
              </w:rPr>
              <w:t>[omm@ecs-</w:t>
            </w:r>
            <w:r>
              <w:rPr>
                <w:spacing w:val="-17"/>
                <w:w w:val="95"/>
                <w:sz w:val="18"/>
              </w:rPr>
              <w:t xml:space="preserve"> </w:t>
            </w:r>
            <w:r>
              <w:rPr>
                <w:spacing w:val="-1"/>
                <w:w w:val="95"/>
                <w:sz w:val="18"/>
              </w:rPr>
              <w:t>f239</w:t>
            </w:r>
            <w:r>
              <w:rPr>
                <w:spacing w:val="-16"/>
                <w:w w:val="95"/>
                <w:sz w:val="18"/>
              </w:rPr>
              <w:t xml:space="preserve"> </w:t>
            </w:r>
            <w:r>
              <w:rPr>
                <w:spacing w:val="-1"/>
                <w:w w:val="95"/>
                <w:sz w:val="18"/>
              </w:rPr>
              <w:t>~]$</w:t>
            </w:r>
            <w:r>
              <w:rPr>
                <w:spacing w:val="-15"/>
                <w:w w:val="95"/>
                <w:sz w:val="18"/>
              </w:rPr>
              <w:t xml:space="preserve"> </w:t>
            </w:r>
            <w:r>
              <w:rPr>
                <w:spacing w:val="-1"/>
                <w:w w:val="95"/>
                <w:sz w:val="18"/>
              </w:rPr>
              <w:t>gs_install</w:t>
            </w:r>
            <w:r>
              <w:rPr>
                <w:spacing w:val="-12"/>
                <w:w w:val="95"/>
                <w:sz w:val="18"/>
              </w:rPr>
              <w:t xml:space="preserve"> </w:t>
            </w:r>
            <w:r>
              <w:rPr>
                <w:spacing w:val="-1"/>
                <w:w w:val="95"/>
                <w:sz w:val="18"/>
              </w:rPr>
              <w:t>-X</w:t>
            </w:r>
            <w:r>
              <w:rPr>
                <w:spacing w:val="-16"/>
                <w:w w:val="95"/>
                <w:sz w:val="18"/>
              </w:rPr>
              <w:t xml:space="preserve"> </w:t>
            </w:r>
            <w:r>
              <w:rPr>
                <w:spacing w:val="-1"/>
                <w:w w:val="95"/>
                <w:sz w:val="18"/>
              </w:rPr>
              <w:t>/opt/software/openGauss/clusterconfig.xml</w:t>
            </w:r>
            <w:r>
              <w:rPr>
                <w:spacing w:val="-14"/>
                <w:w w:val="95"/>
                <w:sz w:val="18"/>
              </w:rPr>
              <w:t xml:space="preserve"> </w:t>
            </w:r>
            <w:r>
              <w:rPr>
                <w:spacing w:val="-1"/>
                <w:w w:val="95"/>
                <w:sz w:val="18"/>
              </w:rPr>
              <w:t>--gsinit-parameter="--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1" w:hRule="atLeast"/>
          <w:tblCellSpacing w:w="7" w:type="dxa"/>
        </w:trPr>
        <w:tc>
          <w:tcPr>
            <w:tcW w:w="8846" w:type="dxa"/>
            <w:tcBorders>
              <w:top w:val="nil"/>
              <w:bottom w:val="nil"/>
            </w:tcBorders>
            <w:shd w:val="clear" w:color="auto" w:fill="D9D9D9"/>
          </w:tcPr>
          <w:p>
            <w:pPr>
              <w:pStyle w:val="17"/>
              <w:spacing w:line="191" w:lineRule="exact"/>
              <w:rPr>
                <w:sz w:val="18"/>
              </w:rPr>
            </w:pPr>
            <w:r>
              <w:rPr>
                <w:w w:val="90"/>
                <w:sz w:val="18"/>
              </w:rPr>
              <w:t>encoding=UTF8"</w:t>
            </w:r>
            <w:r>
              <w:rPr>
                <w:spacing w:val="80"/>
                <w:sz w:val="18"/>
              </w:rPr>
              <w:t xml:space="preserve">  </w:t>
            </w:r>
            <w:r>
              <w:rPr>
                <w:w w:val="90"/>
                <w:sz w:val="18"/>
              </w:rPr>
              <w:t>--dn-guc="max_process_memory=4GB"</w:t>
            </w:r>
            <w:r>
              <w:rPr>
                <w:spacing w:val="80"/>
                <w:sz w:val="18"/>
              </w:rPr>
              <w:t xml:space="preserve"> </w:t>
            </w:r>
            <w:r>
              <w:rPr>
                <w:spacing w:val="81"/>
                <w:sz w:val="18"/>
              </w:rPr>
              <w:t xml:space="preserve"> </w:t>
            </w:r>
            <w:r>
              <w:rPr>
                <w:w w:val="90"/>
                <w:sz w:val="18"/>
              </w:rPr>
              <w:t>--dn-guc="shared_buffers=256MB"</w:t>
            </w:r>
            <w:r>
              <w:rPr>
                <w:spacing w:val="4"/>
                <w:w w:val="90"/>
                <w:sz w:val="18"/>
              </w:rPr>
              <w:t xml:space="preserve"> </w:t>
            </w:r>
            <w:r>
              <w:rPr>
                <w:w w:val="90"/>
                <w:sz w:val="18"/>
              </w:rPr>
              <w:t>--dn-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tblCellSpacing w:w="7" w:type="dxa"/>
        </w:trPr>
        <w:tc>
          <w:tcPr>
            <w:tcW w:w="8846" w:type="dxa"/>
            <w:tcBorders>
              <w:top w:val="nil"/>
            </w:tcBorders>
            <w:shd w:val="clear" w:color="auto" w:fill="D9D9D9"/>
          </w:tcPr>
          <w:p>
            <w:pPr>
              <w:pStyle w:val="17"/>
              <w:spacing w:line="191" w:lineRule="exact"/>
              <w:rPr>
                <w:sz w:val="18"/>
              </w:rPr>
            </w:pPr>
            <w:r>
              <w:rPr>
                <w:w w:val="90"/>
                <w:sz w:val="18"/>
              </w:rPr>
              <w:t>guc="bulk_write_ring_size=256MB"</w:t>
            </w:r>
            <w:r>
              <w:rPr>
                <w:spacing w:val="88"/>
                <w:sz w:val="18"/>
              </w:rPr>
              <w:t xml:space="preserve"> </w:t>
            </w:r>
            <w:r>
              <w:rPr>
                <w:w w:val="90"/>
                <w:sz w:val="18"/>
              </w:rPr>
              <w:t>--dn-guc="cstore_buffers=16MB"</w:t>
            </w:r>
          </w:p>
        </w:tc>
      </w:tr>
    </w:tbl>
    <w:p>
      <w:pPr>
        <w:pStyle w:val="9"/>
        <w:spacing w:before="62" w:line="223" w:lineRule="auto"/>
        <w:ind w:left="1153" w:right="268"/>
        <w:jc w:val="both"/>
      </w:pPr>
      <w:r>
        <w:rPr>
          <w:rFonts w:ascii="Tahoma" w:eastAsia="Tahoma"/>
          <w:w w:val="95"/>
        </w:rPr>
        <w:t>/opt/software</w:t>
      </w:r>
      <w:r>
        <w:rPr>
          <w:rFonts w:ascii="Tahoma" w:eastAsia="Tahoma"/>
          <w:spacing w:val="10"/>
          <w:w w:val="95"/>
        </w:rPr>
        <w:t xml:space="preserve">/ </w:t>
      </w:r>
      <w:r>
        <w:rPr>
          <w:rFonts w:ascii="Tahoma" w:eastAsia="Tahoma"/>
          <w:w w:val="95"/>
        </w:rPr>
        <w:t>openGauss/clusterconfig.xml</w:t>
      </w:r>
      <w:r>
        <w:rPr>
          <w:rFonts w:ascii="Tahoma" w:eastAsia="Tahoma"/>
          <w:spacing w:val="41"/>
          <w:w w:val="95"/>
        </w:rPr>
        <w:t xml:space="preserve"> </w:t>
      </w:r>
      <w:r>
        <w:rPr>
          <w:spacing w:val="24"/>
          <w:w w:val="95"/>
        </w:rPr>
        <w:t xml:space="preserve">为 </w:t>
      </w:r>
      <w:r>
        <w:rPr>
          <w:rFonts w:ascii="Tahoma" w:eastAsia="Tahoma"/>
          <w:w w:val="95"/>
        </w:rPr>
        <w:t>openGauss</w:t>
      </w:r>
      <w:r>
        <w:rPr>
          <w:rFonts w:ascii="Tahoma" w:eastAsia="Tahoma"/>
          <w:spacing w:val="44"/>
          <w:w w:val="95"/>
        </w:rPr>
        <w:t xml:space="preserve"> </w:t>
      </w:r>
      <w:r>
        <w:rPr>
          <w:w w:val="95"/>
        </w:rPr>
        <w:t>配置文件的路径。在执行过程中，用</w:t>
      </w:r>
      <w:r>
        <w:rPr>
          <w:spacing w:val="-2"/>
        </w:rPr>
        <w:t xml:space="preserve">户需根据提示输入数据库管理员 </w:t>
      </w:r>
      <w:r>
        <w:rPr>
          <w:rFonts w:ascii="Tahoma" w:eastAsia="Tahoma"/>
          <w:color w:val="C6000A"/>
        </w:rPr>
        <w:t>omm</w:t>
      </w:r>
      <w:r>
        <w:rPr>
          <w:rFonts w:ascii="Tahoma" w:eastAsia="Tahoma"/>
          <w:color w:val="C6000A"/>
          <w:spacing w:val="-16"/>
        </w:rPr>
        <w:t xml:space="preserve"> </w:t>
      </w:r>
      <w:r>
        <w:rPr>
          <w:color w:val="C6000A"/>
        </w:rPr>
        <w:t>用户</w:t>
      </w:r>
      <w:r>
        <w:t>的密码，密码具有一定的复杂度，为保证用户正常使用该数据库，请记住输入的数据库密码。</w:t>
      </w:r>
    </w:p>
    <w:p>
      <w:pPr>
        <w:spacing w:before="63"/>
        <w:ind w:left="1153"/>
        <w:rPr>
          <w:rFonts w:ascii="微软雅黑" w:eastAsia="微软雅黑"/>
          <w:sz w:val="21"/>
          <w:lang w:eastAsia="zh-CN"/>
        </w:rPr>
      </w:pPr>
      <w:r>
        <w:rPr>
          <w:rFonts w:hint="eastAsia" w:ascii="微软雅黑" w:eastAsia="微软雅黑"/>
          <w:spacing w:val="-1"/>
          <w:sz w:val="21"/>
          <w:lang w:eastAsia="zh-CN"/>
        </w:rPr>
        <w:t>按照设置密码要求，设置密码</w:t>
      </w:r>
      <w:r>
        <w:rPr>
          <w:rFonts w:hint="eastAsia" w:ascii="微软雅黑" w:eastAsia="微软雅黑"/>
          <w:sz w:val="21"/>
          <w:lang w:eastAsia="zh-CN"/>
        </w:rPr>
        <w:t>（</w:t>
      </w:r>
      <w:r>
        <w:rPr>
          <w:rFonts w:hint="eastAsia" w:ascii="微软雅黑" w:eastAsia="微软雅黑"/>
          <w:b/>
          <w:color w:val="C6000A"/>
          <w:sz w:val="21"/>
          <w:lang w:eastAsia="zh-CN"/>
        </w:rPr>
        <w:t>建议用户自定义设置密码</w:t>
      </w:r>
      <w:r>
        <w:rPr>
          <w:rFonts w:hint="eastAsia" w:ascii="微软雅黑" w:eastAsia="微软雅黑"/>
          <w:sz w:val="21"/>
          <w:lang w:eastAsia="zh-CN"/>
        </w:rPr>
        <w:t>）：</w:t>
      </w:r>
    </w:p>
    <w:p>
      <w:pPr>
        <w:pStyle w:val="9"/>
        <w:spacing w:before="5"/>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8846" w:type="dxa"/>
            <w:shd w:val="clear" w:color="auto" w:fill="D9D9D9"/>
          </w:tcPr>
          <w:p>
            <w:pPr>
              <w:pStyle w:val="17"/>
              <w:spacing w:before="16"/>
              <w:rPr>
                <w:sz w:val="18"/>
              </w:rPr>
            </w:pPr>
            <w:r>
              <w:rPr>
                <w:w w:val="95"/>
                <w:sz w:val="18"/>
              </w:rPr>
              <w:t>encrypt</w:t>
            </w:r>
            <w:r>
              <w:rPr>
                <w:spacing w:val="-12"/>
                <w:w w:val="95"/>
                <w:sz w:val="18"/>
              </w:rPr>
              <w:t xml:space="preserve"> </w:t>
            </w:r>
            <w:r>
              <w:rPr>
                <w:w w:val="95"/>
                <w:sz w:val="18"/>
              </w:rPr>
              <w:t>cipher</w:t>
            </w:r>
            <w:r>
              <w:rPr>
                <w:spacing w:val="-10"/>
                <w:w w:val="95"/>
                <w:sz w:val="18"/>
              </w:rPr>
              <w:t xml:space="preserve"> </w:t>
            </w:r>
            <w:r>
              <w:rPr>
                <w:w w:val="95"/>
                <w:sz w:val="18"/>
              </w:rPr>
              <w:t>and</w:t>
            </w:r>
            <w:r>
              <w:rPr>
                <w:spacing w:val="-9"/>
                <w:w w:val="95"/>
                <w:sz w:val="18"/>
              </w:rPr>
              <w:t xml:space="preserve"> </w:t>
            </w:r>
            <w:r>
              <w:rPr>
                <w:w w:val="95"/>
                <w:sz w:val="18"/>
              </w:rPr>
              <w:t>rand</w:t>
            </w:r>
            <w:r>
              <w:rPr>
                <w:spacing w:val="-9"/>
                <w:w w:val="95"/>
                <w:sz w:val="18"/>
              </w:rPr>
              <w:t xml:space="preserve"> </w:t>
            </w:r>
            <w:r>
              <w:rPr>
                <w:w w:val="95"/>
                <w:sz w:val="18"/>
              </w:rPr>
              <w:t>files</w:t>
            </w:r>
            <w:r>
              <w:rPr>
                <w:spacing w:val="-11"/>
                <w:w w:val="95"/>
                <w:sz w:val="18"/>
              </w:rPr>
              <w:t xml:space="preserve"> </w:t>
            </w:r>
            <w:r>
              <w:rPr>
                <w:w w:val="95"/>
                <w:sz w:val="18"/>
              </w:rPr>
              <w:t>for</w:t>
            </w:r>
            <w:r>
              <w:rPr>
                <w:spacing w:val="-10"/>
                <w:w w:val="95"/>
                <w:sz w:val="18"/>
              </w:rPr>
              <w:t xml:space="preserve"> </w:t>
            </w:r>
            <w:r>
              <w:rPr>
                <w:w w:val="95"/>
                <w:sz w:val="18"/>
              </w:rPr>
              <w:t>database.</w:t>
            </w:r>
          </w:p>
          <w:p>
            <w:pPr>
              <w:pStyle w:val="17"/>
              <w:tabs>
                <w:tab w:val="left" w:pos="3197"/>
              </w:tabs>
              <w:spacing w:before="42"/>
              <w:rPr>
                <w:rFonts w:ascii="微软雅黑" w:eastAsia="微软雅黑"/>
                <w:sz w:val="18"/>
              </w:rPr>
            </w:pPr>
            <w:r>
              <w:rPr>
                <w:w w:val="95"/>
                <w:sz w:val="18"/>
              </w:rPr>
              <w:t>Please</w:t>
            </w:r>
            <w:r>
              <w:rPr>
                <w:spacing w:val="-15"/>
                <w:w w:val="95"/>
                <w:sz w:val="18"/>
              </w:rPr>
              <w:t xml:space="preserve"> </w:t>
            </w:r>
            <w:r>
              <w:rPr>
                <w:w w:val="95"/>
                <w:sz w:val="18"/>
              </w:rPr>
              <w:t>enter</w:t>
            </w:r>
            <w:r>
              <w:rPr>
                <w:spacing w:val="-15"/>
                <w:w w:val="95"/>
                <w:sz w:val="18"/>
              </w:rPr>
              <w:t xml:space="preserve"> </w:t>
            </w:r>
            <w:r>
              <w:rPr>
                <w:w w:val="95"/>
                <w:sz w:val="18"/>
              </w:rPr>
              <w:t>password</w:t>
            </w:r>
            <w:r>
              <w:rPr>
                <w:spacing w:val="-14"/>
                <w:w w:val="95"/>
                <w:sz w:val="18"/>
              </w:rPr>
              <w:t xml:space="preserve"> </w:t>
            </w:r>
            <w:r>
              <w:rPr>
                <w:w w:val="95"/>
                <w:sz w:val="18"/>
              </w:rPr>
              <w:t>for</w:t>
            </w:r>
            <w:r>
              <w:rPr>
                <w:spacing w:val="-14"/>
                <w:w w:val="95"/>
                <w:sz w:val="18"/>
              </w:rPr>
              <w:t xml:space="preserve"> </w:t>
            </w:r>
            <w:r>
              <w:rPr>
                <w:w w:val="95"/>
                <w:sz w:val="18"/>
              </w:rPr>
              <w:t>database:</w:t>
            </w:r>
            <w:r>
              <w:rPr>
                <w:w w:val="95"/>
                <w:sz w:val="18"/>
              </w:rPr>
              <w:tab/>
            </w:r>
            <w:r>
              <w:rPr>
                <w:sz w:val="18"/>
              </w:rPr>
              <w:t>--</w:t>
            </w:r>
            <w:r>
              <w:rPr>
                <w:rFonts w:hint="eastAsia" w:ascii="微软雅黑" w:eastAsia="微软雅黑"/>
                <w:sz w:val="18"/>
              </w:rPr>
              <w:t>说明：此处输入密码时，屏幕上不会有任何反馈</w:t>
            </w:r>
          </w:p>
          <w:p>
            <w:pPr>
              <w:pStyle w:val="17"/>
              <w:tabs>
                <w:tab w:val="left" w:pos="3242"/>
              </w:tabs>
              <w:spacing w:before="16" w:line="250" w:lineRule="atLeast"/>
              <w:ind w:right="1700"/>
              <w:rPr>
                <w:sz w:val="18"/>
              </w:rPr>
            </w:pPr>
            <w:r>
              <w:rPr>
                <w:w w:val="95"/>
                <w:sz w:val="18"/>
              </w:rPr>
              <w:t>Please</w:t>
            </w:r>
            <w:r>
              <w:rPr>
                <w:spacing w:val="-16"/>
                <w:w w:val="95"/>
                <w:sz w:val="18"/>
              </w:rPr>
              <w:t xml:space="preserve"> </w:t>
            </w:r>
            <w:r>
              <w:rPr>
                <w:w w:val="95"/>
                <w:sz w:val="18"/>
              </w:rPr>
              <w:t>repeat</w:t>
            </w:r>
            <w:r>
              <w:rPr>
                <w:spacing w:val="-16"/>
                <w:w w:val="95"/>
                <w:sz w:val="18"/>
              </w:rPr>
              <w:t xml:space="preserve"> </w:t>
            </w:r>
            <w:r>
              <w:rPr>
                <w:w w:val="95"/>
                <w:sz w:val="18"/>
              </w:rPr>
              <w:t>for</w:t>
            </w:r>
            <w:r>
              <w:rPr>
                <w:spacing w:val="-16"/>
                <w:w w:val="95"/>
                <w:sz w:val="18"/>
              </w:rPr>
              <w:t xml:space="preserve"> </w:t>
            </w:r>
            <w:r>
              <w:rPr>
                <w:w w:val="95"/>
                <w:sz w:val="18"/>
              </w:rPr>
              <w:t>database:</w:t>
            </w:r>
            <w:r>
              <w:rPr>
                <w:w w:val="95"/>
                <w:sz w:val="18"/>
              </w:rPr>
              <w:tab/>
            </w:r>
            <w:r>
              <w:rPr>
                <w:w w:val="95"/>
                <w:sz w:val="18"/>
              </w:rPr>
              <w:t>--</w:t>
            </w:r>
            <w:r>
              <w:rPr>
                <w:rFonts w:hint="eastAsia" w:ascii="微软雅黑" w:eastAsia="微软雅黑"/>
                <w:w w:val="95"/>
                <w:sz w:val="18"/>
              </w:rPr>
              <w:t>说明：此处输入密码时，屏幕上不会有任何反馈</w:t>
            </w:r>
            <w:r>
              <w:rPr>
                <w:sz w:val="18"/>
              </w:rPr>
              <w:t>begin</w:t>
            </w:r>
            <w:r>
              <w:rPr>
                <w:spacing w:val="-22"/>
                <w:sz w:val="18"/>
              </w:rPr>
              <w:t xml:space="preserve"> </w:t>
            </w:r>
            <w:r>
              <w:rPr>
                <w:sz w:val="18"/>
              </w:rPr>
              <w:t>to</w:t>
            </w:r>
            <w:r>
              <w:rPr>
                <w:spacing w:val="-20"/>
                <w:sz w:val="18"/>
              </w:rPr>
              <w:t xml:space="preserve"> </w:t>
            </w:r>
            <w:r>
              <w:rPr>
                <w:sz w:val="18"/>
              </w:rPr>
              <w:t>create</w:t>
            </w:r>
            <w:r>
              <w:rPr>
                <w:spacing w:val="-22"/>
                <w:sz w:val="18"/>
              </w:rPr>
              <w:t xml:space="preserve"> </w:t>
            </w:r>
            <w:r>
              <w:rPr>
                <w:sz w:val="18"/>
              </w:rPr>
              <w:t>CA</w:t>
            </w:r>
            <w:r>
              <w:rPr>
                <w:spacing w:val="-21"/>
                <w:sz w:val="18"/>
              </w:rPr>
              <w:t xml:space="preserve"> </w:t>
            </w:r>
            <w:r>
              <w:rPr>
                <w:sz w:val="18"/>
              </w:rPr>
              <w:t>cert</w:t>
            </w:r>
            <w:r>
              <w:rPr>
                <w:spacing w:val="-23"/>
                <w:sz w:val="18"/>
              </w:rPr>
              <w:t xml:space="preserve"> </w:t>
            </w:r>
            <w:r>
              <w:rPr>
                <w:sz w:val="18"/>
              </w:rPr>
              <w:t>files</w:t>
            </w:r>
          </w:p>
        </w:tc>
      </w:tr>
    </w:tbl>
    <w:p>
      <w:pPr>
        <w:pStyle w:val="9"/>
        <w:spacing w:before="69"/>
        <w:ind w:left="1153"/>
        <w:rPr>
          <w:lang w:eastAsia="zh-CN"/>
        </w:rPr>
      </w:pPr>
      <w:r>
        <w:rPr>
          <w:lang w:eastAsia="zh-CN"/>
        </w:rPr>
        <w:t>设置的密码要符合复杂度要求：</w:t>
      </w:r>
    </w:p>
    <w:p>
      <w:pPr>
        <w:pStyle w:val="16"/>
        <w:numPr>
          <w:ilvl w:val="5"/>
          <w:numId w:val="18"/>
        </w:numPr>
        <w:tabs>
          <w:tab w:val="left" w:pos="1573"/>
          <w:tab w:val="left" w:pos="1574"/>
        </w:tabs>
        <w:ind w:hanging="421"/>
        <w:rPr>
          <w:sz w:val="21"/>
        </w:rPr>
      </w:pPr>
      <w:r>
        <w:rPr>
          <w:spacing w:val="-4"/>
          <w:sz w:val="21"/>
        </w:rPr>
        <w:t xml:space="preserve">最少包含 </w:t>
      </w:r>
      <w:r>
        <w:rPr>
          <w:rFonts w:ascii="Tahoma" w:hAnsi="Tahoma" w:eastAsia="Tahoma"/>
          <w:sz w:val="21"/>
        </w:rPr>
        <w:t>8</w:t>
      </w:r>
      <w:r>
        <w:rPr>
          <w:rFonts w:ascii="Tahoma" w:hAnsi="Tahoma" w:eastAsia="Tahoma"/>
          <w:spacing w:val="-17"/>
          <w:sz w:val="21"/>
        </w:rPr>
        <w:t xml:space="preserve"> </w:t>
      </w:r>
      <w:r>
        <w:rPr>
          <w:sz w:val="21"/>
        </w:rPr>
        <w:t>个字符；</w:t>
      </w:r>
    </w:p>
    <w:p>
      <w:pPr>
        <w:pStyle w:val="16"/>
        <w:numPr>
          <w:ilvl w:val="5"/>
          <w:numId w:val="18"/>
        </w:numPr>
        <w:tabs>
          <w:tab w:val="left" w:pos="1573"/>
          <w:tab w:val="left" w:pos="1574"/>
        </w:tabs>
        <w:spacing w:before="55"/>
        <w:ind w:hanging="421"/>
        <w:rPr>
          <w:sz w:val="21"/>
          <w:lang w:eastAsia="zh-CN"/>
        </w:rPr>
      </w:pPr>
      <w:r>
        <w:rPr>
          <w:w w:val="95"/>
          <w:sz w:val="21"/>
          <w:lang w:eastAsia="zh-CN"/>
        </w:rPr>
        <w:t>不能和用户名和当前密码（</w:t>
      </w:r>
      <w:r>
        <w:rPr>
          <w:rFonts w:ascii="Tahoma" w:hAnsi="Tahoma" w:eastAsia="Tahoma"/>
          <w:w w:val="95"/>
          <w:sz w:val="21"/>
          <w:lang w:eastAsia="zh-CN"/>
        </w:rPr>
        <w:t>ALTER</w:t>
      </w:r>
      <w:r>
        <w:rPr>
          <w:w w:val="95"/>
          <w:sz w:val="21"/>
          <w:lang w:eastAsia="zh-CN"/>
        </w:rPr>
        <w:t>）相同，或和当前密码反序；</w:t>
      </w:r>
    </w:p>
    <w:p>
      <w:pPr>
        <w:pStyle w:val="16"/>
        <w:numPr>
          <w:ilvl w:val="5"/>
          <w:numId w:val="18"/>
        </w:numPr>
        <w:tabs>
          <w:tab w:val="left" w:pos="1573"/>
          <w:tab w:val="left" w:pos="1574"/>
        </w:tabs>
        <w:spacing w:line="374" w:lineRule="exact"/>
        <w:ind w:hanging="421"/>
        <w:rPr>
          <w:sz w:val="21"/>
          <w:lang w:eastAsia="zh-CN"/>
        </w:rPr>
      </w:pPr>
      <w:r>
        <w:rPr>
          <w:spacing w:val="-3"/>
          <w:sz w:val="21"/>
          <w:lang w:eastAsia="zh-CN"/>
        </w:rPr>
        <w:t>至少包含大写字母（</w:t>
      </w:r>
      <w:r>
        <w:rPr>
          <w:rFonts w:ascii="Tahoma" w:hAnsi="Tahoma" w:eastAsia="Tahoma"/>
          <w:w w:val="91"/>
          <w:sz w:val="21"/>
          <w:lang w:eastAsia="zh-CN"/>
        </w:rPr>
        <w:t>A</w:t>
      </w:r>
      <w:r>
        <w:rPr>
          <w:rFonts w:ascii="Tahoma" w:hAnsi="Tahoma" w:eastAsia="Tahoma"/>
          <w:spacing w:val="-1"/>
          <w:w w:val="86"/>
          <w:sz w:val="21"/>
          <w:lang w:eastAsia="zh-CN"/>
        </w:rPr>
        <w:t>-</w:t>
      </w:r>
      <w:r>
        <w:rPr>
          <w:rFonts w:ascii="Tahoma" w:hAnsi="Tahoma" w:eastAsia="Tahoma"/>
          <w:spacing w:val="-2"/>
          <w:w w:val="96"/>
          <w:sz w:val="21"/>
          <w:lang w:eastAsia="zh-CN"/>
        </w:rPr>
        <w:t>Z</w:t>
      </w:r>
      <w:r>
        <w:rPr>
          <w:spacing w:val="-108"/>
          <w:sz w:val="21"/>
          <w:lang w:eastAsia="zh-CN"/>
        </w:rPr>
        <w:t>）</w:t>
      </w:r>
      <w:r>
        <w:rPr>
          <w:spacing w:val="-2"/>
          <w:sz w:val="21"/>
          <w:lang w:eastAsia="zh-CN"/>
        </w:rPr>
        <w:t>，小写字母</w:t>
      </w:r>
      <w:r>
        <w:rPr>
          <w:spacing w:val="-1"/>
          <w:sz w:val="21"/>
          <w:lang w:eastAsia="zh-CN"/>
        </w:rPr>
        <w:t>（</w:t>
      </w:r>
      <w:r>
        <w:rPr>
          <w:rFonts w:ascii="Tahoma" w:hAnsi="Tahoma" w:eastAsia="Tahoma"/>
          <w:spacing w:val="-1"/>
          <w:w w:val="96"/>
          <w:sz w:val="21"/>
          <w:lang w:eastAsia="zh-CN"/>
        </w:rPr>
        <w:t>a</w:t>
      </w:r>
      <w:r>
        <w:rPr>
          <w:rFonts w:ascii="Tahoma" w:hAnsi="Tahoma" w:eastAsia="Tahoma"/>
          <w:spacing w:val="-1"/>
          <w:w w:val="86"/>
          <w:sz w:val="21"/>
          <w:lang w:eastAsia="zh-CN"/>
        </w:rPr>
        <w:t>-</w:t>
      </w:r>
      <w:r>
        <w:rPr>
          <w:rFonts w:ascii="Tahoma" w:hAnsi="Tahoma" w:eastAsia="Tahoma"/>
          <w:spacing w:val="-1"/>
          <w:w w:val="96"/>
          <w:sz w:val="21"/>
          <w:lang w:eastAsia="zh-CN"/>
        </w:rPr>
        <w:t>z</w:t>
      </w:r>
      <w:r>
        <w:rPr>
          <w:spacing w:val="-106"/>
          <w:sz w:val="21"/>
          <w:lang w:eastAsia="zh-CN"/>
        </w:rPr>
        <w:t>）</w:t>
      </w:r>
      <w:r>
        <w:rPr>
          <w:spacing w:val="-3"/>
          <w:sz w:val="21"/>
          <w:lang w:eastAsia="zh-CN"/>
        </w:rPr>
        <w:t>，数字，非字母数字字符（</w:t>
      </w:r>
      <w:r>
        <w:rPr>
          <w:spacing w:val="-2"/>
          <w:sz w:val="21"/>
          <w:lang w:eastAsia="zh-CN"/>
        </w:rPr>
        <w:t>限定为</w:t>
      </w:r>
    </w:p>
    <w:p>
      <w:pPr>
        <w:pStyle w:val="9"/>
        <w:spacing w:line="374" w:lineRule="exact"/>
        <w:ind w:left="1573"/>
      </w:pPr>
      <w:r>
        <w:rPr>
          <w:rFonts w:ascii="Tahoma" w:eastAsia="Tahoma"/>
          <w:w w:val="85"/>
        </w:rPr>
        <w:t>~!@#$%^&amp;*()-_=+\|[{}];:,&lt;.&gt;/?</w:t>
      </w:r>
      <w:r>
        <w:rPr>
          <w:w w:val="85"/>
        </w:rPr>
        <w:t>）四类字符中的三类字符。</w:t>
      </w:r>
    </w:p>
    <w:p>
      <w:pPr>
        <w:pStyle w:val="9"/>
        <w:spacing w:before="55"/>
        <w:ind w:left="1153"/>
        <w:rPr>
          <w:lang w:eastAsia="zh-CN"/>
        </w:rPr>
      </w:pPr>
      <w:r>
        <w:rPr>
          <w:spacing w:val="-1"/>
          <w:lang w:eastAsia="zh-CN"/>
        </w:rPr>
        <w:t>如果安装成功，显示如下：</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6" w:hRule="atLeast"/>
        </w:trPr>
        <w:tc>
          <w:tcPr>
            <w:tcW w:w="8846" w:type="dxa"/>
            <w:tcBorders>
              <w:bottom w:val="nil"/>
            </w:tcBorders>
            <w:shd w:val="clear" w:color="auto" w:fill="D9D9D9"/>
          </w:tcPr>
          <w:p>
            <w:pPr>
              <w:pStyle w:val="17"/>
              <w:spacing w:before="16"/>
              <w:rPr>
                <w:sz w:val="18"/>
              </w:rPr>
            </w:pPr>
            <w:r>
              <w:rPr>
                <w:w w:val="115"/>
                <w:sz w:val="18"/>
              </w:rPr>
              <w:t>……</w:t>
            </w:r>
          </w:p>
          <w:p>
            <w:pPr>
              <w:pStyle w:val="17"/>
              <w:spacing w:before="1" w:line="280" w:lineRule="atLeast"/>
              <w:ind w:right="5011"/>
              <w:rPr>
                <w:sz w:val="18"/>
              </w:rPr>
            </w:pPr>
            <w:r>
              <w:rPr>
                <w:w w:val="95"/>
                <w:sz w:val="18"/>
              </w:rPr>
              <w:t>Successfully</w:t>
            </w:r>
            <w:r>
              <w:rPr>
                <w:spacing w:val="-5"/>
                <w:w w:val="95"/>
                <w:sz w:val="18"/>
              </w:rPr>
              <w:t xml:space="preserve"> </w:t>
            </w:r>
            <w:r>
              <w:rPr>
                <w:w w:val="95"/>
                <w:sz w:val="18"/>
              </w:rPr>
              <w:t>deleted</w:t>
            </w:r>
            <w:r>
              <w:rPr>
                <w:spacing w:val="-3"/>
                <w:w w:val="95"/>
                <w:sz w:val="18"/>
              </w:rPr>
              <w:t xml:space="preserve"> </w:t>
            </w:r>
            <w:r>
              <w:rPr>
                <w:w w:val="95"/>
                <w:sz w:val="18"/>
              </w:rPr>
              <w:t>instances</w:t>
            </w:r>
            <w:r>
              <w:rPr>
                <w:spacing w:val="-6"/>
                <w:w w:val="95"/>
                <w:sz w:val="18"/>
              </w:rPr>
              <w:t xml:space="preserve"> </w:t>
            </w:r>
            <w:r>
              <w:rPr>
                <w:w w:val="95"/>
                <w:sz w:val="18"/>
              </w:rPr>
              <w:t>from</w:t>
            </w:r>
            <w:r>
              <w:rPr>
                <w:spacing w:val="-5"/>
                <w:w w:val="95"/>
                <w:sz w:val="18"/>
              </w:rPr>
              <w:t xml:space="preserve"> </w:t>
            </w:r>
            <w:r>
              <w:rPr>
                <w:w w:val="95"/>
                <w:sz w:val="18"/>
              </w:rPr>
              <w:t>all</w:t>
            </w:r>
            <w:r>
              <w:rPr>
                <w:spacing w:val="-5"/>
                <w:w w:val="95"/>
                <w:sz w:val="18"/>
              </w:rPr>
              <w:t xml:space="preserve"> </w:t>
            </w:r>
            <w:r>
              <w:rPr>
                <w:w w:val="95"/>
                <w:sz w:val="18"/>
              </w:rPr>
              <w:t>nodes.</w:t>
            </w:r>
            <w:r>
              <w:rPr>
                <w:spacing w:val="-50"/>
                <w:w w:val="95"/>
                <w:sz w:val="18"/>
              </w:rPr>
              <w:t xml:space="preserve"> </w:t>
            </w:r>
            <w:r>
              <w:rPr>
                <w:w w:val="95"/>
                <w:sz w:val="18"/>
              </w:rPr>
              <w:t>Checking</w:t>
            </w:r>
            <w:r>
              <w:rPr>
                <w:spacing w:val="-13"/>
                <w:w w:val="95"/>
                <w:sz w:val="18"/>
              </w:rPr>
              <w:t xml:space="preserve"> </w:t>
            </w:r>
            <w:r>
              <w:rPr>
                <w:w w:val="95"/>
                <w:sz w:val="18"/>
              </w:rPr>
              <w:t>node</w:t>
            </w:r>
            <w:r>
              <w:rPr>
                <w:spacing w:val="-12"/>
                <w:w w:val="95"/>
                <w:sz w:val="18"/>
              </w:rPr>
              <w:t xml:space="preserve"> </w:t>
            </w:r>
            <w:r>
              <w:rPr>
                <w:w w:val="95"/>
                <w:sz w:val="18"/>
              </w:rPr>
              <w:t>configuration</w:t>
            </w:r>
            <w:r>
              <w:rPr>
                <w:spacing w:val="-13"/>
                <w:w w:val="95"/>
                <w:sz w:val="18"/>
              </w:rPr>
              <w:t xml:space="preserve"> </w:t>
            </w:r>
            <w:r>
              <w:rPr>
                <w:w w:val="95"/>
                <w:sz w:val="18"/>
              </w:rPr>
              <w:t>on</w:t>
            </w:r>
            <w:r>
              <w:rPr>
                <w:spacing w:val="-12"/>
                <w:w w:val="95"/>
                <w:sz w:val="18"/>
              </w:rPr>
              <w:t xml:space="preserve"> </w:t>
            </w:r>
            <w:r>
              <w:rPr>
                <w:w w:val="95"/>
                <w:sz w:val="18"/>
              </w:rPr>
              <w:t>all</w:t>
            </w:r>
            <w:r>
              <w:rPr>
                <w:spacing w:val="-13"/>
                <w:w w:val="95"/>
                <w:sz w:val="18"/>
              </w:rPr>
              <w:t xml:space="preserve"> </w:t>
            </w:r>
            <w:r>
              <w:rPr>
                <w:w w:val="95"/>
                <w:sz w:val="18"/>
              </w:rPr>
              <w:t>nodes.</w:t>
            </w:r>
          </w:p>
        </w:tc>
      </w:tr>
    </w:tbl>
    <w:p>
      <w:pPr>
        <w:spacing w:line="280" w:lineRule="atLeast"/>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0" w:hRule="atLeast"/>
        </w:trPr>
        <w:tc>
          <w:tcPr>
            <w:tcW w:w="8846" w:type="dxa"/>
            <w:tcBorders>
              <w:top w:val="nil"/>
            </w:tcBorders>
            <w:shd w:val="clear" w:color="auto" w:fill="D9D9D9"/>
          </w:tcPr>
          <w:p>
            <w:pPr>
              <w:pStyle w:val="17"/>
              <w:spacing w:before="12"/>
              <w:rPr>
                <w:sz w:val="18"/>
              </w:rPr>
            </w:pPr>
            <w:r>
              <w:rPr>
                <w:w w:val="95"/>
                <w:sz w:val="18"/>
              </w:rPr>
              <w:t>Initializing</w:t>
            </w:r>
            <w:r>
              <w:rPr>
                <w:spacing w:val="-9"/>
                <w:w w:val="95"/>
                <w:sz w:val="18"/>
              </w:rPr>
              <w:t xml:space="preserve"> </w:t>
            </w:r>
            <w:r>
              <w:rPr>
                <w:w w:val="95"/>
                <w:sz w:val="18"/>
              </w:rPr>
              <w:t>instances</w:t>
            </w:r>
            <w:r>
              <w:rPr>
                <w:spacing w:val="-10"/>
                <w:w w:val="95"/>
                <w:sz w:val="18"/>
              </w:rPr>
              <w:t xml:space="preserve"> </w:t>
            </w:r>
            <w:r>
              <w:rPr>
                <w:w w:val="95"/>
                <w:sz w:val="18"/>
              </w:rPr>
              <w:t>on</w:t>
            </w:r>
            <w:r>
              <w:rPr>
                <w:spacing w:val="-9"/>
                <w:w w:val="95"/>
                <w:sz w:val="18"/>
              </w:rPr>
              <w:t xml:space="preserve"> </w:t>
            </w:r>
            <w:r>
              <w:rPr>
                <w:w w:val="95"/>
                <w:sz w:val="18"/>
              </w:rPr>
              <w:t>all</w:t>
            </w:r>
            <w:r>
              <w:rPr>
                <w:spacing w:val="-9"/>
                <w:w w:val="95"/>
                <w:sz w:val="18"/>
              </w:rPr>
              <w:t xml:space="preserve"> </w:t>
            </w:r>
            <w:r>
              <w:rPr>
                <w:w w:val="95"/>
                <w:sz w:val="18"/>
              </w:rPr>
              <w:t>nodes.</w:t>
            </w:r>
          </w:p>
          <w:p>
            <w:pPr>
              <w:pStyle w:val="17"/>
              <w:spacing w:before="61"/>
              <w:rPr>
                <w:sz w:val="18"/>
              </w:rPr>
            </w:pPr>
            <w:r>
              <w:rPr>
                <w:w w:val="95"/>
                <w:sz w:val="18"/>
              </w:rPr>
              <w:t>Updating</w:t>
            </w:r>
            <w:r>
              <w:rPr>
                <w:spacing w:val="-6"/>
                <w:w w:val="95"/>
                <w:sz w:val="18"/>
              </w:rPr>
              <w:t xml:space="preserve"> </w:t>
            </w:r>
            <w:r>
              <w:rPr>
                <w:w w:val="95"/>
                <w:sz w:val="18"/>
              </w:rPr>
              <w:t>instance</w:t>
            </w:r>
            <w:r>
              <w:rPr>
                <w:spacing w:val="-5"/>
                <w:w w:val="95"/>
                <w:sz w:val="18"/>
              </w:rPr>
              <w:t xml:space="preserve"> </w:t>
            </w:r>
            <w:r>
              <w:rPr>
                <w:w w:val="95"/>
                <w:sz w:val="18"/>
              </w:rPr>
              <w:t>configuration</w:t>
            </w:r>
            <w:r>
              <w:rPr>
                <w:spacing w:val="-2"/>
                <w:w w:val="95"/>
                <w:sz w:val="18"/>
              </w:rPr>
              <w:t xml:space="preserve"> </w:t>
            </w:r>
            <w:r>
              <w:rPr>
                <w:w w:val="95"/>
                <w:sz w:val="18"/>
              </w:rPr>
              <w:t>on</w:t>
            </w:r>
            <w:r>
              <w:rPr>
                <w:spacing w:val="-5"/>
                <w:w w:val="95"/>
                <w:sz w:val="18"/>
              </w:rPr>
              <w:t xml:space="preserve"> </w:t>
            </w:r>
            <w:r>
              <w:rPr>
                <w:w w:val="95"/>
                <w:sz w:val="18"/>
              </w:rPr>
              <w:t>all</w:t>
            </w:r>
            <w:r>
              <w:rPr>
                <w:spacing w:val="-5"/>
                <w:w w:val="95"/>
                <w:sz w:val="18"/>
              </w:rPr>
              <w:t xml:space="preserve"> </w:t>
            </w:r>
            <w:r>
              <w:rPr>
                <w:w w:val="95"/>
                <w:sz w:val="18"/>
              </w:rPr>
              <w:t>nodes.</w:t>
            </w:r>
          </w:p>
          <w:p>
            <w:pPr>
              <w:pStyle w:val="17"/>
              <w:spacing w:before="64" w:line="309" w:lineRule="auto"/>
              <w:ind w:right="2809"/>
              <w:rPr>
                <w:sz w:val="18"/>
              </w:rPr>
            </w:pPr>
            <w:r>
              <w:rPr>
                <w:w w:val="95"/>
                <w:sz w:val="18"/>
              </w:rPr>
              <w:t>Check</w:t>
            </w:r>
            <w:r>
              <w:rPr>
                <w:spacing w:val="-8"/>
                <w:w w:val="95"/>
                <w:sz w:val="18"/>
              </w:rPr>
              <w:t xml:space="preserve"> </w:t>
            </w:r>
            <w:r>
              <w:rPr>
                <w:w w:val="95"/>
                <w:sz w:val="18"/>
              </w:rPr>
              <w:t>consistence</w:t>
            </w:r>
            <w:r>
              <w:rPr>
                <w:spacing w:val="-9"/>
                <w:w w:val="95"/>
                <w:sz w:val="18"/>
              </w:rPr>
              <w:t xml:space="preserve"> </w:t>
            </w:r>
            <w:r>
              <w:rPr>
                <w:w w:val="95"/>
                <w:sz w:val="18"/>
              </w:rPr>
              <w:t>of</w:t>
            </w:r>
            <w:r>
              <w:rPr>
                <w:spacing w:val="-8"/>
                <w:w w:val="95"/>
                <w:sz w:val="18"/>
              </w:rPr>
              <w:t xml:space="preserve"> </w:t>
            </w:r>
            <w:r>
              <w:rPr>
                <w:w w:val="95"/>
                <w:sz w:val="18"/>
              </w:rPr>
              <w:t>memCheck</w:t>
            </w:r>
            <w:r>
              <w:rPr>
                <w:spacing w:val="-7"/>
                <w:w w:val="95"/>
                <w:sz w:val="18"/>
              </w:rPr>
              <w:t xml:space="preserve"> </w:t>
            </w:r>
            <w:r>
              <w:rPr>
                <w:w w:val="95"/>
                <w:sz w:val="18"/>
              </w:rPr>
              <w:t>and</w:t>
            </w:r>
            <w:r>
              <w:rPr>
                <w:spacing w:val="-6"/>
                <w:w w:val="95"/>
                <w:sz w:val="18"/>
              </w:rPr>
              <w:t xml:space="preserve"> </w:t>
            </w:r>
            <w:r>
              <w:rPr>
                <w:w w:val="95"/>
                <w:sz w:val="18"/>
              </w:rPr>
              <w:t>coresCheck</w:t>
            </w:r>
            <w:r>
              <w:rPr>
                <w:spacing w:val="-8"/>
                <w:w w:val="95"/>
                <w:sz w:val="18"/>
              </w:rPr>
              <w:t xml:space="preserve"> </w:t>
            </w:r>
            <w:r>
              <w:rPr>
                <w:w w:val="95"/>
                <w:sz w:val="18"/>
              </w:rPr>
              <w:t>on</w:t>
            </w:r>
            <w:r>
              <w:rPr>
                <w:spacing w:val="-7"/>
                <w:w w:val="95"/>
                <w:sz w:val="18"/>
              </w:rPr>
              <w:t xml:space="preserve"> </w:t>
            </w:r>
            <w:r>
              <w:rPr>
                <w:w w:val="95"/>
                <w:sz w:val="18"/>
              </w:rPr>
              <w:t>database</w:t>
            </w:r>
            <w:r>
              <w:rPr>
                <w:spacing w:val="-8"/>
                <w:w w:val="95"/>
                <w:sz w:val="18"/>
              </w:rPr>
              <w:t xml:space="preserve"> </w:t>
            </w:r>
            <w:r>
              <w:rPr>
                <w:w w:val="95"/>
                <w:sz w:val="18"/>
              </w:rPr>
              <w:t>nodes.</w:t>
            </w:r>
            <w:r>
              <w:rPr>
                <w:spacing w:val="-51"/>
                <w:w w:val="95"/>
                <w:sz w:val="18"/>
              </w:rPr>
              <w:t xml:space="preserve"> </w:t>
            </w:r>
            <w:r>
              <w:rPr>
                <w:w w:val="95"/>
                <w:sz w:val="18"/>
              </w:rPr>
              <w:t>Configuring</w:t>
            </w:r>
            <w:r>
              <w:rPr>
                <w:spacing w:val="-18"/>
                <w:w w:val="95"/>
                <w:sz w:val="18"/>
              </w:rPr>
              <w:t xml:space="preserve"> </w:t>
            </w:r>
            <w:r>
              <w:rPr>
                <w:w w:val="95"/>
                <w:sz w:val="18"/>
              </w:rPr>
              <w:t>pg_hba</w:t>
            </w:r>
            <w:r>
              <w:rPr>
                <w:spacing w:val="-18"/>
                <w:w w:val="95"/>
                <w:sz w:val="18"/>
              </w:rPr>
              <w:t xml:space="preserve"> </w:t>
            </w:r>
            <w:r>
              <w:rPr>
                <w:w w:val="95"/>
                <w:sz w:val="18"/>
              </w:rPr>
              <w:t>on</w:t>
            </w:r>
            <w:r>
              <w:rPr>
                <w:spacing w:val="-17"/>
                <w:w w:val="95"/>
                <w:sz w:val="18"/>
              </w:rPr>
              <w:t xml:space="preserve"> </w:t>
            </w:r>
            <w:r>
              <w:rPr>
                <w:w w:val="95"/>
                <w:sz w:val="18"/>
              </w:rPr>
              <w:t>all</w:t>
            </w:r>
            <w:r>
              <w:rPr>
                <w:spacing w:val="-18"/>
                <w:w w:val="95"/>
                <w:sz w:val="18"/>
              </w:rPr>
              <w:t xml:space="preserve"> </w:t>
            </w:r>
            <w:r>
              <w:rPr>
                <w:w w:val="95"/>
                <w:sz w:val="18"/>
              </w:rPr>
              <w:t>nodes.</w:t>
            </w:r>
          </w:p>
          <w:p>
            <w:pPr>
              <w:pStyle w:val="17"/>
              <w:spacing w:line="309" w:lineRule="auto"/>
              <w:ind w:right="6084"/>
              <w:rPr>
                <w:sz w:val="18"/>
              </w:rPr>
            </w:pPr>
            <w:r>
              <w:rPr>
                <w:w w:val="95"/>
                <w:sz w:val="18"/>
              </w:rPr>
              <w:t>Configuration is completed.</w:t>
            </w:r>
            <w:r>
              <w:rPr>
                <w:spacing w:val="1"/>
                <w:w w:val="95"/>
                <w:sz w:val="18"/>
              </w:rPr>
              <w:t xml:space="preserve"> </w:t>
            </w:r>
            <w:r>
              <w:rPr>
                <w:w w:val="95"/>
                <w:sz w:val="18"/>
              </w:rPr>
              <w:t>Successfully started cluster.</w:t>
            </w:r>
            <w:r>
              <w:rPr>
                <w:spacing w:val="1"/>
                <w:w w:val="95"/>
                <w:sz w:val="18"/>
              </w:rPr>
              <w:t xml:space="preserve"> </w:t>
            </w:r>
            <w:r>
              <w:rPr>
                <w:w w:val="95"/>
                <w:sz w:val="18"/>
              </w:rPr>
              <w:t>Successfully</w:t>
            </w:r>
            <w:r>
              <w:rPr>
                <w:spacing w:val="18"/>
                <w:w w:val="95"/>
                <w:sz w:val="18"/>
              </w:rPr>
              <w:t xml:space="preserve"> </w:t>
            </w:r>
            <w:r>
              <w:rPr>
                <w:w w:val="95"/>
                <w:sz w:val="18"/>
              </w:rPr>
              <w:t>installed</w:t>
            </w:r>
            <w:r>
              <w:rPr>
                <w:spacing w:val="16"/>
                <w:w w:val="95"/>
                <w:sz w:val="18"/>
              </w:rPr>
              <w:t xml:space="preserve"> </w:t>
            </w:r>
            <w:r>
              <w:rPr>
                <w:w w:val="95"/>
                <w:sz w:val="18"/>
              </w:rPr>
              <w:t>application.</w:t>
            </w:r>
          </w:p>
          <w:p>
            <w:pPr>
              <w:pStyle w:val="17"/>
              <w:spacing w:line="216" w:lineRule="exact"/>
              <w:rPr>
                <w:sz w:val="18"/>
              </w:rPr>
            </w:pPr>
            <w:r>
              <w:rPr>
                <w:w w:val="95"/>
                <w:sz w:val="18"/>
              </w:rPr>
              <w:t>end</w:t>
            </w:r>
            <w:r>
              <w:rPr>
                <w:spacing w:val="-13"/>
                <w:w w:val="95"/>
                <w:sz w:val="18"/>
              </w:rPr>
              <w:t xml:space="preserve"> </w:t>
            </w:r>
            <w:r>
              <w:rPr>
                <w:w w:val="95"/>
                <w:sz w:val="18"/>
              </w:rPr>
              <w:t>deploy..</w:t>
            </w:r>
          </w:p>
        </w:tc>
      </w:tr>
    </w:tbl>
    <w:p>
      <w:pPr>
        <w:pStyle w:val="4"/>
        <w:numPr>
          <w:ilvl w:val="3"/>
          <w:numId w:val="10"/>
        </w:numPr>
        <w:tabs>
          <w:tab w:val="left" w:pos="955"/>
        </w:tabs>
        <w:ind w:hanging="823"/>
      </w:pPr>
      <w:r>
        <w:t>安装生成的目录</w:t>
      </w:r>
    </w:p>
    <w:p>
      <w:pPr>
        <w:pStyle w:val="9"/>
        <w:spacing w:before="46"/>
        <w:ind w:left="1153"/>
        <w:rPr>
          <w:lang w:eastAsia="zh-CN"/>
        </w:rPr>
      </w:pPr>
      <w:r>
        <w:rPr>
          <w:spacing w:val="-1"/>
          <w:lang w:eastAsia="zh-CN"/>
        </w:rPr>
        <w:t>安装后的目录及各目录下的文件说明请参见下表。</w:t>
      </w:r>
    </w:p>
    <w:p>
      <w:pPr>
        <w:pStyle w:val="8"/>
        <w:spacing w:before="134"/>
        <w:ind w:left="3586"/>
        <w:rPr>
          <w:lang w:eastAsia="zh-CN"/>
        </w:rPr>
      </w:pPr>
      <w:r>
        <w:rPr>
          <w:b w:val="0"/>
          <w:position w:val="-2"/>
        </w:rPr>
        <w:drawing>
          <wp:inline distT="0" distB="0" distL="0" distR="0">
            <wp:extent cx="297815" cy="132715"/>
            <wp:effectExtent l="0" t="0" r="0" b="0"/>
            <wp:docPr id="1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1.png"/>
                    <pic:cNvPicPr>
                      <a:picLocks noChangeAspect="1"/>
                    </pic:cNvPicPr>
                  </pic:nvPicPr>
                  <pic:blipFill>
                    <a:blip r:embed="rId25" cstate="print"/>
                    <a:stretch>
                      <a:fillRect/>
                    </a:stretch>
                  </pic:blipFill>
                  <pic:spPr>
                    <a:xfrm>
                      <a:off x="0" y="0"/>
                      <a:ext cx="297930" cy="133324"/>
                    </a:xfrm>
                    <a:prstGeom prst="rect">
                      <a:avLst/>
                    </a:prstGeom>
                  </pic:spPr>
                </pic:pic>
              </a:graphicData>
            </a:graphic>
          </wp:inline>
        </w:drawing>
      </w:r>
      <w:r>
        <w:rPr>
          <w:rFonts w:ascii="Times New Roman" w:eastAsia="Times New Roman"/>
          <w:b w:val="0"/>
          <w:sz w:val="20"/>
          <w:lang w:eastAsia="zh-CN"/>
        </w:rPr>
        <w:t xml:space="preserve"> </w:t>
      </w:r>
      <w:r>
        <w:rPr>
          <w:spacing w:val="-10"/>
          <w:lang w:eastAsia="zh-CN"/>
        </w:rPr>
        <w:t>安装后的目录及各目录下的文件说明</w:t>
      </w:r>
    </w:p>
    <w:p>
      <w:pPr>
        <w:pStyle w:val="9"/>
        <w:spacing w:before="10"/>
        <w:rPr>
          <w:b/>
          <w:sz w:val="3"/>
          <w:lang w:eastAsia="zh-CN"/>
        </w:rPr>
      </w:pPr>
    </w:p>
    <w:tbl>
      <w:tblPr>
        <w:tblStyle w:val="13"/>
        <w:tblW w:w="0" w:type="auto"/>
        <w:tblInd w:w="118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655"/>
        <w:gridCol w:w="1692"/>
        <w:gridCol w:w="1821"/>
        <w:gridCol w:w="1464"/>
        <w:gridCol w:w="2957"/>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028" w:hRule="atLeast"/>
        </w:trPr>
        <w:tc>
          <w:tcPr>
            <w:tcW w:w="655" w:type="dxa"/>
            <w:tcBorders>
              <w:bottom w:val="single" w:color="000000" w:sz="6" w:space="0"/>
              <w:right w:val="single" w:color="000000" w:sz="6" w:space="0"/>
            </w:tcBorders>
            <w:shd w:val="clear" w:color="auto" w:fill="D9D9D9"/>
          </w:tcPr>
          <w:p>
            <w:pPr>
              <w:pStyle w:val="17"/>
              <w:spacing w:before="156" w:line="225" w:lineRule="auto"/>
              <w:ind w:left="220" w:right="199"/>
              <w:rPr>
                <w:rFonts w:ascii="微软雅黑" w:eastAsia="微软雅黑"/>
                <w:b/>
                <w:sz w:val="21"/>
              </w:rPr>
            </w:pPr>
            <w:r>
              <w:rPr>
                <w:rFonts w:hint="eastAsia" w:ascii="微软雅黑" w:eastAsia="微软雅黑"/>
                <w:b/>
                <w:sz w:val="21"/>
              </w:rPr>
              <w:t>序号</w:t>
            </w:r>
          </w:p>
        </w:tc>
        <w:tc>
          <w:tcPr>
            <w:tcW w:w="1692" w:type="dxa"/>
            <w:tcBorders>
              <w:left w:val="single" w:color="000000" w:sz="6" w:space="0"/>
              <w:bottom w:val="single" w:color="000000" w:sz="6" w:space="0"/>
              <w:right w:val="single" w:color="000000" w:sz="6" w:space="0"/>
            </w:tcBorders>
            <w:shd w:val="clear" w:color="auto" w:fill="D9D9D9"/>
          </w:tcPr>
          <w:p>
            <w:pPr>
              <w:pStyle w:val="17"/>
              <w:spacing w:before="142"/>
              <w:ind w:left="225"/>
              <w:rPr>
                <w:rFonts w:ascii="微软雅黑" w:eastAsia="微软雅黑"/>
                <w:b/>
                <w:sz w:val="21"/>
              </w:rPr>
            </w:pPr>
            <w:r>
              <w:rPr>
                <w:rFonts w:hint="eastAsia" w:ascii="微软雅黑" w:eastAsia="微软雅黑"/>
                <w:b/>
                <w:sz w:val="21"/>
              </w:rPr>
              <w:t>项目目录说明</w:t>
            </w:r>
          </w:p>
        </w:tc>
        <w:tc>
          <w:tcPr>
            <w:tcW w:w="1821" w:type="dxa"/>
            <w:tcBorders>
              <w:left w:val="single" w:color="000000" w:sz="6" w:space="0"/>
              <w:bottom w:val="single" w:color="000000" w:sz="6" w:space="0"/>
              <w:right w:val="single" w:color="000000" w:sz="6" w:space="0"/>
            </w:tcBorders>
            <w:shd w:val="clear" w:color="auto" w:fill="D9D9D9"/>
          </w:tcPr>
          <w:p>
            <w:pPr>
              <w:pStyle w:val="17"/>
              <w:spacing w:before="142"/>
              <w:ind w:left="689" w:right="656"/>
              <w:jc w:val="center"/>
              <w:rPr>
                <w:rFonts w:ascii="微软雅黑" w:eastAsia="微软雅黑"/>
                <w:b/>
                <w:sz w:val="21"/>
              </w:rPr>
            </w:pPr>
            <w:r>
              <w:rPr>
                <w:rFonts w:hint="eastAsia" w:ascii="微软雅黑" w:eastAsia="微软雅黑"/>
                <w:b/>
                <w:sz w:val="21"/>
              </w:rPr>
              <w:t>目录</w:t>
            </w:r>
          </w:p>
        </w:tc>
        <w:tc>
          <w:tcPr>
            <w:tcW w:w="1464" w:type="dxa"/>
            <w:tcBorders>
              <w:left w:val="single" w:color="000000" w:sz="6" w:space="0"/>
              <w:bottom w:val="single" w:color="000000" w:sz="6" w:space="0"/>
              <w:right w:val="single" w:color="000000" w:sz="6" w:space="0"/>
            </w:tcBorders>
            <w:shd w:val="clear" w:color="auto" w:fill="D9D9D9"/>
          </w:tcPr>
          <w:p>
            <w:pPr>
              <w:pStyle w:val="17"/>
              <w:spacing w:before="142"/>
              <w:ind w:left="423"/>
              <w:rPr>
                <w:rFonts w:ascii="微软雅黑" w:eastAsia="微软雅黑"/>
                <w:b/>
                <w:sz w:val="21"/>
              </w:rPr>
            </w:pPr>
            <w:r>
              <w:rPr>
                <w:rFonts w:hint="eastAsia" w:ascii="微软雅黑" w:eastAsia="微软雅黑"/>
                <w:b/>
                <w:sz w:val="21"/>
              </w:rPr>
              <w:t>子目录</w:t>
            </w:r>
          </w:p>
        </w:tc>
        <w:tc>
          <w:tcPr>
            <w:tcW w:w="2957" w:type="dxa"/>
            <w:tcBorders>
              <w:left w:val="single" w:color="000000" w:sz="6" w:space="0"/>
              <w:bottom w:val="single" w:color="000000" w:sz="6" w:space="0"/>
            </w:tcBorders>
            <w:shd w:val="clear" w:color="auto" w:fill="D9D9D9"/>
          </w:tcPr>
          <w:p>
            <w:pPr>
              <w:pStyle w:val="17"/>
              <w:spacing w:before="142"/>
              <w:ind w:left="1256" w:right="1217"/>
              <w:jc w:val="center"/>
              <w:rPr>
                <w:rFonts w:ascii="微软雅黑" w:eastAsia="微软雅黑"/>
                <w:b/>
                <w:sz w:val="21"/>
              </w:rPr>
            </w:pPr>
            <w:r>
              <w:rPr>
                <w:rFonts w:hint="eastAsia" w:ascii="微软雅黑" w:eastAsia="微软雅黑"/>
                <w:b/>
                <w:sz w:val="21"/>
              </w:rPr>
              <w:t>说明</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68" w:hRule="atLeast"/>
        </w:trPr>
        <w:tc>
          <w:tcPr>
            <w:tcW w:w="655" w:type="dxa"/>
            <w:vMerge w:val="restart"/>
            <w:tcBorders>
              <w:top w:val="single" w:color="000000" w:sz="6" w:space="0"/>
              <w:bottom w:val="single" w:color="000000" w:sz="6" w:space="0"/>
              <w:right w:val="single" w:color="000000" w:sz="6" w:space="0"/>
            </w:tcBorders>
          </w:tcPr>
          <w:p>
            <w:pPr>
              <w:pStyle w:val="17"/>
              <w:ind w:left="0"/>
              <w:rPr>
                <w:rFonts w:ascii="微软雅黑"/>
                <w:b/>
                <w:sz w:val="26"/>
              </w:rPr>
            </w:pPr>
          </w:p>
          <w:p>
            <w:pPr>
              <w:pStyle w:val="17"/>
              <w:ind w:left="0"/>
              <w:rPr>
                <w:rFonts w:ascii="微软雅黑"/>
                <w:b/>
                <w:sz w:val="26"/>
              </w:rPr>
            </w:pPr>
          </w:p>
          <w:p>
            <w:pPr>
              <w:pStyle w:val="17"/>
              <w:ind w:left="0"/>
              <w:rPr>
                <w:rFonts w:ascii="微软雅黑"/>
                <w:b/>
                <w:sz w:val="26"/>
              </w:rPr>
            </w:pPr>
          </w:p>
          <w:p>
            <w:pPr>
              <w:pStyle w:val="17"/>
              <w:spacing w:before="13"/>
              <w:ind w:left="0"/>
              <w:rPr>
                <w:rFonts w:ascii="微软雅黑"/>
                <w:b/>
                <w:sz w:val="17"/>
              </w:rPr>
            </w:pPr>
          </w:p>
          <w:p>
            <w:pPr>
              <w:pStyle w:val="17"/>
              <w:ind w:left="23"/>
              <w:jc w:val="center"/>
              <w:rPr>
                <w:sz w:val="21"/>
              </w:rPr>
            </w:pPr>
            <w:r>
              <w:rPr>
                <w:w w:val="91"/>
                <w:sz w:val="21"/>
              </w:rPr>
              <w:t>1</w:t>
            </w:r>
          </w:p>
        </w:tc>
        <w:tc>
          <w:tcPr>
            <w:tcW w:w="1692" w:type="dxa"/>
            <w:vMerge w:val="restart"/>
            <w:tcBorders>
              <w:top w:val="single" w:color="000000" w:sz="6" w:space="0"/>
              <w:left w:val="single" w:color="000000" w:sz="6" w:space="0"/>
              <w:bottom w:val="single" w:color="000000" w:sz="6" w:space="0"/>
              <w:right w:val="single" w:color="000000" w:sz="6" w:space="0"/>
            </w:tcBorders>
          </w:tcPr>
          <w:p>
            <w:pPr>
              <w:pStyle w:val="17"/>
              <w:ind w:left="0"/>
              <w:rPr>
                <w:rFonts w:ascii="微软雅黑"/>
                <w:b/>
                <w:sz w:val="28"/>
              </w:rPr>
            </w:pPr>
          </w:p>
          <w:p>
            <w:pPr>
              <w:pStyle w:val="17"/>
              <w:ind w:left="0"/>
              <w:rPr>
                <w:rFonts w:ascii="微软雅黑"/>
                <w:b/>
                <w:sz w:val="28"/>
              </w:rPr>
            </w:pPr>
          </w:p>
          <w:p>
            <w:pPr>
              <w:pStyle w:val="17"/>
              <w:spacing w:before="11"/>
              <w:ind w:left="0"/>
              <w:rPr>
                <w:rFonts w:ascii="微软雅黑"/>
                <w:b/>
                <w:sz w:val="27"/>
              </w:rPr>
            </w:pPr>
          </w:p>
          <w:p>
            <w:pPr>
              <w:pStyle w:val="17"/>
              <w:spacing w:line="225" w:lineRule="auto"/>
              <w:ind w:left="151" w:right="127"/>
              <w:rPr>
                <w:rFonts w:ascii="微软雅黑" w:eastAsia="微软雅黑"/>
                <w:sz w:val="21"/>
              </w:rPr>
            </w:pPr>
            <w:r>
              <w:rPr>
                <w:rFonts w:hint="eastAsia" w:ascii="微软雅黑" w:eastAsia="微软雅黑"/>
                <w:w w:val="95"/>
                <w:sz w:val="21"/>
              </w:rPr>
              <w:t>集群</w:t>
            </w:r>
            <w:r>
              <w:rPr>
                <w:w w:val="95"/>
                <w:sz w:val="21"/>
              </w:rPr>
              <w:t>openGauss</w:t>
            </w:r>
            <w:r>
              <w:rPr>
                <w:spacing w:val="-60"/>
                <w:w w:val="95"/>
                <w:sz w:val="21"/>
              </w:rPr>
              <w:t xml:space="preserve"> </w:t>
            </w:r>
            <w:r>
              <w:rPr>
                <w:rFonts w:hint="eastAsia" w:ascii="微软雅黑" w:eastAsia="微软雅黑"/>
                <w:sz w:val="21"/>
              </w:rPr>
              <w:t>安装目录</w:t>
            </w:r>
          </w:p>
        </w:tc>
        <w:tc>
          <w:tcPr>
            <w:tcW w:w="1821" w:type="dxa"/>
            <w:vMerge w:val="restart"/>
            <w:tcBorders>
              <w:top w:val="single" w:color="000000" w:sz="6" w:space="0"/>
              <w:left w:val="single" w:color="000000" w:sz="6" w:space="0"/>
              <w:bottom w:val="single" w:color="000000" w:sz="6" w:space="0"/>
              <w:right w:val="single" w:color="000000" w:sz="6" w:space="0"/>
            </w:tcBorders>
          </w:tcPr>
          <w:p>
            <w:pPr>
              <w:pStyle w:val="17"/>
              <w:ind w:left="0"/>
              <w:rPr>
                <w:rFonts w:ascii="微软雅黑"/>
                <w:b/>
                <w:sz w:val="26"/>
              </w:rPr>
            </w:pPr>
          </w:p>
          <w:p>
            <w:pPr>
              <w:pStyle w:val="17"/>
              <w:ind w:left="0"/>
              <w:rPr>
                <w:rFonts w:ascii="微软雅黑"/>
                <w:b/>
                <w:sz w:val="26"/>
              </w:rPr>
            </w:pPr>
          </w:p>
          <w:p>
            <w:pPr>
              <w:pStyle w:val="17"/>
              <w:spacing w:before="8"/>
              <w:ind w:left="0"/>
              <w:rPr>
                <w:rFonts w:ascii="微软雅黑"/>
                <w:b/>
                <w:sz w:val="36"/>
              </w:rPr>
            </w:pPr>
          </w:p>
          <w:p>
            <w:pPr>
              <w:pStyle w:val="17"/>
              <w:spacing w:line="252" w:lineRule="auto"/>
              <w:ind w:left="151" w:right="104"/>
              <w:rPr>
                <w:sz w:val="21"/>
              </w:rPr>
            </w:pPr>
            <w:r>
              <w:rPr>
                <w:w w:val="95"/>
                <w:sz w:val="21"/>
              </w:rPr>
              <w:t>/opt/gaussdb/ap</w:t>
            </w:r>
            <w:r>
              <w:rPr>
                <w:spacing w:val="-60"/>
                <w:w w:val="95"/>
                <w:sz w:val="21"/>
              </w:rPr>
              <w:t xml:space="preserve"> </w:t>
            </w:r>
            <w:r>
              <w:rPr>
                <w:sz w:val="21"/>
              </w:rPr>
              <w:t>p</w:t>
            </w:r>
          </w:p>
        </w:tc>
        <w:tc>
          <w:tcPr>
            <w:tcW w:w="1464" w:type="dxa"/>
            <w:tcBorders>
              <w:top w:val="single" w:color="000000" w:sz="6" w:space="0"/>
              <w:left w:val="single" w:color="000000" w:sz="6" w:space="0"/>
              <w:bottom w:val="single" w:color="000000" w:sz="6" w:space="0"/>
              <w:right w:val="single" w:color="000000" w:sz="6" w:space="0"/>
            </w:tcBorders>
          </w:tcPr>
          <w:p>
            <w:pPr>
              <w:pStyle w:val="17"/>
              <w:spacing w:before="200"/>
              <w:ind w:left="149"/>
              <w:rPr>
                <w:sz w:val="21"/>
              </w:rPr>
            </w:pPr>
            <w:r>
              <w:rPr>
                <w:sz w:val="21"/>
              </w:rPr>
              <w:t>etc</w:t>
            </w:r>
          </w:p>
        </w:tc>
        <w:tc>
          <w:tcPr>
            <w:tcW w:w="2957" w:type="dxa"/>
            <w:tcBorders>
              <w:top w:val="single" w:color="000000" w:sz="6" w:space="0"/>
              <w:left w:val="single" w:color="000000" w:sz="6" w:space="0"/>
              <w:bottom w:val="single" w:color="000000" w:sz="6" w:space="0"/>
            </w:tcBorders>
          </w:tcPr>
          <w:p>
            <w:pPr>
              <w:pStyle w:val="17"/>
              <w:spacing w:before="142"/>
              <w:ind w:left="150"/>
              <w:rPr>
                <w:rFonts w:ascii="微软雅黑" w:eastAsia="微软雅黑"/>
                <w:sz w:val="21"/>
              </w:rPr>
            </w:pPr>
            <w:r>
              <w:rPr>
                <w:sz w:val="21"/>
              </w:rPr>
              <w:t>cgroup</w:t>
            </w:r>
            <w:r>
              <w:rPr>
                <w:rFonts w:hint="eastAsia" w:ascii="微软雅黑" w:eastAsia="微软雅黑"/>
                <w:sz w:val="21"/>
              </w:rPr>
              <w:t>工具配置文件。</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026" w:hRule="atLeast"/>
        </w:trPr>
        <w:tc>
          <w:tcPr>
            <w:tcW w:w="655" w:type="dxa"/>
            <w:vMerge w:val="continue"/>
            <w:tcBorders>
              <w:top w:val="nil"/>
              <w:bottom w:val="single" w:color="000000" w:sz="6" w:space="0"/>
              <w:right w:val="single" w:color="000000" w:sz="6" w:space="0"/>
            </w:tcBorders>
          </w:tcPr>
          <w:p>
            <w:pPr>
              <w:rPr>
                <w:sz w:val="2"/>
                <w:szCs w:val="2"/>
              </w:rPr>
            </w:pPr>
          </w:p>
        </w:tc>
        <w:tc>
          <w:tcPr>
            <w:tcW w:w="1692" w:type="dxa"/>
            <w:vMerge w:val="continue"/>
            <w:tcBorders>
              <w:top w:val="nil"/>
              <w:left w:val="single" w:color="000000" w:sz="6" w:space="0"/>
              <w:bottom w:val="single" w:color="000000" w:sz="6" w:space="0"/>
              <w:right w:val="single" w:color="000000" w:sz="6" w:space="0"/>
            </w:tcBorders>
          </w:tcPr>
          <w:p>
            <w:pPr>
              <w:rPr>
                <w:sz w:val="2"/>
                <w:szCs w:val="2"/>
              </w:rPr>
            </w:pPr>
          </w:p>
        </w:tc>
        <w:tc>
          <w:tcPr>
            <w:tcW w:w="1821" w:type="dxa"/>
            <w:vMerge w:val="continue"/>
            <w:tcBorders>
              <w:top w:val="nil"/>
              <w:left w:val="single" w:color="000000" w:sz="6" w:space="0"/>
              <w:bottom w:val="single" w:color="000000" w:sz="6" w:space="0"/>
              <w:right w:val="single" w:color="000000" w:sz="6" w:space="0"/>
            </w:tcBorders>
          </w:tcPr>
          <w:p>
            <w:pPr>
              <w:rPr>
                <w:sz w:val="2"/>
                <w:szCs w:val="2"/>
              </w:rPr>
            </w:pPr>
          </w:p>
        </w:tc>
        <w:tc>
          <w:tcPr>
            <w:tcW w:w="1464" w:type="dxa"/>
            <w:tcBorders>
              <w:top w:val="single" w:color="000000" w:sz="6" w:space="0"/>
              <w:left w:val="single" w:color="000000" w:sz="6" w:space="0"/>
              <w:bottom w:val="single" w:color="000000" w:sz="6" w:space="0"/>
              <w:right w:val="single" w:color="000000" w:sz="6" w:space="0"/>
            </w:tcBorders>
          </w:tcPr>
          <w:p>
            <w:pPr>
              <w:pStyle w:val="17"/>
              <w:spacing w:before="11"/>
              <w:ind w:left="0"/>
              <w:rPr>
                <w:rFonts w:ascii="微软雅黑"/>
                <w:b/>
                <w:sz w:val="20"/>
              </w:rPr>
            </w:pPr>
          </w:p>
          <w:p>
            <w:pPr>
              <w:pStyle w:val="17"/>
              <w:ind w:left="149"/>
              <w:rPr>
                <w:sz w:val="21"/>
              </w:rPr>
            </w:pPr>
            <w:r>
              <w:rPr>
                <w:sz w:val="21"/>
              </w:rPr>
              <w:t>include</w:t>
            </w:r>
          </w:p>
        </w:tc>
        <w:tc>
          <w:tcPr>
            <w:tcW w:w="2957" w:type="dxa"/>
            <w:tcBorders>
              <w:top w:val="single" w:color="000000" w:sz="6" w:space="0"/>
              <w:left w:val="single" w:color="000000" w:sz="6" w:space="0"/>
              <w:bottom w:val="single" w:color="000000" w:sz="6" w:space="0"/>
            </w:tcBorders>
          </w:tcPr>
          <w:p>
            <w:pPr>
              <w:pStyle w:val="17"/>
              <w:spacing w:before="159" w:line="223" w:lineRule="auto"/>
              <w:ind w:left="150" w:right="259"/>
              <w:rPr>
                <w:rFonts w:ascii="微软雅黑" w:eastAsia="微软雅黑"/>
                <w:sz w:val="21"/>
                <w:lang w:eastAsia="zh-CN"/>
              </w:rPr>
            </w:pPr>
            <w:r>
              <w:rPr>
                <w:rFonts w:hint="eastAsia" w:ascii="微软雅黑" w:eastAsia="微软雅黑"/>
                <w:spacing w:val="-1"/>
                <w:sz w:val="21"/>
                <w:lang w:eastAsia="zh-CN"/>
              </w:rPr>
              <w:t>存放数据库运行所需要的头</w:t>
            </w:r>
            <w:r>
              <w:rPr>
                <w:rFonts w:hint="eastAsia" w:ascii="微软雅黑" w:eastAsia="微软雅黑"/>
                <w:sz w:val="21"/>
                <w:lang w:eastAsia="zh-CN"/>
              </w:rPr>
              <w:t>文件。</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029" w:hRule="atLeast"/>
        </w:trPr>
        <w:tc>
          <w:tcPr>
            <w:tcW w:w="655" w:type="dxa"/>
            <w:vMerge w:val="continue"/>
            <w:tcBorders>
              <w:top w:val="nil"/>
              <w:bottom w:val="single" w:color="000000" w:sz="6" w:space="0"/>
              <w:right w:val="single" w:color="000000" w:sz="6" w:space="0"/>
            </w:tcBorders>
          </w:tcPr>
          <w:p>
            <w:pPr>
              <w:rPr>
                <w:sz w:val="2"/>
                <w:szCs w:val="2"/>
                <w:lang w:eastAsia="zh-CN"/>
              </w:rPr>
            </w:pPr>
          </w:p>
        </w:tc>
        <w:tc>
          <w:tcPr>
            <w:tcW w:w="1692" w:type="dxa"/>
            <w:vMerge w:val="continue"/>
            <w:tcBorders>
              <w:top w:val="nil"/>
              <w:left w:val="single" w:color="000000" w:sz="6" w:space="0"/>
              <w:bottom w:val="single" w:color="000000" w:sz="6" w:space="0"/>
              <w:right w:val="single" w:color="000000" w:sz="6" w:space="0"/>
            </w:tcBorders>
          </w:tcPr>
          <w:p>
            <w:pPr>
              <w:rPr>
                <w:sz w:val="2"/>
                <w:szCs w:val="2"/>
                <w:lang w:eastAsia="zh-CN"/>
              </w:rPr>
            </w:pPr>
          </w:p>
        </w:tc>
        <w:tc>
          <w:tcPr>
            <w:tcW w:w="1821" w:type="dxa"/>
            <w:vMerge w:val="continue"/>
            <w:tcBorders>
              <w:top w:val="nil"/>
              <w:left w:val="single" w:color="000000" w:sz="6" w:space="0"/>
              <w:bottom w:val="single" w:color="000000" w:sz="6" w:space="0"/>
              <w:right w:val="single" w:color="000000" w:sz="6" w:space="0"/>
            </w:tcBorders>
          </w:tcPr>
          <w:p>
            <w:pPr>
              <w:rPr>
                <w:sz w:val="2"/>
                <w:szCs w:val="2"/>
                <w:lang w:eastAsia="zh-CN"/>
              </w:rPr>
            </w:pPr>
          </w:p>
        </w:tc>
        <w:tc>
          <w:tcPr>
            <w:tcW w:w="1464" w:type="dxa"/>
            <w:tcBorders>
              <w:top w:val="single" w:color="000000" w:sz="6" w:space="0"/>
              <w:left w:val="single" w:color="000000" w:sz="6" w:space="0"/>
              <w:bottom w:val="single" w:color="000000" w:sz="6" w:space="0"/>
              <w:right w:val="single" w:color="000000" w:sz="6" w:space="0"/>
            </w:tcBorders>
          </w:tcPr>
          <w:p>
            <w:pPr>
              <w:pStyle w:val="17"/>
              <w:spacing w:before="13"/>
              <w:ind w:left="0"/>
              <w:rPr>
                <w:rFonts w:ascii="微软雅黑"/>
                <w:b/>
                <w:sz w:val="20"/>
                <w:lang w:eastAsia="zh-CN"/>
              </w:rPr>
            </w:pPr>
          </w:p>
          <w:p>
            <w:pPr>
              <w:pStyle w:val="17"/>
              <w:ind w:left="149"/>
              <w:rPr>
                <w:sz w:val="21"/>
              </w:rPr>
            </w:pPr>
            <w:r>
              <w:rPr>
                <w:w w:val="105"/>
                <w:sz w:val="21"/>
              </w:rPr>
              <w:t>lib</w:t>
            </w:r>
          </w:p>
        </w:tc>
        <w:tc>
          <w:tcPr>
            <w:tcW w:w="2957" w:type="dxa"/>
            <w:tcBorders>
              <w:top w:val="single" w:color="000000" w:sz="6" w:space="0"/>
              <w:left w:val="single" w:color="000000" w:sz="6" w:space="0"/>
              <w:bottom w:val="single" w:color="000000" w:sz="6" w:space="0"/>
            </w:tcBorders>
          </w:tcPr>
          <w:p>
            <w:pPr>
              <w:pStyle w:val="17"/>
              <w:spacing w:before="156" w:line="225" w:lineRule="auto"/>
              <w:ind w:left="150" w:right="468"/>
              <w:rPr>
                <w:rFonts w:ascii="微软雅黑" w:eastAsia="微软雅黑"/>
                <w:sz w:val="21"/>
                <w:lang w:eastAsia="zh-CN"/>
              </w:rPr>
            </w:pPr>
            <w:r>
              <w:rPr>
                <w:rFonts w:hint="eastAsia" w:ascii="微软雅黑" w:eastAsia="微软雅黑"/>
                <w:spacing w:val="-1"/>
                <w:sz w:val="21"/>
                <w:lang w:eastAsia="zh-CN"/>
              </w:rPr>
              <w:t>存放数据库的库文件的目</w:t>
            </w:r>
            <w:r>
              <w:rPr>
                <w:rFonts w:hint="eastAsia" w:ascii="微软雅黑" w:eastAsia="微软雅黑"/>
                <w:sz w:val="21"/>
                <w:lang w:eastAsia="zh-CN"/>
              </w:rPr>
              <w:t>录。</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029" w:hRule="atLeast"/>
        </w:trPr>
        <w:tc>
          <w:tcPr>
            <w:tcW w:w="655" w:type="dxa"/>
            <w:vMerge w:val="continue"/>
            <w:tcBorders>
              <w:top w:val="nil"/>
              <w:bottom w:val="single" w:color="000000" w:sz="6" w:space="0"/>
              <w:right w:val="single" w:color="000000" w:sz="6" w:space="0"/>
            </w:tcBorders>
          </w:tcPr>
          <w:p>
            <w:pPr>
              <w:rPr>
                <w:sz w:val="2"/>
                <w:szCs w:val="2"/>
                <w:lang w:eastAsia="zh-CN"/>
              </w:rPr>
            </w:pPr>
          </w:p>
        </w:tc>
        <w:tc>
          <w:tcPr>
            <w:tcW w:w="1692" w:type="dxa"/>
            <w:vMerge w:val="continue"/>
            <w:tcBorders>
              <w:top w:val="nil"/>
              <w:left w:val="single" w:color="000000" w:sz="6" w:space="0"/>
              <w:bottom w:val="single" w:color="000000" w:sz="6" w:space="0"/>
              <w:right w:val="single" w:color="000000" w:sz="6" w:space="0"/>
            </w:tcBorders>
          </w:tcPr>
          <w:p>
            <w:pPr>
              <w:rPr>
                <w:sz w:val="2"/>
                <w:szCs w:val="2"/>
                <w:lang w:eastAsia="zh-CN"/>
              </w:rPr>
            </w:pPr>
          </w:p>
        </w:tc>
        <w:tc>
          <w:tcPr>
            <w:tcW w:w="1821" w:type="dxa"/>
            <w:vMerge w:val="continue"/>
            <w:tcBorders>
              <w:top w:val="nil"/>
              <w:left w:val="single" w:color="000000" w:sz="6" w:space="0"/>
              <w:bottom w:val="single" w:color="000000" w:sz="6" w:space="0"/>
              <w:right w:val="single" w:color="000000" w:sz="6" w:space="0"/>
            </w:tcBorders>
          </w:tcPr>
          <w:p>
            <w:pPr>
              <w:rPr>
                <w:sz w:val="2"/>
                <w:szCs w:val="2"/>
                <w:lang w:eastAsia="zh-CN"/>
              </w:rPr>
            </w:pPr>
          </w:p>
        </w:tc>
        <w:tc>
          <w:tcPr>
            <w:tcW w:w="1464" w:type="dxa"/>
            <w:tcBorders>
              <w:top w:val="single" w:color="000000" w:sz="6" w:space="0"/>
              <w:left w:val="single" w:color="000000" w:sz="6" w:space="0"/>
              <w:bottom w:val="single" w:color="000000" w:sz="6" w:space="0"/>
              <w:right w:val="single" w:color="000000" w:sz="6" w:space="0"/>
            </w:tcBorders>
          </w:tcPr>
          <w:p>
            <w:pPr>
              <w:pStyle w:val="17"/>
              <w:spacing w:before="11"/>
              <w:ind w:left="0"/>
              <w:rPr>
                <w:rFonts w:ascii="微软雅黑"/>
                <w:b/>
                <w:sz w:val="20"/>
                <w:lang w:eastAsia="zh-CN"/>
              </w:rPr>
            </w:pPr>
          </w:p>
          <w:p>
            <w:pPr>
              <w:pStyle w:val="17"/>
              <w:ind w:left="149"/>
              <w:rPr>
                <w:sz w:val="21"/>
              </w:rPr>
            </w:pPr>
            <w:r>
              <w:rPr>
                <w:sz w:val="21"/>
              </w:rPr>
              <w:t>share</w:t>
            </w:r>
          </w:p>
        </w:tc>
        <w:tc>
          <w:tcPr>
            <w:tcW w:w="2957" w:type="dxa"/>
            <w:tcBorders>
              <w:top w:val="single" w:color="000000" w:sz="6" w:space="0"/>
              <w:left w:val="single" w:color="000000" w:sz="6" w:space="0"/>
              <w:bottom w:val="single" w:color="000000" w:sz="6" w:space="0"/>
            </w:tcBorders>
          </w:tcPr>
          <w:p>
            <w:pPr>
              <w:pStyle w:val="17"/>
              <w:spacing w:before="156" w:line="225" w:lineRule="auto"/>
              <w:ind w:left="150" w:right="259"/>
              <w:rPr>
                <w:rFonts w:ascii="微软雅黑" w:eastAsia="微软雅黑"/>
                <w:sz w:val="21"/>
                <w:lang w:eastAsia="zh-CN"/>
              </w:rPr>
            </w:pPr>
            <w:r>
              <w:rPr>
                <w:rFonts w:hint="eastAsia" w:ascii="微软雅黑" w:eastAsia="微软雅黑"/>
                <w:spacing w:val="-1"/>
                <w:sz w:val="21"/>
                <w:lang w:eastAsia="zh-CN"/>
              </w:rPr>
              <w:t>存放数据库运行所需要的公共文件，如配置文件模板。</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188" w:hRule="atLeast"/>
        </w:trPr>
        <w:tc>
          <w:tcPr>
            <w:tcW w:w="655" w:type="dxa"/>
            <w:tcBorders>
              <w:top w:val="single" w:color="000000" w:sz="6" w:space="0"/>
              <w:bottom w:val="single" w:color="000000" w:sz="6" w:space="0"/>
              <w:right w:val="single" w:color="000000" w:sz="6" w:space="0"/>
            </w:tcBorders>
          </w:tcPr>
          <w:p>
            <w:pPr>
              <w:pStyle w:val="17"/>
              <w:ind w:left="0"/>
              <w:rPr>
                <w:rFonts w:ascii="微软雅黑"/>
                <w:b/>
                <w:sz w:val="26"/>
                <w:lang w:eastAsia="zh-CN"/>
              </w:rPr>
            </w:pPr>
          </w:p>
          <w:p>
            <w:pPr>
              <w:pStyle w:val="17"/>
              <w:spacing w:before="2"/>
              <w:ind w:left="0"/>
              <w:rPr>
                <w:rFonts w:ascii="微软雅黑"/>
                <w:b/>
                <w:sz w:val="26"/>
                <w:lang w:eastAsia="zh-CN"/>
              </w:rPr>
            </w:pPr>
          </w:p>
          <w:p>
            <w:pPr>
              <w:pStyle w:val="17"/>
              <w:ind w:left="23"/>
              <w:jc w:val="center"/>
              <w:rPr>
                <w:sz w:val="21"/>
              </w:rPr>
            </w:pPr>
            <w:r>
              <w:rPr>
                <w:w w:val="91"/>
                <w:sz w:val="21"/>
              </w:rPr>
              <w:t>2</w:t>
            </w:r>
          </w:p>
        </w:tc>
        <w:tc>
          <w:tcPr>
            <w:tcW w:w="1692" w:type="dxa"/>
            <w:tcBorders>
              <w:top w:val="single" w:color="000000" w:sz="6" w:space="0"/>
              <w:left w:val="single" w:color="000000" w:sz="6" w:space="0"/>
              <w:bottom w:val="single" w:color="000000" w:sz="6" w:space="0"/>
              <w:right w:val="single" w:color="000000" w:sz="6" w:space="0"/>
            </w:tcBorders>
          </w:tcPr>
          <w:p>
            <w:pPr>
              <w:pStyle w:val="17"/>
              <w:spacing w:before="3"/>
              <w:ind w:left="0"/>
              <w:rPr>
                <w:rFonts w:ascii="微软雅黑"/>
                <w:b/>
                <w:sz w:val="40"/>
              </w:rPr>
            </w:pPr>
          </w:p>
          <w:p>
            <w:pPr>
              <w:pStyle w:val="17"/>
              <w:spacing w:line="223" w:lineRule="auto"/>
              <w:ind w:left="151" w:right="127"/>
              <w:rPr>
                <w:rFonts w:ascii="微软雅黑" w:eastAsia="微软雅黑"/>
                <w:sz w:val="21"/>
              </w:rPr>
            </w:pPr>
            <w:r>
              <w:rPr>
                <w:rFonts w:hint="eastAsia" w:ascii="微软雅黑" w:eastAsia="微软雅黑"/>
                <w:w w:val="95"/>
                <w:sz w:val="21"/>
              </w:rPr>
              <w:t>集群</w:t>
            </w:r>
            <w:r>
              <w:rPr>
                <w:w w:val="95"/>
                <w:sz w:val="21"/>
              </w:rPr>
              <w:t>openGauss</w:t>
            </w:r>
            <w:r>
              <w:rPr>
                <w:spacing w:val="-60"/>
                <w:w w:val="95"/>
                <w:sz w:val="21"/>
              </w:rPr>
              <w:t xml:space="preserve"> </w:t>
            </w:r>
            <w:r>
              <w:rPr>
                <w:rFonts w:hint="eastAsia" w:ascii="微软雅黑" w:eastAsia="微软雅黑"/>
                <w:sz w:val="21"/>
              </w:rPr>
              <w:t>数据目录</w:t>
            </w:r>
          </w:p>
        </w:tc>
        <w:tc>
          <w:tcPr>
            <w:tcW w:w="1821" w:type="dxa"/>
            <w:tcBorders>
              <w:top w:val="single" w:color="000000" w:sz="6" w:space="0"/>
              <w:left w:val="single" w:color="000000" w:sz="6" w:space="0"/>
              <w:bottom w:val="single" w:color="000000" w:sz="6" w:space="0"/>
              <w:right w:val="single" w:color="000000" w:sz="6" w:space="0"/>
            </w:tcBorders>
          </w:tcPr>
          <w:p>
            <w:pPr>
              <w:pStyle w:val="17"/>
              <w:ind w:left="0"/>
              <w:rPr>
                <w:rFonts w:ascii="微软雅黑"/>
                <w:b/>
                <w:sz w:val="26"/>
              </w:rPr>
            </w:pPr>
          </w:p>
          <w:p>
            <w:pPr>
              <w:pStyle w:val="17"/>
              <w:spacing w:before="2"/>
              <w:ind w:left="0"/>
              <w:rPr>
                <w:rFonts w:ascii="微软雅黑"/>
                <w:b/>
                <w:sz w:val="26"/>
              </w:rPr>
            </w:pPr>
          </w:p>
          <w:p>
            <w:pPr>
              <w:pStyle w:val="17"/>
              <w:ind w:left="151"/>
              <w:rPr>
                <w:sz w:val="21"/>
              </w:rPr>
            </w:pPr>
            <w:r>
              <w:rPr>
                <w:sz w:val="21"/>
              </w:rPr>
              <w:t>/gaussdb/data</w:t>
            </w:r>
          </w:p>
        </w:tc>
        <w:tc>
          <w:tcPr>
            <w:tcW w:w="1464" w:type="dxa"/>
            <w:tcBorders>
              <w:top w:val="single" w:color="000000" w:sz="6" w:space="0"/>
              <w:left w:val="single" w:color="000000" w:sz="6" w:space="0"/>
              <w:bottom w:val="single" w:color="000000" w:sz="6" w:space="0"/>
              <w:right w:val="single" w:color="000000" w:sz="6" w:space="0"/>
            </w:tcBorders>
          </w:tcPr>
          <w:p>
            <w:pPr>
              <w:pStyle w:val="17"/>
              <w:ind w:left="0"/>
              <w:rPr>
                <w:rFonts w:ascii="微软雅黑"/>
                <w:b/>
                <w:sz w:val="26"/>
              </w:rPr>
            </w:pPr>
          </w:p>
          <w:p>
            <w:pPr>
              <w:pStyle w:val="17"/>
              <w:spacing w:before="2"/>
              <w:ind w:left="0"/>
              <w:rPr>
                <w:rFonts w:ascii="微软雅黑"/>
                <w:b/>
                <w:sz w:val="26"/>
              </w:rPr>
            </w:pPr>
          </w:p>
          <w:p>
            <w:pPr>
              <w:pStyle w:val="17"/>
              <w:ind w:left="149"/>
              <w:rPr>
                <w:sz w:val="21"/>
              </w:rPr>
            </w:pPr>
            <w:r>
              <w:rPr>
                <w:sz w:val="21"/>
              </w:rPr>
              <w:t>data_dnxxx</w:t>
            </w:r>
          </w:p>
        </w:tc>
        <w:tc>
          <w:tcPr>
            <w:tcW w:w="2957" w:type="dxa"/>
            <w:tcBorders>
              <w:top w:val="single" w:color="000000" w:sz="6" w:space="0"/>
              <w:left w:val="single" w:color="000000" w:sz="6" w:space="0"/>
              <w:bottom w:val="single" w:color="000000" w:sz="6" w:space="0"/>
            </w:tcBorders>
          </w:tcPr>
          <w:p>
            <w:pPr>
              <w:pStyle w:val="17"/>
              <w:spacing w:before="159" w:line="223" w:lineRule="auto"/>
              <w:ind w:left="150" w:right="137"/>
              <w:rPr>
                <w:rFonts w:ascii="微软雅黑" w:hAnsi="微软雅黑" w:eastAsia="微软雅黑"/>
                <w:sz w:val="21"/>
              </w:rPr>
            </w:pPr>
            <w:r>
              <w:rPr>
                <w:w w:val="95"/>
                <w:sz w:val="21"/>
              </w:rPr>
              <w:t>DBnode</w:t>
            </w:r>
            <w:r>
              <w:rPr>
                <w:spacing w:val="57"/>
                <w:w w:val="95"/>
                <w:sz w:val="21"/>
              </w:rPr>
              <w:t xml:space="preserve"> </w:t>
            </w:r>
            <w:r>
              <w:rPr>
                <w:rFonts w:hint="eastAsia" w:ascii="微软雅黑" w:hAnsi="微软雅黑" w:eastAsia="微软雅黑"/>
                <w:w w:val="95"/>
                <w:sz w:val="21"/>
              </w:rPr>
              <w:t>实例的数据目录，其</w:t>
            </w:r>
            <w:r>
              <w:rPr>
                <w:rFonts w:hint="eastAsia" w:ascii="微软雅黑" w:hAnsi="微软雅黑" w:eastAsia="微软雅黑"/>
                <w:sz w:val="21"/>
              </w:rPr>
              <w:t>中主实例的目录名为</w:t>
            </w:r>
            <w:r>
              <w:rPr>
                <w:sz w:val="21"/>
              </w:rPr>
              <w:t>“data_dnxxx”</w:t>
            </w:r>
            <w:r>
              <w:rPr>
                <w:rFonts w:hint="eastAsia" w:ascii="微软雅黑" w:hAnsi="微软雅黑" w:eastAsia="微软雅黑"/>
                <w:sz w:val="21"/>
              </w:rPr>
              <w:t>，</w:t>
            </w:r>
          </w:p>
          <w:p>
            <w:pPr>
              <w:pStyle w:val="17"/>
              <w:spacing w:before="82" w:line="223" w:lineRule="auto"/>
              <w:ind w:left="150" w:right="112"/>
              <w:rPr>
                <w:rFonts w:ascii="微软雅黑" w:eastAsia="微软雅黑"/>
                <w:sz w:val="21"/>
              </w:rPr>
            </w:pPr>
            <w:r>
              <w:rPr>
                <w:rFonts w:hint="eastAsia" w:ascii="微软雅黑" w:eastAsia="微软雅黑"/>
                <w:w w:val="95"/>
                <w:sz w:val="21"/>
              </w:rPr>
              <w:t>备实例的为</w:t>
            </w:r>
            <w:r>
              <w:rPr>
                <w:w w:val="95"/>
                <w:sz w:val="21"/>
              </w:rPr>
              <w:t>data_dnSxxx</w:t>
            </w:r>
            <w:r>
              <w:rPr>
                <w:rFonts w:hint="eastAsia" w:ascii="微软雅黑" w:eastAsia="微软雅黑"/>
                <w:w w:val="95"/>
                <w:sz w:val="21"/>
              </w:rPr>
              <w:t>。</w:t>
            </w:r>
            <w:r>
              <w:rPr>
                <w:w w:val="95"/>
                <w:sz w:val="21"/>
              </w:rPr>
              <w:t>xxx</w:t>
            </w:r>
            <w:r>
              <w:rPr>
                <w:spacing w:val="-60"/>
                <w:w w:val="95"/>
                <w:sz w:val="21"/>
              </w:rPr>
              <w:t xml:space="preserve"> </w:t>
            </w:r>
            <w:r>
              <w:rPr>
                <w:rFonts w:hint="eastAsia" w:ascii="微软雅黑" w:eastAsia="微软雅黑"/>
                <w:sz w:val="21"/>
              </w:rPr>
              <w:t>代表</w:t>
            </w:r>
            <w:r>
              <w:rPr>
                <w:sz w:val="21"/>
              </w:rPr>
              <w:t>DBnode</w:t>
            </w:r>
            <w:r>
              <w:rPr>
                <w:rFonts w:hint="eastAsia" w:ascii="微软雅黑" w:eastAsia="微软雅黑"/>
                <w:sz w:val="21"/>
              </w:rPr>
              <w:t>编号。</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54" w:hRule="atLeast"/>
        </w:trPr>
        <w:tc>
          <w:tcPr>
            <w:tcW w:w="655" w:type="dxa"/>
            <w:vMerge w:val="restart"/>
            <w:tcBorders>
              <w:top w:val="single" w:color="000000" w:sz="6" w:space="0"/>
              <w:bottom w:val="single" w:color="000000" w:sz="18" w:space="0"/>
              <w:right w:val="single" w:color="000000" w:sz="6" w:space="0"/>
            </w:tcBorders>
          </w:tcPr>
          <w:p>
            <w:pPr>
              <w:pStyle w:val="17"/>
              <w:ind w:left="0"/>
              <w:rPr>
                <w:rFonts w:ascii="微软雅黑"/>
                <w:b/>
                <w:sz w:val="26"/>
              </w:rPr>
            </w:pPr>
          </w:p>
          <w:p>
            <w:pPr>
              <w:pStyle w:val="17"/>
              <w:spacing w:before="13"/>
              <w:ind w:left="0"/>
              <w:rPr>
                <w:rFonts w:ascii="微软雅黑"/>
                <w:b/>
                <w:sz w:val="31"/>
              </w:rPr>
            </w:pPr>
          </w:p>
          <w:p>
            <w:pPr>
              <w:pStyle w:val="17"/>
              <w:spacing w:before="1"/>
              <w:ind w:left="23"/>
              <w:jc w:val="center"/>
              <w:rPr>
                <w:sz w:val="21"/>
              </w:rPr>
            </w:pPr>
            <w:r>
              <w:rPr>
                <w:w w:val="91"/>
                <w:sz w:val="21"/>
              </w:rPr>
              <w:t>3</w:t>
            </w:r>
          </w:p>
        </w:tc>
        <w:tc>
          <w:tcPr>
            <w:tcW w:w="1692" w:type="dxa"/>
            <w:vMerge w:val="restart"/>
            <w:tcBorders>
              <w:top w:val="single" w:color="000000" w:sz="6" w:space="0"/>
              <w:left w:val="single" w:color="000000" w:sz="6" w:space="0"/>
              <w:bottom w:val="single" w:color="000000" w:sz="18" w:space="0"/>
              <w:right w:val="single" w:color="000000" w:sz="6" w:space="0"/>
            </w:tcBorders>
          </w:tcPr>
          <w:p>
            <w:pPr>
              <w:pStyle w:val="17"/>
              <w:ind w:left="0"/>
              <w:rPr>
                <w:rFonts w:ascii="微软雅黑"/>
                <w:b/>
                <w:sz w:val="28"/>
              </w:rPr>
            </w:pPr>
          </w:p>
          <w:p>
            <w:pPr>
              <w:pStyle w:val="17"/>
              <w:spacing w:before="14"/>
              <w:ind w:left="0"/>
              <w:rPr>
                <w:rFonts w:ascii="微软雅黑"/>
                <w:b/>
                <w:sz w:val="17"/>
              </w:rPr>
            </w:pPr>
          </w:p>
          <w:p>
            <w:pPr>
              <w:pStyle w:val="17"/>
              <w:spacing w:line="223" w:lineRule="auto"/>
              <w:ind w:left="151" w:right="127"/>
              <w:rPr>
                <w:rFonts w:ascii="微软雅黑" w:eastAsia="微软雅黑"/>
                <w:sz w:val="21"/>
              </w:rPr>
            </w:pPr>
            <w:r>
              <w:rPr>
                <w:rFonts w:hint="eastAsia" w:ascii="微软雅黑" w:eastAsia="微软雅黑"/>
                <w:w w:val="95"/>
                <w:sz w:val="21"/>
              </w:rPr>
              <w:t>集群</w:t>
            </w:r>
            <w:r>
              <w:rPr>
                <w:w w:val="95"/>
                <w:sz w:val="21"/>
              </w:rPr>
              <w:t>openGauss</w:t>
            </w:r>
            <w:r>
              <w:rPr>
                <w:spacing w:val="-60"/>
                <w:w w:val="95"/>
                <w:sz w:val="21"/>
              </w:rPr>
              <w:t xml:space="preserve"> </w:t>
            </w:r>
            <w:r>
              <w:rPr>
                <w:rFonts w:hint="eastAsia" w:ascii="微软雅黑" w:eastAsia="微软雅黑"/>
                <w:sz w:val="21"/>
              </w:rPr>
              <w:t>日志目录</w:t>
            </w:r>
          </w:p>
        </w:tc>
        <w:tc>
          <w:tcPr>
            <w:tcW w:w="1821" w:type="dxa"/>
            <w:vMerge w:val="restart"/>
            <w:tcBorders>
              <w:top w:val="single" w:color="000000" w:sz="6" w:space="0"/>
              <w:left w:val="single" w:color="000000" w:sz="6" w:space="0"/>
              <w:bottom w:val="single" w:color="000000" w:sz="18" w:space="0"/>
              <w:right w:val="single" w:color="000000" w:sz="6" w:space="0"/>
            </w:tcBorders>
          </w:tcPr>
          <w:p>
            <w:pPr>
              <w:pStyle w:val="17"/>
              <w:spacing w:before="8"/>
              <w:ind w:left="0"/>
              <w:rPr>
                <w:rFonts w:ascii="微软雅黑"/>
                <w:b/>
                <w:sz w:val="38"/>
              </w:rPr>
            </w:pPr>
          </w:p>
          <w:p>
            <w:pPr>
              <w:pStyle w:val="17"/>
              <w:spacing w:before="1"/>
              <w:ind w:left="151"/>
              <w:rPr>
                <w:sz w:val="21"/>
              </w:rPr>
            </w:pPr>
            <w:r>
              <w:rPr>
                <w:sz w:val="21"/>
              </w:rPr>
              <w:t>/var/log/gaussdb</w:t>
            </w:r>
          </w:p>
          <w:p>
            <w:pPr>
              <w:pStyle w:val="17"/>
              <w:spacing w:before="3"/>
              <w:ind w:left="151"/>
              <w:rPr>
                <w:rFonts w:ascii="微软雅黑" w:eastAsia="微软雅黑"/>
                <w:sz w:val="21"/>
              </w:rPr>
            </w:pPr>
            <w:r>
              <w:rPr>
                <w:sz w:val="21"/>
              </w:rPr>
              <w:t>/</w:t>
            </w:r>
            <w:r>
              <w:rPr>
                <w:rFonts w:hint="eastAsia" w:ascii="微软雅黑" w:eastAsia="微软雅黑"/>
                <w:sz w:val="21"/>
              </w:rPr>
              <w:t>用户名</w:t>
            </w:r>
          </w:p>
        </w:tc>
        <w:tc>
          <w:tcPr>
            <w:tcW w:w="1464" w:type="dxa"/>
            <w:tcBorders>
              <w:top w:val="single" w:color="000000" w:sz="6" w:space="0"/>
              <w:left w:val="single" w:color="000000" w:sz="6" w:space="0"/>
              <w:bottom w:val="single" w:color="000000" w:sz="6" w:space="0"/>
              <w:right w:val="single" w:color="000000" w:sz="6" w:space="0"/>
            </w:tcBorders>
          </w:tcPr>
          <w:p>
            <w:pPr>
              <w:pStyle w:val="17"/>
              <w:spacing w:before="200"/>
              <w:ind w:left="149"/>
              <w:rPr>
                <w:sz w:val="21"/>
              </w:rPr>
            </w:pPr>
            <w:r>
              <w:rPr>
                <w:sz w:val="21"/>
              </w:rPr>
              <w:t>bin</w:t>
            </w:r>
          </w:p>
        </w:tc>
        <w:tc>
          <w:tcPr>
            <w:tcW w:w="2957" w:type="dxa"/>
            <w:tcBorders>
              <w:top w:val="single" w:color="000000" w:sz="6" w:space="0"/>
              <w:left w:val="single" w:color="000000" w:sz="6" w:space="0"/>
              <w:bottom w:val="single" w:color="000000" w:sz="6" w:space="0"/>
            </w:tcBorders>
          </w:tcPr>
          <w:p>
            <w:pPr>
              <w:pStyle w:val="17"/>
              <w:spacing w:before="142"/>
              <w:ind w:left="150"/>
              <w:rPr>
                <w:rFonts w:ascii="微软雅黑" w:eastAsia="微软雅黑"/>
                <w:sz w:val="21"/>
                <w:lang w:eastAsia="zh-CN"/>
              </w:rPr>
            </w:pPr>
            <w:r>
              <w:rPr>
                <w:rFonts w:hint="eastAsia" w:ascii="微软雅黑" w:eastAsia="微软雅黑"/>
                <w:sz w:val="21"/>
                <w:lang w:eastAsia="zh-CN"/>
              </w:rPr>
              <w:t>二进制程序的日志目录。</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38" w:hRule="atLeast"/>
        </w:trPr>
        <w:tc>
          <w:tcPr>
            <w:tcW w:w="655" w:type="dxa"/>
            <w:vMerge w:val="continue"/>
            <w:tcBorders>
              <w:top w:val="nil"/>
              <w:bottom w:val="single" w:color="000000" w:sz="18" w:space="0"/>
              <w:right w:val="single" w:color="000000" w:sz="6" w:space="0"/>
            </w:tcBorders>
          </w:tcPr>
          <w:p>
            <w:pPr>
              <w:rPr>
                <w:sz w:val="2"/>
                <w:szCs w:val="2"/>
                <w:lang w:eastAsia="zh-CN"/>
              </w:rPr>
            </w:pPr>
          </w:p>
        </w:tc>
        <w:tc>
          <w:tcPr>
            <w:tcW w:w="1692" w:type="dxa"/>
            <w:vMerge w:val="continue"/>
            <w:tcBorders>
              <w:top w:val="nil"/>
              <w:left w:val="single" w:color="000000" w:sz="6" w:space="0"/>
              <w:bottom w:val="single" w:color="000000" w:sz="18" w:space="0"/>
              <w:right w:val="single" w:color="000000" w:sz="6" w:space="0"/>
            </w:tcBorders>
          </w:tcPr>
          <w:p>
            <w:pPr>
              <w:rPr>
                <w:sz w:val="2"/>
                <w:szCs w:val="2"/>
                <w:lang w:eastAsia="zh-CN"/>
              </w:rPr>
            </w:pPr>
          </w:p>
        </w:tc>
        <w:tc>
          <w:tcPr>
            <w:tcW w:w="1821" w:type="dxa"/>
            <w:vMerge w:val="continue"/>
            <w:tcBorders>
              <w:top w:val="nil"/>
              <w:left w:val="single" w:color="000000" w:sz="6" w:space="0"/>
              <w:bottom w:val="single" w:color="000000" w:sz="18" w:space="0"/>
              <w:right w:val="single" w:color="000000" w:sz="6" w:space="0"/>
            </w:tcBorders>
          </w:tcPr>
          <w:p>
            <w:pPr>
              <w:rPr>
                <w:sz w:val="2"/>
                <w:szCs w:val="2"/>
                <w:lang w:eastAsia="zh-CN"/>
              </w:rPr>
            </w:pPr>
          </w:p>
        </w:tc>
        <w:tc>
          <w:tcPr>
            <w:tcW w:w="1464" w:type="dxa"/>
            <w:tcBorders>
              <w:top w:val="single" w:color="000000" w:sz="6" w:space="0"/>
              <w:left w:val="single" w:color="000000" w:sz="6" w:space="0"/>
              <w:bottom w:val="single" w:color="000000" w:sz="6" w:space="0"/>
              <w:right w:val="single" w:color="000000" w:sz="6" w:space="0"/>
            </w:tcBorders>
          </w:tcPr>
          <w:p>
            <w:pPr>
              <w:pStyle w:val="17"/>
              <w:spacing w:before="185"/>
              <w:ind w:left="149"/>
              <w:rPr>
                <w:sz w:val="21"/>
              </w:rPr>
            </w:pPr>
            <w:r>
              <w:rPr>
                <w:sz w:val="21"/>
              </w:rPr>
              <w:t>gs_profile</w:t>
            </w:r>
          </w:p>
        </w:tc>
        <w:tc>
          <w:tcPr>
            <w:tcW w:w="2957" w:type="dxa"/>
            <w:tcBorders>
              <w:top w:val="single" w:color="000000" w:sz="6" w:space="0"/>
              <w:left w:val="single" w:color="000000" w:sz="6" w:space="0"/>
              <w:bottom w:val="single" w:color="000000" w:sz="6" w:space="0"/>
            </w:tcBorders>
          </w:tcPr>
          <w:p>
            <w:pPr>
              <w:pStyle w:val="17"/>
              <w:spacing w:before="127"/>
              <w:ind w:left="150"/>
              <w:rPr>
                <w:rFonts w:ascii="微软雅黑" w:eastAsia="微软雅黑"/>
                <w:sz w:val="21"/>
                <w:lang w:eastAsia="zh-CN"/>
              </w:rPr>
            </w:pPr>
            <w:r>
              <w:rPr>
                <w:rFonts w:hint="eastAsia" w:ascii="微软雅黑" w:eastAsia="微软雅黑"/>
                <w:spacing w:val="-1"/>
                <w:sz w:val="21"/>
                <w:lang w:eastAsia="zh-CN"/>
              </w:rPr>
              <w:t>数据库内核性能日志目录。</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013" w:hRule="atLeast"/>
        </w:trPr>
        <w:tc>
          <w:tcPr>
            <w:tcW w:w="655" w:type="dxa"/>
            <w:vMerge w:val="continue"/>
            <w:tcBorders>
              <w:top w:val="nil"/>
              <w:bottom w:val="single" w:color="000000" w:sz="18" w:space="0"/>
              <w:right w:val="single" w:color="000000" w:sz="6" w:space="0"/>
            </w:tcBorders>
          </w:tcPr>
          <w:p>
            <w:pPr>
              <w:rPr>
                <w:sz w:val="2"/>
                <w:szCs w:val="2"/>
                <w:lang w:eastAsia="zh-CN"/>
              </w:rPr>
            </w:pPr>
          </w:p>
        </w:tc>
        <w:tc>
          <w:tcPr>
            <w:tcW w:w="1692" w:type="dxa"/>
            <w:vMerge w:val="continue"/>
            <w:tcBorders>
              <w:top w:val="nil"/>
              <w:left w:val="single" w:color="000000" w:sz="6" w:space="0"/>
              <w:bottom w:val="single" w:color="000000" w:sz="18" w:space="0"/>
              <w:right w:val="single" w:color="000000" w:sz="6" w:space="0"/>
            </w:tcBorders>
          </w:tcPr>
          <w:p>
            <w:pPr>
              <w:rPr>
                <w:sz w:val="2"/>
                <w:szCs w:val="2"/>
                <w:lang w:eastAsia="zh-CN"/>
              </w:rPr>
            </w:pPr>
          </w:p>
        </w:tc>
        <w:tc>
          <w:tcPr>
            <w:tcW w:w="1821" w:type="dxa"/>
            <w:vMerge w:val="continue"/>
            <w:tcBorders>
              <w:top w:val="nil"/>
              <w:left w:val="single" w:color="000000" w:sz="6" w:space="0"/>
              <w:bottom w:val="single" w:color="000000" w:sz="18" w:space="0"/>
              <w:right w:val="single" w:color="000000" w:sz="6" w:space="0"/>
            </w:tcBorders>
          </w:tcPr>
          <w:p>
            <w:pPr>
              <w:rPr>
                <w:sz w:val="2"/>
                <w:szCs w:val="2"/>
                <w:lang w:eastAsia="zh-CN"/>
              </w:rPr>
            </w:pPr>
          </w:p>
        </w:tc>
        <w:tc>
          <w:tcPr>
            <w:tcW w:w="1464" w:type="dxa"/>
            <w:tcBorders>
              <w:top w:val="single" w:color="000000" w:sz="6" w:space="0"/>
              <w:left w:val="single" w:color="000000" w:sz="6" w:space="0"/>
              <w:bottom w:val="single" w:color="000000" w:sz="18" w:space="0"/>
              <w:right w:val="single" w:color="000000" w:sz="6" w:space="0"/>
            </w:tcBorders>
          </w:tcPr>
          <w:p>
            <w:pPr>
              <w:pStyle w:val="17"/>
              <w:spacing w:before="14"/>
              <w:ind w:left="0"/>
              <w:rPr>
                <w:rFonts w:ascii="微软雅黑"/>
                <w:b/>
                <w:sz w:val="19"/>
                <w:lang w:eastAsia="zh-CN"/>
              </w:rPr>
            </w:pPr>
          </w:p>
          <w:p>
            <w:pPr>
              <w:pStyle w:val="17"/>
              <w:ind w:left="149"/>
              <w:rPr>
                <w:sz w:val="21"/>
              </w:rPr>
            </w:pPr>
            <w:r>
              <w:rPr>
                <w:sz w:val="21"/>
              </w:rPr>
              <w:t>om</w:t>
            </w:r>
          </w:p>
        </w:tc>
        <w:tc>
          <w:tcPr>
            <w:tcW w:w="2957" w:type="dxa"/>
            <w:tcBorders>
              <w:top w:val="single" w:color="000000" w:sz="6" w:space="0"/>
              <w:left w:val="single" w:color="000000" w:sz="6" w:space="0"/>
              <w:bottom w:val="single" w:color="000000" w:sz="18" w:space="0"/>
            </w:tcBorders>
          </w:tcPr>
          <w:p>
            <w:pPr>
              <w:pStyle w:val="17"/>
              <w:spacing w:before="127"/>
              <w:ind w:left="150"/>
              <w:rPr>
                <w:rFonts w:ascii="微软雅黑" w:eastAsia="微软雅黑"/>
                <w:sz w:val="21"/>
                <w:lang w:eastAsia="zh-CN"/>
              </w:rPr>
            </w:pPr>
            <w:r>
              <w:rPr>
                <w:w w:val="95"/>
                <w:sz w:val="21"/>
                <w:lang w:eastAsia="zh-CN"/>
              </w:rPr>
              <w:t>OM</w:t>
            </w:r>
            <w:r>
              <w:rPr>
                <w:spacing w:val="29"/>
                <w:w w:val="95"/>
                <w:sz w:val="21"/>
                <w:lang w:eastAsia="zh-CN"/>
              </w:rPr>
              <w:t xml:space="preserve"> </w:t>
            </w:r>
            <w:r>
              <w:rPr>
                <w:rFonts w:hint="eastAsia" w:ascii="微软雅黑" w:eastAsia="微软雅黑"/>
                <w:w w:val="95"/>
                <w:sz w:val="21"/>
                <w:lang w:eastAsia="zh-CN"/>
              </w:rPr>
              <w:t>的日志目录。例如：</w:t>
            </w:r>
          </w:p>
          <w:p>
            <w:pPr>
              <w:pStyle w:val="17"/>
              <w:spacing w:before="50"/>
              <w:ind w:left="150"/>
              <w:rPr>
                <w:rFonts w:ascii="微软雅黑" w:eastAsia="微软雅黑"/>
                <w:sz w:val="21"/>
              </w:rPr>
            </w:pPr>
            <w:r>
              <w:rPr>
                <w:rFonts w:hint="eastAsia" w:ascii="微软雅黑" w:eastAsia="微软雅黑"/>
                <w:sz w:val="21"/>
              </w:rPr>
              <w:t>部分</w:t>
            </w:r>
            <w:r>
              <w:rPr>
                <w:sz w:val="21"/>
              </w:rPr>
              <w:t>local</w:t>
            </w:r>
            <w:r>
              <w:rPr>
                <w:rFonts w:hint="eastAsia" w:ascii="微软雅黑" w:eastAsia="微软雅黑"/>
                <w:sz w:val="21"/>
              </w:rPr>
              <w:t>脚本产生的日志，</w:t>
            </w:r>
          </w:p>
        </w:tc>
      </w:tr>
    </w:tbl>
    <w:p>
      <w:pPr>
        <w:rPr>
          <w:rFonts w:ascii="微软雅黑" w:eastAsia="微软雅黑"/>
          <w:sz w:val="21"/>
        </w:rPr>
        <w:sectPr>
          <w:pgSz w:w="11910" w:h="16840"/>
          <w:pgMar w:top="1300" w:right="880" w:bottom="280" w:left="1000" w:header="567" w:footer="0" w:gutter="0"/>
          <w:cols w:space="720" w:num="1"/>
        </w:sectPr>
      </w:pPr>
    </w:p>
    <w:p>
      <w:pPr>
        <w:pStyle w:val="9"/>
        <w:spacing w:before="17"/>
        <w:rPr>
          <w:b/>
          <w:sz w:val="20"/>
        </w:rPr>
      </w:pPr>
    </w:p>
    <w:tbl>
      <w:tblPr>
        <w:tblStyle w:val="13"/>
        <w:tblW w:w="0" w:type="auto"/>
        <w:tblInd w:w="118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655"/>
        <w:gridCol w:w="1692"/>
        <w:gridCol w:w="1821"/>
        <w:gridCol w:w="1464"/>
        <w:gridCol w:w="2957"/>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669" w:hRule="atLeast"/>
        </w:trPr>
        <w:tc>
          <w:tcPr>
            <w:tcW w:w="655" w:type="dxa"/>
            <w:vMerge w:val="restart"/>
            <w:tcBorders>
              <w:bottom w:val="single" w:color="000000" w:sz="6" w:space="0"/>
              <w:right w:val="single" w:color="000000" w:sz="6" w:space="0"/>
            </w:tcBorders>
          </w:tcPr>
          <w:p>
            <w:pPr>
              <w:pStyle w:val="17"/>
              <w:ind w:left="0"/>
              <w:rPr>
                <w:rFonts w:ascii="Times New Roman"/>
                <w:sz w:val="20"/>
              </w:rPr>
            </w:pPr>
          </w:p>
        </w:tc>
        <w:tc>
          <w:tcPr>
            <w:tcW w:w="1692" w:type="dxa"/>
            <w:vMerge w:val="restart"/>
            <w:tcBorders>
              <w:left w:val="single" w:color="000000" w:sz="6" w:space="0"/>
              <w:bottom w:val="single" w:color="000000" w:sz="6" w:space="0"/>
              <w:right w:val="single" w:color="000000" w:sz="6" w:space="0"/>
            </w:tcBorders>
          </w:tcPr>
          <w:p>
            <w:pPr>
              <w:pStyle w:val="17"/>
              <w:ind w:left="0"/>
              <w:rPr>
                <w:rFonts w:ascii="Times New Roman"/>
                <w:sz w:val="20"/>
              </w:rPr>
            </w:pPr>
          </w:p>
        </w:tc>
        <w:tc>
          <w:tcPr>
            <w:tcW w:w="1821" w:type="dxa"/>
            <w:vMerge w:val="restart"/>
            <w:tcBorders>
              <w:left w:val="single" w:color="000000" w:sz="6" w:space="0"/>
              <w:bottom w:val="single" w:color="000000" w:sz="6" w:space="0"/>
              <w:right w:val="single" w:color="000000" w:sz="6" w:space="0"/>
            </w:tcBorders>
          </w:tcPr>
          <w:p>
            <w:pPr>
              <w:pStyle w:val="17"/>
              <w:ind w:left="0"/>
              <w:rPr>
                <w:rFonts w:ascii="Times New Roman"/>
                <w:sz w:val="20"/>
              </w:rPr>
            </w:pPr>
          </w:p>
        </w:tc>
        <w:tc>
          <w:tcPr>
            <w:tcW w:w="1464" w:type="dxa"/>
            <w:tcBorders>
              <w:left w:val="single" w:color="000000" w:sz="6" w:space="0"/>
              <w:bottom w:val="single" w:color="000000" w:sz="6" w:space="0"/>
              <w:right w:val="single" w:color="000000" w:sz="6" w:space="0"/>
            </w:tcBorders>
          </w:tcPr>
          <w:p>
            <w:pPr>
              <w:pStyle w:val="17"/>
              <w:ind w:left="0"/>
              <w:rPr>
                <w:rFonts w:ascii="Times New Roman"/>
                <w:sz w:val="20"/>
              </w:rPr>
            </w:pPr>
          </w:p>
        </w:tc>
        <w:tc>
          <w:tcPr>
            <w:tcW w:w="2957" w:type="dxa"/>
            <w:tcBorders>
              <w:left w:val="single" w:color="000000" w:sz="6" w:space="0"/>
              <w:bottom w:val="single" w:color="000000" w:sz="6" w:space="0"/>
            </w:tcBorders>
          </w:tcPr>
          <w:p>
            <w:pPr>
              <w:pStyle w:val="17"/>
              <w:spacing w:before="80" w:line="223" w:lineRule="auto"/>
              <w:ind w:left="150" w:right="259"/>
              <w:rPr>
                <w:rFonts w:ascii="微软雅黑" w:eastAsia="微软雅黑"/>
                <w:sz w:val="21"/>
                <w:lang w:eastAsia="zh-CN"/>
              </w:rPr>
            </w:pPr>
            <w:r>
              <w:rPr>
                <w:rFonts w:hint="eastAsia" w:ascii="微软雅黑" w:eastAsia="微软雅黑"/>
                <w:sz w:val="21"/>
                <w:lang w:eastAsia="zh-CN"/>
              </w:rPr>
              <w:t>增删数据库节点接口的日</w:t>
            </w:r>
            <w:r>
              <w:rPr>
                <w:rFonts w:hint="eastAsia" w:ascii="微软雅黑" w:eastAsia="微软雅黑"/>
                <w:spacing w:val="1"/>
                <w:sz w:val="21"/>
                <w:lang w:eastAsia="zh-CN"/>
              </w:rPr>
              <w:t xml:space="preserve"> </w:t>
            </w:r>
            <w:r>
              <w:rPr>
                <w:rFonts w:hint="eastAsia" w:ascii="微软雅黑" w:eastAsia="微软雅黑"/>
                <w:sz w:val="21"/>
                <w:lang w:eastAsia="zh-CN"/>
              </w:rPr>
              <w:t>志，</w:t>
            </w:r>
            <w:r>
              <w:rPr>
                <w:sz w:val="21"/>
                <w:lang w:eastAsia="zh-CN"/>
              </w:rPr>
              <w:t>gs_om</w:t>
            </w:r>
            <w:r>
              <w:rPr>
                <w:rFonts w:hint="eastAsia" w:ascii="微软雅黑" w:eastAsia="微软雅黑"/>
                <w:sz w:val="21"/>
                <w:lang w:eastAsia="zh-CN"/>
              </w:rPr>
              <w:t>接口的日志，前</w:t>
            </w:r>
            <w:r>
              <w:rPr>
                <w:rFonts w:hint="eastAsia" w:ascii="微软雅黑" w:eastAsia="微软雅黑"/>
                <w:spacing w:val="-1"/>
                <w:sz w:val="21"/>
                <w:lang w:eastAsia="zh-CN"/>
              </w:rPr>
              <w:t>置接口的日志，节点替换接</w:t>
            </w:r>
            <w:r>
              <w:rPr>
                <w:rFonts w:hint="eastAsia" w:ascii="微软雅黑" w:eastAsia="微软雅黑"/>
                <w:sz w:val="21"/>
                <w:lang w:eastAsia="zh-CN"/>
              </w:rPr>
              <w:t>口的日志等。</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66" w:hRule="atLeast"/>
        </w:trPr>
        <w:tc>
          <w:tcPr>
            <w:tcW w:w="655" w:type="dxa"/>
            <w:vMerge w:val="continue"/>
            <w:tcBorders>
              <w:top w:val="nil"/>
              <w:bottom w:val="single" w:color="000000" w:sz="6" w:space="0"/>
              <w:right w:val="single" w:color="000000" w:sz="6" w:space="0"/>
            </w:tcBorders>
          </w:tcPr>
          <w:p>
            <w:pPr>
              <w:rPr>
                <w:sz w:val="2"/>
                <w:szCs w:val="2"/>
                <w:lang w:eastAsia="zh-CN"/>
              </w:rPr>
            </w:pPr>
          </w:p>
        </w:tc>
        <w:tc>
          <w:tcPr>
            <w:tcW w:w="1692" w:type="dxa"/>
            <w:vMerge w:val="continue"/>
            <w:tcBorders>
              <w:top w:val="nil"/>
              <w:left w:val="single" w:color="000000" w:sz="6" w:space="0"/>
              <w:bottom w:val="single" w:color="000000" w:sz="6" w:space="0"/>
              <w:right w:val="single" w:color="000000" w:sz="6" w:space="0"/>
            </w:tcBorders>
          </w:tcPr>
          <w:p>
            <w:pPr>
              <w:rPr>
                <w:sz w:val="2"/>
                <w:szCs w:val="2"/>
                <w:lang w:eastAsia="zh-CN"/>
              </w:rPr>
            </w:pPr>
          </w:p>
        </w:tc>
        <w:tc>
          <w:tcPr>
            <w:tcW w:w="1821" w:type="dxa"/>
            <w:vMerge w:val="continue"/>
            <w:tcBorders>
              <w:top w:val="nil"/>
              <w:left w:val="single" w:color="000000" w:sz="6" w:space="0"/>
              <w:bottom w:val="single" w:color="000000" w:sz="6" w:space="0"/>
              <w:right w:val="single" w:color="000000" w:sz="6" w:space="0"/>
            </w:tcBorders>
          </w:tcPr>
          <w:p>
            <w:pPr>
              <w:rPr>
                <w:sz w:val="2"/>
                <w:szCs w:val="2"/>
                <w:lang w:eastAsia="zh-CN"/>
              </w:rPr>
            </w:pPr>
          </w:p>
        </w:tc>
        <w:tc>
          <w:tcPr>
            <w:tcW w:w="1464" w:type="dxa"/>
            <w:tcBorders>
              <w:top w:val="single" w:color="000000" w:sz="6" w:space="0"/>
              <w:left w:val="single" w:color="000000" w:sz="6" w:space="0"/>
              <w:bottom w:val="single" w:color="000000" w:sz="6" w:space="0"/>
              <w:right w:val="single" w:color="000000" w:sz="6" w:space="0"/>
            </w:tcBorders>
          </w:tcPr>
          <w:p>
            <w:pPr>
              <w:pStyle w:val="17"/>
              <w:spacing w:before="200"/>
              <w:ind w:left="149"/>
              <w:rPr>
                <w:sz w:val="21"/>
              </w:rPr>
            </w:pPr>
            <w:r>
              <w:rPr>
                <w:sz w:val="21"/>
              </w:rPr>
              <w:t>pg_audit</w:t>
            </w:r>
          </w:p>
        </w:tc>
        <w:tc>
          <w:tcPr>
            <w:tcW w:w="2957" w:type="dxa"/>
            <w:tcBorders>
              <w:top w:val="single" w:color="000000" w:sz="6" w:space="0"/>
              <w:left w:val="single" w:color="000000" w:sz="6" w:space="0"/>
              <w:bottom w:val="single" w:color="000000" w:sz="6" w:space="0"/>
            </w:tcBorders>
          </w:tcPr>
          <w:p>
            <w:pPr>
              <w:pStyle w:val="17"/>
              <w:spacing w:before="142"/>
              <w:ind w:left="150"/>
              <w:rPr>
                <w:rFonts w:ascii="微软雅黑" w:eastAsia="微软雅黑"/>
                <w:sz w:val="21"/>
                <w:lang w:eastAsia="zh-CN"/>
              </w:rPr>
            </w:pPr>
            <w:r>
              <w:rPr>
                <w:rFonts w:hint="eastAsia" w:ascii="微软雅黑" w:eastAsia="微软雅黑"/>
                <w:sz w:val="21"/>
                <w:lang w:eastAsia="zh-CN"/>
              </w:rPr>
              <w:t>数据库审计日志目录。</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028" w:hRule="atLeast"/>
        </w:trPr>
        <w:tc>
          <w:tcPr>
            <w:tcW w:w="655" w:type="dxa"/>
            <w:vMerge w:val="continue"/>
            <w:tcBorders>
              <w:top w:val="nil"/>
              <w:bottom w:val="single" w:color="000000" w:sz="6" w:space="0"/>
              <w:right w:val="single" w:color="000000" w:sz="6" w:space="0"/>
            </w:tcBorders>
          </w:tcPr>
          <w:p>
            <w:pPr>
              <w:rPr>
                <w:sz w:val="2"/>
                <w:szCs w:val="2"/>
                <w:lang w:eastAsia="zh-CN"/>
              </w:rPr>
            </w:pPr>
          </w:p>
        </w:tc>
        <w:tc>
          <w:tcPr>
            <w:tcW w:w="1692" w:type="dxa"/>
            <w:vMerge w:val="continue"/>
            <w:tcBorders>
              <w:top w:val="nil"/>
              <w:left w:val="single" w:color="000000" w:sz="6" w:space="0"/>
              <w:bottom w:val="single" w:color="000000" w:sz="6" w:space="0"/>
              <w:right w:val="single" w:color="000000" w:sz="6" w:space="0"/>
            </w:tcBorders>
          </w:tcPr>
          <w:p>
            <w:pPr>
              <w:rPr>
                <w:sz w:val="2"/>
                <w:szCs w:val="2"/>
                <w:lang w:eastAsia="zh-CN"/>
              </w:rPr>
            </w:pPr>
          </w:p>
        </w:tc>
        <w:tc>
          <w:tcPr>
            <w:tcW w:w="1821" w:type="dxa"/>
            <w:vMerge w:val="continue"/>
            <w:tcBorders>
              <w:top w:val="nil"/>
              <w:left w:val="single" w:color="000000" w:sz="6" w:space="0"/>
              <w:bottom w:val="single" w:color="000000" w:sz="6" w:space="0"/>
              <w:right w:val="single" w:color="000000" w:sz="6" w:space="0"/>
            </w:tcBorders>
          </w:tcPr>
          <w:p>
            <w:pPr>
              <w:rPr>
                <w:sz w:val="2"/>
                <w:szCs w:val="2"/>
                <w:lang w:eastAsia="zh-CN"/>
              </w:rPr>
            </w:pPr>
          </w:p>
        </w:tc>
        <w:tc>
          <w:tcPr>
            <w:tcW w:w="1464" w:type="dxa"/>
            <w:tcBorders>
              <w:top w:val="single" w:color="000000" w:sz="6" w:space="0"/>
              <w:left w:val="single" w:color="000000" w:sz="6" w:space="0"/>
              <w:bottom w:val="single" w:color="000000" w:sz="6" w:space="0"/>
              <w:right w:val="single" w:color="000000" w:sz="6" w:space="0"/>
            </w:tcBorders>
          </w:tcPr>
          <w:p>
            <w:pPr>
              <w:pStyle w:val="17"/>
              <w:spacing w:before="11"/>
              <w:ind w:left="0"/>
              <w:rPr>
                <w:rFonts w:ascii="微软雅黑"/>
                <w:b/>
                <w:sz w:val="20"/>
                <w:lang w:eastAsia="zh-CN"/>
              </w:rPr>
            </w:pPr>
          </w:p>
          <w:p>
            <w:pPr>
              <w:pStyle w:val="17"/>
              <w:ind w:left="149"/>
              <w:rPr>
                <w:sz w:val="21"/>
              </w:rPr>
            </w:pPr>
            <w:r>
              <w:rPr>
                <w:sz w:val="21"/>
              </w:rPr>
              <w:t>pg_log</w:t>
            </w:r>
          </w:p>
        </w:tc>
        <w:tc>
          <w:tcPr>
            <w:tcW w:w="2957" w:type="dxa"/>
            <w:tcBorders>
              <w:top w:val="single" w:color="000000" w:sz="6" w:space="0"/>
              <w:left w:val="single" w:color="000000" w:sz="6" w:space="0"/>
              <w:bottom w:val="single" w:color="000000" w:sz="6" w:space="0"/>
            </w:tcBorders>
          </w:tcPr>
          <w:p>
            <w:pPr>
              <w:pStyle w:val="17"/>
              <w:spacing w:before="156" w:line="225" w:lineRule="auto"/>
              <w:ind w:left="150" w:right="259"/>
              <w:rPr>
                <w:rFonts w:ascii="微软雅黑" w:eastAsia="微软雅黑"/>
                <w:sz w:val="21"/>
                <w:lang w:eastAsia="zh-CN"/>
              </w:rPr>
            </w:pPr>
            <w:r>
              <w:rPr>
                <w:rFonts w:hint="eastAsia" w:ascii="微软雅黑" w:eastAsia="微软雅黑"/>
                <w:spacing w:val="-1"/>
                <w:sz w:val="21"/>
                <w:lang w:eastAsia="zh-CN"/>
              </w:rPr>
              <w:t>数据库节点实例的运行日志</w:t>
            </w:r>
            <w:r>
              <w:rPr>
                <w:rFonts w:hint="eastAsia" w:ascii="微软雅黑" w:eastAsia="微软雅黑"/>
                <w:sz w:val="21"/>
                <w:lang w:eastAsia="zh-CN"/>
              </w:rPr>
              <w:t>目录。</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014" w:hRule="atLeast"/>
        </w:trPr>
        <w:tc>
          <w:tcPr>
            <w:tcW w:w="655" w:type="dxa"/>
            <w:vMerge w:val="restart"/>
            <w:tcBorders>
              <w:top w:val="single" w:color="000000" w:sz="6" w:space="0"/>
              <w:bottom w:val="single" w:color="000000" w:sz="18" w:space="0"/>
              <w:right w:val="single" w:color="000000" w:sz="6" w:space="0"/>
            </w:tcBorders>
          </w:tcPr>
          <w:p>
            <w:pPr>
              <w:pStyle w:val="17"/>
              <w:ind w:left="0"/>
              <w:rPr>
                <w:rFonts w:ascii="微软雅黑"/>
                <w:b/>
                <w:sz w:val="26"/>
                <w:lang w:eastAsia="zh-CN"/>
              </w:rPr>
            </w:pPr>
          </w:p>
          <w:p>
            <w:pPr>
              <w:pStyle w:val="17"/>
              <w:ind w:left="0"/>
              <w:rPr>
                <w:rFonts w:ascii="微软雅黑"/>
                <w:b/>
                <w:sz w:val="23"/>
                <w:lang w:eastAsia="zh-CN"/>
              </w:rPr>
            </w:pPr>
          </w:p>
          <w:p>
            <w:pPr>
              <w:pStyle w:val="17"/>
              <w:ind w:left="23"/>
              <w:jc w:val="center"/>
              <w:rPr>
                <w:sz w:val="21"/>
              </w:rPr>
            </w:pPr>
            <w:r>
              <w:rPr>
                <w:w w:val="91"/>
                <w:sz w:val="21"/>
              </w:rPr>
              <w:t>4</w:t>
            </w:r>
          </w:p>
        </w:tc>
        <w:tc>
          <w:tcPr>
            <w:tcW w:w="1692" w:type="dxa"/>
            <w:vMerge w:val="restart"/>
            <w:tcBorders>
              <w:top w:val="single" w:color="000000" w:sz="6" w:space="0"/>
              <w:left w:val="single" w:color="000000" w:sz="6" w:space="0"/>
              <w:bottom w:val="single" w:color="000000" w:sz="18" w:space="0"/>
              <w:right w:val="single" w:color="000000" w:sz="6" w:space="0"/>
            </w:tcBorders>
          </w:tcPr>
          <w:p>
            <w:pPr>
              <w:pStyle w:val="17"/>
              <w:spacing w:before="1"/>
              <w:ind w:left="0"/>
              <w:rPr>
                <w:rFonts w:ascii="微软雅黑"/>
                <w:b/>
                <w:sz w:val="37"/>
              </w:rPr>
            </w:pPr>
          </w:p>
          <w:p>
            <w:pPr>
              <w:pStyle w:val="17"/>
              <w:spacing w:line="223" w:lineRule="auto"/>
              <w:ind w:left="151" w:right="127"/>
              <w:rPr>
                <w:rFonts w:ascii="微软雅黑" w:eastAsia="微软雅黑"/>
                <w:sz w:val="21"/>
              </w:rPr>
            </w:pPr>
            <w:r>
              <w:rPr>
                <w:rFonts w:hint="eastAsia" w:ascii="微软雅黑" w:eastAsia="微软雅黑"/>
                <w:w w:val="95"/>
                <w:sz w:val="21"/>
              </w:rPr>
              <w:t>集群</w:t>
            </w:r>
            <w:r>
              <w:rPr>
                <w:w w:val="95"/>
                <w:sz w:val="21"/>
              </w:rPr>
              <w:t>openGauss</w:t>
            </w:r>
            <w:r>
              <w:rPr>
                <w:spacing w:val="-60"/>
                <w:w w:val="95"/>
                <w:sz w:val="21"/>
              </w:rPr>
              <w:t xml:space="preserve"> </w:t>
            </w:r>
            <w:r>
              <w:rPr>
                <w:rFonts w:hint="eastAsia" w:ascii="微软雅黑" w:eastAsia="微软雅黑"/>
                <w:sz w:val="21"/>
              </w:rPr>
              <w:t>系统工具目录</w:t>
            </w:r>
          </w:p>
        </w:tc>
        <w:tc>
          <w:tcPr>
            <w:tcW w:w="1821" w:type="dxa"/>
            <w:vMerge w:val="restart"/>
            <w:tcBorders>
              <w:top w:val="single" w:color="000000" w:sz="6" w:space="0"/>
              <w:left w:val="single" w:color="000000" w:sz="6" w:space="0"/>
              <w:bottom w:val="single" w:color="000000" w:sz="18" w:space="0"/>
              <w:right w:val="single" w:color="000000" w:sz="6" w:space="0"/>
            </w:tcBorders>
          </w:tcPr>
          <w:p>
            <w:pPr>
              <w:pStyle w:val="17"/>
              <w:spacing w:before="6"/>
              <w:ind w:left="0"/>
              <w:rPr>
                <w:rFonts w:ascii="微软雅黑"/>
                <w:b/>
                <w:sz w:val="32"/>
              </w:rPr>
            </w:pPr>
          </w:p>
          <w:p>
            <w:pPr>
              <w:pStyle w:val="17"/>
              <w:spacing w:line="249" w:lineRule="auto"/>
              <w:ind w:left="151" w:right="104"/>
              <w:rPr>
                <w:sz w:val="21"/>
              </w:rPr>
            </w:pPr>
            <w:r>
              <w:rPr>
                <w:w w:val="95"/>
                <w:sz w:val="21"/>
              </w:rPr>
              <w:t>/opt/huawei/wis</w:t>
            </w:r>
            <w:r>
              <w:rPr>
                <w:spacing w:val="-60"/>
                <w:w w:val="95"/>
                <w:sz w:val="21"/>
              </w:rPr>
              <w:t xml:space="preserve"> </w:t>
            </w:r>
            <w:r>
              <w:rPr>
                <w:sz w:val="21"/>
              </w:rPr>
              <w:t>equery</w:t>
            </w:r>
          </w:p>
        </w:tc>
        <w:tc>
          <w:tcPr>
            <w:tcW w:w="1464" w:type="dxa"/>
            <w:tcBorders>
              <w:top w:val="single" w:color="000000" w:sz="6" w:space="0"/>
              <w:left w:val="single" w:color="000000" w:sz="6" w:space="0"/>
              <w:bottom w:val="single" w:color="000000" w:sz="6" w:space="0"/>
              <w:right w:val="single" w:color="000000" w:sz="6" w:space="0"/>
            </w:tcBorders>
          </w:tcPr>
          <w:p>
            <w:pPr>
              <w:pStyle w:val="17"/>
              <w:spacing w:before="11"/>
              <w:ind w:left="0"/>
              <w:rPr>
                <w:rFonts w:ascii="微软雅黑"/>
                <w:b/>
                <w:sz w:val="20"/>
              </w:rPr>
            </w:pPr>
          </w:p>
          <w:p>
            <w:pPr>
              <w:pStyle w:val="17"/>
              <w:spacing w:before="1"/>
              <w:ind w:left="149"/>
              <w:rPr>
                <w:sz w:val="21"/>
              </w:rPr>
            </w:pPr>
            <w:r>
              <w:rPr>
                <w:sz w:val="21"/>
              </w:rPr>
              <w:t>script</w:t>
            </w:r>
          </w:p>
        </w:tc>
        <w:tc>
          <w:tcPr>
            <w:tcW w:w="2957" w:type="dxa"/>
            <w:tcBorders>
              <w:top w:val="single" w:color="000000" w:sz="6" w:space="0"/>
              <w:left w:val="single" w:color="000000" w:sz="6" w:space="0"/>
              <w:bottom w:val="single" w:color="000000" w:sz="6" w:space="0"/>
            </w:tcBorders>
          </w:tcPr>
          <w:p>
            <w:pPr>
              <w:pStyle w:val="17"/>
              <w:spacing w:before="140" w:line="375" w:lineRule="exact"/>
              <w:ind w:left="150"/>
              <w:rPr>
                <w:rFonts w:ascii="微软雅黑" w:eastAsia="微软雅黑"/>
                <w:sz w:val="21"/>
              </w:rPr>
            </w:pPr>
            <w:r>
              <w:rPr>
                <w:rFonts w:hint="eastAsia" w:ascii="微软雅黑" w:eastAsia="微软雅黑"/>
                <w:sz w:val="21"/>
              </w:rPr>
              <w:t>用于</w:t>
            </w:r>
            <w:r>
              <w:rPr>
                <w:sz w:val="21"/>
              </w:rPr>
              <w:t>openGauss</w:t>
            </w:r>
            <w:r>
              <w:rPr>
                <w:rFonts w:hint="eastAsia" w:ascii="微软雅黑" w:eastAsia="微软雅黑"/>
                <w:sz w:val="21"/>
              </w:rPr>
              <w:t>用户进行</w:t>
            </w:r>
          </w:p>
          <w:p>
            <w:pPr>
              <w:pStyle w:val="17"/>
              <w:spacing w:line="375" w:lineRule="exact"/>
              <w:ind w:left="150"/>
              <w:rPr>
                <w:rFonts w:ascii="微软雅黑" w:eastAsia="微软雅黑"/>
                <w:sz w:val="21"/>
              </w:rPr>
            </w:pPr>
            <w:r>
              <w:rPr>
                <w:sz w:val="21"/>
              </w:rPr>
              <w:t>openGauss</w:t>
            </w:r>
            <w:r>
              <w:rPr>
                <w:rFonts w:hint="eastAsia" w:ascii="微软雅黑" w:eastAsia="微软雅黑"/>
                <w:sz w:val="21"/>
              </w:rPr>
              <w:t>管理的脚本文件。</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013" w:hRule="atLeast"/>
        </w:trPr>
        <w:tc>
          <w:tcPr>
            <w:tcW w:w="655" w:type="dxa"/>
            <w:vMerge w:val="continue"/>
            <w:tcBorders>
              <w:top w:val="nil"/>
              <w:bottom w:val="single" w:color="000000" w:sz="18" w:space="0"/>
              <w:right w:val="single" w:color="000000" w:sz="6" w:space="0"/>
            </w:tcBorders>
          </w:tcPr>
          <w:p>
            <w:pPr>
              <w:rPr>
                <w:sz w:val="2"/>
                <w:szCs w:val="2"/>
              </w:rPr>
            </w:pPr>
          </w:p>
        </w:tc>
        <w:tc>
          <w:tcPr>
            <w:tcW w:w="1692" w:type="dxa"/>
            <w:vMerge w:val="continue"/>
            <w:tcBorders>
              <w:top w:val="nil"/>
              <w:left w:val="single" w:color="000000" w:sz="6" w:space="0"/>
              <w:bottom w:val="single" w:color="000000" w:sz="18" w:space="0"/>
              <w:right w:val="single" w:color="000000" w:sz="6" w:space="0"/>
            </w:tcBorders>
          </w:tcPr>
          <w:p>
            <w:pPr>
              <w:rPr>
                <w:sz w:val="2"/>
                <w:szCs w:val="2"/>
              </w:rPr>
            </w:pPr>
          </w:p>
        </w:tc>
        <w:tc>
          <w:tcPr>
            <w:tcW w:w="1821" w:type="dxa"/>
            <w:vMerge w:val="continue"/>
            <w:tcBorders>
              <w:top w:val="nil"/>
              <w:left w:val="single" w:color="000000" w:sz="6" w:space="0"/>
              <w:bottom w:val="single" w:color="000000" w:sz="18" w:space="0"/>
              <w:right w:val="single" w:color="000000" w:sz="6" w:space="0"/>
            </w:tcBorders>
          </w:tcPr>
          <w:p>
            <w:pPr>
              <w:rPr>
                <w:sz w:val="2"/>
                <w:szCs w:val="2"/>
              </w:rPr>
            </w:pPr>
          </w:p>
        </w:tc>
        <w:tc>
          <w:tcPr>
            <w:tcW w:w="1464" w:type="dxa"/>
            <w:tcBorders>
              <w:top w:val="single" w:color="000000" w:sz="6" w:space="0"/>
              <w:left w:val="single" w:color="000000" w:sz="6" w:space="0"/>
              <w:bottom w:val="single" w:color="000000" w:sz="18" w:space="0"/>
              <w:right w:val="single" w:color="000000" w:sz="6" w:space="0"/>
            </w:tcBorders>
          </w:tcPr>
          <w:p>
            <w:pPr>
              <w:pStyle w:val="17"/>
              <w:spacing w:before="14"/>
              <w:ind w:left="0"/>
              <w:rPr>
                <w:rFonts w:ascii="微软雅黑"/>
                <w:b/>
                <w:sz w:val="19"/>
              </w:rPr>
            </w:pPr>
          </w:p>
          <w:p>
            <w:pPr>
              <w:pStyle w:val="17"/>
              <w:ind w:left="149"/>
              <w:rPr>
                <w:sz w:val="21"/>
              </w:rPr>
            </w:pPr>
            <w:r>
              <w:rPr>
                <w:w w:val="105"/>
                <w:sz w:val="21"/>
              </w:rPr>
              <w:t>lib</w:t>
            </w:r>
          </w:p>
        </w:tc>
        <w:tc>
          <w:tcPr>
            <w:tcW w:w="2957" w:type="dxa"/>
            <w:tcBorders>
              <w:top w:val="single" w:color="000000" w:sz="6" w:space="0"/>
              <w:left w:val="single" w:color="000000" w:sz="6" w:space="0"/>
              <w:bottom w:val="single" w:color="000000" w:sz="18" w:space="0"/>
            </w:tcBorders>
          </w:tcPr>
          <w:p>
            <w:pPr>
              <w:pStyle w:val="17"/>
              <w:spacing w:before="144" w:line="223" w:lineRule="auto"/>
              <w:ind w:left="150" w:right="187"/>
              <w:rPr>
                <w:rFonts w:ascii="微软雅黑" w:eastAsia="微软雅黑"/>
                <w:sz w:val="21"/>
                <w:lang w:eastAsia="zh-CN"/>
              </w:rPr>
            </w:pPr>
            <w:r>
              <w:rPr>
                <w:spacing w:val="-1"/>
                <w:sz w:val="21"/>
                <w:lang w:eastAsia="zh-CN"/>
              </w:rPr>
              <w:t>bin</w:t>
            </w:r>
            <w:r>
              <w:rPr>
                <w:rFonts w:hint="eastAsia" w:ascii="微软雅黑" w:eastAsia="微软雅黑"/>
                <w:sz w:val="21"/>
                <w:lang w:eastAsia="zh-CN"/>
              </w:rPr>
              <w:t>目录下的二进制文件依赖的库文件。</w:t>
            </w:r>
          </w:p>
        </w:tc>
      </w:tr>
    </w:tbl>
    <w:p>
      <w:pPr>
        <w:pStyle w:val="9"/>
        <w:rPr>
          <w:b/>
          <w:sz w:val="20"/>
          <w:lang w:eastAsia="zh-CN"/>
        </w:rPr>
      </w:pPr>
    </w:p>
    <w:p>
      <w:pPr>
        <w:pStyle w:val="9"/>
        <w:spacing w:before="1"/>
        <w:rPr>
          <w:b/>
          <w:sz w:val="11"/>
          <w:lang w:eastAsia="zh-CN"/>
        </w:rPr>
      </w:pPr>
    </w:p>
    <w:p>
      <w:pPr>
        <w:pStyle w:val="3"/>
        <w:numPr>
          <w:ilvl w:val="1"/>
          <w:numId w:val="19"/>
        </w:numPr>
        <w:tabs>
          <w:tab w:val="left" w:pos="652"/>
        </w:tabs>
        <w:spacing w:before="6"/>
        <w:ind w:hanging="520"/>
      </w:pPr>
      <w:bookmarkStart w:id="13" w:name="_bookmark13"/>
      <w:bookmarkEnd w:id="13"/>
      <w:r>
        <w:rPr>
          <w:rFonts w:hint="eastAsia" w:ascii="Microsoft YaHei UI" w:hAnsi="Microsoft YaHei UI" w:eastAsia="Microsoft YaHei UI" w:cs="Microsoft YaHei UI"/>
          <w:w w:val="95"/>
          <w:lang w:eastAsia="zh-CN"/>
        </w:rPr>
        <w:t>、</w:t>
      </w:r>
      <w:r>
        <w:rPr>
          <w:rFonts w:ascii="Tahoma" w:eastAsia="Tahoma"/>
          <w:w w:val="95"/>
        </w:rPr>
        <w:t>gsql</w:t>
      </w:r>
      <w:r>
        <w:rPr>
          <w:rFonts w:ascii="Tahoma" w:eastAsia="Tahoma"/>
          <w:spacing w:val="88"/>
          <w:w w:val="95"/>
        </w:rPr>
        <w:t xml:space="preserve"> </w:t>
      </w:r>
      <w:r>
        <w:rPr>
          <w:w w:val="95"/>
        </w:rPr>
        <w:t>连接数据库</w:t>
      </w:r>
    </w:p>
    <w:p>
      <w:pPr>
        <w:pStyle w:val="9"/>
        <w:spacing w:before="62" w:line="223" w:lineRule="auto"/>
        <w:ind w:left="1153" w:right="258"/>
        <w:rPr>
          <w:lang w:eastAsia="zh-CN"/>
        </w:rPr>
      </w:pPr>
      <w:r>
        <w:rPr>
          <w:rFonts w:ascii="Tahoma" w:eastAsia="Tahoma"/>
          <w:lang w:eastAsia="zh-CN"/>
        </w:rPr>
        <w:t>gsql</w:t>
      </w:r>
      <w:r>
        <w:rPr>
          <w:rFonts w:ascii="Tahoma" w:eastAsia="Tahoma"/>
          <w:spacing w:val="-17"/>
          <w:lang w:eastAsia="zh-CN"/>
        </w:rPr>
        <w:t xml:space="preserve"> </w:t>
      </w:r>
      <w:r>
        <w:rPr>
          <w:spacing w:val="12"/>
          <w:lang w:eastAsia="zh-CN"/>
        </w:rPr>
        <w:t>是</w:t>
      </w:r>
      <w:r>
        <w:rPr>
          <w:rFonts w:ascii="Tahoma" w:eastAsia="Tahoma"/>
          <w:lang w:eastAsia="zh-CN"/>
        </w:rPr>
        <w:t>openGauss</w:t>
      </w:r>
      <w:r>
        <w:rPr>
          <w:rFonts w:ascii="Tahoma" w:eastAsia="Tahoma"/>
          <w:spacing w:val="-14"/>
          <w:lang w:eastAsia="zh-CN"/>
        </w:rPr>
        <w:t xml:space="preserve"> </w:t>
      </w:r>
      <w:r>
        <w:rPr>
          <w:lang w:eastAsia="zh-CN"/>
        </w:rPr>
        <w:t>提供在命令行下运行的数据库连接工具，可以通过此工具连接服务器并对</w:t>
      </w:r>
      <w:r>
        <w:rPr>
          <w:spacing w:val="-1"/>
          <w:lang w:eastAsia="zh-CN"/>
        </w:rPr>
        <w:t>其进行操作和维护，除了具备操作数据库的基本功能，</w:t>
      </w:r>
      <w:r>
        <w:rPr>
          <w:rFonts w:ascii="Tahoma" w:eastAsia="Tahoma"/>
          <w:lang w:eastAsia="zh-CN"/>
        </w:rPr>
        <w:t>gsql</w:t>
      </w:r>
      <w:r>
        <w:rPr>
          <w:rFonts w:ascii="Tahoma" w:eastAsia="Tahoma"/>
          <w:spacing w:val="-17"/>
          <w:lang w:eastAsia="zh-CN"/>
        </w:rPr>
        <w:t xml:space="preserve"> </w:t>
      </w:r>
      <w:r>
        <w:rPr>
          <w:lang w:eastAsia="zh-CN"/>
        </w:rPr>
        <w:t>还提供了若干高级特性，便于用户使用。</w:t>
      </w:r>
    </w:p>
    <w:p>
      <w:pPr>
        <w:pStyle w:val="16"/>
        <w:numPr>
          <w:ilvl w:val="2"/>
          <w:numId w:val="19"/>
        </w:numPr>
        <w:tabs>
          <w:tab w:val="left" w:pos="835"/>
        </w:tabs>
        <w:spacing w:before="177"/>
        <w:ind w:hanging="703"/>
        <w:rPr>
          <w:sz w:val="32"/>
        </w:rPr>
      </w:pPr>
      <w:bookmarkStart w:id="14" w:name="_bookmark14"/>
      <w:bookmarkEnd w:id="14"/>
      <w:r>
        <w:rPr>
          <w:rFonts w:ascii="Tahoma" w:eastAsia="Tahoma"/>
          <w:w w:val="95"/>
          <w:sz w:val="32"/>
        </w:rPr>
        <w:t>gsql</w:t>
      </w:r>
      <w:r>
        <w:rPr>
          <w:rFonts w:ascii="Tahoma" w:eastAsia="Tahoma"/>
          <w:spacing w:val="73"/>
          <w:w w:val="95"/>
          <w:sz w:val="32"/>
        </w:rPr>
        <w:t xml:space="preserve"> </w:t>
      </w:r>
      <w:r>
        <w:rPr>
          <w:w w:val="95"/>
          <w:sz w:val="32"/>
        </w:rPr>
        <w:t>连接数据库</w:t>
      </w:r>
    </w:p>
    <w:p>
      <w:pPr>
        <w:pStyle w:val="9"/>
        <w:spacing w:before="64" w:line="223" w:lineRule="auto"/>
        <w:ind w:left="1153" w:right="387"/>
        <w:rPr>
          <w:lang w:eastAsia="zh-CN"/>
        </w:rPr>
      </w:pPr>
      <w:r>
        <w:rPr>
          <w:rFonts w:ascii="Tahoma" w:eastAsia="Tahoma"/>
          <w:w w:val="95"/>
          <w:lang w:eastAsia="zh-CN"/>
        </w:rPr>
        <w:t>gsql</w:t>
      </w:r>
      <w:r>
        <w:rPr>
          <w:rFonts w:ascii="Tahoma" w:eastAsia="Tahoma"/>
          <w:spacing w:val="6"/>
          <w:w w:val="95"/>
          <w:lang w:eastAsia="zh-CN"/>
        </w:rPr>
        <w:t xml:space="preserve"> </w:t>
      </w:r>
      <w:r>
        <w:rPr>
          <w:spacing w:val="50"/>
          <w:w w:val="95"/>
          <w:lang w:eastAsia="zh-CN"/>
        </w:rPr>
        <w:t>是</w:t>
      </w:r>
      <w:r>
        <w:rPr>
          <w:rFonts w:ascii="Tahoma" w:eastAsia="Tahoma"/>
          <w:w w:val="95"/>
          <w:lang w:eastAsia="zh-CN"/>
        </w:rPr>
        <w:t>openGauss</w:t>
      </w:r>
      <w:r>
        <w:rPr>
          <w:rFonts w:ascii="Tahoma" w:eastAsia="Tahoma"/>
          <w:spacing w:val="10"/>
          <w:w w:val="95"/>
          <w:lang w:eastAsia="zh-CN"/>
        </w:rPr>
        <w:t xml:space="preserve"> </w:t>
      </w:r>
      <w:r>
        <w:rPr>
          <w:w w:val="95"/>
          <w:lang w:eastAsia="zh-CN"/>
        </w:rPr>
        <w:t>自带的客户端工具。使用</w:t>
      </w:r>
      <w:r>
        <w:rPr>
          <w:spacing w:val="68"/>
          <w:lang w:eastAsia="zh-CN"/>
        </w:rPr>
        <w:t xml:space="preserve"> </w:t>
      </w:r>
      <w:r>
        <w:rPr>
          <w:rFonts w:ascii="Tahoma" w:eastAsia="Tahoma"/>
          <w:w w:val="95"/>
          <w:lang w:eastAsia="zh-CN"/>
        </w:rPr>
        <w:t>gsql</w:t>
      </w:r>
      <w:r>
        <w:rPr>
          <w:rFonts w:ascii="Tahoma" w:eastAsia="Tahoma"/>
          <w:spacing w:val="64"/>
          <w:lang w:eastAsia="zh-CN"/>
        </w:rPr>
        <w:t xml:space="preserve"> </w:t>
      </w:r>
      <w:r>
        <w:rPr>
          <w:w w:val="95"/>
          <w:lang w:eastAsia="zh-CN"/>
        </w:rPr>
        <w:t>连接数据库，可以交互式地输入、编辑、执</w:t>
      </w:r>
      <w:r>
        <w:rPr>
          <w:spacing w:val="-6"/>
          <w:lang w:eastAsia="zh-CN"/>
        </w:rPr>
        <w:t xml:space="preserve">行 </w:t>
      </w:r>
      <w:r>
        <w:rPr>
          <w:rFonts w:ascii="Tahoma" w:eastAsia="Tahoma"/>
          <w:lang w:eastAsia="zh-CN"/>
        </w:rPr>
        <w:t>SQL</w:t>
      </w:r>
      <w:r>
        <w:rPr>
          <w:rFonts w:ascii="Tahoma" w:eastAsia="Tahoma"/>
          <w:spacing w:val="-15"/>
          <w:lang w:eastAsia="zh-CN"/>
        </w:rPr>
        <w:t xml:space="preserve"> </w:t>
      </w:r>
      <w:r>
        <w:rPr>
          <w:lang w:eastAsia="zh-CN"/>
        </w:rPr>
        <w:t>语句。</w:t>
      </w:r>
    </w:p>
    <w:p>
      <w:pPr>
        <w:pStyle w:val="4"/>
        <w:numPr>
          <w:ilvl w:val="3"/>
          <w:numId w:val="19"/>
        </w:numPr>
        <w:tabs>
          <w:tab w:val="left" w:pos="955"/>
        </w:tabs>
        <w:spacing w:before="57"/>
        <w:ind w:hanging="823"/>
      </w:pPr>
      <w:r>
        <w:t>确认连接信息</w:t>
      </w:r>
    </w:p>
    <w:p>
      <w:pPr>
        <w:pStyle w:val="9"/>
        <w:spacing w:before="49" w:line="374" w:lineRule="exact"/>
        <w:ind w:left="1153"/>
        <w:rPr>
          <w:lang w:eastAsia="zh-CN"/>
        </w:rPr>
      </w:pPr>
      <w:r>
        <w:rPr>
          <w:spacing w:val="-1"/>
          <w:lang w:eastAsia="zh-CN"/>
        </w:rPr>
        <w:t>客户端工具通过数据库主节点连接数据库。因此连接前，需获取数据库主节点所在服务器的</w:t>
      </w:r>
    </w:p>
    <w:p>
      <w:pPr>
        <w:pStyle w:val="9"/>
        <w:spacing w:line="374" w:lineRule="exact"/>
        <w:ind w:left="1153"/>
        <w:rPr>
          <w:lang w:eastAsia="zh-CN"/>
        </w:rPr>
      </w:pPr>
      <w:r>
        <w:rPr>
          <w:rFonts w:ascii="Tahoma" w:eastAsia="Tahoma"/>
          <w:spacing w:val="-2"/>
          <w:lang w:eastAsia="zh-CN"/>
        </w:rPr>
        <w:t>IP</w:t>
      </w:r>
      <w:r>
        <w:rPr>
          <w:rFonts w:ascii="Tahoma" w:eastAsia="Tahoma"/>
          <w:spacing w:val="-15"/>
          <w:lang w:eastAsia="zh-CN"/>
        </w:rPr>
        <w:t xml:space="preserve"> </w:t>
      </w:r>
      <w:r>
        <w:rPr>
          <w:spacing w:val="-2"/>
          <w:lang w:eastAsia="zh-CN"/>
        </w:rPr>
        <w:t>地址及数据库主节点的端口号信息。</w:t>
      </w:r>
    </w:p>
    <w:p>
      <w:pPr>
        <w:pStyle w:val="9"/>
        <w:tabs>
          <w:tab w:val="left" w:pos="1551"/>
        </w:tabs>
        <w:spacing w:before="91"/>
        <w:ind w:left="620"/>
        <w:rPr>
          <w:lang w:eastAsia="zh-CN"/>
        </w:rPr>
      </w:pPr>
      <w:r>
        <w:rPr>
          <w:w w:val="95"/>
          <w:sz w:val="24"/>
          <w:lang w:eastAsia="zh-CN"/>
        </w:rPr>
        <w:t>步骤</w:t>
      </w:r>
      <w:r>
        <w:rPr>
          <w:spacing w:val="-18"/>
          <w:w w:val="95"/>
          <w:sz w:val="24"/>
          <w:lang w:eastAsia="zh-CN"/>
        </w:rPr>
        <w:t xml:space="preserve"> </w:t>
      </w:r>
      <w:r>
        <w:rPr>
          <w:rFonts w:ascii="Tahoma" w:eastAsia="Tahoma"/>
          <w:w w:val="95"/>
          <w:sz w:val="24"/>
          <w:lang w:eastAsia="zh-CN"/>
        </w:rPr>
        <w:t>1</w:t>
      </w:r>
      <w:r>
        <w:rPr>
          <w:rFonts w:ascii="Tahoma" w:eastAsia="Tahoma"/>
          <w:w w:val="95"/>
          <w:sz w:val="24"/>
          <w:lang w:eastAsia="zh-CN"/>
        </w:rPr>
        <w:tab/>
      </w:r>
      <w:r>
        <w:rPr>
          <w:spacing w:val="-1"/>
          <w:lang w:eastAsia="zh-CN"/>
        </w:rPr>
        <w:t>切换到</w:t>
      </w:r>
      <w:r>
        <w:rPr>
          <w:spacing w:val="-10"/>
          <w:lang w:eastAsia="zh-CN"/>
        </w:rPr>
        <w:t xml:space="preserve"> </w:t>
      </w:r>
      <w:r>
        <w:rPr>
          <w:rFonts w:ascii="Tahoma" w:eastAsia="Tahoma"/>
          <w:spacing w:val="-1"/>
          <w:lang w:eastAsia="zh-CN"/>
        </w:rPr>
        <w:t>omm</w:t>
      </w:r>
      <w:r>
        <w:rPr>
          <w:rFonts w:ascii="Tahoma" w:eastAsia="Tahoma"/>
          <w:spacing w:val="-15"/>
          <w:lang w:eastAsia="zh-CN"/>
        </w:rPr>
        <w:t xml:space="preserve"> </w:t>
      </w:r>
      <w:r>
        <w:rPr>
          <w:spacing w:val="-1"/>
          <w:lang w:eastAsia="zh-CN"/>
        </w:rPr>
        <w:t>用户，以操</w:t>
      </w:r>
      <w:r>
        <w:rPr>
          <w:lang w:eastAsia="zh-CN"/>
        </w:rPr>
        <w:t>作系统用户</w:t>
      </w:r>
      <w:r>
        <w:rPr>
          <w:spacing w:val="-10"/>
          <w:lang w:eastAsia="zh-CN"/>
        </w:rPr>
        <w:t xml:space="preserve"> </w:t>
      </w:r>
      <w:r>
        <w:rPr>
          <w:rFonts w:ascii="Tahoma" w:eastAsia="Tahoma"/>
          <w:lang w:eastAsia="zh-CN"/>
        </w:rPr>
        <w:t>omm</w:t>
      </w:r>
      <w:r>
        <w:rPr>
          <w:rFonts w:ascii="Tahoma" w:eastAsia="Tahoma"/>
          <w:spacing w:val="-15"/>
          <w:lang w:eastAsia="zh-CN"/>
        </w:rPr>
        <w:t xml:space="preserve"> </w:t>
      </w:r>
      <w:r>
        <w:rPr>
          <w:lang w:eastAsia="zh-CN"/>
        </w:rPr>
        <w:t>登录数据库主节点。</w:t>
      </w:r>
    </w:p>
    <w:p>
      <w:pPr>
        <w:pStyle w:val="9"/>
        <w:spacing w:before="17" w:after="1"/>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[root@ecs-opengauss</w:t>
            </w:r>
            <w:r>
              <w:rPr>
                <w:spacing w:val="-6"/>
                <w:w w:val="90"/>
                <w:sz w:val="18"/>
              </w:rPr>
              <w:t xml:space="preserve"> </w:t>
            </w:r>
            <w:r>
              <w:rPr>
                <w:w w:val="90"/>
                <w:sz w:val="18"/>
              </w:rPr>
              <w:t>~]#</w:t>
            </w:r>
            <w:r>
              <w:rPr>
                <w:spacing w:val="-5"/>
                <w:w w:val="90"/>
                <w:sz w:val="18"/>
              </w:rPr>
              <w:t xml:space="preserve"> </w:t>
            </w:r>
            <w:r>
              <w:rPr>
                <w:w w:val="90"/>
                <w:sz w:val="18"/>
              </w:rPr>
              <w:t>su</w:t>
            </w:r>
            <w:r>
              <w:rPr>
                <w:spacing w:val="-2"/>
                <w:w w:val="90"/>
                <w:sz w:val="18"/>
              </w:rPr>
              <w:t xml:space="preserve"> </w:t>
            </w:r>
            <w:r>
              <w:rPr>
                <w:w w:val="90"/>
                <w:sz w:val="18"/>
              </w:rPr>
              <w:t>-</w:t>
            </w:r>
            <w:r>
              <w:rPr>
                <w:spacing w:val="-6"/>
                <w:w w:val="90"/>
                <w:sz w:val="18"/>
              </w:rPr>
              <w:t xml:space="preserve"> </w:t>
            </w:r>
            <w:r>
              <w:rPr>
                <w:w w:val="90"/>
                <w:sz w:val="18"/>
              </w:rPr>
              <w:t>omm</w:t>
            </w:r>
          </w:p>
        </w:tc>
      </w:tr>
    </w:tbl>
    <w:p>
      <w:pPr>
        <w:pStyle w:val="9"/>
        <w:tabs>
          <w:tab w:val="left" w:pos="1551"/>
        </w:tabs>
        <w:spacing w:before="108" w:line="508" w:lineRule="auto"/>
        <w:ind w:left="1153" w:right="2668" w:hanging="533"/>
      </w:pPr>
      <w:r>
        <w:pict>
          <v:shape id="_x0000_s2111" o:spid="_x0000_s2111" o:spt="202" type="#_x0000_t202" style="position:absolute;left:0pt;margin-left:101.75pt;margin-top:34.75pt;height:14.2pt;width:443pt;mso-position-horizontal-relative:page;z-index:251666432;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[omm@ecs-opengauss</w:t>
                        </w:r>
                        <w:r>
                          <w:rPr>
                            <w:spacing w:val="6"/>
                            <w:w w:val="90"/>
                            <w:sz w:val="18"/>
                          </w:rPr>
                          <w:t xml:space="preserve"> </w:t>
                        </w:r>
                        <w:r>
                          <w:rPr>
                            <w:w w:val="90"/>
                            <w:sz w:val="18"/>
                          </w:rPr>
                          <w:t>~]$</w:t>
                        </w:r>
                        <w:r>
                          <w:rPr>
                            <w:spacing w:val="7"/>
                            <w:w w:val="90"/>
                            <w:sz w:val="18"/>
                          </w:rPr>
                          <w:t xml:space="preserve"> </w:t>
                        </w:r>
                        <w:r>
                          <w:rPr>
                            <w:w w:val="90"/>
                            <w:sz w:val="18"/>
                          </w:rPr>
                          <w:t>gs_om</w:t>
                        </w:r>
                        <w:r>
                          <w:rPr>
                            <w:spacing w:val="11"/>
                            <w:w w:val="90"/>
                            <w:sz w:val="18"/>
                          </w:rPr>
                          <w:t xml:space="preserve"> </w:t>
                        </w:r>
                        <w:r>
                          <w:rPr>
                            <w:w w:val="90"/>
                            <w:sz w:val="18"/>
                          </w:rPr>
                          <w:t>-t</w:t>
                        </w:r>
                        <w:r>
                          <w:rPr>
                            <w:spacing w:val="6"/>
                            <w:w w:val="90"/>
                            <w:sz w:val="18"/>
                          </w:rPr>
                          <w:t xml:space="preserve"> </w:t>
                        </w:r>
                        <w:r>
                          <w:rPr>
                            <w:w w:val="90"/>
                            <w:sz w:val="18"/>
                          </w:rPr>
                          <w:t>status</w:t>
                        </w:r>
                        <w:r>
                          <w:rPr>
                            <w:spacing w:val="8"/>
                            <w:w w:val="90"/>
                            <w:sz w:val="18"/>
                          </w:rPr>
                          <w:t xml:space="preserve"> </w:t>
                        </w:r>
                        <w:r>
                          <w:rPr>
                            <w:w w:val="90"/>
                            <w:sz w:val="18"/>
                          </w:rPr>
                          <w:t>--detail</w:t>
                        </w:r>
                      </w:p>
                    </w:tc>
                  </w:tr>
                </w:tbl>
                <w:p>
                  <w:pPr>
                    <w:pStyle w:val="9"/>
                  </w:pPr>
                </w:p>
              </w:txbxContent>
            </v:textbox>
          </v:shape>
        </w:pict>
      </w:r>
      <w:r>
        <w:rPr>
          <w:w w:val="95"/>
          <w:sz w:val="24"/>
        </w:rPr>
        <w:t>步骤</w:t>
      </w:r>
      <w:r>
        <w:rPr>
          <w:spacing w:val="-2"/>
          <w:w w:val="95"/>
          <w:sz w:val="24"/>
        </w:rPr>
        <w:t xml:space="preserve"> </w:t>
      </w:r>
      <w:r>
        <w:rPr>
          <w:rFonts w:ascii="Tahoma" w:hAnsi="Tahoma" w:eastAsia="Tahoma"/>
          <w:w w:val="95"/>
          <w:sz w:val="24"/>
        </w:rPr>
        <w:t>2</w:t>
      </w:r>
      <w:r>
        <w:rPr>
          <w:rFonts w:ascii="Tahoma" w:hAnsi="Tahoma" w:eastAsia="Tahoma"/>
          <w:w w:val="95"/>
          <w:sz w:val="24"/>
        </w:rPr>
        <w:tab/>
      </w:r>
      <w:r>
        <w:rPr>
          <w:w w:val="95"/>
        </w:rPr>
        <w:t>使用</w:t>
      </w:r>
      <w:r>
        <w:rPr>
          <w:rFonts w:ascii="Tahoma" w:hAnsi="Tahoma" w:eastAsia="Tahoma"/>
          <w:w w:val="95"/>
        </w:rPr>
        <w:t>“gs_om</w:t>
      </w:r>
      <w:r>
        <w:rPr>
          <w:rFonts w:ascii="Tahoma" w:hAnsi="Tahoma" w:eastAsia="Tahoma"/>
          <w:spacing w:val="6"/>
          <w:w w:val="95"/>
        </w:rPr>
        <w:t xml:space="preserve"> </w:t>
      </w:r>
      <w:r>
        <w:rPr>
          <w:rFonts w:ascii="Tahoma" w:hAnsi="Tahoma" w:eastAsia="Tahoma"/>
          <w:w w:val="95"/>
        </w:rPr>
        <w:t>-t</w:t>
      </w:r>
      <w:r>
        <w:rPr>
          <w:rFonts w:ascii="Tahoma" w:hAnsi="Tahoma" w:eastAsia="Tahoma"/>
          <w:spacing w:val="6"/>
          <w:w w:val="95"/>
        </w:rPr>
        <w:t xml:space="preserve"> </w:t>
      </w:r>
      <w:r>
        <w:rPr>
          <w:rFonts w:ascii="Tahoma" w:hAnsi="Tahoma" w:eastAsia="Tahoma"/>
          <w:w w:val="95"/>
        </w:rPr>
        <w:t>status</w:t>
      </w:r>
      <w:r>
        <w:rPr>
          <w:rFonts w:ascii="Tahoma" w:hAnsi="Tahoma" w:eastAsia="Tahoma"/>
          <w:spacing w:val="8"/>
          <w:w w:val="95"/>
        </w:rPr>
        <w:t xml:space="preserve"> </w:t>
      </w:r>
      <w:r>
        <w:rPr>
          <w:rFonts w:ascii="Tahoma" w:hAnsi="Tahoma" w:eastAsia="Tahoma"/>
          <w:w w:val="95"/>
        </w:rPr>
        <w:t>--detail”</w:t>
      </w:r>
      <w:r>
        <w:rPr>
          <w:w w:val="95"/>
        </w:rPr>
        <w:t>命令查询</w:t>
      </w:r>
      <w:r>
        <w:rPr>
          <w:spacing w:val="26"/>
          <w:w w:val="95"/>
        </w:rPr>
        <w:t xml:space="preserve"> </w:t>
      </w:r>
      <w:r>
        <w:rPr>
          <w:rFonts w:ascii="Tahoma" w:hAnsi="Tahoma" w:eastAsia="Tahoma"/>
          <w:w w:val="95"/>
        </w:rPr>
        <w:t>openGauss</w:t>
      </w:r>
      <w:r>
        <w:rPr>
          <w:rFonts w:ascii="Tahoma" w:hAnsi="Tahoma" w:eastAsia="Tahoma"/>
          <w:spacing w:val="28"/>
          <w:w w:val="95"/>
        </w:rPr>
        <w:t xml:space="preserve"> </w:t>
      </w:r>
      <w:r>
        <w:rPr>
          <w:w w:val="95"/>
        </w:rPr>
        <w:t>各实例情况。</w:t>
      </w:r>
      <w:r>
        <w:t>情况显示如下：</w:t>
      </w:r>
    </w:p>
    <w:p>
      <w:pPr>
        <w:spacing w:line="508" w:lineRule="auto"/>
        <w:sectPr>
          <w:pgSz w:w="11910" w:h="16840"/>
          <w:pgMar w:top="1300" w:right="880" w:bottom="280" w:left="1000" w:header="567" w:footer="0" w:gutter="0"/>
          <w:cols w:space="720" w:num="1"/>
        </w:sectPr>
      </w:pPr>
    </w:p>
    <w:p>
      <w:pPr>
        <w:pStyle w:val="9"/>
        <w:spacing w:before="13"/>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64" w:hRule="atLeast"/>
        </w:trPr>
        <w:tc>
          <w:tcPr>
            <w:tcW w:w="8846" w:type="dxa"/>
          </w:tcPr>
          <w:p>
            <w:pPr>
              <w:pStyle w:val="17"/>
              <w:tabs>
                <w:tab w:val="left" w:pos="529"/>
                <w:tab w:val="left" w:pos="1764"/>
              </w:tabs>
              <w:spacing w:before="17"/>
              <w:ind w:left="203"/>
              <w:rPr>
                <w:sz w:val="18"/>
              </w:rPr>
            </w:pPr>
            <w:r>
              <w:rPr>
                <w:sz w:val="18"/>
              </w:rPr>
              <w:t>[</w:t>
            </w:r>
            <w:r>
              <w:rPr>
                <w:sz w:val="18"/>
              </w:rPr>
              <w:tab/>
            </w:r>
            <w:r>
              <w:rPr>
                <w:w w:val="95"/>
                <w:sz w:val="18"/>
              </w:rPr>
              <w:t>Cluster</w:t>
            </w:r>
            <w:r>
              <w:rPr>
                <w:spacing w:val="-15"/>
                <w:w w:val="95"/>
                <w:sz w:val="18"/>
              </w:rPr>
              <w:t xml:space="preserve"> </w:t>
            </w:r>
            <w:r>
              <w:rPr>
                <w:w w:val="95"/>
                <w:sz w:val="18"/>
              </w:rPr>
              <w:t>State</w:t>
            </w:r>
            <w:r>
              <w:rPr>
                <w:w w:val="95"/>
                <w:sz w:val="18"/>
              </w:rPr>
              <w:tab/>
            </w:r>
            <w:r>
              <w:rPr>
                <w:sz w:val="18"/>
              </w:rPr>
              <w:t>]</w:t>
            </w:r>
          </w:p>
          <w:p>
            <w:pPr>
              <w:pStyle w:val="17"/>
              <w:spacing w:before="12"/>
              <w:ind w:left="0"/>
              <w:rPr>
                <w:rFonts w:ascii="微软雅黑"/>
                <w:sz w:val="18"/>
              </w:rPr>
            </w:pPr>
          </w:p>
          <w:p>
            <w:pPr>
              <w:pStyle w:val="17"/>
              <w:tabs>
                <w:tab w:val="left" w:pos="1364"/>
                <w:tab w:val="left" w:pos="1465"/>
              </w:tabs>
              <w:spacing w:line="309" w:lineRule="auto"/>
              <w:ind w:right="6734"/>
              <w:rPr>
                <w:sz w:val="18"/>
              </w:rPr>
            </w:pPr>
            <w:r>
              <w:rPr>
                <w:sz w:val="18"/>
              </w:rPr>
              <w:t>cluster_state</w:t>
            </w:r>
            <w:r>
              <w:rPr>
                <w:sz w:val="18"/>
              </w:rPr>
              <w:tab/>
            </w:r>
            <w:r>
              <w:rPr>
                <w:w w:val="95"/>
                <w:sz w:val="18"/>
              </w:rPr>
              <w:t>: Normal</w:t>
            </w:r>
            <w:r>
              <w:rPr>
                <w:spacing w:val="1"/>
                <w:w w:val="95"/>
                <w:sz w:val="18"/>
              </w:rPr>
              <w:t xml:space="preserve"> </w:t>
            </w:r>
            <w:r>
              <w:rPr>
                <w:w w:val="95"/>
                <w:sz w:val="18"/>
              </w:rPr>
              <w:t>redistributing</w:t>
            </w:r>
            <w:r>
              <w:rPr>
                <w:spacing w:val="1"/>
                <w:w w:val="95"/>
                <w:sz w:val="18"/>
              </w:rPr>
              <w:t xml:space="preserve"> </w:t>
            </w:r>
            <w:r>
              <w:rPr>
                <w:w w:val="95"/>
                <w:sz w:val="18"/>
              </w:rPr>
              <w:t>: No</w:t>
            </w:r>
            <w:r>
              <w:rPr>
                <w:spacing w:val="1"/>
                <w:w w:val="95"/>
                <w:sz w:val="18"/>
              </w:rPr>
              <w:t xml:space="preserve"> </w:t>
            </w:r>
            <w:r>
              <w:rPr>
                <w:sz w:val="18"/>
              </w:rPr>
              <w:t>current_az</w:t>
            </w:r>
            <w:r>
              <w:rPr>
                <w:sz w:val="18"/>
              </w:rPr>
              <w:tab/>
            </w:r>
            <w:r>
              <w:rPr>
                <w:sz w:val="18"/>
              </w:rPr>
              <w:tab/>
            </w:r>
            <w:r>
              <w:rPr>
                <w:spacing w:val="-2"/>
                <w:w w:val="90"/>
                <w:sz w:val="18"/>
              </w:rPr>
              <w:t>:</w:t>
            </w:r>
            <w:r>
              <w:rPr>
                <w:spacing w:val="-18"/>
                <w:w w:val="90"/>
                <w:sz w:val="18"/>
              </w:rPr>
              <w:t xml:space="preserve"> </w:t>
            </w:r>
            <w:r>
              <w:rPr>
                <w:spacing w:val="-1"/>
                <w:w w:val="90"/>
                <w:sz w:val="18"/>
              </w:rPr>
              <w:t>AZ_ALL</w:t>
            </w:r>
          </w:p>
          <w:p>
            <w:pPr>
              <w:pStyle w:val="17"/>
              <w:spacing w:before="1"/>
              <w:ind w:left="0"/>
              <w:rPr>
                <w:rFonts w:ascii="微软雅黑"/>
                <w:sz w:val="15"/>
              </w:rPr>
            </w:pPr>
          </w:p>
          <w:p>
            <w:pPr>
              <w:pStyle w:val="17"/>
              <w:tabs>
                <w:tab w:val="left" w:pos="1788"/>
              </w:tabs>
              <w:rPr>
                <w:sz w:val="18"/>
              </w:rPr>
            </w:pPr>
            <w:r>
              <w:rPr>
                <w:w w:val="95"/>
                <w:sz w:val="18"/>
              </w:rPr>
              <w:t>[</w:t>
            </w:r>
            <w:r>
              <w:rPr>
                <w:spacing w:val="128"/>
                <w:sz w:val="18"/>
              </w:rPr>
              <w:t xml:space="preserve"> </w:t>
            </w:r>
            <w:r>
              <w:rPr>
                <w:w w:val="95"/>
                <w:sz w:val="18"/>
              </w:rPr>
              <w:t>Datanode</w:t>
            </w:r>
            <w:r>
              <w:rPr>
                <w:spacing w:val="-18"/>
                <w:w w:val="95"/>
                <w:sz w:val="18"/>
              </w:rPr>
              <w:t xml:space="preserve"> </w:t>
            </w:r>
            <w:r>
              <w:rPr>
                <w:w w:val="95"/>
                <w:sz w:val="18"/>
              </w:rPr>
              <w:t>State</w:t>
            </w:r>
            <w:r>
              <w:rPr>
                <w:w w:val="95"/>
                <w:sz w:val="18"/>
              </w:rPr>
              <w:tab/>
            </w:r>
            <w:r>
              <w:rPr>
                <w:sz w:val="18"/>
              </w:rPr>
              <w:t>]</w:t>
            </w:r>
          </w:p>
          <w:p>
            <w:pPr>
              <w:pStyle w:val="17"/>
              <w:spacing w:before="13"/>
              <w:ind w:left="0"/>
              <w:rPr>
                <w:rFonts w:ascii="微软雅黑"/>
                <w:sz w:val="18"/>
              </w:rPr>
            </w:pPr>
          </w:p>
          <w:p>
            <w:pPr>
              <w:pStyle w:val="17"/>
              <w:tabs>
                <w:tab w:val="left" w:pos="1670"/>
                <w:tab w:val="left" w:pos="3098"/>
                <w:tab w:val="left" w:pos="4994"/>
              </w:tabs>
              <w:rPr>
                <w:sz w:val="18"/>
              </w:rPr>
            </w:pPr>
            <w:r>
              <w:rPr>
                <w:sz w:val="18"/>
              </w:rPr>
              <w:t>node</w:t>
            </w:r>
            <w:r>
              <w:rPr>
                <w:sz w:val="18"/>
              </w:rPr>
              <w:tab/>
            </w:r>
            <w:r>
              <w:rPr>
                <w:sz w:val="18"/>
              </w:rPr>
              <w:t>node_ip</w:t>
            </w:r>
            <w:r>
              <w:rPr>
                <w:sz w:val="18"/>
              </w:rPr>
              <w:tab/>
            </w:r>
            <w:r>
              <w:rPr>
                <w:sz w:val="18"/>
              </w:rPr>
              <w:t>instance</w:t>
            </w:r>
            <w:r>
              <w:rPr>
                <w:sz w:val="18"/>
              </w:rPr>
              <w:tab/>
            </w:r>
            <w:r>
              <w:rPr>
                <w:sz w:val="18"/>
              </w:rPr>
              <w:t>state</w:t>
            </w:r>
          </w:p>
          <w:p>
            <w:pPr>
              <w:pStyle w:val="17"/>
              <w:spacing w:before="10"/>
              <w:ind w:left="0"/>
              <w:rPr>
                <w:rFonts w:ascii="微软雅黑"/>
                <w:sz w:val="18"/>
              </w:rPr>
            </w:pPr>
          </w:p>
          <w:p>
            <w:pPr>
              <w:pStyle w:val="17"/>
              <w:tabs>
                <w:tab w:val="left" w:pos="2836"/>
              </w:tabs>
              <w:rPr>
                <w:sz w:val="18"/>
              </w:rPr>
            </w:pPr>
            <w:r>
              <w:rPr>
                <w:w w:val="90"/>
                <w:sz w:val="18"/>
              </w:rPr>
              <w:t>1</w:t>
            </w:r>
            <w:r>
              <w:rPr>
                <w:spacing w:val="48"/>
                <w:sz w:val="18"/>
              </w:rPr>
              <w:t xml:space="preserve">  </w:t>
            </w:r>
            <w:r>
              <w:rPr>
                <w:w w:val="90"/>
                <w:sz w:val="18"/>
              </w:rPr>
              <w:t>ecs-opengauss</w:t>
            </w:r>
            <w:r>
              <w:rPr>
                <w:spacing w:val="-11"/>
                <w:w w:val="90"/>
                <w:sz w:val="18"/>
              </w:rPr>
              <w:t xml:space="preserve"> </w:t>
            </w:r>
            <w:r>
              <w:rPr>
                <w:w w:val="90"/>
                <w:sz w:val="18"/>
              </w:rPr>
              <w:t>192.168.0.203</w:t>
            </w:r>
            <w:r>
              <w:rPr>
                <w:w w:val="90"/>
                <w:sz w:val="18"/>
              </w:rPr>
              <w:tab/>
            </w:r>
            <w:r>
              <w:rPr>
                <w:w w:val="95"/>
                <w:sz w:val="18"/>
              </w:rPr>
              <w:t>6001</w:t>
            </w:r>
            <w:r>
              <w:rPr>
                <w:spacing w:val="-12"/>
                <w:w w:val="95"/>
                <w:sz w:val="18"/>
              </w:rPr>
              <w:t xml:space="preserve"> </w:t>
            </w:r>
            <w:r>
              <w:rPr>
                <w:w w:val="95"/>
                <w:sz w:val="18"/>
              </w:rPr>
              <w:t>/gaussdb/data</w:t>
            </w:r>
            <w:r>
              <w:rPr>
                <w:spacing w:val="-12"/>
                <w:w w:val="95"/>
                <w:sz w:val="18"/>
              </w:rPr>
              <w:t xml:space="preserve"> </w:t>
            </w:r>
            <w:r>
              <w:rPr>
                <w:w w:val="95"/>
                <w:sz w:val="18"/>
              </w:rPr>
              <w:t>P</w:t>
            </w:r>
            <w:r>
              <w:rPr>
                <w:spacing w:val="-12"/>
                <w:w w:val="95"/>
                <w:sz w:val="18"/>
              </w:rPr>
              <w:t xml:space="preserve"> </w:t>
            </w:r>
            <w:r>
              <w:rPr>
                <w:w w:val="95"/>
                <w:sz w:val="18"/>
              </w:rPr>
              <w:t>Primary</w:t>
            </w:r>
            <w:r>
              <w:rPr>
                <w:spacing w:val="-12"/>
                <w:w w:val="95"/>
                <w:sz w:val="18"/>
              </w:rPr>
              <w:t xml:space="preserve"> </w:t>
            </w:r>
            <w:r>
              <w:rPr>
                <w:w w:val="95"/>
                <w:sz w:val="18"/>
              </w:rPr>
              <w:t>Normal</w:t>
            </w:r>
          </w:p>
        </w:tc>
      </w:tr>
    </w:tbl>
    <w:p>
      <w:pPr>
        <w:pStyle w:val="9"/>
        <w:spacing w:before="15"/>
        <w:rPr>
          <w:sz w:val="3"/>
        </w:rPr>
      </w:pPr>
    </w:p>
    <w:p>
      <w:pPr>
        <w:tabs>
          <w:tab w:val="left" w:pos="1551"/>
        </w:tabs>
        <w:spacing w:before="37"/>
        <w:ind w:left="620"/>
        <w:rPr>
          <w:rFonts w:ascii="微软雅黑" w:eastAsia="微软雅黑"/>
          <w:sz w:val="21"/>
          <w:lang w:eastAsia="zh-CN"/>
        </w:rPr>
      </w:pPr>
      <w:r>
        <w:pict>
          <v:group id="_x0000_s2112" o:spid="_x0000_s2112" o:spt="203" style="position:absolute;left:0pt;margin-left:102.25pt;margin-top:-157.25pt;height:153.3pt;width:441.8pt;mso-position-horizontal-relative:page;z-index:-251590656;mso-width-relative:page;mso-height-relative:page;" coordorigin="2045,-3146" coordsize="8836,3066">
            <o:lock v:ext="edit"/>
            <v:shape id="_x0000_s2113" o:spid="_x0000_s2113" o:spt="100" style="position:absolute;left:2045;top:-3146;height:2807;width:8836;" fillcolor="#D9D9D9" filled="t" stroked="f" coordorigin="2045,-3146" coordsize="8836,2807" adj=",," path="m10881,-1180l2045,-1180,2045,-899,2045,-621,2045,-340,10881,-340,10881,-621,10881,-899,10881,-1180xm10881,-2020l2045,-2020,2045,-1739,2045,-1461,2045,-1180,10881,-1180,10881,-1461,10881,-1739,10881,-2020xm10881,-2860l2045,-2860,2045,-2579,2045,-2301,2045,-2020,10881,-2020,10881,-2301,10881,-2579,10881,-2860xm10881,-3146l2045,-3146,2045,-2860,10881,-2860,10881,-3146xe">
              <v:path arrowok="t" o:connecttype="segments"/>
              <v:fill on="t" focussize="0,0"/>
              <v:stroke on="f" joinstyle="round"/>
              <v:imagedata o:title=""/>
              <o:lock v:ext="edit"/>
            </v:shape>
            <v:line id="_x0000_s2114" o:spid="_x0000_s2114" o:spt="20" style="position:absolute;left:2153;top:-474;height:0;width:4195;" coordsize="21600,21600">
              <v:path arrowok="t"/>
              <v:fill focussize="0,0"/>
              <v:stroke weight="0.567007874015748pt"/>
              <v:imagedata o:title=""/>
              <o:lock v:ext="edit"/>
            </v:line>
            <v:rect id="_x0000_s2115" o:spid="_x0000_s2115" o:spt="1" style="position:absolute;left:2045;top:-340;height:260;width:8836;" fillcolor="#D9D9D9" filled="t" stroked="f" coordsize="21600,21600">
              <v:path/>
              <v:fill on="t" focussize="0,0"/>
              <v:stroke on="f"/>
              <v:imagedata o:title=""/>
              <o:lock v:ext="edit"/>
            </v:rect>
          </v:group>
        </w:pict>
      </w:r>
      <w:r>
        <w:rPr>
          <w:rFonts w:hint="eastAsia" w:ascii="微软雅黑" w:eastAsia="微软雅黑"/>
          <w:w w:val="95"/>
          <w:sz w:val="24"/>
          <w:lang w:eastAsia="zh-CN"/>
        </w:rPr>
        <w:t>步骤</w:t>
      </w:r>
      <w:r>
        <w:rPr>
          <w:rFonts w:hint="eastAsia" w:ascii="微软雅黑" w:eastAsia="微软雅黑"/>
          <w:spacing w:val="-18"/>
          <w:w w:val="95"/>
          <w:sz w:val="24"/>
          <w:lang w:eastAsia="zh-CN"/>
        </w:rPr>
        <w:t xml:space="preserve"> </w:t>
      </w:r>
      <w:r>
        <w:rPr>
          <w:w w:val="95"/>
          <w:sz w:val="24"/>
          <w:lang w:eastAsia="zh-CN"/>
        </w:rPr>
        <w:t>3</w:t>
      </w:r>
      <w:r>
        <w:rPr>
          <w:w w:val="95"/>
          <w:sz w:val="24"/>
          <w:lang w:eastAsia="zh-CN"/>
        </w:rPr>
        <w:tab/>
      </w:r>
      <w:r>
        <w:rPr>
          <w:rFonts w:hint="eastAsia" w:ascii="微软雅黑" w:eastAsia="微软雅黑"/>
          <w:sz w:val="21"/>
          <w:lang w:eastAsia="zh-CN"/>
        </w:rPr>
        <w:t>确认数据库主节点的端口号。</w:t>
      </w:r>
    </w:p>
    <w:p>
      <w:pPr>
        <w:pStyle w:val="9"/>
        <w:spacing w:before="138" w:line="223" w:lineRule="auto"/>
        <w:ind w:left="1153" w:right="464"/>
      </w:pPr>
      <w:r>
        <w:rPr>
          <w:spacing w:val="-4"/>
          <w:lang w:eastAsia="zh-CN"/>
        </w:rPr>
        <w:t xml:space="preserve">在步骤 </w:t>
      </w:r>
      <w:r>
        <w:rPr>
          <w:rFonts w:ascii="Tahoma" w:eastAsia="Tahoma"/>
          <w:spacing w:val="-2"/>
          <w:lang w:eastAsia="zh-CN"/>
        </w:rPr>
        <w:t>2</w:t>
      </w:r>
      <w:r>
        <w:rPr>
          <w:rFonts w:ascii="Tahoma" w:eastAsia="Tahoma"/>
          <w:spacing w:val="-15"/>
          <w:lang w:eastAsia="zh-CN"/>
        </w:rPr>
        <w:t xml:space="preserve"> </w:t>
      </w:r>
      <w:r>
        <w:rPr>
          <w:spacing w:val="-3"/>
          <w:lang w:eastAsia="zh-CN"/>
        </w:rPr>
        <w:t xml:space="preserve">查到的数据库主节点数据路径下的 </w:t>
      </w:r>
      <w:r>
        <w:rPr>
          <w:rFonts w:ascii="Tahoma" w:eastAsia="Tahoma"/>
          <w:spacing w:val="-1"/>
          <w:lang w:eastAsia="zh-CN"/>
        </w:rPr>
        <w:t>postgresql.conf</w:t>
      </w:r>
      <w:r>
        <w:rPr>
          <w:rFonts w:ascii="Tahoma" w:eastAsia="Tahoma"/>
          <w:spacing w:val="-14"/>
          <w:lang w:eastAsia="zh-CN"/>
        </w:rPr>
        <w:t xml:space="preserve"> </w:t>
      </w:r>
      <w:r>
        <w:rPr>
          <w:spacing w:val="-1"/>
          <w:lang w:eastAsia="zh-CN"/>
        </w:rPr>
        <w:t>文件中查看端口号信息。</w:t>
      </w:r>
      <w:r>
        <w:rPr>
          <w:spacing w:val="-1"/>
        </w:rPr>
        <w:t>示例如</w:t>
      </w:r>
      <w:r>
        <w:t>下：</w:t>
      </w:r>
    </w:p>
    <w:p>
      <w:pPr>
        <w:pStyle w:val="9"/>
        <w:spacing w:before="14"/>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spacing w:val="-1"/>
                <w:w w:val="95"/>
                <w:sz w:val="18"/>
              </w:rPr>
              <w:t>[omm@ecs-opengauss</w:t>
            </w:r>
            <w:r>
              <w:rPr>
                <w:spacing w:val="-20"/>
                <w:w w:val="95"/>
                <w:sz w:val="18"/>
              </w:rPr>
              <w:t xml:space="preserve"> </w:t>
            </w:r>
            <w:r>
              <w:rPr>
                <w:spacing w:val="-1"/>
                <w:w w:val="95"/>
                <w:sz w:val="18"/>
              </w:rPr>
              <w:t>~]$</w:t>
            </w:r>
            <w:r>
              <w:rPr>
                <w:spacing w:val="-18"/>
                <w:w w:val="95"/>
                <w:sz w:val="18"/>
              </w:rPr>
              <w:t xml:space="preserve"> </w:t>
            </w:r>
            <w:r>
              <w:rPr>
                <w:w w:val="95"/>
                <w:sz w:val="18"/>
              </w:rPr>
              <w:t>cat</w:t>
            </w:r>
            <w:r>
              <w:rPr>
                <w:spacing w:val="-17"/>
                <w:w w:val="95"/>
                <w:sz w:val="18"/>
              </w:rPr>
              <w:t xml:space="preserve"> </w:t>
            </w:r>
            <w:r>
              <w:rPr>
                <w:w w:val="95"/>
                <w:sz w:val="18"/>
              </w:rPr>
              <w:t>/gaussdb/data/db1/postgresql.conf</w:t>
            </w:r>
            <w:r>
              <w:rPr>
                <w:spacing w:val="-18"/>
                <w:w w:val="95"/>
                <w:sz w:val="18"/>
              </w:rPr>
              <w:t xml:space="preserve"> </w:t>
            </w:r>
            <w:r>
              <w:rPr>
                <w:w w:val="95"/>
                <w:sz w:val="18"/>
              </w:rPr>
              <w:t>|</w:t>
            </w:r>
            <w:r>
              <w:rPr>
                <w:spacing w:val="-18"/>
                <w:w w:val="95"/>
                <w:sz w:val="18"/>
              </w:rPr>
              <w:t xml:space="preserve"> </w:t>
            </w:r>
            <w:r>
              <w:rPr>
                <w:w w:val="95"/>
                <w:sz w:val="18"/>
              </w:rPr>
              <w:t>grep</w:t>
            </w:r>
            <w:r>
              <w:rPr>
                <w:spacing w:val="-18"/>
                <w:w w:val="95"/>
                <w:sz w:val="18"/>
              </w:rPr>
              <w:t xml:space="preserve"> </w:t>
            </w:r>
            <w:r>
              <w:rPr>
                <w:w w:val="95"/>
                <w:sz w:val="18"/>
              </w:rPr>
              <w:t>port</w:t>
            </w:r>
          </w:p>
        </w:tc>
      </w:tr>
    </w:tbl>
    <w:p>
      <w:pPr>
        <w:pStyle w:val="9"/>
        <w:spacing w:before="69"/>
        <w:ind w:left="1153"/>
      </w:pPr>
      <w:r>
        <w:t>结果显示如下：</w:t>
      </w:r>
    </w:p>
    <w:p>
      <w:pPr>
        <w:pStyle w:val="9"/>
        <w:spacing w:before="5"/>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07" w:hRule="atLeast"/>
        </w:trPr>
        <w:tc>
          <w:tcPr>
            <w:tcW w:w="8846" w:type="dxa"/>
            <w:tcBorders>
              <w:bottom w:val="nil"/>
            </w:tcBorders>
            <w:shd w:val="clear" w:color="auto" w:fill="D9D9D9"/>
          </w:tcPr>
          <w:p>
            <w:pPr>
              <w:pStyle w:val="17"/>
              <w:tabs>
                <w:tab w:val="left" w:pos="3558"/>
              </w:tabs>
              <w:spacing w:before="16"/>
              <w:rPr>
                <w:sz w:val="18"/>
              </w:rPr>
            </w:pPr>
            <w:r>
              <w:rPr>
                <w:w w:val="90"/>
                <w:sz w:val="18"/>
              </w:rPr>
              <w:t>port</w:t>
            </w:r>
            <w:r>
              <w:rPr>
                <w:spacing w:val="-16"/>
                <w:w w:val="90"/>
                <w:sz w:val="18"/>
              </w:rPr>
              <w:t xml:space="preserve"> </w:t>
            </w:r>
            <w:r>
              <w:rPr>
                <w:w w:val="90"/>
                <w:sz w:val="18"/>
              </w:rPr>
              <w:t>=</w:t>
            </w:r>
            <w:r>
              <w:rPr>
                <w:spacing w:val="-15"/>
                <w:w w:val="90"/>
                <w:sz w:val="18"/>
              </w:rPr>
              <w:t xml:space="preserve"> </w:t>
            </w:r>
            <w:r>
              <w:rPr>
                <w:w w:val="90"/>
                <w:sz w:val="18"/>
              </w:rPr>
              <w:t>26000</w:t>
            </w:r>
            <w:r>
              <w:rPr>
                <w:w w:val="90"/>
                <w:sz w:val="18"/>
              </w:rPr>
              <w:tab/>
            </w:r>
            <w:r>
              <w:rPr>
                <w:w w:val="90"/>
                <w:sz w:val="18"/>
              </w:rPr>
              <w:t>#</w:t>
            </w:r>
            <w:r>
              <w:rPr>
                <w:spacing w:val="-2"/>
                <w:w w:val="90"/>
                <w:sz w:val="18"/>
              </w:rPr>
              <w:t xml:space="preserve"> </w:t>
            </w:r>
            <w:r>
              <w:rPr>
                <w:w w:val="90"/>
                <w:sz w:val="18"/>
              </w:rPr>
              <w:t>(change</w:t>
            </w:r>
            <w:r>
              <w:rPr>
                <w:spacing w:val="-3"/>
                <w:w w:val="90"/>
                <w:sz w:val="18"/>
              </w:rPr>
              <w:t xml:space="preserve"> </w:t>
            </w:r>
            <w:r>
              <w:rPr>
                <w:w w:val="90"/>
                <w:sz w:val="18"/>
              </w:rPr>
              <w:t>requires</w:t>
            </w:r>
            <w:r>
              <w:rPr>
                <w:spacing w:val="-4"/>
                <w:w w:val="90"/>
                <w:sz w:val="18"/>
              </w:rPr>
              <w:t xml:space="preserve"> </w:t>
            </w:r>
            <w:r>
              <w:rPr>
                <w:w w:val="90"/>
                <w:sz w:val="18"/>
              </w:rPr>
              <w:t>restart)</w:t>
            </w:r>
          </w:p>
          <w:p>
            <w:pPr>
              <w:pStyle w:val="17"/>
              <w:tabs>
                <w:tab w:val="left" w:pos="3277"/>
                <w:tab w:val="left" w:pos="3593"/>
                <w:tab w:val="left" w:pos="3636"/>
              </w:tabs>
              <w:spacing w:before="64" w:line="309" w:lineRule="auto"/>
              <w:ind w:right="825"/>
              <w:rPr>
                <w:sz w:val="18"/>
              </w:rPr>
            </w:pPr>
            <w:r>
              <w:rPr>
                <w:w w:val="90"/>
                <w:sz w:val="18"/>
              </w:rPr>
              <w:t>#ssl_renegotiation_limit</w:t>
            </w:r>
            <w:r>
              <w:rPr>
                <w:spacing w:val="-3"/>
                <w:w w:val="90"/>
                <w:sz w:val="18"/>
              </w:rPr>
              <w:t xml:space="preserve"> </w:t>
            </w:r>
            <w:r>
              <w:rPr>
                <w:w w:val="90"/>
                <w:sz w:val="18"/>
              </w:rPr>
              <w:t>= 0</w:t>
            </w:r>
            <w:r>
              <w:rPr>
                <w:w w:val="90"/>
                <w:sz w:val="18"/>
              </w:rPr>
              <w:tab/>
            </w:r>
            <w:r>
              <w:rPr>
                <w:w w:val="95"/>
                <w:sz w:val="18"/>
              </w:rPr>
              <w:t>#</w:t>
            </w:r>
            <w:r>
              <w:rPr>
                <w:spacing w:val="-11"/>
                <w:w w:val="95"/>
                <w:sz w:val="18"/>
              </w:rPr>
              <w:t xml:space="preserve"> </w:t>
            </w:r>
            <w:r>
              <w:rPr>
                <w:w w:val="95"/>
                <w:sz w:val="18"/>
              </w:rPr>
              <w:t>amount</w:t>
            </w:r>
            <w:r>
              <w:rPr>
                <w:spacing w:val="-11"/>
                <w:w w:val="95"/>
                <w:sz w:val="18"/>
              </w:rPr>
              <w:t xml:space="preserve"> </w:t>
            </w:r>
            <w:r>
              <w:rPr>
                <w:w w:val="95"/>
                <w:sz w:val="18"/>
              </w:rPr>
              <w:t>of</w:t>
            </w:r>
            <w:r>
              <w:rPr>
                <w:spacing w:val="-13"/>
                <w:w w:val="95"/>
                <w:sz w:val="18"/>
              </w:rPr>
              <w:t xml:space="preserve"> </w:t>
            </w:r>
            <w:r>
              <w:rPr>
                <w:w w:val="95"/>
                <w:sz w:val="18"/>
              </w:rPr>
              <w:t>data</w:t>
            </w:r>
            <w:r>
              <w:rPr>
                <w:spacing w:val="-11"/>
                <w:w w:val="95"/>
                <w:sz w:val="18"/>
              </w:rPr>
              <w:t xml:space="preserve"> </w:t>
            </w:r>
            <w:r>
              <w:rPr>
                <w:w w:val="95"/>
                <w:sz w:val="18"/>
              </w:rPr>
              <w:t>between</w:t>
            </w:r>
            <w:r>
              <w:rPr>
                <w:spacing w:val="-11"/>
                <w:w w:val="95"/>
                <w:sz w:val="18"/>
              </w:rPr>
              <w:t xml:space="preserve"> </w:t>
            </w:r>
            <w:r>
              <w:rPr>
                <w:w w:val="95"/>
                <w:sz w:val="18"/>
              </w:rPr>
              <w:t>renegotiations,</w:t>
            </w:r>
            <w:r>
              <w:rPr>
                <w:spacing w:val="-9"/>
                <w:w w:val="95"/>
                <w:sz w:val="18"/>
              </w:rPr>
              <w:t xml:space="preserve"> </w:t>
            </w:r>
            <w:r>
              <w:rPr>
                <w:w w:val="95"/>
                <w:sz w:val="18"/>
              </w:rPr>
              <w:t>no</w:t>
            </w:r>
            <w:r>
              <w:rPr>
                <w:spacing w:val="-10"/>
                <w:w w:val="95"/>
                <w:sz w:val="18"/>
              </w:rPr>
              <w:t xml:space="preserve"> </w:t>
            </w:r>
            <w:r>
              <w:rPr>
                <w:w w:val="95"/>
                <w:sz w:val="18"/>
              </w:rPr>
              <w:t>longer</w:t>
            </w:r>
            <w:r>
              <w:rPr>
                <w:spacing w:val="-3"/>
                <w:w w:val="95"/>
                <w:sz w:val="18"/>
              </w:rPr>
              <w:t xml:space="preserve"> </w:t>
            </w:r>
            <w:r>
              <w:rPr>
                <w:w w:val="95"/>
                <w:sz w:val="18"/>
              </w:rPr>
              <w:t>supported</w:t>
            </w:r>
            <w:r>
              <w:rPr>
                <w:spacing w:val="-51"/>
                <w:w w:val="95"/>
                <w:sz w:val="18"/>
              </w:rPr>
              <w:t xml:space="preserve"> </w:t>
            </w:r>
            <w:r>
              <w:rPr>
                <w:w w:val="90"/>
                <w:sz w:val="18"/>
              </w:rPr>
              <w:t>#comm_sctp_port</w:t>
            </w:r>
            <w:r>
              <w:rPr>
                <w:spacing w:val="-8"/>
                <w:w w:val="90"/>
                <w:sz w:val="18"/>
              </w:rPr>
              <w:t xml:space="preserve"> </w:t>
            </w:r>
            <w:r>
              <w:rPr>
                <w:w w:val="90"/>
                <w:sz w:val="18"/>
              </w:rPr>
              <w:t>=</w:t>
            </w:r>
            <w:r>
              <w:rPr>
                <w:spacing w:val="-7"/>
                <w:w w:val="90"/>
                <w:sz w:val="18"/>
              </w:rPr>
              <w:t xml:space="preserve"> </w:t>
            </w:r>
            <w:r>
              <w:rPr>
                <w:w w:val="90"/>
                <w:sz w:val="18"/>
              </w:rPr>
              <w:t>1024</w:t>
            </w:r>
            <w:r>
              <w:rPr>
                <w:w w:val="90"/>
                <w:sz w:val="18"/>
              </w:rPr>
              <w:tab/>
            </w:r>
            <w:r>
              <w:rPr>
                <w:w w:val="90"/>
                <w:sz w:val="18"/>
              </w:rPr>
              <w:tab/>
            </w:r>
            <w:r>
              <w:rPr>
                <w:w w:val="90"/>
                <w:sz w:val="18"/>
              </w:rPr>
              <w:tab/>
            </w:r>
            <w:r>
              <w:rPr>
                <w:w w:val="95"/>
                <w:sz w:val="18"/>
              </w:rPr>
              <w:t># Assigned by installation (change requires restart)</w:t>
            </w:r>
            <w:r>
              <w:rPr>
                <w:spacing w:val="1"/>
                <w:w w:val="95"/>
                <w:sz w:val="18"/>
              </w:rPr>
              <w:t xml:space="preserve"> </w:t>
            </w:r>
            <w:r>
              <w:rPr>
                <w:w w:val="90"/>
                <w:sz w:val="18"/>
              </w:rPr>
              <w:t>#comm_control_port</w:t>
            </w:r>
            <w:r>
              <w:rPr>
                <w:spacing w:val="-3"/>
                <w:w w:val="90"/>
                <w:sz w:val="18"/>
              </w:rPr>
              <w:t xml:space="preserve"> </w:t>
            </w:r>
            <w:r>
              <w:rPr>
                <w:w w:val="90"/>
                <w:sz w:val="18"/>
              </w:rPr>
              <w:t>=</w:t>
            </w:r>
            <w:r>
              <w:rPr>
                <w:spacing w:val="-1"/>
                <w:w w:val="90"/>
                <w:sz w:val="18"/>
              </w:rPr>
              <w:t xml:space="preserve"> </w:t>
            </w:r>
            <w:r>
              <w:rPr>
                <w:w w:val="90"/>
                <w:sz w:val="18"/>
              </w:rPr>
              <w:t>10001</w:t>
            </w:r>
            <w:r>
              <w:rPr>
                <w:w w:val="90"/>
                <w:sz w:val="18"/>
              </w:rPr>
              <w:tab/>
            </w:r>
            <w:r>
              <w:rPr>
                <w:w w:val="90"/>
                <w:sz w:val="18"/>
              </w:rPr>
              <w:tab/>
            </w:r>
            <w:r>
              <w:rPr>
                <w:w w:val="95"/>
                <w:sz w:val="18"/>
              </w:rPr>
              <w:t>#</w:t>
            </w:r>
            <w:r>
              <w:rPr>
                <w:spacing w:val="-18"/>
                <w:w w:val="95"/>
                <w:sz w:val="18"/>
              </w:rPr>
              <w:t xml:space="preserve"> </w:t>
            </w:r>
            <w:r>
              <w:rPr>
                <w:w w:val="95"/>
                <w:sz w:val="18"/>
              </w:rPr>
              <w:t>Assigned</w:t>
            </w:r>
            <w:r>
              <w:rPr>
                <w:spacing w:val="-17"/>
                <w:w w:val="95"/>
                <w:sz w:val="18"/>
              </w:rPr>
              <w:t xml:space="preserve"> </w:t>
            </w:r>
            <w:r>
              <w:rPr>
                <w:w w:val="95"/>
                <w:sz w:val="18"/>
              </w:rPr>
              <w:t>by</w:t>
            </w:r>
            <w:r>
              <w:rPr>
                <w:spacing w:val="-18"/>
                <w:w w:val="95"/>
                <w:sz w:val="18"/>
              </w:rPr>
              <w:t xml:space="preserve"> </w:t>
            </w:r>
            <w:r>
              <w:rPr>
                <w:w w:val="95"/>
                <w:sz w:val="18"/>
              </w:rPr>
              <w:t>installation</w:t>
            </w:r>
            <w:r>
              <w:rPr>
                <w:spacing w:val="-17"/>
                <w:w w:val="95"/>
                <w:sz w:val="18"/>
              </w:rPr>
              <w:t xml:space="preserve"> </w:t>
            </w:r>
            <w:r>
              <w:rPr>
                <w:w w:val="95"/>
                <w:sz w:val="18"/>
              </w:rPr>
              <w:t>(change</w:t>
            </w:r>
            <w:r>
              <w:rPr>
                <w:spacing w:val="-18"/>
                <w:w w:val="95"/>
                <w:sz w:val="18"/>
              </w:rPr>
              <w:t xml:space="preserve"> </w:t>
            </w:r>
            <w:r>
              <w:rPr>
                <w:w w:val="95"/>
                <w:sz w:val="18"/>
              </w:rPr>
              <w:t>requires</w:t>
            </w:r>
            <w:r>
              <w:rPr>
                <w:spacing w:val="-19"/>
                <w:w w:val="95"/>
                <w:sz w:val="18"/>
              </w:rPr>
              <w:t xml:space="preserve"> </w:t>
            </w:r>
            <w:r>
              <w:rPr>
                <w:w w:val="95"/>
                <w:sz w:val="18"/>
              </w:rPr>
              <w:t>restart)</w:t>
            </w:r>
          </w:p>
          <w:p>
            <w:pPr>
              <w:pStyle w:val="17"/>
              <w:spacing w:line="216" w:lineRule="exact"/>
              <w:ind w:left="3718"/>
              <w:rPr>
                <w:sz w:val="18"/>
              </w:rPr>
            </w:pPr>
            <w:r>
              <w:rPr>
                <w:spacing w:val="-1"/>
                <w:w w:val="95"/>
                <w:sz w:val="18"/>
              </w:rPr>
              <w:t>#</w:t>
            </w:r>
            <w:r>
              <w:rPr>
                <w:spacing w:val="-18"/>
                <w:w w:val="95"/>
                <w:sz w:val="18"/>
              </w:rPr>
              <w:t xml:space="preserve"> </w:t>
            </w:r>
            <w:r>
              <w:rPr>
                <w:spacing w:val="-1"/>
                <w:w w:val="95"/>
                <w:sz w:val="18"/>
              </w:rPr>
              <w:t>supported</w:t>
            </w:r>
            <w:r>
              <w:rPr>
                <w:spacing w:val="-17"/>
                <w:w w:val="95"/>
                <w:sz w:val="18"/>
              </w:rPr>
              <w:t xml:space="preserve"> </w:t>
            </w:r>
            <w:r>
              <w:rPr>
                <w:w w:val="95"/>
                <w:sz w:val="18"/>
              </w:rPr>
              <w:t>by</w:t>
            </w:r>
            <w:r>
              <w:rPr>
                <w:spacing w:val="-17"/>
                <w:w w:val="95"/>
                <w:sz w:val="18"/>
              </w:rPr>
              <w:t xml:space="preserve"> </w:t>
            </w:r>
            <w:r>
              <w:rPr>
                <w:w w:val="95"/>
                <w:sz w:val="18"/>
              </w:rPr>
              <w:t>the</w:t>
            </w:r>
            <w:r>
              <w:rPr>
                <w:spacing w:val="-16"/>
                <w:w w:val="95"/>
                <w:sz w:val="18"/>
              </w:rPr>
              <w:t xml:space="preserve"> </w:t>
            </w:r>
            <w:r>
              <w:rPr>
                <w:w w:val="95"/>
                <w:sz w:val="18"/>
              </w:rPr>
              <w:t>operating</w:t>
            </w:r>
            <w:r>
              <w:rPr>
                <w:spacing w:val="-17"/>
                <w:w w:val="95"/>
                <w:sz w:val="18"/>
              </w:rPr>
              <w:t xml:space="preserve"> </w:t>
            </w:r>
            <w:r>
              <w:rPr>
                <w:w w:val="95"/>
                <w:sz w:val="18"/>
              </w:rPr>
              <w:t>system:</w:t>
            </w:r>
          </w:p>
          <w:p>
            <w:pPr>
              <w:pStyle w:val="17"/>
              <w:spacing w:before="63"/>
              <w:ind w:left="4438"/>
              <w:rPr>
                <w:sz w:val="18"/>
              </w:rPr>
            </w:pPr>
            <w:r>
              <w:rPr>
                <w:w w:val="95"/>
                <w:sz w:val="18"/>
              </w:rPr>
              <w:t>#</w:t>
            </w:r>
            <w:r>
              <w:rPr>
                <w:spacing w:val="-15"/>
                <w:w w:val="95"/>
                <w:sz w:val="18"/>
              </w:rPr>
              <w:t xml:space="preserve"> </w:t>
            </w:r>
            <w:r>
              <w:rPr>
                <w:w w:val="95"/>
                <w:sz w:val="18"/>
              </w:rPr>
              <w:t>The</w:t>
            </w:r>
            <w:r>
              <w:rPr>
                <w:spacing w:val="-15"/>
                <w:w w:val="95"/>
                <w:sz w:val="18"/>
              </w:rPr>
              <w:t xml:space="preserve"> </w:t>
            </w:r>
            <w:r>
              <w:rPr>
                <w:w w:val="95"/>
                <w:sz w:val="18"/>
              </w:rPr>
              <w:t>heartbeat</w:t>
            </w:r>
            <w:r>
              <w:rPr>
                <w:spacing w:val="-12"/>
                <w:w w:val="95"/>
                <w:sz w:val="18"/>
              </w:rPr>
              <w:t xml:space="preserve"> </w:t>
            </w:r>
            <w:r>
              <w:rPr>
                <w:w w:val="95"/>
                <w:sz w:val="18"/>
              </w:rPr>
              <w:t>thread</w:t>
            </w:r>
            <w:r>
              <w:rPr>
                <w:spacing w:val="-13"/>
                <w:w w:val="95"/>
                <w:sz w:val="18"/>
              </w:rPr>
              <w:t xml:space="preserve"> </w:t>
            </w:r>
            <w:r>
              <w:rPr>
                <w:w w:val="95"/>
                <w:sz w:val="18"/>
              </w:rPr>
              <w:t>will</w:t>
            </w:r>
            <w:r>
              <w:rPr>
                <w:spacing w:val="-15"/>
                <w:w w:val="95"/>
                <w:sz w:val="18"/>
              </w:rPr>
              <w:t xml:space="preserve"> </w:t>
            </w:r>
            <w:r>
              <w:rPr>
                <w:w w:val="95"/>
                <w:sz w:val="18"/>
              </w:rPr>
              <w:t>not</w:t>
            </w:r>
            <w:r>
              <w:rPr>
                <w:spacing w:val="-16"/>
                <w:w w:val="95"/>
                <w:sz w:val="18"/>
              </w:rPr>
              <w:t xml:space="preserve"> </w:t>
            </w:r>
            <w:r>
              <w:rPr>
                <w:w w:val="95"/>
                <w:sz w:val="18"/>
              </w:rPr>
              <w:t>start</w:t>
            </w:r>
            <w:r>
              <w:rPr>
                <w:spacing w:val="-15"/>
                <w:w w:val="95"/>
                <w:sz w:val="18"/>
              </w:rPr>
              <w:t xml:space="preserve"> </w:t>
            </w:r>
            <w:r>
              <w:rPr>
                <w:w w:val="95"/>
                <w:sz w:val="18"/>
              </w:rPr>
              <w:t>if</w:t>
            </w:r>
            <w:r>
              <w:rPr>
                <w:spacing w:val="-15"/>
                <w:w w:val="95"/>
                <w:sz w:val="18"/>
              </w:rPr>
              <w:t xml:space="preserve"> </w:t>
            </w:r>
            <w:r>
              <w:rPr>
                <w:w w:val="95"/>
                <w:sz w:val="18"/>
              </w:rPr>
              <w:t>not</w:t>
            </w:r>
            <w:r>
              <w:rPr>
                <w:spacing w:val="-15"/>
                <w:w w:val="95"/>
                <w:sz w:val="18"/>
              </w:rPr>
              <w:t xml:space="preserve"> </w:t>
            </w:r>
            <w:r>
              <w:rPr>
                <w:w w:val="95"/>
                <w:sz w:val="18"/>
              </w:rPr>
              <w:t>set</w:t>
            </w:r>
          </w:p>
          <w:p>
            <w:pPr>
              <w:pStyle w:val="17"/>
              <w:spacing w:before="23"/>
              <w:rPr>
                <w:sz w:val="18"/>
              </w:rPr>
            </w:pPr>
            <w:r>
              <w:rPr>
                <w:w w:val="95"/>
                <w:sz w:val="18"/>
              </w:rPr>
              <w:t>localheartbeatport</w:t>
            </w:r>
            <w:r>
              <w:rPr>
                <w:spacing w:val="4"/>
                <w:w w:val="95"/>
                <w:sz w:val="18"/>
              </w:rPr>
              <w:t xml:space="preserve"> </w:t>
            </w:r>
            <w:r>
              <w:rPr>
                <w:w w:val="95"/>
                <w:sz w:val="18"/>
              </w:rPr>
              <w:t>and</w:t>
            </w:r>
            <w:r>
              <w:rPr>
                <w:spacing w:val="8"/>
                <w:w w:val="95"/>
                <w:sz w:val="18"/>
              </w:rPr>
              <w:t xml:space="preserve"> </w:t>
            </w:r>
            <w:r>
              <w:rPr>
                <w:w w:val="95"/>
                <w:sz w:val="18"/>
              </w:rPr>
              <w:t>remoteheartbeatport.</w:t>
            </w:r>
          </w:p>
          <w:p>
            <w:pPr>
              <w:pStyle w:val="17"/>
              <w:spacing w:before="64" w:line="266" w:lineRule="auto"/>
              <w:ind w:right="942" w:firstLine="4325"/>
              <w:rPr>
                <w:sz w:val="18"/>
              </w:rPr>
            </w:pPr>
            <w:r>
              <w:rPr>
                <w:w w:val="90"/>
                <w:sz w:val="18"/>
              </w:rPr>
              <w:t># e.g. 'localhost=10.145.130.2 localport=12211</w:t>
            </w:r>
            <w:r>
              <w:rPr>
                <w:spacing w:val="-48"/>
                <w:w w:val="90"/>
                <w:sz w:val="18"/>
              </w:rPr>
              <w:t xml:space="preserve"> </w:t>
            </w:r>
            <w:r>
              <w:rPr>
                <w:w w:val="90"/>
                <w:sz w:val="18"/>
              </w:rPr>
              <w:t>localheartbeatport=12214</w:t>
            </w:r>
            <w:r>
              <w:rPr>
                <w:spacing w:val="12"/>
                <w:w w:val="90"/>
                <w:sz w:val="18"/>
              </w:rPr>
              <w:t xml:space="preserve"> </w:t>
            </w:r>
            <w:r>
              <w:rPr>
                <w:w w:val="90"/>
                <w:sz w:val="18"/>
              </w:rPr>
              <w:t>remotehost=10.145.130.3</w:t>
            </w:r>
            <w:r>
              <w:rPr>
                <w:spacing w:val="12"/>
                <w:w w:val="90"/>
                <w:sz w:val="18"/>
              </w:rPr>
              <w:t xml:space="preserve"> </w:t>
            </w:r>
            <w:r>
              <w:rPr>
                <w:w w:val="90"/>
                <w:sz w:val="18"/>
              </w:rPr>
              <w:t>remoteport=12212</w:t>
            </w:r>
            <w:r>
              <w:rPr>
                <w:spacing w:val="12"/>
                <w:w w:val="90"/>
                <w:sz w:val="18"/>
              </w:rPr>
              <w:t xml:space="preserve"> </w:t>
            </w:r>
            <w:r>
              <w:rPr>
                <w:w w:val="90"/>
                <w:sz w:val="18"/>
              </w:rPr>
              <w:t>remoteheartbeatport=12215,</w:t>
            </w:r>
            <w:r>
              <w:rPr>
                <w:spacing w:val="1"/>
                <w:w w:val="90"/>
                <w:sz w:val="18"/>
              </w:rPr>
              <w:t xml:space="preserve"> </w:t>
            </w:r>
            <w:r>
              <w:rPr>
                <w:w w:val="90"/>
                <w:sz w:val="18"/>
              </w:rPr>
              <w:t>localhost=10.145.133.2</w:t>
            </w:r>
            <w:r>
              <w:rPr>
                <w:spacing w:val="-12"/>
                <w:w w:val="90"/>
                <w:sz w:val="18"/>
              </w:rPr>
              <w:t xml:space="preserve"> </w:t>
            </w:r>
            <w:r>
              <w:rPr>
                <w:w w:val="90"/>
                <w:sz w:val="18"/>
              </w:rPr>
              <w:t>localport=12213</w:t>
            </w:r>
            <w:r>
              <w:rPr>
                <w:spacing w:val="-12"/>
                <w:w w:val="90"/>
                <w:sz w:val="18"/>
              </w:rPr>
              <w:t xml:space="preserve"> </w:t>
            </w:r>
            <w:r>
              <w:rPr>
                <w:w w:val="90"/>
                <w:sz w:val="18"/>
              </w:rPr>
              <w:t>remotehost=10.145.133.3</w:t>
            </w:r>
            <w:r>
              <w:rPr>
                <w:spacing w:val="-12"/>
                <w:w w:val="90"/>
                <w:sz w:val="18"/>
              </w:rPr>
              <w:t xml:space="preserve"> </w:t>
            </w:r>
            <w:r>
              <w:rPr>
                <w:w w:val="90"/>
                <w:sz w:val="18"/>
              </w:rPr>
              <w:t>remoteport=12214'</w:t>
            </w:r>
          </w:p>
          <w:p>
            <w:pPr>
              <w:pStyle w:val="17"/>
              <w:spacing w:before="35" w:line="264" w:lineRule="auto"/>
              <w:ind w:right="942" w:firstLine="4325"/>
              <w:rPr>
                <w:sz w:val="18"/>
              </w:rPr>
            </w:pPr>
            <w:r>
              <w:rPr>
                <w:w w:val="90"/>
                <w:sz w:val="18"/>
              </w:rPr>
              <w:t># e.g. 'localhost=10.145.130.2 localport=12311</w:t>
            </w:r>
            <w:r>
              <w:rPr>
                <w:spacing w:val="-48"/>
                <w:w w:val="90"/>
                <w:sz w:val="18"/>
              </w:rPr>
              <w:t xml:space="preserve"> </w:t>
            </w:r>
            <w:r>
              <w:rPr>
                <w:w w:val="90"/>
                <w:sz w:val="18"/>
              </w:rPr>
              <w:t>localheartbeatport=12214</w:t>
            </w:r>
            <w:r>
              <w:rPr>
                <w:spacing w:val="12"/>
                <w:w w:val="90"/>
                <w:sz w:val="18"/>
              </w:rPr>
              <w:t xml:space="preserve"> </w:t>
            </w:r>
            <w:r>
              <w:rPr>
                <w:w w:val="90"/>
                <w:sz w:val="18"/>
              </w:rPr>
              <w:t>remotehost=10.145.130.4</w:t>
            </w:r>
            <w:r>
              <w:rPr>
                <w:spacing w:val="12"/>
                <w:w w:val="90"/>
                <w:sz w:val="18"/>
              </w:rPr>
              <w:t xml:space="preserve"> </w:t>
            </w:r>
            <w:r>
              <w:rPr>
                <w:w w:val="90"/>
                <w:sz w:val="18"/>
              </w:rPr>
              <w:t>remoteport=12312</w:t>
            </w:r>
            <w:r>
              <w:rPr>
                <w:spacing w:val="12"/>
                <w:w w:val="90"/>
                <w:sz w:val="18"/>
              </w:rPr>
              <w:t xml:space="preserve"> </w:t>
            </w:r>
            <w:r>
              <w:rPr>
                <w:w w:val="90"/>
                <w:sz w:val="18"/>
              </w:rPr>
              <w:t>remoteheartbeatport=12215,</w:t>
            </w:r>
            <w:r>
              <w:rPr>
                <w:spacing w:val="1"/>
                <w:w w:val="90"/>
                <w:sz w:val="18"/>
              </w:rPr>
              <w:t xml:space="preserve"> </w:t>
            </w:r>
            <w:r>
              <w:rPr>
                <w:w w:val="90"/>
                <w:sz w:val="18"/>
              </w:rPr>
              <w:t>localhost=10.145.133.2</w:t>
            </w:r>
            <w:r>
              <w:rPr>
                <w:spacing w:val="-12"/>
                <w:w w:val="90"/>
                <w:sz w:val="18"/>
              </w:rPr>
              <w:t xml:space="preserve"> </w:t>
            </w:r>
            <w:r>
              <w:rPr>
                <w:w w:val="90"/>
                <w:sz w:val="18"/>
              </w:rPr>
              <w:t>localport=12313</w:t>
            </w:r>
            <w:r>
              <w:rPr>
                <w:spacing w:val="-12"/>
                <w:w w:val="90"/>
                <w:sz w:val="18"/>
              </w:rPr>
              <w:t xml:space="preserve"> </w:t>
            </w:r>
            <w:r>
              <w:rPr>
                <w:w w:val="90"/>
                <w:sz w:val="18"/>
              </w:rPr>
              <w:t>remotehost=10.145.133.4</w:t>
            </w:r>
            <w:r>
              <w:rPr>
                <w:spacing w:val="-12"/>
                <w:w w:val="90"/>
                <w:sz w:val="18"/>
              </w:rPr>
              <w:t xml:space="preserve"> </w:t>
            </w:r>
            <w:r>
              <w:rPr>
                <w:w w:val="90"/>
                <w:sz w:val="18"/>
              </w:rPr>
              <w:t>remoteport=12314'</w:t>
            </w:r>
          </w:p>
          <w:p>
            <w:pPr>
              <w:pStyle w:val="17"/>
              <w:spacing w:before="44" w:line="264" w:lineRule="auto"/>
              <w:ind w:right="942" w:firstLine="4325"/>
              <w:rPr>
                <w:sz w:val="18"/>
              </w:rPr>
            </w:pPr>
            <w:r>
              <w:rPr>
                <w:w w:val="90"/>
                <w:sz w:val="18"/>
              </w:rPr>
              <w:t># e.g. 'localhost=10.145.130.2 localport=12311</w:t>
            </w:r>
            <w:r>
              <w:rPr>
                <w:spacing w:val="-48"/>
                <w:w w:val="90"/>
                <w:sz w:val="18"/>
              </w:rPr>
              <w:t xml:space="preserve"> </w:t>
            </w:r>
            <w:r>
              <w:rPr>
                <w:w w:val="90"/>
                <w:sz w:val="18"/>
              </w:rPr>
              <w:t>localheartbeatport=12214</w:t>
            </w:r>
            <w:r>
              <w:rPr>
                <w:spacing w:val="12"/>
                <w:w w:val="90"/>
                <w:sz w:val="18"/>
              </w:rPr>
              <w:t xml:space="preserve"> </w:t>
            </w:r>
            <w:r>
              <w:rPr>
                <w:w w:val="90"/>
                <w:sz w:val="18"/>
              </w:rPr>
              <w:t>remotehost=10.145.130.5</w:t>
            </w:r>
            <w:r>
              <w:rPr>
                <w:spacing w:val="12"/>
                <w:w w:val="90"/>
                <w:sz w:val="18"/>
              </w:rPr>
              <w:t xml:space="preserve"> </w:t>
            </w:r>
            <w:r>
              <w:rPr>
                <w:w w:val="90"/>
                <w:sz w:val="18"/>
              </w:rPr>
              <w:t>remoteport=12312</w:t>
            </w:r>
            <w:r>
              <w:rPr>
                <w:spacing w:val="12"/>
                <w:w w:val="90"/>
                <w:sz w:val="18"/>
              </w:rPr>
              <w:t xml:space="preserve"> </w:t>
            </w:r>
            <w:r>
              <w:rPr>
                <w:w w:val="90"/>
                <w:sz w:val="18"/>
              </w:rPr>
              <w:t>remoteheartbeatport=12215,</w:t>
            </w:r>
            <w:r>
              <w:rPr>
                <w:spacing w:val="1"/>
                <w:w w:val="90"/>
                <w:sz w:val="18"/>
              </w:rPr>
              <w:t xml:space="preserve"> </w:t>
            </w:r>
            <w:r>
              <w:rPr>
                <w:w w:val="90"/>
                <w:sz w:val="18"/>
              </w:rPr>
              <w:t>localhost=10.145.133.2</w:t>
            </w:r>
            <w:r>
              <w:rPr>
                <w:spacing w:val="-12"/>
                <w:w w:val="90"/>
                <w:sz w:val="18"/>
              </w:rPr>
              <w:t xml:space="preserve"> </w:t>
            </w:r>
            <w:r>
              <w:rPr>
                <w:w w:val="90"/>
                <w:sz w:val="18"/>
              </w:rPr>
              <w:t>localport=12313</w:t>
            </w:r>
            <w:r>
              <w:rPr>
                <w:spacing w:val="-12"/>
                <w:w w:val="90"/>
                <w:sz w:val="18"/>
              </w:rPr>
              <w:t xml:space="preserve"> </w:t>
            </w:r>
            <w:r>
              <w:rPr>
                <w:w w:val="90"/>
                <w:sz w:val="18"/>
              </w:rPr>
              <w:t>remotehost=10.145.133.5</w:t>
            </w:r>
            <w:r>
              <w:rPr>
                <w:spacing w:val="-12"/>
                <w:w w:val="90"/>
                <w:sz w:val="18"/>
              </w:rPr>
              <w:t xml:space="preserve"> </w:t>
            </w:r>
            <w:r>
              <w:rPr>
                <w:w w:val="90"/>
                <w:sz w:val="18"/>
              </w:rPr>
              <w:t>remoteport=12314'</w:t>
            </w:r>
          </w:p>
          <w:p>
            <w:pPr>
              <w:pStyle w:val="17"/>
              <w:spacing w:before="44" w:line="264" w:lineRule="auto"/>
              <w:ind w:right="942" w:firstLine="4325"/>
              <w:rPr>
                <w:sz w:val="18"/>
              </w:rPr>
            </w:pPr>
            <w:r>
              <w:rPr>
                <w:w w:val="90"/>
                <w:sz w:val="18"/>
              </w:rPr>
              <w:t># e.g. 'localhost=10.145.130.2 localport=12311</w:t>
            </w:r>
            <w:r>
              <w:rPr>
                <w:spacing w:val="-48"/>
                <w:w w:val="90"/>
                <w:sz w:val="18"/>
              </w:rPr>
              <w:t xml:space="preserve"> </w:t>
            </w:r>
            <w:r>
              <w:rPr>
                <w:w w:val="90"/>
                <w:sz w:val="18"/>
              </w:rPr>
              <w:t>localheartbeatport=12214</w:t>
            </w:r>
            <w:r>
              <w:rPr>
                <w:spacing w:val="12"/>
                <w:w w:val="90"/>
                <w:sz w:val="18"/>
              </w:rPr>
              <w:t xml:space="preserve"> </w:t>
            </w:r>
            <w:r>
              <w:rPr>
                <w:w w:val="90"/>
                <w:sz w:val="18"/>
              </w:rPr>
              <w:t>remotehost=10.145.130.6</w:t>
            </w:r>
            <w:r>
              <w:rPr>
                <w:spacing w:val="12"/>
                <w:w w:val="90"/>
                <w:sz w:val="18"/>
              </w:rPr>
              <w:t xml:space="preserve"> </w:t>
            </w:r>
            <w:r>
              <w:rPr>
                <w:w w:val="90"/>
                <w:sz w:val="18"/>
              </w:rPr>
              <w:t>remoteport=12312</w:t>
            </w:r>
            <w:r>
              <w:rPr>
                <w:spacing w:val="12"/>
                <w:w w:val="90"/>
                <w:sz w:val="18"/>
              </w:rPr>
              <w:t xml:space="preserve"> </w:t>
            </w:r>
            <w:r>
              <w:rPr>
                <w:w w:val="90"/>
                <w:sz w:val="18"/>
              </w:rPr>
              <w:t>remoteheartbeatport=12215,</w:t>
            </w:r>
            <w:r>
              <w:rPr>
                <w:spacing w:val="1"/>
                <w:w w:val="90"/>
                <w:sz w:val="18"/>
              </w:rPr>
              <w:t xml:space="preserve"> </w:t>
            </w:r>
            <w:r>
              <w:rPr>
                <w:w w:val="90"/>
                <w:sz w:val="18"/>
              </w:rPr>
              <w:t>localhost=10.145.133.2</w:t>
            </w:r>
            <w:r>
              <w:rPr>
                <w:spacing w:val="-12"/>
                <w:w w:val="90"/>
                <w:sz w:val="18"/>
              </w:rPr>
              <w:t xml:space="preserve"> </w:t>
            </w:r>
            <w:r>
              <w:rPr>
                <w:w w:val="90"/>
                <w:sz w:val="18"/>
              </w:rPr>
              <w:t>localport=12313</w:t>
            </w:r>
            <w:r>
              <w:rPr>
                <w:spacing w:val="-12"/>
                <w:w w:val="90"/>
                <w:sz w:val="18"/>
              </w:rPr>
              <w:t xml:space="preserve"> </w:t>
            </w:r>
            <w:r>
              <w:rPr>
                <w:w w:val="90"/>
                <w:sz w:val="18"/>
              </w:rPr>
              <w:t>remotehost=10.145.133.6</w:t>
            </w:r>
            <w:r>
              <w:rPr>
                <w:spacing w:val="-12"/>
                <w:w w:val="90"/>
                <w:sz w:val="18"/>
              </w:rPr>
              <w:t xml:space="preserve"> </w:t>
            </w:r>
            <w:r>
              <w:rPr>
                <w:w w:val="90"/>
                <w:sz w:val="18"/>
              </w:rPr>
              <w:t>remoteport=12314'</w:t>
            </w:r>
          </w:p>
          <w:p>
            <w:pPr>
              <w:pStyle w:val="17"/>
              <w:spacing w:before="41" w:line="264" w:lineRule="auto"/>
              <w:ind w:right="942" w:firstLine="4325"/>
              <w:rPr>
                <w:sz w:val="18"/>
              </w:rPr>
            </w:pPr>
            <w:r>
              <w:rPr>
                <w:w w:val="90"/>
                <w:sz w:val="18"/>
              </w:rPr>
              <w:t># e.g. 'localhost=10.145.130.2 localport=12311</w:t>
            </w:r>
            <w:r>
              <w:rPr>
                <w:spacing w:val="-48"/>
                <w:w w:val="90"/>
                <w:sz w:val="18"/>
              </w:rPr>
              <w:t xml:space="preserve"> </w:t>
            </w:r>
            <w:r>
              <w:rPr>
                <w:w w:val="90"/>
                <w:sz w:val="18"/>
              </w:rPr>
              <w:t>localheartbeatport=12214</w:t>
            </w:r>
            <w:r>
              <w:rPr>
                <w:spacing w:val="12"/>
                <w:w w:val="90"/>
                <w:sz w:val="18"/>
              </w:rPr>
              <w:t xml:space="preserve"> </w:t>
            </w:r>
            <w:r>
              <w:rPr>
                <w:w w:val="90"/>
                <w:sz w:val="18"/>
              </w:rPr>
              <w:t>remotehost=10.145.130.7</w:t>
            </w:r>
            <w:r>
              <w:rPr>
                <w:spacing w:val="12"/>
                <w:w w:val="90"/>
                <w:sz w:val="18"/>
              </w:rPr>
              <w:t xml:space="preserve"> </w:t>
            </w:r>
            <w:r>
              <w:rPr>
                <w:w w:val="90"/>
                <w:sz w:val="18"/>
              </w:rPr>
              <w:t>remoteport=12312</w:t>
            </w:r>
            <w:r>
              <w:rPr>
                <w:spacing w:val="13"/>
                <w:w w:val="90"/>
                <w:sz w:val="18"/>
              </w:rPr>
              <w:t xml:space="preserve"> </w:t>
            </w:r>
            <w:r>
              <w:rPr>
                <w:w w:val="90"/>
                <w:sz w:val="18"/>
              </w:rPr>
              <w:t>remoteheartbeatport=12215,</w:t>
            </w:r>
            <w:r>
              <w:rPr>
                <w:spacing w:val="1"/>
                <w:w w:val="90"/>
                <w:sz w:val="18"/>
              </w:rPr>
              <w:t xml:space="preserve"> </w:t>
            </w:r>
            <w:r>
              <w:rPr>
                <w:w w:val="90"/>
                <w:sz w:val="18"/>
              </w:rPr>
              <w:t>localhost=10.145.133.2</w:t>
            </w:r>
            <w:r>
              <w:rPr>
                <w:spacing w:val="-12"/>
                <w:w w:val="90"/>
                <w:sz w:val="18"/>
              </w:rPr>
              <w:t xml:space="preserve"> </w:t>
            </w:r>
            <w:r>
              <w:rPr>
                <w:w w:val="90"/>
                <w:sz w:val="18"/>
              </w:rPr>
              <w:t>localport=12313</w:t>
            </w:r>
            <w:r>
              <w:rPr>
                <w:spacing w:val="-12"/>
                <w:w w:val="90"/>
                <w:sz w:val="18"/>
              </w:rPr>
              <w:t xml:space="preserve"> </w:t>
            </w:r>
            <w:r>
              <w:rPr>
                <w:w w:val="90"/>
                <w:sz w:val="18"/>
              </w:rPr>
              <w:t>remotehost=10.145.133.7</w:t>
            </w:r>
            <w:r>
              <w:rPr>
                <w:spacing w:val="-12"/>
                <w:w w:val="90"/>
                <w:sz w:val="18"/>
              </w:rPr>
              <w:t xml:space="preserve"> </w:t>
            </w:r>
            <w:r>
              <w:rPr>
                <w:w w:val="90"/>
                <w:sz w:val="18"/>
              </w:rPr>
              <w:t>remoteport=12314'</w:t>
            </w:r>
          </w:p>
          <w:p>
            <w:pPr>
              <w:pStyle w:val="17"/>
              <w:spacing w:before="44" w:line="266" w:lineRule="auto"/>
              <w:ind w:right="942" w:firstLine="4325"/>
              <w:rPr>
                <w:sz w:val="18"/>
              </w:rPr>
            </w:pPr>
            <w:r>
              <w:rPr>
                <w:w w:val="90"/>
                <w:sz w:val="18"/>
              </w:rPr>
              <w:t># e.g. 'localhost=10.145.130.2 localport=12311</w:t>
            </w:r>
            <w:r>
              <w:rPr>
                <w:spacing w:val="-48"/>
                <w:w w:val="90"/>
                <w:sz w:val="18"/>
              </w:rPr>
              <w:t xml:space="preserve"> </w:t>
            </w:r>
            <w:r>
              <w:rPr>
                <w:w w:val="90"/>
                <w:sz w:val="18"/>
              </w:rPr>
              <w:t>localheartbeatport=12214</w:t>
            </w:r>
            <w:r>
              <w:rPr>
                <w:spacing w:val="12"/>
                <w:w w:val="90"/>
                <w:sz w:val="18"/>
              </w:rPr>
              <w:t xml:space="preserve"> </w:t>
            </w:r>
            <w:r>
              <w:rPr>
                <w:w w:val="90"/>
                <w:sz w:val="18"/>
              </w:rPr>
              <w:t>remotehost=10.145.130.8</w:t>
            </w:r>
            <w:r>
              <w:rPr>
                <w:spacing w:val="12"/>
                <w:w w:val="90"/>
                <w:sz w:val="18"/>
              </w:rPr>
              <w:t xml:space="preserve"> </w:t>
            </w:r>
            <w:r>
              <w:rPr>
                <w:w w:val="90"/>
                <w:sz w:val="18"/>
              </w:rPr>
              <w:t>remoteport=12312</w:t>
            </w:r>
            <w:r>
              <w:rPr>
                <w:spacing w:val="13"/>
                <w:w w:val="90"/>
                <w:sz w:val="18"/>
              </w:rPr>
              <w:t xml:space="preserve"> </w:t>
            </w:r>
            <w:r>
              <w:rPr>
                <w:w w:val="90"/>
                <w:sz w:val="18"/>
              </w:rPr>
              <w:t>remoteheartbeatport=12215,</w:t>
            </w:r>
            <w:r>
              <w:rPr>
                <w:spacing w:val="1"/>
                <w:w w:val="90"/>
                <w:sz w:val="18"/>
              </w:rPr>
              <w:t xml:space="preserve"> </w:t>
            </w:r>
            <w:r>
              <w:rPr>
                <w:w w:val="90"/>
                <w:sz w:val="18"/>
              </w:rPr>
              <w:t>localhost=10.145.133.2</w:t>
            </w:r>
            <w:r>
              <w:rPr>
                <w:spacing w:val="-12"/>
                <w:w w:val="90"/>
                <w:sz w:val="18"/>
              </w:rPr>
              <w:t xml:space="preserve"> </w:t>
            </w:r>
            <w:r>
              <w:rPr>
                <w:w w:val="90"/>
                <w:sz w:val="18"/>
              </w:rPr>
              <w:t>localport=12313</w:t>
            </w:r>
            <w:r>
              <w:rPr>
                <w:spacing w:val="-12"/>
                <w:w w:val="90"/>
                <w:sz w:val="18"/>
              </w:rPr>
              <w:t xml:space="preserve"> </w:t>
            </w:r>
            <w:r>
              <w:rPr>
                <w:w w:val="90"/>
                <w:sz w:val="18"/>
              </w:rPr>
              <w:t>remotehost=10.145.133.8</w:t>
            </w:r>
            <w:r>
              <w:rPr>
                <w:spacing w:val="-11"/>
                <w:w w:val="90"/>
                <w:sz w:val="18"/>
              </w:rPr>
              <w:t xml:space="preserve"> </w:t>
            </w:r>
            <w:r>
              <w:rPr>
                <w:w w:val="90"/>
                <w:sz w:val="18"/>
              </w:rPr>
              <w:t>remoteport=12314'</w:t>
            </w:r>
          </w:p>
          <w:p>
            <w:pPr>
              <w:pStyle w:val="17"/>
              <w:spacing w:before="38" w:line="264" w:lineRule="auto"/>
              <w:ind w:right="942" w:firstLine="4325"/>
              <w:rPr>
                <w:sz w:val="18"/>
              </w:rPr>
            </w:pPr>
            <w:r>
              <w:rPr>
                <w:w w:val="90"/>
                <w:sz w:val="18"/>
              </w:rPr>
              <w:t># e.g. 'localhost=10.145.130.2 localport=12311</w:t>
            </w:r>
            <w:r>
              <w:rPr>
                <w:spacing w:val="-48"/>
                <w:w w:val="90"/>
                <w:sz w:val="18"/>
              </w:rPr>
              <w:t xml:space="preserve"> </w:t>
            </w:r>
            <w:r>
              <w:rPr>
                <w:w w:val="90"/>
                <w:sz w:val="18"/>
              </w:rPr>
              <w:t>localheartbeatport=12214</w:t>
            </w:r>
            <w:r>
              <w:rPr>
                <w:spacing w:val="12"/>
                <w:w w:val="90"/>
                <w:sz w:val="18"/>
              </w:rPr>
              <w:t xml:space="preserve"> </w:t>
            </w:r>
            <w:r>
              <w:rPr>
                <w:w w:val="90"/>
                <w:sz w:val="18"/>
              </w:rPr>
              <w:t>remotehost=10.145.130.9</w:t>
            </w:r>
            <w:r>
              <w:rPr>
                <w:spacing w:val="12"/>
                <w:w w:val="90"/>
                <w:sz w:val="18"/>
              </w:rPr>
              <w:t xml:space="preserve"> </w:t>
            </w:r>
            <w:r>
              <w:rPr>
                <w:w w:val="90"/>
                <w:sz w:val="18"/>
              </w:rPr>
              <w:t>remoteport=12312</w:t>
            </w:r>
            <w:r>
              <w:rPr>
                <w:spacing w:val="13"/>
                <w:w w:val="90"/>
                <w:sz w:val="18"/>
              </w:rPr>
              <w:t xml:space="preserve"> </w:t>
            </w:r>
            <w:r>
              <w:rPr>
                <w:w w:val="90"/>
                <w:sz w:val="18"/>
              </w:rPr>
              <w:t>remoteheartbeatport=12215,</w:t>
            </w:r>
            <w:r>
              <w:rPr>
                <w:spacing w:val="1"/>
                <w:w w:val="90"/>
                <w:sz w:val="18"/>
              </w:rPr>
              <w:t xml:space="preserve"> </w:t>
            </w:r>
            <w:r>
              <w:rPr>
                <w:w w:val="90"/>
                <w:sz w:val="18"/>
              </w:rPr>
              <w:t>localhost=10.145.133.2</w:t>
            </w:r>
            <w:r>
              <w:rPr>
                <w:spacing w:val="-12"/>
                <w:w w:val="90"/>
                <w:sz w:val="18"/>
              </w:rPr>
              <w:t xml:space="preserve"> </w:t>
            </w:r>
            <w:r>
              <w:rPr>
                <w:w w:val="90"/>
                <w:sz w:val="18"/>
              </w:rPr>
              <w:t>localport=12313</w:t>
            </w:r>
            <w:r>
              <w:rPr>
                <w:spacing w:val="-12"/>
                <w:w w:val="90"/>
                <w:sz w:val="18"/>
              </w:rPr>
              <w:t xml:space="preserve"> </w:t>
            </w:r>
            <w:r>
              <w:rPr>
                <w:w w:val="90"/>
                <w:sz w:val="18"/>
              </w:rPr>
              <w:t>remotehost=10.145.133.9</w:t>
            </w:r>
            <w:r>
              <w:rPr>
                <w:spacing w:val="-11"/>
                <w:w w:val="90"/>
                <w:sz w:val="18"/>
              </w:rPr>
              <w:t xml:space="preserve"> </w:t>
            </w:r>
            <w:r>
              <w:rPr>
                <w:w w:val="90"/>
                <w:sz w:val="18"/>
              </w:rPr>
              <w:t>remoteport=12314'</w:t>
            </w:r>
          </w:p>
          <w:p>
            <w:pPr>
              <w:pStyle w:val="17"/>
              <w:tabs>
                <w:tab w:val="left" w:pos="4075"/>
              </w:tabs>
              <w:spacing w:before="41"/>
              <w:ind w:left="3718"/>
              <w:rPr>
                <w:sz w:val="18"/>
              </w:rPr>
            </w:pPr>
            <w:r>
              <w:rPr>
                <w:sz w:val="18"/>
              </w:rPr>
              <w:t>#</w:t>
            </w:r>
            <w:r>
              <w:rPr>
                <w:sz w:val="18"/>
              </w:rPr>
              <w:tab/>
            </w:r>
            <w:r>
              <w:rPr>
                <w:spacing w:val="-1"/>
                <w:w w:val="95"/>
                <w:sz w:val="18"/>
              </w:rPr>
              <w:t>%r</w:t>
            </w:r>
            <w:r>
              <w:rPr>
                <w:spacing w:val="-18"/>
                <w:w w:val="95"/>
                <w:sz w:val="18"/>
              </w:rPr>
              <w:t xml:space="preserve"> </w:t>
            </w:r>
            <w:r>
              <w:rPr>
                <w:spacing w:val="-1"/>
                <w:w w:val="95"/>
                <w:sz w:val="18"/>
              </w:rPr>
              <w:t>=</w:t>
            </w:r>
            <w:r>
              <w:rPr>
                <w:spacing w:val="-18"/>
                <w:w w:val="95"/>
                <w:sz w:val="18"/>
              </w:rPr>
              <w:t xml:space="preserve"> </w:t>
            </w:r>
            <w:r>
              <w:rPr>
                <w:spacing w:val="-1"/>
                <w:w w:val="95"/>
                <w:sz w:val="18"/>
              </w:rPr>
              <w:t>remote</w:t>
            </w:r>
            <w:r>
              <w:rPr>
                <w:spacing w:val="-19"/>
                <w:w w:val="95"/>
                <w:sz w:val="18"/>
              </w:rPr>
              <w:t xml:space="preserve"> </w:t>
            </w:r>
            <w:r>
              <w:rPr>
                <w:w w:val="95"/>
                <w:sz w:val="18"/>
              </w:rPr>
              <w:t>host</w:t>
            </w:r>
            <w:r>
              <w:rPr>
                <w:spacing w:val="-19"/>
                <w:w w:val="95"/>
                <w:sz w:val="18"/>
              </w:rPr>
              <w:t xml:space="preserve"> </w:t>
            </w:r>
            <w:r>
              <w:rPr>
                <w:w w:val="95"/>
                <w:sz w:val="18"/>
              </w:rPr>
              <w:t>and</w:t>
            </w:r>
            <w:r>
              <w:rPr>
                <w:spacing w:val="-17"/>
                <w:w w:val="95"/>
                <w:sz w:val="18"/>
              </w:rPr>
              <w:t xml:space="preserve"> </w:t>
            </w:r>
            <w:r>
              <w:rPr>
                <w:w w:val="95"/>
                <w:sz w:val="18"/>
              </w:rPr>
              <w:t>port</w:t>
            </w:r>
          </w:p>
          <w:p>
            <w:pPr>
              <w:pStyle w:val="17"/>
              <w:spacing w:before="64"/>
              <w:rPr>
                <w:sz w:val="18"/>
              </w:rPr>
            </w:pPr>
            <w:r>
              <w:rPr>
                <w:spacing w:val="-1"/>
                <w:w w:val="95"/>
                <w:sz w:val="18"/>
              </w:rPr>
              <w:t>alarm_report_interval</w:t>
            </w:r>
            <w:r>
              <w:rPr>
                <w:spacing w:val="-15"/>
                <w:w w:val="95"/>
                <w:sz w:val="18"/>
              </w:rPr>
              <w:t xml:space="preserve"> </w:t>
            </w:r>
            <w:r>
              <w:rPr>
                <w:w w:val="95"/>
                <w:sz w:val="18"/>
              </w:rPr>
              <w:t>=</w:t>
            </w:r>
            <w:r>
              <w:rPr>
                <w:spacing w:val="-14"/>
                <w:w w:val="95"/>
                <w:sz w:val="18"/>
              </w:rPr>
              <w:t xml:space="preserve"> </w:t>
            </w:r>
            <w:r>
              <w:rPr>
                <w:w w:val="95"/>
                <w:sz w:val="18"/>
              </w:rPr>
              <w:t>10</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0" w:hRule="atLeast"/>
        </w:trPr>
        <w:tc>
          <w:tcPr>
            <w:tcW w:w="8846" w:type="dxa"/>
            <w:tcBorders>
              <w:top w:val="nil"/>
            </w:tcBorders>
            <w:shd w:val="clear" w:color="auto" w:fill="D9D9D9"/>
          </w:tcPr>
          <w:p>
            <w:pPr>
              <w:pStyle w:val="17"/>
              <w:tabs>
                <w:tab w:val="left" w:pos="3590"/>
              </w:tabs>
              <w:spacing w:before="12"/>
              <w:rPr>
                <w:sz w:val="18"/>
              </w:rPr>
            </w:pPr>
            <w:r>
              <w:rPr>
                <w:spacing w:val="-1"/>
                <w:w w:val="90"/>
                <w:sz w:val="18"/>
              </w:rPr>
              <w:t>#gtm_port</w:t>
            </w:r>
            <w:r>
              <w:rPr>
                <w:spacing w:val="-16"/>
                <w:w w:val="90"/>
                <w:sz w:val="18"/>
              </w:rPr>
              <w:t xml:space="preserve"> </w:t>
            </w:r>
            <w:r>
              <w:rPr>
                <w:w w:val="90"/>
                <w:sz w:val="18"/>
              </w:rPr>
              <w:t>=</w:t>
            </w:r>
            <w:r>
              <w:rPr>
                <w:spacing w:val="-14"/>
                <w:w w:val="90"/>
                <w:sz w:val="18"/>
              </w:rPr>
              <w:t xml:space="preserve"> </w:t>
            </w:r>
            <w:r>
              <w:rPr>
                <w:w w:val="90"/>
                <w:sz w:val="18"/>
              </w:rPr>
              <w:t>6666</w:t>
            </w:r>
            <w:r>
              <w:rPr>
                <w:w w:val="90"/>
                <w:sz w:val="18"/>
              </w:rPr>
              <w:tab/>
            </w:r>
            <w:r>
              <w:rPr>
                <w:w w:val="90"/>
                <w:sz w:val="18"/>
              </w:rPr>
              <w:t>#</w:t>
            </w:r>
            <w:r>
              <w:rPr>
                <w:spacing w:val="-11"/>
                <w:w w:val="90"/>
                <w:sz w:val="18"/>
              </w:rPr>
              <w:t xml:space="preserve"> </w:t>
            </w:r>
            <w:r>
              <w:rPr>
                <w:w w:val="90"/>
                <w:sz w:val="18"/>
              </w:rPr>
              <w:t>Port</w:t>
            </w:r>
            <w:r>
              <w:rPr>
                <w:spacing w:val="-12"/>
                <w:w w:val="90"/>
                <w:sz w:val="18"/>
              </w:rPr>
              <w:t xml:space="preserve"> </w:t>
            </w:r>
            <w:r>
              <w:rPr>
                <w:w w:val="90"/>
                <w:sz w:val="18"/>
              </w:rPr>
              <w:t>of</w:t>
            </w:r>
            <w:r>
              <w:rPr>
                <w:spacing w:val="-10"/>
                <w:w w:val="90"/>
                <w:sz w:val="18"/>
              </w:rPr>
              <w:t xml:space="preserve"> </w:t>
            </w:r>
            <w:r>
              <w:rPr>
                <w:w w:val="90"/>
                <w:sz w:val="18"/>
              </w:rPr>
              <w:t>GTM</w:t>
            </w:r>
          </w:p>
          <w:p>
            <w:pPr>
              <w:pStyle w:val="17"/>
              <w:tabs>
                <w:tab w:val="left" w:pos="3590"/>
              </w:tabs>
              <w:spacing w:before="61"/>
              <w:rPr>
                <w:sz w:val="18"/>
              </w:rPr>
            </w:pPr>
            <w:r>
              <w:rPr>
                <w:spacing w:val="-1"/>
                <w:w w:val="90"/>
                <w:sz w:val="18"/>
              </w:rPr>
              <w:t>#gtm_port1</w:t>
            </w:r>
            <w:r>
              <w:rPr>
                <w:spacing w:val="-15"/>
                <w:w w:val="90"/>
                <w:sz w:val="18"/>
              </w:rPr>
              <w:t xml:space="preserve"> </w:t>
            </w:r>
            <w:r>
              <w:rPr>
                <w:w w:val="90"/>
                <w:sz w:val="18"/>
              </w:rPr>
              <w:t>=</w:t>
            </w:r>
            <w:r>
              <w:rPr>
                <w:spacing w:val="-13"/>
                <w:w w:val="90"/>
                <w:sz w:val="18"/>
              </w:rPr>
              <w:t xml:space="preserve"> </w:t>
            </w:r>
            <w:r>
              <w:rPr>
                <w:w w:val="90"/>
                <w:sz w:val="18"/>
              </w:rPr>
              <w:t>6665</w:t>
            </w:r>
            <w:r>
              <w:rPr>
                <w:w w:val="90"/>
                <w:sz w:val="18"/>
              </w:rPr>
              <w:tab/>
            </w:r>
            <w:r>
              <w:rPr>
                <w:w w:val="90"/>
                <w:sz w:val="18"/>
              </w:rPr>
              <w:t>#</w:t>
            </w:r>
            <w:r>
              <w:rPr>
                <w:spacing w:val="-8"/>
                <w:w w:val="90"/>
                <w:sz w:val="18"/>
              </w:rPr>
              <w:t xml:space="preserve"> </w:t>
            </w:r>
            <w:r>
              <w:rPr>
                <w:w w:val="90"/>
                <w:sz w:val="18"/>
              </w:rPr>
              <w:t>Port1</w:t>
            </w:r>
            <w:r>
              <w:rPr>
                <w:spacing w:val="-7"/>
                <w:w w:val="90"/>
                <w:sz w:val="18"/>
              </w:rPr>
              <w:t xml:space="preserve"> </w:t>
            </w:r>
            <w:r>
              <w:rPr>
                <w:w w:val="90"/>
                <w:sz w:val="18"/>
              </w:rPr>
              <w:t>of</w:t>
            </w:r>
            <w:r>
              <w:rPr>
                <w:spacing w:val="-8"/>
                <w:w w:val="90"/>
                <w:sz w:val="18"/>
              </w:rPr>
              <w:t xml:space="preserve"> </w:t>
            </w:r>
            <w:r>
              <w:rPr>
                <w:w w:val="90"/>
                <w:sz w:val="18"/>
              </w:rPr>
              <w:t>GTM</w:t>
            </w:r>
          </w:p>
          <w:p>
            <w:pPr>
              <w:pStyle w:val="17"/>
              <w:tabs>
                <w:tab w:val="left" w:pos="3595"/>
              </w:tabs>
              <w:spacing w:before="64"/>
              <w:rPr>
                <w:sz w:val="18"/>
              </w:rPr>
            </w:pPr>
            <w:r>
              <w:rPr>
                <w:spacing w:val="-1"/>
                <w:w w:val="90"/>
                <w:sz w:val="18"/>
              </w:rPr>
              <w:t>#gtm_port2</w:t>
            </w:r>
            <w:r>
              <w:rPr>
                <w:spacing w:val="-15"/>
                <w:w w:val="90"/>
                <w:sz w:val="18"/>
              </w:rPr>
              <w:t xml:space="preserve"> </w:t>
            </w:r>
            <w:r>
              <w:rPr>
                <w:w w:val="90"/>
                <w:sz w:val="18"/>
              </w:rPr>
              <w:t>=</w:t>
            </w:r>
            <w:r>
              <w:rPr>
                <w:spacing w:val="-13"/>
                <w:w w:val="90"/>
                <w:sz w:val="18"/>
              </w:rPr>
              <w:t xml:space="preserve"> </w:t>
            </w:r>
            <w:r>
              <w:rPr>
                <w:w w:val="90"/>
                <w:sz w:val="18"/>
              </w:rPr>
              <w:t>6664</w:t>
            </w:r>
            <w:r>
              <w:rPr>
                <w:w w:val="90"/>
                <w:sz w:val="18"/>
              </w:rPr>
              <w:tab/>
            </w:r>
            <w:r>
              <w:rPr>
                <w:w w:val="90"/>
                <w:sz w:val="18"/>
              </w:rPr>
              <w:t>#</w:t>
            </w:r>
            <w:r>
              <w:rPr>
                <w:spacing w:val="-8"/>
                <w:w w:val="90"/>
                <w:sz w:val="18"/>
              </w:rPr>
              <w:t xml:space="preserve"> </w:t>
            </w:r>
            <w:r>
              <w:rPr>
                <w:w w:val="90"/>
                <w:sz w:val="18"/>
              </w:rPr>
              <w:t>Port2</w:t>
            </w:r>
            <w:r>
              <w:rPr>
                <w:spacing w:val="-7"/>
                <w:w w:val="90"/>
                <w:sz w:val="18"/>
              </w:rPr>
              <w:t xml:space="preserve"> </w:t>
            </w:r>
            <w:r>
              <w:rPr>
                <w:w w:val="90"/>
                <w:sz w:val="18"/>
              </w:rPr>
              <w:t>of</w:t>
            </w:r>
            <w:r>
              <w:rPr>
                <w:spacing w:val="-8"/>
                <w:w w:val="90"/>
                <w:sz w:val="18"/>
              </w:rPr>
              <w:t xml:space="preserve"> </w:t>
            </w:r>
            <w:r>
              <w:rPr>
                <w:w w:val="90"/>
                <w:sz w:val="18"/>
              </w:rPr>
              <w:t>GTM</w:t>
            </w:r>
          </w:p>
          <w:p>
            <w:pPr>
              <w:pStyle w:val="17"/>
              <w:tabs>
                <w:tab w:val="left" w:pos="3590"/>
              </w:tabs>
              <w:spacing w:before="63"/>
              <w:rPr>
                <w:sz w:val="18"/>
              </w:rPr>
            </w:pPr>
            <w:r>
              <w:rPr>
                <w:spacing w:val="-1"/>
                <w:w w:val="90"/>
                <w:sz w:val="18"/>
              </w:rPr>
              <w:t>#gtm_port3</w:t>
            </w:r>
            <w:r>
              <w:rPr>
                <w:spacing w:val="-15"/>
                <w:w w:val="90"/>
                <w:sz w:val="18"/>
              </w:rPr>
              <w:t xml:space="preserve"> </w:t>
            </w:r>
            <w:r>
              <w:rPr>
                <w:w w:val="90"/>
                <w:sz w:val="18"/>
              </w:rPr>
              <w:t>=</w:t>
            </w:r>
            <w:r>
              <w:rPr>
                <w:spacing w:val="-13"/>
                <w:w w:val="90"/>
                <w:sz w:val="18"/>
              </w:rPr>
              <w:t xml:space="preserve"> </w:t>
            </w:r>
            <w:r>
              <w:rPr>
                <w:w w:val="90"/>
                <w:sz w:val="18"/>
              </w:rPr>
              <w:t>6663</w:t>
            </w:r>
            <w:r>
              <w:rPr>
                <w:w w:val="90"/>
                <w:sz w:val="18"/>
              </w:rPr>
              <w:tab/>
            </w:r>
            <w:r>
              <w:rPr>
                <w:w w:val="90"/>
                <w:sz w:val="18"/>
              </w:rPr>
              <w:t>#</w:t>
            </w:r>
            <w:r>
              <w:rPr>
                <w:spacing w:val="-8"/>
                <w:w w:val="90"/>
                <w:sz w:val="18"/>
              </w:rPr>
              <w:t xml:space="preserve"> </w:t>
            </w:r>
            <w:r>
              <w:rPr>
                <w:w w:val="90"/>
                <w:sz w:val="18"/>
              </w:rPr>
              <w:t>Port3</w:t>
            </w:r>
            <w:r>
              <w:rPr>
                <w:spacing w:val="-7"/>
                <w:w w:val="90"/>
                <w:sz w:val="18"/>
              </w:rPr>
              <w:t xml:space="preserve"> </w:t>
            </w:r>
            <w:r>
              <w:rPr>
                <w:w w:val="90"/>
                <w:sz w:val="18"/>
              </w:rPr>
              <w:t>of</w:t>
            </w:r>
            <w:r>
              <w:rPr>
                <w:spacing w:val="-8"/>
                <w:w w:val="90"/>
                <w:sz w:val="18"/>
              </w:rPr>
              <w:t xml:space="preserve"> </w:t>
            </w:r>
            <w:r>
              <w:rPr>
                <w:w w:val="90"/>
                <w:sz w:val="18"/>
              </w:rPr>
              <w:t>GTM</w:t>
            </w:r>
          </w:p>
          <w:p>
            <w:pPr>
              <w:pStyle w:val="17"/>
              <w:tabs>
                <w:tab w:val="left" w:pos="3590"/>
              </w:tabs>
              <w:spacing w:before="61"/>
              <w:rPr>
                <w:sz w:val="18"/>
              </w:rPr>
            </w:pPr>
            <w:r>
              <w:rPr>
                <w:spacing w:val="-1"/>
                <w:w w:val="90"/>
                <w:sz w:val="18"/>
              </w:rPr>
              <w:t>#gtm_port4</w:t>
            </w:r>
            <w:r>
              <w:rPr>
                <w:spacing w:val="-15"/>
                <w:w w:val="90"/>
                <w:sz w:val="18"/>
              </w:rPr>
              <w:t xml:space="preserve"> </w:t>
            </w:r>
            <w:r>
              <w:rPr>
                <w:w w:val="90"/>
                <w:sz w:val="18"/>
              </w:rPr>
              <w:t>=</w:t>
            </w:r>
            <w:r>
              <w:rPr>
                <w:spacing w:val="-13"/>
                <w:w w:val="90"/>
                <w:sz w:val="18"/>
              </w:rPr>
              <w:t xml:space="preserve"> </w:t>
            </w:r>
            <w:r>
              <w:rPr>
                <w:w w:val="90"/>
                <w:sz w:val="18"/>
              </w:rPr>
              <w:t>6662</w:t>
            </w:r>
            <w:r>
              <w:rPr>
                <w:w w:val="90"/>
                <w:sz w:val="18"/>
              </w:rPr>
              <w:tab/>
            </w:r>
            <w:r>
              <w:rPr>
                <w:w w:val="90"/>
                <w:sz w:val="18"/>
              </w:rPr>
              <w:t>#</w:t>
            </w:r>
            <w:r>
              <w:rPr>
                <w:spacing w:val="-8"/>
                <w:w w:val="90"/>
                <w:sz w:val="18"/>
              </w:rPr>
              <w:t xml:space="preserve"> </w:t>
            </w:r>
            <w:r>
              <w:rPr>
                <w:w w:val="90"/>
                <w:sz w:val="18"/>
              </w:rPr>
              <w:t>Port4</w:t>
            </w:r>
            <w:r>
              <w:rPr>
                <w:spacing w:val="-7"/>
                <w:w w:val="90"/>
                <w:sz w:val="18"/>
              </w:rPr>
              <w:t xml:space="preserve"> </w:t>
            </w:r>
            <w:r>
              <w:rPr>
                <w:w w:val="90"/>
                <w:sz w:val="18"/>
              </w:rPr>
              <w:t>of</w:t>
            </w:r>
            <w:r>
              <w:rPr>
                <w:spacing w:val="-8"/>
                <w:w w:val="90"/>
                <w:sz w:val="18"/>
              </w:rPr>
              <w:t xml:space="preserve"> </w:t>
            </w:r>
            <w:r>
              <w:rPr>
                <w:w w:val="90"/>
                <w:sz w:val="18"/>
              </w:rPr>
              <w:t>GTM</w:t>
            </w:r>
          </w:p>
          <w:p>
            <w:pPr>
              <w:pStyle w:val="17"/>
              <w:tabs>
                <w:tab w:val="left" w:pos="3590"/>
              </w:tabs>
              <w:spacing w:before="64"/>
              <w:rPr>
                <w:sz w:val="18"/>
              </w:rPr>
            </w:pPr>
            <w:r>
              <w:rPr>
                <w:spacing w:val="-1"/>
                <w:w w:val="90"/>
                <w:sz w:val="18"/>
              </w:rPr>
              <w:t>#gtm_port5</w:t>
            </w:r>
            <w:r>
              <w:rPr>
                <w:spacing w:val="-15"/>
                <w:w w:val="90"/>
                <w:sz w:val="18"/>
              </w:rPr>
              <w:t xml:space="preserve"> </w:t>
            </w:r>
            <w:r>
              <w:rPr>
                <w:w w:val="90"/>
                <w:sz w:val="18"/>
              </w:rPr>
              <w:t>=</w:t>
            </w:r>
            <w:r>
              <w:rPr>
                <w:spacing w:val="-13"/>
                <w:w w:val="90"/>
                <w:sz w:val="18"/>
              </w:rPr>
              <w:t xml:space="preserve"> </w:t>
            </w:r>
            <w:r>
              <w:rPr>
                <w:w w:val="90"/>
                <w:sz w:val="18"/>
              </w:rPr>
              <w:t>6661</w:t>
            </w:r>
            <w:r>
              <w:rPr>
                <w:w w:val="90"/>
                <w:sz w:val="18"/>
              </w:rPr>
              <w:tab/>
            </w:r>
            <w:r>
              <w:rPr>
                <w:w w:val="90"/>
                <w:sz w:val="18"/>
              </w:rPr>
              <w:t>#</w:t>
            </w:r>
            <w:r>
              <w:rPr>
                <w:spacing w:val="-8"/>
                <w:w w:val="90"/>
                <w:sz w:val="18"/>
              </w:rPr>
              <w:t xml:space="preserve"> </w:t>
            </w:r>
            <w:r>
              <w:rPr>
                <w:w w:val="90"/>
                <w:sz w:val="18"/>
              </w:rPr>
              <w:t>Port5</w:t>
            </w:r>
            <w:r>
              <w:rPr>
                <w:spacing w:val="-7"/>
                <w:w w:val="90"/>
                <w:sz w:val="18"/>
              </w:rPr>
              <w:t xml:space="preserve"> </w:t>
            </w:r>
            <w:r>
              <w:rPr>
                <w:w w:val="90"/>
                <w:sz w:val="18"/>
              </w:rPr>
              <w:t>of</w:t>
            </w:r>
            <w:r>
              <w:rPr>
                <w:spacing w:val="-8"/>
                <w:w w:val="90"/>
                <w:sz w:val="18"/>
              </w:rPr>
              <w:t xml:space="preserve"> </w:t>
            </w:r>
            <w:r>
              <w:rPr>
                <w:w w:val="90"/>
                <w:sz w:val="18"/>
              </w:rPr>
              <w:t>GTM</w:t>
            </w:r>
          </w:p>
          <w:p>
            <w:pPr>
              <w:pStyle w:val="17"/>
              <w:tabs>
                <w:tab w:val="left" w:pos="3590"/>
              </w:tabs>
              <w:spacing w:before="63"/>
              <w:rPr>
                <w:sz w:val="18"/>
              </w:rPr>
            </w:pPr>
            <w:r>
              <w:rPr>
                <w:spacing w:val="-1"/>
                <w:w w:val="90"/>
                <w:sz w:val="18"/>
              </w:rPr>
              <w:t>#gtm_port6</w:t>
            </w:r>
            <w:r>
              <w:rPr>
                <w:spacing w:val="-15"/>
                <w:w w:val="90"/>
                <w:sz w:val="18"/>
              </w:rPr>
              <w:t xml:space="preserve"> </w:t>
            </w:r>
            <w:r>
              <w:rPr>
                <w:w w:val="90"/>
                <w:sz w:val="18"/>
              </w:rPr>
              <w:t>=</w:t>
            </w:r>
            <w:r>
              <w:rPr>
                <w:spacing w:val="-13"/>
                <w:w w:val="90"/>
                <w:sz w:val="18"/>
              </w:rPr>
              <w:t xml:space="preserve"> </w:t>
            </w:r>
            <w:r>
              <w:rPr>
                <w:w w:val="90"/>
                <w:sz w:val="18"/>
              </w:rPr>
              <w:t>6660</w:t>
            </w:r>
            <w:r>
              <w:rPr>
                <w:w w:val="90"/>
                <w:sz w:val="18"/>
              </w:rPr>
              <w:tab/>
            </w:r>
            <w:r>
              <w:rPr>
                <w:w w:val="90"/>
                <w:sz w:val="18"/>
              </w:rPr>
              <w:t>#</w:t>
            </w:r>
            <w:r>
              <w:rPr>
                <w:spacing w:val="-8"/>
                <w:w w:val="90"/>
                <w:sz w:val="18"/>
              </w:rPr>
              <w:t xml:space="preserve"> </w:t>
            </w:r>
            <w:r>
              <w:rPr>
                <w:w w:val="90"/>
                <w:sz w:val="18"/>
              </w:rPr>
              <w:t>Port6</w:t>
            </w:r>
            <w:r>
              <w:rPr>
                <w:spacing w:val="-7"/>
                <w:w w:val="90"/>
                <w:sz w:val="18"/>
              </w:rPr>
              <w:t xml:space="preserve"> </w:t>
            </w:r>
            <w:r>
              <w:rPr>
                <w:w w:val="90"/>
                <w:sz w:val="18"/>
              </w:rPr>
              <w:t>of</w:t>
            </w:r>
            <w:r>
              <w:rPr>
                <w:spacing w:val="-8"/>
                <w:w w:val="90"/>
                <w:sz w:val="18"/>
              </w:rPr>
              <w:t xml:space="preserve"> </w:t>
            </w:r>
            <w:r>
              <w:rPr>
                <w:w w:val="90"/>
                <w:sz w:val="18"/>
              </w:rPr>
              <w:t>GTM</w:t>
            </w:r>
          </w:p>
          <w:p>
            <w:pPr>
              <w:pStyle w:val="17"/>
              <w:tabs>
                <w:tab w:val="left" w:pos="3590"/>
              </w:tabs>
              <w:spacing w:before="62"/>
              <w:rPr>
                <w:sz w:val="18"/>
              </w:rPr>
            </w:pPr>
            <w:r>
              <w:rPr>
                <w:spacing w:val="-1"/>
                <w:w w:val="90"/>
                <w:sz w:val="18"/>
              </w:rPr>
              <w:t>#gtm_port7</w:t>
            </w:r>
            <w:r>
              <w:rPr>
                <w:spacing w:val="-15"/>
                <w:w w:val="90"/>
                <w:sz w:val="18"/>
              </w:rPr>
              <w:t xml:space="preserve"> </w:t>
            </w:r>
            <w:r>
              <w:rPr>
                <w:w w:val="90"/>
                <w:sz w:val="18"/>
              </w:rPr>
              <w:t>=</w:t>
            </w:r>
            <w:r>
              <w:rPr>
                <w:spacing w:val="-13"/>
                <w:w w:val="90"/>
                <w:sz w:val="18"/>
              </w:rPr>
              <w:t xml:space="preserve"> </w:t>
            </w:r>
            <w:r>
              <w:rPr>
                <w:w w:val="90"/>
                <w:sz w:val="18"/>
              </w:rPr>
              <w:t>6659</w:t>
            </w:r>
            <w:r>
              <w:rPr>
                <w:w w:val="90"/>
                <w:sz w:val="18"/>
              </w:rPr>
              <w:tab/>
            </w:r>
            <w:r>
              <w:rPr>
                <w:w w:val="90"/>
                <w:sz w:val="18"/>
              </w:rPr>
              <w:t>#</w:t>
            </w:r>
            <w:r>
              <w:rPr>
                <w:spacing w:val="-8"/>
                <w:w w:val="90"/>
                <w:sz w:val="18"/>
              </w:rPr>
              <w:t xml:space="preserve"> </w:t>
            </w:r>
            <w:r>
              <w:rPr>
                <w:w w:val="90"/>
                <w:sz w:val="18"/>
              </w:rPr>
              <w:t>Port7</w:t>
            </w:r>
            <w:r>
              <w:rPr>
                <w:spacing w:val="-7"/>
                <w:w w:val="90"/>
                <w:sz w:val="18"/>
              </w:rPr>
              <w:t xml:space="preserve"> </w:t>
            </w:r>
            <w:r>
              <w:rPr>
                <w:w w:val="90"/>
                <w:sz w:val="18"/>
              </w:rPr>
              <w:t>of</w:t>
            </w:r>
            <w:r>
              <w:rPr>
                <w:spacing w:val="-8"/>
                <w:w w:val="90"/>
                <w:sz w:val="18"/>
              </w:rPr>
              <w:t xml:space="preserve"> </w:t>
            </w:r>
            <w:r>
              <w:rPr>
                <w:w w:val="90"/>
                <w:sz w:val="18"/>
              </w:rPr>
              <w:t>GTM</w:t>
            </w:r>
          </w:p>
          <w:p>
            <w:pPr>
              <w:pStyle w:val="17"/>
              <w:tabs>
                <w:tab w:val="left" w:pos="3083"/>
              </w:tabs>
              <w:spacing w:before="63" w:line="264" w:lineRule="auto"/>
              <w:ind w:right="1258"/>
              <w:rPr>
                <w:sz w:val="18"/>
              </w:rPr>
            </w:pPr>
            <w:r>
              <w:rPr>
                <w:w w:val="90"/>
                <w:sz w:val="18"/>
              </w:rPr>
              <w:t>#streaming_router_port</w:t>
            </w:r>
            <w:r>
              <w:rPr>
                <w:spacing w:val="-5"/>
                <w:w w:val="90"/>
                <w:sz w:val="18"/>
              </w:rPr>
              <w:t xml:space="preserve"> </w:t>
            </w:r>
            <w:r>
              <w:rPr>
                <w:w w:val="90"/>
                <w:sz w:val="18"/>
              </w:rPr>
              <w:t>=</w:t>
            </w:r>
            <w:r>
              <w:rPr>
                <w:spacing w:val="-3"/>
                <w:w w:val="90"/>
                <w:sz w:val="18"/>
              </w:rPr>
              <w:t xml:space="preserve"> </w:t>
            </w:r>
            <w:r>
              <w:rPr>
                <w:w w:val="90"/>
                <w:sz w:val="18"/>
              </w:rPr>
              <w:t>5438</w:t>
            </w:r>
            <w:r>
              <w:rPr>
                <w:w w:val="90"/>
                <w:sz w:val="18"/>
              </w:rPr>
              <w:tab/>
            </w:r>
            <w:r>
              <w:rPr>
                <w:w w:val="95"/>
                <w:sz w:val="18"/>
              </w:rPr>
              <w:t>#</w:t>
            </w:r>
            <w:r>
              <w:rPr>
                <w:spacing w:val="-13"/>
                <w:w w:val="95"/>
                <w:sz w:val="18"/>
              </w:rPr>
              <w:t xml:space="preserve"> </w:t>
            </w:r>
            <w:r>
              <w:rPr>
                <w:w w:val="95"/>
                <w:sz w:val="18"/>
              </w:rPr>
              <w:t>Port</w:t>
            </w:r>
            <w:r>
              <w:rPr>
                <w:spacing w:val="-15"/>
                <w:w w:val="95"/>
                <w:sz w:val="18"/>
              </w:rPr>
              <w:t xml:space="preserve"> </w:t>
            </w:r>
            <w:r>
              <w:rPr>
                <w:w w:val="95"/>
                <w:sz w:val="18"/>
              </w:rPr>
              <w:t>the</w:t>
            </w:r>
            <w:r>
              <w:rPr>
                <w:spacing w:val="-13"/>
                <w:w w:val="95"/>
                <w:sz w:val="18"/>
              </w:rPr>
              <w:t xml:space="preserve"> </w:t>
            </w:r>
            <w:r>
              <w:rPr>
                <w:w w:val="95"/>
                <w:sz w:val="18"/>
              </w:rPr>
              <w:t>streaming</w:t>
            </w:r>
            <w:r>
              <w:rPr>
                <w:spacing w:val="-13"/>
                <w:w w:val="95"/>
                <w:sz w:val="18"/>
              </w:rPr>
              <w:t xml:space="preserve"> </w:t>
            </w:r>
            <w:r>
              <w:rPr>
                <w:w w:val="95"/>
                <w:sz w:val="18"/>
              </w:rPr>
              <w:t>router</w:t>
            </w:r>
            <w:r>
              <w:rPr>
                <w:spacing w:val="-14"/>
                <w:w w:val="95"/>
                <w:sz w:val="18"/>
              </w:rPr>
              <w:t xml:space="preserve"> </w:t>
            </w:r>
            <w:r>
              <w:rPr>
                <w:w w:val="95"/>
                <w:sz w:val="18"/>
              </w:rPr>
              <w:t>listens</w:t>
            </w:r>
            <w:r>
              <w:rPr>
                <w:spacing w:val="-14"/>
                <w:w w:val="95"/>
                <w:sz w:val="18"/>
              </w:rPr>
              <w:t xml:space="preserve"> </w:t>
            </w:r>
            <w:r>
              <w:rPr>
                <w:w w:val="95"/>
                <w:sz w:val="18"/>
              </w:rPr>
              <w:t>on,</w:t>
            </w:r>
            <w:r>
              <w:rPr>
                <w:spacing w:val="-12"/>
                <w:w w:val="95"/>
                <w:sz w:val="18"/>
              </w:rPr>
              <w:t xml:space="preserve"> </w:t>
            </w:r>
            <w:r>
              <w:rPr>
                <w:w w:val="95"/>
                <w:sz w:val="18"/>
              </w:rPr>
              <w:t>please</w:t>
            </w:r>
            <w:r>
              <w:rPr>
                <w:spacing w:val="-14"/>
                <w:w w:val="95"/>
                <w:sz w:val="18"/>
              </w:rPr>
              <w:t xml:space="preserve"> </w:t>
            </w:r>
            <w:r>
              <w:rPr>
                <w:w w:val="95"/>
                <w:sz w:val="18"/>
              </w:rPr>
              <w:t>keep</w:t>
            </w:r>
            <w:r>
              <w:rPr>
                <w:spacing w:val="-13"/>
                <w:w w:val="95"/>
                <w:sz w:val="18"/>
              </w:rPr>
              <w:t xml:space="preserve"> </w:t>
            </w:r>
            <w:r>
              <w:rPr>
                <w:w w:val="95"/>
                <w:sz w:val="18"/>
              </w:rPr>
              <w:t>the</w:t>
            </w:r>
            <w:r>
              <w:rPr>
                <w:spacing w:val="-13"/>
                <w:w w:val="95"/>
                <w:sz w:val="18"/>
              </w:rPr>
              <w:t xml:space="preserve"> </w:t>
            </w:r>
            <w:r>
              <w:rPr>
                <w:w w:val="95"/>
                <w:sz w:val="18"/>
              </w:rPr>
              <w:t>value</w:t>
            </w:r>
            <w:r>
              <w:rPr>
                <w:spacing w:val="-51"/>
                <w:w w:val="95"/>
                <w:sz w:val="18"/>
              </w:rPr>
              <w:t xml:space="preserve"> </w:t>
            </w:r>
            <w:r>
              <w:rPr>
                <w:sz w:val="18"/>
              </w:rPr>
              <w:t>(streaming_router_port</w:t>
            </w:r>
            <w:r>
              <w:rPr>
                <w:spacing w:val="-22"/>
                <w:sz w:val="18"/>
              </w:rPr>
              <w:t xml:space="preserve"> </w:t>
            </w:r>
            <w:r>
              <w:rPr>
                <w:sz w:val="18"/>
              </w:rPr>
              <w:t>-</w:t>
            </w:r>
            <w:r>
              <w:rPr>
                <w:spacing w:val="-23"/>
                <w:sz w:val="18"/>
              </w:rPr>
              <w:t xml:space="preserve"> </w:t>
            </w:r>
            <w:r>
              <w:rPr>
                <w:sz w:val="18"/>
              </w:rPr>
              <w:t>port)</w:t>
            </w:r>
            <w:r>
              <w:rPr>
                <w:spacing w:val="-21"/>
                <w:sz w:val="18"/>
              </w:rPr>
              <w:t xml:space="preserve"> </w:t>
            </w:r>
            <w:r>
              <w:rPr>
                <w:sz w:val="18"/>
              </w:rPr>
              <w:t>not</w:t>
            </w:r>
            <w:r>
              <w:rPr>
                <w:spacing w:val="-23"/>
                <w:sz w:val="18"/>
              </w:rPr>
              <w:t xml:space="preserve"> </w:t>
            </w:r>
            <w:r>
              <w:rPr>
                <w:sz w:val="18"/>
              </w:rPr>
              <w:t>change.</w:t>
            </w:r>
          </w:p>
          <w:p>
            <w:pPr>
              <w:pStyle w:val="17"/>
              <w:spacing w:line="278" w:lineRule="exact"/>
              <w:ind w:left="3358" w:right="942"/>
              <w:rPr>
                <w:sz w:val="18"/>
              </w:rPr>
            </w:pPr>
            <w:r>
              <w:rPr>
                <w:w w:val="90"/>
                <w:sz w:val="18"/>
              </w:rPr>
              <w:t>#</w:t>
            </w:r>
            <w:r>
              <w:rPr>
                <w:spacing w:val="-12"/>
                <w:w w:val="90"/>
                <w:sz w:val="18"/>
              </w:rPr>
              <w:t xml:space="preserve"> </w:t>
            </w:r>
            <w:r>
              <w:rPr>
                <w:w w:val="90"/>
                <w:sz w:val="18"/>
              </w:rPr>
              <w:t>default</w:t>
            </w:r>
            <w:r>
              <w:rPr>
                <w:spacing w:val="-8"/>
                <w:w w:val="90"/>
                <w:sz w:val="18"/>
              </w:rPr>
              <w:t xml:space="preserve"> </w:t>
            </w:r>
            <w:r>
              <w:rPr>
                <w:w w:val="90"/>
                <w:sz w:val="18"/>
              </w:rPr>
              <w:t>port</w:t>
            </w:r>
            <w:r>
              <w:rPr>
                <w:spacing w:val="-9"/>
                <w:w w:val="90"/>
                <w:sz w:val="18"/>
              </w:rPr>
              <w:t xml:space="preserve"> </w:t>
            </w:r>
            <w:r>
              <w:rPr>
                <w:w w:val="90"/>
                <w:sz w:val="18"/>
              </w:rPr>
              <w:t>is</w:t>
            </w:r>
            <w:r>
              <w:rPr>
                <w:spacing w:val="-9"/>
                <w:w w:val="90"/>
                <w:sz w:val="18"/>
              </w:rPr>
              <w:t xml:space="preserve"> </w:t>
            </w:r>
            <w:r>
              <w:rPr>
                <w:w w:val="90"/>
                <w:sz w:val="18"/>
              </w:rPr>
              <w:t>(port</w:t>
            </w:r>
            <w:r>
              <w:rPr>
                <w:spacing w:val="-8"/>
                <w:w w:val="90"/>
                <w:sz w:val="18"/>
              </w:rPr>
              <w:t xml:space="preserve"> </w:t>
            </w:r>
            <w:r>
              <w:rPr>
                <w:w w:val="90"/>
                <w:sz w:val="18"/>
              </w:rPr>
              <w:t>+</w:t>
            </w:r>
            <w:r>
              <w:rPr>
                <w:spacing w:val="-8"/>
                <w:w w:val="90"/>
                <w:sz w:val="18"/>
              </w:rPr>
              <w:t xml:space="preserve"> </w:t>
            </w:r>
            <w:r>
              <w:rPr>
                <w:w w:val="90"/>
                <w:sz w:val="18"/>
              </w:rPr>
              <w:t>6),</w:t>
            </w:r>
            <w:r>
              <w:rPr>
                <w:spacing w:val="-4"/>
                <w:w w:val="90"/>
                <w:sz w:val="18"/>
              </w:rPr>
              <w:t xml:space="preserve"> </w:t>
            </w:r>
            <w:r>
              <w:rPr>
                <w:w w:val="90"/>
                <w:sz w:val="18"/>
              </w:rPr>
              <w:t>setting</w:t>
            </w:r>
            <w:r>
              <w:rPr>
                <w:spacing w:val="-7"/>
                <w:w w:val="90"/>
                <w:sz w:val="18"/>
              </w:rPr>
              <w:t xml:space="preserve"> </w:t>
            </w:r>
            <w:r>
              <w:rPr>
                <w:w w:val="90"/>
                <w:sz w:val="18"/>
              </w:rPr>
              <w:t>by</w:t>
            </w:r>
            <w:r>
              <w:rPr>
                <w:spacing w:val="-8"/>
                <w:w w:val="90"/>
                <w:sz w:val="18"/>
              </w:rPr>
              <w:t xml:space="preserve"> </w:t>
            </w:r>
            <w:r>
              <w:rPr>
                <w:w w:val="90"/>
                <w:sz w:val="18"/>
              </w:rPr>
              <w:t>kernel,</w:t>
            </w:r>
            <w:r>
              <w:rPr>
                <w:spacing w:val="-6"/>
                <w:w w:val="90"/>
                <w:sz w:val="18"/>
              </w:rPr>
              <w:t xml:space="preserve"> </w:t>
            </w:r>
            <w:r>
              <w:rPr>
                <w:w w:val="90"/>
                <w:sz w:val="18"/>
              </w:rPr>
              <w:t>range</w:t>
            </w:r>
            <w:r>
              <w:rPr>
                <w:spacing w:val="-7"/>
                <w:w w:val="90"/>
                <w:sz w:val="18"/>
              </w:rPr>
              <w:t xml:space="preserve"> </w:t>
            </w:r>
            <w:r>
              <w:rPr>
                <w:w w:val="90"/>
                <w:sz w:val="18"/>
              </w:rPr>
              <w:t>0</w:t>
            </w:r>
            <w:r>
              <w:rPr>
                <w:spacing w:val="-9"/>
                <w:w w:val="90"/>
                <w:sz w:val="18"/>
              </w:rPr>
              <w:t xml:space="preserve"> </w:t>
            </w:r>
            <w:r>
              <w:rPr>
                <w:w w:val="90"/>
                <w:sz w:val="18"/>
              </w:rPr>
              <w:t>~</w:t>
            </w:r>
            <w:r>
              <w:rPr>
                <w:spacing w:val="-5"/>
                <w:w w:val="90"/>
                <w:sz w:val="18"/>
              </w:rPr>
              <w:t xml:space="preserve"> </w:t>
            </w:r>
            <w:r>
              <w:rPr>
                <w:w w:val="90"/>
                <w:sz w:val="18"/>
              </w:rPr>
              <w:t>65535,</w:t>
            </w:r>
            <w:r>
              <w:rPr>
                <w:spacing w:val="-48"/>
                <w:w w:val="90"/>
                <w:sz w:val="18"/>
              </w:rPr>
              <w:t xml:space="preserve"> </w:t>
            </w:r>
            <w:r>
              <w:rPr>
                <w:w w:val="90"/>
                <w:sz w:val="18"/>
              </w:rPr>
              <w:t>#</w:t>
            </w:r>
            <w:r>
              <w:rPr>
                <w:spacing w:val="-13"/>
                <w:w w:val="90"/>
                <w:sz w:val="18"/>
              </w:rPr>
              <w:t xml:space="preserve"> </w:t>
            </w:r>
            <w:r>
              <w:rPr>
                <w:w w:val="90"/>
                <w:sz w:val="18"/>
              </w:rPr>
              <w:t>value</w:t>
            </w:r>
            <w:r>
              <w:rPr>
                <w:spacing w:val="-13"/>
                <w:w w:val="90"/>
                <w:sz w:val="18"/>
              </w:rPr>
              <w:t xml:space="preserve"> </w:t>
            </w:r>
            <w:r>
              <w:rPr>
                <w:w w:val="90"/>
                <w:sz w:val="18"/>
              </w:rPr>
              <w:t>0</w:t>
            </w:r>
            <w:r>
              <w:rPr>
                <w:spacing w:val="-15"/>
                <w:w w:val="90"/>
                <w:sz w:val="18"/>
              </w:rPr>
              <w:t xml:space="preserve"> </w:t>
            </w:r>
            <w:r>
              <w:rPr>
                <w:w w:val="90"/>
                <w:sz w:val="18"/>
              </w:rPr>
              <w:t>means</w:t>
            </w:r>
            <w:r>
              <w:rPr>
                <w:spacing w:val="-13"/>
                <w:w w:val="90"/>
                <w:sz w:val="18"/>
              </w:rPr>
              <w:t xml:space="preserve"> </w:t>
            </w:r>
            <w:r>
              <w:rPr>
                <w:w w:val="90"/>
                <w:sz w:val="18"/>
              </w:rPr>
              <w:t>use</w:t>
            </w:r>
            <w:r>
              <w:rPr>
                <w:spacing w:val="-12"/>
                <w:w w:val="90"/>
                <w:sz w:val="18"/>
              </w:rPr>
              <w:t xml:space="preserve"> </w:t>
            </w:r>
            <w:r>
              <w:rPr>
                <w:w w:val="90"/>
                <w:sz w:val="18"/>
              </w:rPr>
              <w:t>default</w:t>
            </w:r>
            <w:r>
              <w:rPr>
                <w:spacing w:val="-13"/>
                <w:w w:val="90"/>
                <w:sz w:val="18"/>
              </w:rPr>
              <w:t xml:space="preserve"> </w:t>
            </w:r>
            <w:r>
              <w:rPr>
                <w:w w:val="90"/>
                <w:sz w:val="18"/>
              </w:rPr>
              <w:t>value</w:t>
            </w:r>
            <w:r>
              <w:rPr>
                <w:spacing w:val="-13"/>
                <w:w w:val="90"/>
                <w:sz w:val="18"/>
              </w:rPr>
              <w:t xml:space="preserve"> </w:t>
            </w:r>
            <w:r>
              <w:rPr>
                <w:w w:val="90"/>
                <w:sz w:val="18"/>
              </w:rPr>
              <w:t>(port</w:t>
            </w:r>
            <w:r>
              <w:rPr>
                <w:spacing w:val="-15"/>
                <w:w w:val="90"/>
                <w:sz w:val="18"/>
              </w:rPr>
              <w:t xml:space="preserve"> </w:t>
            </w:r>
            <w:r>
              <w:rPr>
                <w:w w:val="90"/>
                <w:sz w:val="18"/>
              </w:rPr>
              <w:t>+</w:t>
            </w:r>
            <w:r>
              <w:rPr>
                <w:spacing w:val="-13"/>
                <w:w w:val="90"/>
                <w:sz w:val="18"/>
              </w:rPr>
              <w:t xml:space="preserve"> </w:t>
            </w:r>
            <w:r>
              <w:rPr>
                <w:w w:val="90"/>
                <w:sz w:val="18"/>
              </w:rPr>
              <w:t>6).</w:t>
            </w:r>
          </w:p>
        </w:tc>
      </w:tr>
    </w:tbl>
    <w:p>
      <w:pPr>
        <w:pStyle w:val="9"/>
        <w:spacing w:before="68"/>
        <w:ind w:left="1153"/>
        <w:rPr>
          <w:lang w:eastAsia="zh-CN"/>
        </w:rPr>
      </w:pPr>
      <w:r>
        <w:rPr>
          <w:rFonts w:ascii="Tahoma" w:eastAsia="Tahoma"/>
          <w:w w:val="95"/>
          <w:lang w:eastAsia="zh-CN"/>
        </w:rPr>
        <w:t>26000</w:t>
      </w:r>
      <w:r>
        <w:rPr>
          <w:rFonts w:ascii="Tahoma" w:eastAsia="Tahoma"/>
          <w:spacing w:val="32"/>
          <w:w w:val="95"/>
          <w:lang w:eastAsia="zh-CN"/>
        </w:rPr>
        <w:t xml:space="preserve"> </w:t>
      </w:r>
      <w:r>
        <w:rPr>
          <w:w w:val="95"/>
          <w:lang w:eastAsia="zh-CN"/>
        </w:rPr>
        <w:t>为数据库主节点的端口号。</w:t>
      </w:r>
    </w:p>
    <w:p>
      <w:pPr>
        <w:pStyle w:val="9"/>
        <w:spacing w:before="72" w:line="223" w:lineRule="auto"/>
        <w:ind w:left="1153" w:right="395"/>
        <w:rPr>
          <w:lang w:eastAsia="zh-CN"/>
        </w:rPr>
      </w:pPr>
      <w:r>
        <w:rPr>
          <w:spacing w:val="-2"/>
          <w:lang w:eastAsia="zh-CN"/>
        </w:rPr>
        <w:t xml:space="preserve">请在实际操作中记录数据库主节点实例的服务器 </w:t>
      </w:r>
      <w:r>
        <w:rPr>
          <w:rFonts w:ascii="Tahoma" w:eastAsia="Tahoma"/>
          <w:lang w:eastAsia="zh-CN"/>
        </w:rPr>
        <w:t>IP</w:t>
      </w:r>
      <w:r>
        <w:rPr>
          <w:rFonts w:ascii="Tahoma" w:eastAsia="Tahoma"/>
          <w:spacing w:val="-16"/>
          <w:lang w:eastAsia="zh-CN"/>
        </w:rPr>
        <w:t xml:space="preserve"> </w:t>
      </w:r>
      <w:r>
        <w:rPr>
          <w:lang w:eastAsia="zh-CN"/>
        </w:rPr>
        <w:t>地址，数据路径和端口号，并在之后操作中按照实际情况进行替换。</w:t>
      </w:r>
    </w:p>
    <w:p>
      <w:pPr>
        <w:pStyle w:val="4"/>
        <w:numPr>
          <w:ilvl w:val="3"/>
          <w:numId w:val="19"/>
        </w:numPr>
        <w:tabs>
          <w:tab w:val="left" w:pos="955"/>
        </w:tabs>
        <w:spacing w:before="56"/>
        <w:ind w:hanging="823"/>
      </w:pPr>
      <w:r>
        <w:t>本地连接数据库</w:t>
      </w:r>
    </w:p>
    <w:p>
      <w:pPr>
        <w:pStyle w:val="9"/>
        <w:tabs>
          <w:tab w:val="left" w:pos="1551"/>
        </w:tabs>
        <w:spacing w:before="89"/>
        <w:ind w:left="620"/>
        <w:rPr>
          <w:lang w:eastAsia="zh-CN"/>
        </w:rPr>
      </w:pPr>
      <w:r>
        <w:rPr>
          <w:w w:val="95"/>
          <w:sz w:val="24"/>
          <w:lang w:eastAsia="zh-CN"/>
        </w:rPr>
        <w:t>步骤</w:t>
      </w:r>
      <w:r>
        <w:rPr>
          <w:spacing w:val="-18"/>
          <w:w w:val="95"/>
          <w:sz w:val="24"/>
          <w:lang w:eastAsia="zh-CN"/>
        </w:rPr>
        <w:t xml:space="preserve"> </w:t>
      </w:r>
      <w:r>
        <w:rPr>
          <w:rFonts w:ascii="Tahoma" w:eastAsia="Tahoma"/>
          <w:w w:val="95"/>
          <w:sz w:val="24"/>
          <w:lang w:eastAsia="zh-CN"/>
        </w:rPr>
        <w:t>1</w:t>
      </w:r>
      <w:r>
        <w:rPr>
          <w:rFonts w:ascii="Tahoma" w:eastAsia="Tahoma"/>
          <w:w w:val="95"/>
          <w:sz w:val="24"/>
          <w:lang w:eastAsia="zh-CN"/>
        </w:rPr>
        <w:tab/>
      </w:r>
      <w:r>
        <w:rPr>
          <w:spacing w:val="-1"/>
          <w:lang w:eastAsia="zh-CN"/>
        </w:rPr>
        <w:t>切换到</w:t>
      </w:r>
      <w:r>
        <w:rPr>
          <w:spacing w:val="-10"/>
          <w:lang w:eastAsia="zh-CN"/>
        </w:rPr>
        <w:t xml:space="preserve"> </w:t>
      </w:r>
      <w:r>
        <w:rPr>
          <w:rFonts w:ascii="Tahoma" w:eastAsia="Tahoma"/>
          <w:spacing w:val="-1"/>
          <w:lang w:eastAsia="zh-CN"/>
        </w:rPr>
        <w:t>omm</w:t>
      </w:r>
      <w:r>
        <w:rPr>
          <w:rFonts w:ascii="Tahoma" w:eastAsia="Tahoma"/>
          <w:spacing w:val="-15"/>
          <w:lang w:eastAsia="zh-CN"/>
        </w:rPr>
        <w:t xml:space="preserve"> </w:t>
      </w:r>
      <w:r>
        <w:rPr>
          <w:spacing w:val="-1"/>
          <w:lang w:eastAsia="zh-CN"/>
        </w:rPr>
        <w:t>用户，以操</w:t>
      </w:r>
      <w:r>
        <w:rPr>
          <w:lang w:eastAsia="zh-CN"/>
        </w:rPr>
        <w:t>作系统用户</w:t>
      </w:r>
      <w:r>
        <w:rPr>
          <w:spacing w:val="-10"/>
          <w:lang w:eastAsia="zh-CN"/>
        </w:rPr>
        <w:t xml:space="preserve"> </w:t>
      </w:r>
      <w:r>
        <w:rPr>
          <w:rFonts w:ascii="Tahoma" w:eastAsia="Tahoma"/>
          <w:lang w:eastAsia="zh-CN"/>
        </w:rPr>
        <w:t>omm</w:t>
      </w:r>
      <w:r>
        <w:rPr>
          <w:rFonts w:ascii="Tahoma" w:eastAsia="Tahoma"/>
          <w:spacing w:val="-15"/>
          <w:lang w:eastAsia="zh-CN"/>
        </w:rPr>
        <w:t xml:space="preserve"> </w:t>
      </w:r>
      <w:r>
        <w:rPr>
          <w:lang w:eastAsia="zh-CN"/>
        </w:rPr>
        <w:t>登录数据库主节点。</w:t>
      </w:r>
    </w:p>
    <w:p>
      <w:pPr>
        <w:tabs>
          <w:tab w:val="left" w:pos="1551"/>
        </w:tabs>
        <w:spacing w:before="99" w:line="880" w:lineRule="atLeast"/>
        <w:ind w:left="1153" w:right="6768" w:hanging="533"/>
        <w:rPr>
          <w:rFonts w:ascii="微软雅黑" w:eastAsia="微软雅黑"/>
          <w:sz w:val="21"/>
          <w:lang w:eastAsia="zh-CN"/>
        </w:rPr>
      </w:pPr>
      <w:r>
        <w:pict>
          <v:shape id="_x0000_s2116" o:spid="_x0000_s2116" o:spt="202" type="#_x0000_t202" style="position:absolute;left:0pt;margin-left:101.75pt;margin-top:7.25pt;height:14.2pt;width:443pt;mso-position-horizontal-relative:page;z-index:251667456;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[root@ecs-opengauss</w:t>
                        </w:r>
                        <w:r>
                          <w:rPr>
                            <w:spacing w:val="-6"/>
                            <w:w w:val="90"/>
                            <w:sz w:val="18"/>
                          </w:rPr>
                          <w:t xml:space="preserve"> </w:t>
                        </w:r>
                        <w:r>
                          <w:rPr>
                            <w:w w:val="90"/>
                            <w:sz w:val="18"/>
                          </w:rPr>
                          <w:t>~]#</w:t>
                        </w:r>
                        <w:r>
                          <w:rPr>
                            <w:spacing w:val="-5"/>
                            <w:w w:val="90"/>
                            <w:sz w:val="18"/>
                          </w:rPr>
                          <w:t xml:space="preserve"> </w:t>
                        </w:r>
                        <w:r>
                          <w:rPr>
                            <w:w w:val="90"/>
                            <w:sz w:val="18"/>
                          </w:rPr>
                          <w:t>su</w:t>
                        </w:r>
                        <w:r>
                          <w:rPr>
                            <w:spacing w:val="-1"/>
                            <w:w w:val="90"/>
                            <w:sz w:val="18"/>
                          </w:rPr>
                          <w:t xml:space="preserve"> </w:t>
                        </w:r>
                        <w:r>
                          <w:rPr>
                            <w:w w:val="90"/>
                            <w:sz w:val="18"/>
                          </w:rPr>
                          <w:t>-</w:t>
                        </w:r>
                        <w:r>
                          <w:rPr>
                            <w:spacing w:val="-6"/>
                            <w:w w:val="90"/>
                            <w:sz w:val="18"/>
                          </w:rPr>
                          <w:t xml:space="preserve"> </w:t>
                        </w:r>
                        <w:r>
                          <w:rPr>
                            <w:w w:val="90"/>
                            <w:sz w:val="18"/>
                          </w:rPr>
                          <w:t>omm</w:t>
                        </w:r>
                      </w:p>
                    </w:tc>
                  </w:tr>
                </w:tbl>
                <w:p>
                  <w:pPr>
                    <w:pStyle w:val="9"/>
                  </w:pPr>
                </w:p>
              </w:txbxContent>
            </v:textbox>
          </v:shape>
        </w:pict>
      </w:r>
      <w:r>
        <w:pict>
          <v:shape id="_x0000_s2117" o:spid="_x0000_s2117" o:spt="202" type="#_x0000_t202" style="position:absolute;left:0pt;margin-left:101.75pt;margin-top:56.2pt;height:14.3pt;width:443pt;mso-position-horizontal-relative:page;z-index:251668480;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[root@ecs-opengauss</w:t>
                        </w:r>
                        <w:r>
                          <w:rPr>
                            <w:spacing w:val="-4"/>
                            <w:w w:val="90"/>
                            <w:sz w:val="18"/>
                          </w:rPr>
                          <w:t xml:space="preserve"> </w:t>
                        </w:r>
                        <w:r>
                          <w:rPr>
                            <w:w w:val="90"/>
                            <w:sz w:val="18"/>
                          </w:rPr>
                          <w:t>~]#</w:t>
                        </w:r>
                        <w:r>
                          <w:rPr>
                            <w:spacing w:val="-3"/>
                            <w:w w:val="90"/>
                            <w:sz w:val="18"/>
                          </w:rPr>
                          <w:t xml:space="preserve"> </w:t>
                        </w:r>
                        <w:r>
                          <w:rPr>
                            <w:w w:val="90"/>
                            <w:sz w:val="18"/>
                          </w:rPr>
                          <w:t>gs_om</w:t>
                        </w:r>
                        <w:r>
                          <w:rPr>
                            <w:spacing w:val="3"/>
                            <w:w w:val="90"/>
                            <w:sz w:val="18"/>
                          </w:rPr>
                          <w:t xml:space="preserve"> </w:t>
                        </w:r>
                        <w:r>
                          <w:rPr>
                            <w:w w:val="90"/>
                            <w:sz w:val="18"/>
                          </w:rPr>
                          <w:t>-t</w:t>
                        </w:r>
                        <w:r>
                          <w:rPr>
                            <w:spacing w:val="-4"/>
                            <w:w w:val="90"/>
                            <w:sz w:val="18"/>
                          </w:rPr>
                          <w:t xml:space="preserve"> </w:t>
                        </w:r>
                        <w:r>
                          <w:rPr>
                            <w:w w:val="90"/>
                            <w:sz w:val="18"/>
                          </w:rPr>
                          <w:t>start</w:t>
                        </w:r>
                      </w:p>
                    </w:tc>
                  </w:tr>
                </w:tbl>
                <w:p>
                  <w:pPr>
                    <w:pStyle w:val="9"/>
                  </w:pPr>
                </w:p>
              </w:txbxContent>
            </v:textbox>
          </v:shape>
        </w:pict>
      </w:r>
      <w:r>
        <w:rPr>
          <w:rFonts w:hint="eastAsia" w:ascii="微软雅黑" w:eastAsia="微软雅黑"/>
          <w:w w:val="95"/>
          <w:sz w:val="24"/>
          <w:lang w:eastAsia="zh-CN"/>
        </w:rPr>
        <w:t>步骤</w:t>
      </w:r>
      <w:r>
        <w:rPr>
          <w:rFonts w:hint="eastAsia" w:ascii="微软雅黑" w:eastAsia="微软雅黑"/>
          <w:spacing w:val="-2"/>
          <w:w w:val="95"/>
          <w:sz w:val="24"/>
          <w:lang w:eastAsia="zh-CN"/>
        </w:rPr>
        <w:t xml:space="preserve"> </w:t>
      </w:r>
      <w:r>
        <w:rPr>
          <w:w w:val="95"/>
          <w:sz w:val="24"/>
          <w:lang w:eastAsia="zh-CN"/>
        </w:rPr>
        <w:t>2</w:t>
      </w:r>
      <w:r>
        <w:rPr>
          <w:w w:val="95"/>
          <w:sz w:val="24"/>
          <w:lang w:eastAsia="zh-CN"/>
        </w:rPr>
        <w:tab/>
      </w:r>
      <w:r>
        <w:rPr>
          <w:rFonts w:hint="eastAsia" w:ascii="微软雅黑" w:eastAsia="微软雅黑"/>
          <w:sz w:val="21"/>
          <w:lang w:eastAsia="zh-CN"/>
        </w:rPr>
        <w:t>启动数据库服务</w:t>
      </w:r>
      <w:r>
        <w:rPr>
          <w:rFonts w:hint="eastAsia" w:ascii="微软雅黑" w:eastAsia="微软雅黑"/>
          <w:spacing w:val="1"/>
          <w:sz w:val="21"/>
          <w:lang w:eastAsia="zh-CN"/>
        </w:rPr>
        <w:t xml:space="preserve"> </w:t>
      </w:r>
      <w:r>
        <w:rPr>
          <w:rFonts w:hint="eastAsia" w:ascii="微软雅黑" w:eastAsia="微软雅黑"/>
          <w:sz w:val="21"/>
          <w:lang w:eastAsia="zh-CN"/>
        </w:rPr>
        <w:t>显示如下，启动成功。</w:t>
      </w:r>
    </w:p>
    <w:p>
      <w:pPr>
        <w:pStyle w:val="9"/>
        <w:spacing w:before="13"/>
        <w:rPr>
          <w:sz w:val="4"/>
          <w:lang w:eastAsia="zh-CN"/>
        </w:rPr>
      </w:pPr>
    </w:p>
    <w:tbl>
      <w:tblPr>
        <w:tblStyle w:val="13"/>
        <w:tblW w:w="0" w:type="auto"/>
        <w:tblInd w:w="104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884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943" w:hRule="atLeast"/>
        </w:trPr>
        <w:tc>
          <w:tcPr>
            <w:tcW w:w="8846" w:type="dxa"/>
            <w:tcBorders>
              <w:left w:val="single" w:color="000000" w:sz="4" w:space="0"/>
              <w:bottom w:val="single" w:color="000000" w:sz="4" w:space="0"/>
              <w:right w:val="single" w:color="000000" w:sz="4" w:space="0"/>
            </w:tcBorders>
            <w:shd w:val="clear" w:color="auto" w:fill="D9D9D9"/>
          </w:tcPr>
          <w:p>
            <w:pPr>
              <w:pStyle w:val="17"/>
              <w:spacing w:before="14"/>
              <w:rPr>
                <w:sz w:val="18"/>
              </w:rPr>
            </w:pPr>
            <w:r>
              <w:rPr>
                <w:w w:val="95"/>
                <w:sz w:val="18"/>
              </w:rPr>
              <w:t>Starting</w:t>
            </w:r>
            <w:r>
              <w:rPr>
                <w:spacing w:val="-11"/>
                <w:w w:val="95"/>
                <w:sz w:val="18"/>
              </w:rPr>
              <w:t xml:space="preserve"> </w:t>
            </w:r>
            <w:r>
              <w:rPr>
                <w:w w:val="95"/>
                <w:sz w:val="18"/>
              </w:rPr>
              <w:t>cluster.</w:t>
            </w:r>
          </w:p>
          <w:p>
            <w:pPr>
              <w:pStyle w:val="17"/>
              <w:spacing w:before="63"/>
              <w:rPr>
                <w:sz w:val="18"/>
              </w:rPr>
            </w:pPr>
            <w:r>
              <w:rPr>
                <w:w w:val="80"/>
                <w:sz w:val="18"/>
              </w:rPr>
              <w:t>=========================================</w:t>
            </w:r>
          </w:p>
          <w:p>
            <w:pPr>
              <w:pStyle w:val="17"/>
              <w:spacing w:before="64"/>
              <w:rPr>
                <w:sz w:val="18"/>
              </w:rPr>
            </w:pPr>
            <w:r>
              <w:rPr>
                <w:w w:val="90"/>
                <w:sz w:val="18"/>
              </w:rPr>
              <w:t>[SUCCESS]</w:t>
            </w:r>
            <w:r>
              <w:rPr>
                <w:spacing w:val="10"/>
                <w:w w:val="90"/>
                <w:sz w:val="18"/>
              </w:rPr>
              <w:t xml:space="preserve"> </w:t>
            </w:r>
            <w:r>
              <w:rPr>
                <w:w w:val="90"/>
                <w:sz w:val="18"/>
              </w:rPr>
              <w:t>ecs-opengauss:</w:t>
            </w:r>
          </w:p>
          <w:p>
            <w:pPr>
              <w:pStyle w:val="17"/>
              <w:spacing w:before="61"/>
              <w:rPr>
                <w:sz w:val="18"/>
              </w:rPr>
            </w:pPr>
            <w:r>
              <w:rPr>
                <w:w w:val="90"/>
                <w:sz w:val="18"/>
              </w:rPr>
              <w:t>[2021-06-18 22:24:37.101][64478][][gs_ctl]:</w:t>
            </w:r>
            <w:r>
              <w:rPr>
                <w:spacing w:val="2"/>
                <w:w w:val="90"/>
                <w:sz w:val="18"/>
              </w:rPr>
              <w:t xml:space="preserve"> </w:t>
            </w:r>
            <w:r>
              <w:rPr>
                <w:w w:val="90"/>
                <w:sz w:val="18"/>
              </w:rPr>
              <w:t>gs_ctl</w:t>
            </w:r>
            <w:r>
              <w:rPr>
                <w:spacing w:val="3"/>
                <w:w w:val="90"/>
                <w:sz w:val="18"/>
              </w:rPr>
              <w:t xml:space="preserve"> </w:t>
            </w:r>
            <w:r>
              <w:rPr>
                <w:w w:val="90"/>
                <w:sz w:val="18"/>
              </w:rPr>
              <w:t>started,datadir is</w:t>
            </w:r>
            <w:r>
              <w:rPr>
                <w:spacing w:val="-1"/>
                <w:w w:val="90"/>
                <w:sz w:val="18"/>
              </w:rPr>
              <w:t xml:space="preserve"> </w:t>
            </w:r>
            <w:r>
              <w:rPr>
                <w:w w:val="90"/>
                <w:sz w:val="18"/>
              </w:rPr>
              <w:t>/gaussdb/data</w:t>
            </w:r>
          </w:p>
          <w:p>
            <w:pPr>
              <w:pStyle w:val="17"/>
              <w:spacing w:before="64"/>
              <w:rPr>
                <w:sz w:val="18"/>
              </w:rPr>
            </w:pPr>
            <w:r>
              <w:rPr>
                <w:w w:val="90"/>
                <w:sz w:val="18"/>
              </w:rPr>
              <w:t>[2021-06-18</w:t>
            </w:r>
            <w:r>
              <w:rPr>
                <w:spacing w:val="-2"/>
                <w:w w:val="90"/>
                <w:sz w:val="18"/>
              </w:rPr>
              <w:t xml:space="preserve"> </w:t>
            </w:r>
            <w:r>
              <w:rPr>
                <w:w w:val="90"/>
                <w:sz w:val="18"/>
              </w:rPr>
              <w:t>22:24:37.104][64478][][gs_ctl]:</w:t>
            </w:r>
            <w:r>
              <w:rPr>
                <w:spacing w:val="70"/>
                <w:sz w:val="18"/>
              </w:rPr>
              <w:t xml:space="preserve">  </w:t>
            </w:r>
            <w:r>
              <w:rPr>
                <w:w w:val="90"/>
                <w:sz w:val="18"/>
              </w:rPr>
              <w:t>another</w:t>
            </w:r>
            <w:r>
              <w:rPr>
                <w:spacing w:val="-2"/>
                <w:w w:val="90"/>
                <w:sz w:val="18"/>
              </w:rPr>
              <w:t xml:space="preserve"> </w:t>
            </w:r>
            <w:r>
              <w:rPr>
                <w:w w:val="90"/>
                <w:sz w:val="18"/>
              </w:rPr>
              <w:t>server</w:t>
            </w:r>
            <w:r>
              <w:rPr>
                <w:spacing w:val="-2"/>
                <w:w w:val="90"/>
                <w:sz w:val="18"/>
              </w:rPr>
              <w:t xml:space="preserve"> </w:t>
            </w:r>
            <w:r>
              <w:rPr>
                <w:w w:val="90"/>
                <w:sz w:val="18"/>
              </w:rPr>
              <w:t>might</w:t>
            </w:r>
            <w:r>
              <w:rPr>
                <w:spacing w:val="-1"/>
                <w:w w:val="90"/>
                <w:sz w:val="18"/>
              </w:rPr>
              <w:t xml:space="preserve"> </w:t>
            </w:r>
            <w:r>
              <w:rPr>
                <w:w w:val="90"/>
                <w:sz w:val="18"/>
              </w:rPr>
              <w:t>be</w:t>
            </w:r>
            <w:r>
              <w:rPr>
                <w:spacing w:val="-2"/>
                <w:w w:val="90"/>
                <w:sz w:val="18"/>
              </w:rPr>
              <w:t xml:space="preserve"> </w:t>
            </w:r>
            <w:r>
              <w:rPr>
                <w:w w:val="90"/>
                <w:sz w:val="18"/>
              </w:rPr>
              <w:t>running;</w:t>
            </w:r>
            <w:r>
              <w:rPr>
                <w:spacing w:val="-1"/>
                <w:w w:val="90"/>
                <w:sz w:val="18"/>
              </w:rPr>
              <w:t xml:space="preserve"> </w:t>
            </w:r>
            <w:r>
              <w:rPr>
                <w:w w:val="90"/>
                <w:sz w:val="18"/>
              </w:rPr>
              <w:t>Please</w:t>
            </w:r>
            <w:r>
              <w:rPr>
                <w:spacing w:val="-1"/>
                <w:w w:val="90"/>
                <w:sz w:val="18"/>
              </w:rPr>
              <w:t xml:space="preserve"> </w:t>
            </w:r>
            <w:r>
              <w:rPr>
                <w:w w:val="90"/>
                <w:sz w:val="18"/>
              </w:rPr>
              <w:t>use</w:t>
            </w:r>
            <w:r>
              <w:rPr>
                <w:spacing w:val="1"/>
                <w:w w:val="90"/>
                <w:sz w:val="18"/>
              </w:rPr>
              <w:t xml:space="preserve"> </w:t>
            </w:r>
            <w:r>
              <w:rPr>
                <w:w w:val="90"/>
                <w:sz w:val="18"/>
              </w:rPr>
              <w:t>the</w:t>
            </w:r>
            <w:r>
              <w:rPr>
                <w:spacing w:val="-2"/>
                <w:w w:val="90"/>
                <w:sz w:val="18"/>
              </w:rPr>
              <w:t xml:space="preserve"> </w:t>
            </w:r>
            <w:r>
              <w:rPr>
                <w:w w:val="90"/>
                <w:sz w:val="18"/>
              </w:rPr>
              <w:t>restart</w:t>
            </w:r>
            <w:r>
              <w:rPr>
                <w:spacing w:val="-2"/>
                <w:w w:val="90"/>
                <w:sz w:val="18"/>
              </w:rPr>
              <w:t xml:space="preserve"> </w:t>
            </w:r>
            <w:r>
              <w:rPr>
                <w:w w:val="90"/>
                <w:sz w:val="18"/>
              </w:rPr>
              <w:t>command</w:t>
            </w:r>
          </w:p>
          <w:p>
            <w:pPr>
              <w:pStyle w:val="17"/>
              <w:spacing w:before="63"/>
              <w:rPr>
                <w:sz w:val="18"/>
              </w:rPr>
            </w:pPr>
            <w:r>
              <w:rPr>
                <w:w w:val="80"/>
                <w:sz w:val="18"/>
              </w:rPr>
              <w:t>=========================================</w:t>
            </w:r>
          </w:p>
          <w:p>
            <w:pPr>
              <w:pStyle w:val="17"/>
              <w:spacing w:before="61"/>
              <w:rPr>
                <w:sz w:val="18"/>
              </w:rPr>
            </w:pPr>
            <w:r>
              <w:rPr>
                <w:w w:val="95"/>
                <w:sz w:val="18"/>
              </w:rPr>
              <w:t>Successfully</w:t>
            </w:r>
            <w:r>
              <w:rPr>
                <w:spacing w:val="-10"/>
                <w:w w:val="95"/>
                <w:sz w:val="18"/>
              </w:rPr>
              <w:t xml:space="preserve"> </w:t>
            </w:r>
            <w:r>
              <w:rPr>
                <w:w w:val="95"/>
                <w:sz w:val="18"/>
              </w:rPr>
              <w:t>started.</w:t>
            </w:r>
          </w:p>
        </w:tc>
      </w:tr>
    </w:tbl>
    <w:p>
      <w:pPr>
        <w:tabs>
          <w:tab w:val="left" w:pos="1551"/>
        </w:tabs>
        <w:spacing w:before="108"/>
        <w:ind w:left="620"/>
        <w:rPr>
          <w:rFonts w:ascii="微软雅黑" w:eastAsia="微软雅黑"/>
          <w:sz w:val="21"/>
        </w:rPr>
      </w:pPr>
      <w:r>
        <w:rPr>
          <w:rFonts w:hint="eastAsia" w:ascii="微软雅黑" w:eastAsia="微软雅黑"/>
          <w:w w:val="95"/>
          <w:sz w:val="24"/>
        </w:rPr>
        <w:t>步骤</w:t>
      </w:r>
      <w:r>
        <w:rPr>
          <w:rFonts w:hint="eastAsia" w:ascii="微软雅黑" w:eastAsia="微软雅黑"/>
          <w:spacing w:val="-18"/>
          <w:w w:val="95"/>
          <w:sz w:val="24"/>
        </w:rPr>
        <w:t xml:space="preserve"> </w:t>
      </w:r>
      <w:r>
        <w:rPr>
          <w:w w:val="95"/>
          <w:sz w:val="24"/>
        </w:rPr>
        <w:t>3</w:t>
      </w:r>
      <w:r>
        <w:rPr>
          <w:w w:val="95"/>
          <w:sz w:val="24"/>
        </w:rPr>
        <w:tab/>
      </w:r>
      <w:r>
        <w:rPr>
          <w:rFonts w:hint="eastAsia" w:ascii="微软雅黑" w:eastAsia="微软雅黑"/>
          <w:sz w:val="21"/>
        </w:rPr>
        <w:t>连接数据库。</w:t>
      </w:r>
    </w:p>
    <w:p>
      <w:pPr>
        <w:pStyle w:val="9"/>
        <w:spacing w:before="116"/>
        <w:ind w:left="1153"/>
        <w:rPr>
          <w:lang w:eastAsia="zh-CN"/>
        </w:rPr>
      </w:pPr>
      <w:r>
        <w:rPr>
          <w:spacing w:val="-1"/>
          <w:lang w:eastAsia="zh-CN"/>
        </w:rPr>
        <w:t>执行如下命令连接数据库。</w:t>
      </w:r>
      <w:bookmarkStart w:id="106" w:name="_GoBack"/>
      <w:bookmarkEnd w:id="106"/>
    </w:p>
    <w:p>
      <w:pPr>
        <w:pStyle w:val="9"/>
        <w:spacing w:before="8"/>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pacing w:val="-1"/>
                <w:w w:val="95"/>
                <w:sz w:val="18"/>
              </w:rPr>
              <w:t>[omm@ecs-opengauss</w:t>
            </w:r>
            <w:r>
              <w:rPr>
                <w:spacing w:val="-20"/>
                <w:w w:val="95"/>
                <w:sz w:val="18"/>
              </w:rPr>
              <w:t xml:space="preserve"> </w:t>
            </w:r>
            <w:r>
              <w:rPr>
                <w:spacing w:val="-1"/>
                <w:w w:val="95"/>
                <w:sz w:val="18"/>
              </w:rPr>
              <w:t>/]$</w:t>
            </w:r>
            <w:r>
              <w:rPr>
                <w:spacing w:val="-18"/>
                <w:w w:val="95"/>
                <w:sz w:val="18"/>
              </w:rPr>
              <w:t xml:space="preserve"> </w:t>
            </w:r>
            <w:r>
              <w:rPr>
                <w:spacing w:val="-1"/>
                <w:w w:val="95"/>
                <w:sz w:val="18"/>
              </w:rPr>
              <w:t>gsql</w:t>
            </w:r>
            <w:r>
              <w:rPr>
                <w:spacing w:val="-17"/>
                <w:w w:val="95"/>
                <w:sz w:val="18"/>
              </w:rPr>
              <w:t xml:space="preserve"> </w:t>
            </w:r>
            <w:r>
              <w:rPr>
                <w:spacing w:val="-1"/>
                <w:w w:val="95"/>
                <w:sz w:val="18"/>
              </w:rPr>
              <w:t>-d</w:t>
            </w:r>
            <w:r>
              <w:rPr>
                <w:spacing w:val="-17"/>
                <w:w w:val="95"/>
                <w:sz w:val="18"/>
              </w:rPr>
              <w:t xml:space="preserve"> </w:t>
            </w:r>
            <w:r>
              <w:rPr>
                <w:spacing w:val="-1"/>
                <w:w w:val="95"/>
                <w:sz w:val="18"/>
              </w:rPr>
              <w:t>postgres</w:t>
            </w:r>
            <w:r>
              <w:rPr>
                <w:spacing w:val="-18"/>
                <w:w w:val="95"/>
                <w:sz w:val="18"/>
              </w:rPr>
              <w:t xml:space="preserve"> </w:t>
            </w:r>
            <w:r>
              <w:rPr>
                <w:spacing w:val="-1"/>
                <w:w w:val="95"/>
                <w:sz w:val="18"/>
              </w:rPr>
              <w:t>-p</w:t>
            </w:r>
            <w:r>
              <w:rPr>
                <w:spacing w:val="-17"/>
                <w:w w:val="95"/>
                <w:sz w:val="18"/>
              </w:rPr>
              <w:t xml:space="preserve"> </w:t>
            </w:r>
            <w:r>
              <w:rPr>
                <w:rFonts w:hint="eastAsia" w:eastAsia="宋体"/>
                <w:spacing w:val="-17"/>
                <w:w w:val="95"/>
                <w:sz w:val="18"/>
                <w:lang w:val="en-US" w:eastAsia="zh-CN"/>
              </w:rPr>
              <w:t xml:space="preserve">15400 </w:t>
            </w:r>
            <w:r>
              <w:rPr>
                <w:spacing w:val="-16"/>
                <w:w w:val="95"/>
                <w:sz w:val="18"/>
              </w:rPr>
              <w:t xml:space="preserve"> </w:t>
            </w:r>
            <w:r>
              <w:rPr>
                <w:w w:val="95"/>
                <w:sz w:val="18"/>
              </w:rPr>
              <w:t>-r</w:t>
            </w:r>
          </w:p>
        </w:tc>
      </w:tr>
    </w:tbl>
    <w:p>
      <w:pPr>
        <w:pStyle w:val="9"/>
        <w:spacing w:before="88" w:line="223" w:lineRule="auto"/>
        <w:ind w:left="1153" w:right="287"/>
        <w:rPr>
          <w:lang w:eastAsia="zh-CN"/>
        </w:rPr>
      </w:pPr>
      <w:r>
        <w:rPr>
          <w:spacing w:val="10"/>
          <w:w w:val="95"/>
          <w:lang w:eastAsia="zh-CN"/>
        </w:rPr>
        <w:t xml:space="preserve">其中 </w:t>
      </w:r>
      <w:r>
        <w:rPr>
          <w:rFonts w:ascii="Tahoma" w:eastAsia="Tahoma"/>
          <w:w w:val="95"/>
          <w:lang w:eastAsia="zh-CN"/>
        </w:rPr>
        <w:t>postgres</w:t>
      </w:r>
      <w:r>
        <w:rPr>
          <w:rFonts w:ascii="Tahoma" w:eastAsia="Tahoma"/>
          <w:spacing w:val="25"/>
          <w:w w:val="95"/>
          <w:lang w:eastAsia="zh-CN"/>
        </w:rPr>
        <w:t xml:space="preserve"> </w:t>
      </w:r>
      <w:r>
        <w:rPr>
          <w:w w:val="95"/>
          <w:lang w:eastAsia="zh-CN"/>
        </w:rPr>
        <w:t>为需要连接的数据库名称，</w:t>
      </w:r>
      <w:r>
        <w:rPr>
          <w:rFonts w:ascii="Tahoma" w:eastAsia="Tahoma"/>
          <w:w w:val="95"/>
          <w:lang w:eastAsia="zh-CN"/>
        </w:rPr>
        <w:t>26000</w:t>
      </w:r>
      <w:r>
        <w:rPr>
          <w:rFonts w:ascii="Tahoma" w:eastAsia="Tahoma"/>
          <w:spacing w:val="83"/>
          <w:lang w:eastAsia="zh-CN"/>
        </w:rPr>
        <w:t xml:space="preserve"> </w:t>
      </w:r>
      <w:r>
        <w:rPr>
          <w:w w:val="95"/>
          <w:lang w:eastAsia="zh-CN"/>
        </w:rPr>
        <w:t>为数据库主节点的端口号。请根据实际情况替</w:t>
      </w:r>
      <w:r>
        <w:rPr>
          <w:lang w:eastAsia="zh-CN"/>
        </w:rPr>
        <w:t>换。</w:t>
      </w:r>
    </w:p>
    <w:p>
      <w:pPr>
        <w:pStyle w:val="9"/>
        <w:spacing w:before="63"/>
        <w:ind w:left="1153"/>
        <w:rPr>
          <w:lang w:eastAsia="zh-CN"/>
        </w:rPr>
      </w:pPr>
      <w:r>
        <w:rPr>
          <w:spacing w:val="-1"/>
          <w:lang w:eastAsia="zh-CN"/>
        </w:rPr>
        <w:t>连接成功后，系统显示类似如下信息：</w:t>
      </w:r>
    </w:p>
    <w:p>
      <w:pPr>
        <w:pStyle w:val="9"/>
        <w:spacing w:before="5"/>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5" w:hRule="atLeast"/>
        </w:trPr>
        <w:tc>
          <w:tcPr>
            <w:tcW w:w="8846" w:type="dxa"/>
            <w:tcBorders>
              <w:bottom w:val="nil"/>
            </w:tcBorders>
            <w:shd w:val="clear" w:color="auto" w:fill="D9D9D9"/>
          </w:tcPr>
          <w:p>
            <w:pPr>
              <w:pStyle w:val="17"/>
              <w:spacing w:before="16" w:line="309" w:lineRule="auto"/>
              <w:ind w:right="1801"/>
              <w:rPr>
                <w:sz w:val="18"/>
              </w:rPr>
            </w:pPr>
            <w:r>
              <w:rPr>
                <w:w w:val="90"/>
                <w:sz w:val="18"/>
              </w:rPr>
              <w:t>gsql ((openGauss 2.0.0 build 78689da9) compiled at 2021-03-31 21:03:52 commit 0 last mr</w:t>
            </w:r>
            <w:r>
              <w:rPr>
                <w:spacing w:val="1"/>
                <w:w w:val="90"/>
                <w:sz w:val="18"/>
              </w:rPr>
              <w:t xml:space="preserve"> </w:t>
            </w:r>
            <w:r>
              <w:rPr>
                <w:w w:val="90"/>
                <w:sz w:val="18"/>
              </w:rPr>
              <w:t>)</w:t>
            </w:r>
            <w:r>
              <w:rPr>
                <w:spacing w:val="-48"/>
                <w:w w:val="90"/>
                <w:sz w:val="18"/>
              </w:rPr>
              <w:t xml:space="preserve"> </w:t>
            </w:r>
            <w:r>
              <w:rPr>
                <w:w w:val="95"/>
                <w:sz w:val="18"/>
              </w:rPr>
              <w:t>Non-SSL</w:t>
            </w:r>
            <w:r>
              <w:rPr>
                <w:spacing w:val="-15"/>
                <w:w w:val="95"/>
                <w:sz w:val="18"/>
              </w:rPr>
              <w:t xml:space="preserve"> </w:t>
            </w:r>
            <w:r>
              <w:rPr>
                <w:w w:val="95"/>
                <w:sz w:val="18"/>
              </w:rPr>
              <w:t>connection</w:t>
            </w:r>
            <w:r>
              <w:rPr>
                <w:spacing w:val="-14"/>
                <w:w w:val="95"/>
                <w:sz w:val="18"/>
              </w:rPr>
              <w:t xml:space="preserve"> </w:t>
            </w:r>
            <w:r>
              <w:rPr>
                <w:w w:val="95"/>
                <w:sz w:val="18"/>
              </w:rPr>
              <w:t>(SSL</w:t>
            </w:r>
            <w:r>
              <w:rPr>
                <w:spacing w:val="-15"/>
                <w:w w:val="95"/>
                <w:sz w:val="18"/>
              </w:rPr>
              <w:t xml:space="preserve"> </w:t>
            </w:r>
            <w:r>
              <w:rPr>
                <w:w w:val="95"/>
                <w:sz w:val="18"/>
              </w:rPr>
              <w:t>connection</w:t>
            </w:r>
            <w:r>
              <w:rPr>
                <w:spacing w:val="-13"/>
                <w:w w:val="95"/>
                <w:sz w:val="18"/>
              </w:rPr>
              <w:t xml:space="preserve"> </w:t>
            </w:r>
            <w:r>
              <w:rPr>
                <w:w w:val="95"/>
                <w:sz w:val="18"/>
              </w:rPr>
              <w:t>is</w:t>
            </w:r>
            <w:r>
              <w:rPr>
                <w:spacing w:val="-15"/>
                <w:w w:val="95"/>
                <w:sz w:val="18"/>
              </w:rPr>
              <w:t xml:space="preserve"> </w:t>
            </w:r>
            <w:r>
              <w:rPr>
                <w:w w:val="95"/>
                <w:sz w:val="18"/>
              </w:rPr>
              <w:t>recommended</w:t>
            </w:r>
            <w:r>
              <w:rPr>
                <w:spacing w:val="-14"/>
                <w:w w:val="95"/>
                <w:sz w:val="18"/>
              </w:rPr>
              <w:t xml:space="preserve"> </w:t>
            </w:r>
            <w:r>
              <w:rPr>
                <w:w w:val="95"/>
                <w:sz w:val="18"/>
              </w:rPr>
              <w:t>when</w:t>
            </w:r>
            <w:r>
              <w:rPr>
                <w:spacing w:val="-13"/>
                <w:w w:val="95"/>
                <w:sz w:val="18"/>
              </w:rPr>
              <w:t xml:space="preserve"> </w:t>
            </w:r>
            <w:r>
              <w:rPr>
                <w:w w:val="95"/>
                <w:sz w:val="18"/>
              </w:rPr>
              <w:t>requiring</w:t>
            </w:r>
            <w:r>
              <w:rPr>
                <w:spacing w:val="-14"/>
                <w:w w:val="95"/>
                <w:sz w:val="18"/>
              </w:rPr>
              <w:t xml:space="preserve"> </w:t>
            </w:r>
            <w:r>
              <w:rPr>
                <w:w w:val="95"/>
                <w:sz w:val="18"/>
              </w:rPr>
              <w:t>high-security)</w:t>
            </w:r>
          </w:p>
          <w:p>
            <w:pPr>
              <w:pStyle w:val="17"/>
              <w:spacing w:before="1"/>
              <w:rPr>
                <w:sz w:val="18"/>
              </w:rPr>
            </w:pPr>
            <w:r>
              <w:rPr>
                <w:w w:val="95"/>
                <w:sz w:val="18"/>
              </w:rPr>
              <w:t>Type</w:t>
            </w:r>
            <w:r>
              <w:rPr>
                <w:spacing w:val="-10"/>
                <w:w w:val="95"/>
                <w:sz w:val="18"/>
              </w:rPr>
              <w:t xml:space="preserve"> </w:t>
            </w:r>
            <w:r>
              <w:rPr>
                <w:w w:val="95"/>
                <w:sz w:val="18"/>
              </w:rPr>
              <w:t>"help"</w:t>
            </w:r>
            <w:r>
              <w:rPr>
                <w:spacing w:val="-9"/>
                <w:w w:val="95"/>
                <w:sz w:val="18"/>
              </w:rPr>
              <w:t xml:space="preserve"> </w:t>
            </w:r>
            <w:r>
              <w:rPr>
                <w:w w:val="95"/>
                <w:sz w:val="18"/>
              </w:rPr>
              <w:t>for</w:t>
            </w:r>
            <w:r>
              <w:rPr>
                <w:spacing w:val="-10"/>
                <w:w w:val="95"/>
                <w:sz w:val="18"/>
              </w:rPr>
              <w:t xml:space="preserve"> </w:t>
            </w:r>
            <w:r>
              <w:rPr>
                <w:w w:val="95"/>
                <w:sz w:val="18"/>
              </w:rPr>
              <w:t>help.</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 w:hRule="atLeast"/>
        </w:trPr>
        <w:tc>
          <w:tcPr>
            <w:tcW w:w="8846" w:type="dxa"/>
            <w:tcBorders>
              <w:top w:val="nil"/>
            </w:tcBorders>
            <w:shd w:val="clear" w:color="auto" w:fill="D9D9D9"/>
          </w:tcPr>
          <w:p>
            <w:pPr>
              <w:pStyle w:val="17"/>
              <w:spacing w:before="12"/>
              <w:rPr>
                <w:sz w:val="18"/>
              </w:rPr>
            </w:pPr>
            <w:r>
              <w:rPr>
                <w:sz w:val="18"/>
              </w:rPr>
              <w:t>postgres=#</w:t>
            </w:r>
          </w:p>
        </w:tc>
      </w:tr>
    </w:tbl>
    <w:p>
      <w:pPr>
        <w:pStyle w:val="9"/>
        <w:spacing w:before="88" w:line="223" w:lineRule="auto"/>
        <w:ind w:left="1153" w:right="445"/>
        <w:rPr>
          <w:lang w:eastAsia="zh-CN"/>
        </w:rPr>
      </w:pPr>
      <w:r>
        <w:rPr>
          <w:rFonts w:ascii="Tahoma" w:hAnsi="Tahoma" w:eastAsia="Tahoma"/>
          <w:w w:val="95"/>
          <w:lang w:eastAsia="zh-CN"/>
        </w:rPr>
        <w:t>omm</w:t>
      </w:r>
      <w:r>
        <w:rPr>
          <w:rFonts w:ascii="Tahoma" w:hAnsi="Tahoma" w:eastAsia="Tahoma"/>
          <w:spacing w:val="122"/>
          <w:lang w:eastAsia="zh-CN"/>
        </w:rPr>
        <w:t xml:space="preserve"> </w:t>
      </w:r>
      <w:r>
        <w:rPr>
          <w:w w:val="95"/>
          <w:lang w:eastAsia="zh-CN"/>
        </w:rPr>
        <w:t>用户是管理员用户，因此系统显示“</w:t>
      </w:r>
      <w:r>
        <w:rPr>
          <w:rFonts w:ascii="Tahoma" w:hAnsi="Tahoma" w:eastAsia="Tahoma"/>
          <w:w w:val="95"/>
          <w:lang w:eastAsia="zh-CN"/>
        </w:rPr>
        <w:t>DBNAME=#</w:t>
      </w:r>
      <w:r>
        <w:rPr>
          <w:w w:val="95"/>
          <w:lang w:eastAsia="zh-CN"/>
        </w:rPr>
        <w:t>”。若使用普通用户身份登录和连接数</w:t>
      </w:r>
      <w:r>
        <w:rPr>
          <w:lang w:eastAsia="zh-CN"/>
        </w:rPr>
        <w:t>据库，系统显示“</w:t>
      </w:r>
      <w:r>
        <w:rPr>
          <w:rFonts w:ascii="Tahoma" w:hAnsi="Tahoma" w:eastAsia="Tahoma"/>
          <w:lang w:eastAsia="zh-CN"/>
        </w:rPr>
        <w:t>DBNAME=&gt;</w:t>
      </w:r>
      <w:r>
        <w:rPr>
          <w:lang w:eastAsia="zh-CN"/>
        </w:rPr>
        <w:t>”。</w:t>
      </w:r>
    </w:p>
    <w:p>
      <w:pPr>
        <w:pStyle w:val="9"/>
        <w:spacing w:before="79" w:line="223" w:lineRule="auto"/>
        <w:ind w:left="1153" w:right="335"/>
      </w:pPr>
      <w:r>
        <w:rPr>
          <w:w w:val="95"/>
        </w:rPr>
        <w:t>“</w:t>
      </w:r>
      <w:r>
        <w:rPr>
          <w:rFonts w:ascii="Tahoma" w:hAnsi="Tahoma" w:eastAsia="Tahoma"/>
          <w:w w:val="95"/>
        </w:rPr>
        <w:t>Non-SSL</w:t>
      </w:r>
      <w:r>
        <w:rPr>
          <w:rFonts w:ascii="Tahoma" w:hAnsi="Tahoma" w:eastAsia="Tahoma"/>
          <w:spacing w:val="30"/>
          <w:w w:val="95"/>
        </w:rPr>
        <w:t xml:space="preserve"> </w:t>
      </w:r>
      <w:r>
        <w:rPr>
          <w:rFonts w:ascii="Tahoma" w:hAnsi="Tahoma" w:eastAsia="Tahoma"/>
          <w:w w:val="95"/>
        </w:rPr>
        <w:t>connection</w:t>
      </w:r>
      <w:r>
        <w:rPr>
          <w:w w:val="95"/>
        </w:rPr>
        <w:t xml:space="preserve">”表示未使用 </w:t>
      </w:r>
      <w:r>
        <w:rPr>
          <w:rFonts w:ascii="Tahoma" w:hAnsi="Tahoma" w:eastAsia="Tahoma"/>
          <w:w w:val="95"/>
        </w:rPr>
        <w:t>SSL</w:t>
      </w:r>
      <w:r>
        <w:rPr>
          <w:rFonts w:ascii="Tahoma" w:hAnsi="Tahoma" w:eastAsia="Tahoma"/>
          <w:spacing w:val="54"/>
          <w:w w:val="95"/>
        </w:rPr>
        <w:t xml:space="preserve"> </w:t>
      </w:r>
      <w:r>
        <w:rPr>
          <w:w w:val="95"/>
        </w:rPr>
        <w:t xml:space="preserve">方式连接数据库。如果需要高安全性时，请用 </w:t>
      </w:r>
      <w:r>
        <w:rPr>
          <w:rFonts w:ascii="Tahoma" w:hAnsi="Tahoma" w:eastAsia="Tahoma"/>
          <w:w w:val="95"/>
        </w:rPr>
        <w:t>SSL</w:t>
      </w:r>
      <w:r>
        <w:rPr>
          <w:rFonts w:ascii="Tahoma" w:hAnsi="Tahoma" w:eastAsia="Tahoma"/>
          <w:spacing w:val="53"/>
          <w:w w:val="95"/>
        </w:rPr>
        <w:t xml:space="preserve"> </w:t>
      </w:r>
      <w:r>
        <w:rPr>
          <w:w w:val="95"/>
        </w:rPr>
        <w:t>进</w:t>
      </w:r>
      <w:r>
        <w:rPr>
          <w:spacing w:val="-3"/>
        </w:rPr>
        <w:t xml:space="preserve">行安全的 </w:t>
      </w:r>
      <w:r>
        <w:rPr>
          <w:rFonts w:ascii="Tahoma" w:hAnsi="Tahoma" w:eastAsia="Tahoma"/>
        </w:rPr>
        <w:t>TCP/IP</w:t>
      </w:r>
      <w:r>
        <w:rPr>
          <w:rFonts w:ascii="Tahoma" w:hAnsi="Tahoma" w:eastAsia="Tahoma"/>
          <w:spacing w:val="-13"/>
        </w:rPr>
        <w:t xml:space="preserve"> </w:t>
      </w:r>
      <w:r>
        <w:t>连接。</w:t>
      </w:r>
    </w:p>
    <w:p>
      <w:pPr>
        <w:tabs>
          <w:tab w:val="left" w:pos="1551"/>
        </w:tabs>
        <w:spacing w:before="102"/>
        <w:ind w:left="620"/>
        <w:rPr>
          <w:rFonts w:ascii="微软雅黑" w:eastAsia="微软雅黑"/>
          <w:sz w:val="21"/>
        </w:rPr>
      </w:pPr>
      <w:r>
        <w:rPr>
          <w:rFonts w:hint="eastAsia" w:ascii="微软雅黑" w:eastAsia="微软雅黑"/>
          <w:w w:val="95"/>
          <w:sz w:val="24"/>
        </w:rPr>
        <w:t>步骤</w:t>
      </w:r>
      <w:r>
        <w:rPr>
          <w:rFonts w:hint="eastAsia" w:ascii="微软雅黑" w:eastAsia="微软雅黑"/>
          <w:spacing w:val="-18"/>
          <w:w w:val="95"/>
          <w:sz w:val="24"/>
        </w:rPr>
        <w:t xml:space="preserve"> </w:t>
      </w:r>
      <w:r>
        <w:rPr>
          <w:w w:val="95"/>
          <w:sz w:val="24"/>
        </w:rPr>
        <w:t>4</w:t>
      </w:r>
      <w:r>
        <w:rPr>
          <w:w w:val="95"/>
          <w:sz w:val="24"/>
        </w:rPr>
        <w:tab/>
      </w:r>
      <w:r>
        <w:rPr>
          <w:rFonts w:hint="eastAsia" w:ascii="微软雅黑" w:eastAsia="微软雅黑"/>
          <w:sz w:val="21"/>
        </w:rPr>
        <w:t>退出数据库。</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pacing w:val="-1"/>
                <w:w w:val="90"/>
                <w:sz w:val="18"/>
              </w:rPr>
              <w:t>postgres=#</w:t>
            </w:r>
            <w:r>
              <w:rPr>
                <w:spacing w:val="-15"/>
                <w:w w:val="90"/>
                <w:sz w:val="18"/>
              </w:rPr>
              <w:t xml:space="preserve"> </w:t>
            </w:r>
            <w:r>
              <w:rPr>
                <w:spacing w:val="-1"/>
                <w:w w:val="90"/>
                <w:sz w:val="18"/>
              </w:rPr>
              <w:t>\q</w:t>
            </w:r>
          </w:p>
        </w:tc>
      </w:tr>
    </w:tbl>
    <w:p>
      <w:pPr>
        <w:pStyle w:val="4"/>
        <w:numPr>
          <w:ilvl w:val="3"/>
          <w:numId w:val="19"/>
        </w:numPr>
        <w:tabs>
          <w:tab w:val="left" w:pos="955"/>
        </w:tabs>
        <w:ind w:hanging="823"/>
      </w:pPr>
      <w:r>
        <w:rPr>
          <w:rFonts w:hint="eastAsia" w:ascii="Microsoft YaHei UI" w:hAnsi="Microsoft YaHei UI" w:eastAsia="Microsoft YaHei UI" w:cs="Microsoft YaHei UI"/>
          <w:spacing w:val="-1"/>
          <w:lang w:eastAsia="zh-CN"/>
        </w:rPr>
        <w:t>、</w:t>
      </w:r>
      <w:r>
        <w:rPr>
          <w:rFonts w:ascii="Tahoma" w:eastAsia="Tahoma"/>
          <w:spacing w:val="-1"/>
        </w:rPr>
        <w:t>gsql</w:t>
      </w:r>
      <w:r>
        <w:rPr>
          <w:rFonts w:ascii="Tahoma" w:eastAsia="Tahoma"/>
          <w:spacing w:val="-21"/>
        </w:rPr>
        <w:t xml:space="preserve"> </w:t>
      </w:r>
      <w:r>
        <w:rPr>
          <w:spacing w:val="-1"/>
        </w:rPr>
        <w:t>获取帮助</w:t>
      </w:r>
    </w:p>
    <w:p>
      <w:pPr>
        <w:pStyle w:val="6"/>
        <w:numPr>
          <w:ilvl w:val="4"/>
          <w:numId w:val="19"/>
        </w:numPr>
        <w:tabs>
          <w:tab w:val="left" w:pos="1017"/>
        </w:tabs>
        <w:spacing w:before="45"/>
        <w:ind w:hanging="885"/>
      </w:pPr>
      <w:r>
        <w:t>前提条件</w:t>
      </w:r>
    </w:p>
    <w:p>
      <w:pPr>
        <w:pStyle w:val="9"/>
        <w:spacing w:before="71" w:line="223" w:lineRule="auto"/>
        <w:ind w:left="1153" w:right="287"/>
        <w:rPr>
          <w:lang w:eastAsia="zh-CN"/>
        </w:rPr>
      </w:pPr>
      <w:r>
        <w:rPr>
          <w:spacing w:val="-3"/>
          <w:lang w:eastAsia="zh-CN"/>
        </w:rPr>
        <w:t xml:space="preserve">以下操作在 </w:t>
      </w:r>
      <w:r>
        <w:rPr>
          <w:rFonts w:ascii="Tahoma" w:eastAsia="Tahoma"/>
          <w:lang w:eastAsia="zh-CN"/>
        </w:rPr>
        <w:t>openGauss</w:t>
      </w:r>
      <w:r>
        <w:rPr>
          <w:rFonts w:ascii="Tahoma" w:eastAsia="Tahoma"/>
          <w:spacing w:val="-16"/>
          <w:lang w:eastAsia="zh-CN"/>
        </w:rPr>
        <w:t xml:space="preserve"> </w:t>
      </w:r>
      <w:r>
        <w:rPr>
          <w:lang w:eastAsia="zh-CN"/>
        </w:rPr>
        <w:t>的数据库主节点所在主机上执行（本地连接数据库）</w:t>
      </w:r>
      <w:r>
        <w:rPr>
          <w:spacing w:val="2"/>
          <w:lang w:eastAsia="zh-CN"/>
        </w:rPr>
        <w:t>，切换到</w:t>
      </w:r>
      <w:r>
        <w:rPr>
          <w:rFonts w:ascii="Tahoma" w:eastAsia="Tahoma"/>
          <w:lang w:eastAsia="zh-CN"/>
        </w:rPr>
        <w:t>omm</w:t>
      </w:r>
      <w:r>
        <w:rPr>
          <w:rFonts w:ascii="Tahoma" w:eastAsia="Tahoma"/>
          <w:spacing w:val="-15"/>
          <w:lang w:eastAsia="zh-CN"/>
        </w:rPr>
        <w:t xml:space="preserve"> </w:t>
      </w:r>
      <w:r>
        <w:rPr>
          <w:lang w:eastAsia="zh-CN"/>
        </w:rPr>
        <w:t>用户。</w:t>
      </w:r>
    </w:p>
    <w:p>
      <w:pPr>
        <w:pStyle w:val="9"/>
        <w:spacing w:before="1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5"/>
                <w:sz w:val="18"/>
              </w:rPr>
              <w:t>su</w:t>
            </w:r>
            <w:r>
              <w:rPr>
                <w:spacing w:val="-15"/>
                <w:w w:val="95"/>
                <w:sz w:val="18"/>
              </w:rPr>
              <w:t xml:space="preserve"> </w:t>
            </w:r>
            <w:r>
              <w:rPr>
                <w:w w:val="95"/>
                <w:sz w:val="18"/>
              </w:rPr>
              <w:t>-</w:t>
            </w:r>
            <w:r>
              <w:rPr>
                <w:spacing w:val="-17"/>
                <w:w w:val="95"/>
                <w:sz w:val="18"/>
              </w:rPr>
              <w:t xml:space="preserve"> </w:t>
            </w:r>
            <w:r>
              <w:rPr>
                <w:w w:val="95"/>
                <w:sz w:val="18"/>
              </w:rPr>
              <w:t>omm</w:t>
            </w:r>
          </w:p>
        </w:tc>
      </w:tr>
    </w:tbl>
    <w:p>
      <w:pPr>
        <w:pStyle w:val="6"/>
        <w:numPr>
          <w:ilvl w:val="4"/>
          <w:numId w:val="19"/>
        </w:numPr>
        <w:tabs>
          <w:tab w:val="left" w:pos="1017"/>
        </w:tabs>
        <w:ind w:hanging="885"/>
        <w:rPr>
          <w:lang w:eastAsia="zh-CN"/>
        </w:rPr>
      </w:pPr>
      <w:r>
        <w:rPr>
          <w:lang w:eastAsia="zh-CN"/>
        </w:rPr>
        <w:t>连接数据库时，可以使用如下命令获取帮助信息</w:t>
      </w:r>
    </w:p>
    <w:p>
      <w:pPr>
        <w:pStyle w:val="9"/>
        <w:spacing w:before="2"/>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5"/>
                <w:sz w:val="18"/>
              </w:rPr>
              <w:t>gsql</w:t>
            </w:r>
            <w:r>
              <w:rPr>
                <w:spacing w:val="-16"/>
                <w:w w:val="95"/>
                <w:sz w:val="18"/>
              </w:rPr>
              <w:t xml:space="preserve"> </w:t>
            </w:r>
            <w:r>
              <w:rPr>
                <w:w w:val="95"/>
                <w:sz w:val="18"/>
              </w:rPr>
              <w:t>--help</w:t>
            </w:r>
          </w:p>
        </w:tc>
      </w:tr>
    </w:tbl>
    <w:p>
      <w:pPr>
        <w:pStyle w:val="9"/>
        <w:spacing w:before="69"/>
        <w:ind w:left="1153"/>
      </w:pPr>
      <w:r>
        <w:t>显示如下帮助信息：</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25" w:hRule="atLeast"/>
        </w:trPr>
        <w:tc>
          <w:tcPr>
            <w:tcW w:w="8846" w:type="dxa"/>
            <w:tcBorders>
              <w:bottom w:val="nil"/>
            </w:tcBorders>
            <w:shd w:val="clear" w:color="auto" w:fill="D9D9D9"/>
          </w:tcPr>
          <w:p>
            <w:pPr>
              <w:pStyle w:val="17"/>
              <w:spacing w:before="16"/>
              <w:rPr>
                <w:sz w:val="18"/>
              </w:rPr>
            </w:pPr>
            <w:r>
              <w:rPr>
                <w:spacing w:val="-1"/>
                <w:w w:val="95"/>
                <w:sz w:val="18"/>
              </w:rPr>
              <w:t>[omm@ecs-opengauss</w:t>
            </w:r>
            <w:r>
              <w:rPr>
                <w:spacing w:val="-18"/>
                <w:w w:val="95"/>
                <w:sz w:val="18"/>
              </w:rPr>
              <w:t xml:space="preserve"> </w:t>
            </w:r>
            <w:r>
              <w:rPr>
                <w:w w:val="95"/>
                <w:sz w:val="18"/>
              </w:rPr>
              <w:t>/]$</w:t>
            </w:r>
            <w:r>
              <w:rPr>
                <w:spacing w:val="-16"/>
                <w:w w:val="95"/>
                <w:sz w:val="18"/>
              </w:rPr>
              <w:t xml:space="preserve"> </w:t>
            </w:r>
            <w:r>
              <w:rPr>
                <w:w w:val="95"/>
                <w:sz w:val="18"/>
              </w:rPr>
              <w:t>gsql</w:t>
            </w:r>
            <w:r>
              <w:rPr>
                <w:spacing w:val="-15"/>
                <w:w w:val="95"/>
                <w:sz w:val="18"/>
              </w:rPr>
              <w:t xml:space="preserve"> </w:t>
            </w:r>
            <w:r>
              <w:rPr>
                <w:w w:val="95"/>
                <w:sz w:val="18"/>
              </w:rPr>
              <w:t>--help</w:t>
            </w:r>
          </w:p>
          <w:p>
            <w:pPr>
              <w:pStyle w:val="17"/>
              <w:spacing w:before="64"/>
              <w:rPr>
                <w:sz w:val="18"/>
              </w:rPr>
            </w:pPr>
            <w:r>
              <w:rPr>
                <w:w w:val="95"/>
                <w:sz w:val="18"/>
              </w:rPr>
              <w:t>gsql</w:t>
            </w:r>
            <w:r>
              <w:rPr>
                <w:spacing w:val="-11"/>
                <w:w w:val="95"/>
                <w:sz w:val="18"/>
              </w:rPr>
              <w:t xml:space="preserve"> </w:t>
            </w:r>
            <w:r>
              <w:rPr>
                <w:w w:val="95"/>
                <w:sz w:val="18"/>
              </w:rPr>
              <w:t>is</w:t>
            </w:r>
            <w:r>
              <w:rPr>
                <w:spacing w:val="-11"/>
                <w:w w:val="95"/>
                <w:sz w:val="18"/>
              </w:rPr>
              <w:t xml:space="preserve"> </w:t>
            </w:r>
            <w:r>
              <w:rPr>
                <w:w w:val="95"/>
                <w:sz w:val="18"/>
              </w:rPr>
              <w:t>the</w:t>
            </w:r>
            <w:r>
              <w:rPr>
                <w:spacing w:val="-10"/>
                <w:w w:val="95"/>
                <w:sz w:val="18"/>
              </w:rPr>
              <w:t xml:space="preserve"> </w:t>
            </w:r>
            <w:r>
              <w:rPr>
                <w:w w:val="95"/>
                <w:sz w:val="18"/>
              </w:rPr>
              <w:t>openGauss</w:t>
            </w:r>
            <w:r>
              <w:rPr>
                <w:spacing w:val="-9"/>
                <w:w w:val="95"/>
                <w:sz w:val="18"/>
              </w:rPr>
              <w:t xml:space="preserve"> </w:t>
            </w:r>
            <w:r>
              <w:rPr>
                <w:w w:val="95"/>
                <w:sz w:val="18"/>
              </w:rPr>
              <w:t>interactive</w:t>
            </w:r>
            <w:r>
              <w:rPr>
                <w:spacing w:val="-10"/>
                <w:w w:val="95"/>
                <w:sz w:val="18"/>
              </w:rPr>
              <w:t xml:space="preserve"> </w:t>
            </w:r>
            <w:r>
              <w:rPr>
                <w:w w:val="95"/>
                <w:sz w:val="18"/>
              </w:rPr>
              <w:t>terminal.</w:t>
            </w:r>
          </w:p>
          <w:p>
            <w:pPr>
              <w:pStyle w:val="17"/>
              <w:spacing w:before="10"/>
              <w:ind w:left="0"/>
              <w:rPr>
                <w:rFonts w:ascii="微软雅黑"/>
                <w:sz w:val="18"/>
              </w:rPr>
            </w:pPr>
          </w:p>
          <w:p>
            <w:pPr>
              <w:pStyle w:val="17"/>
              <w:rPr>
                <w:sz w:val="18"/>
              </w:rPr>
            </w:pPr>
            <w:r>
              <w:rPr>
                <w:sz w:val="18"/>
              </w:rPr>
              <w:t>Usage:</w:t>
            </w:r>
          </w:p>
          <w:p>
            <w:pPr>
              <w:pStyle w:val="17"/>
              <w:spacing w:before="64"/>
              <w:ind w:left="295"/>
              <w:rPr>
                <w:sz w:val="18"/>
              </w:rPr>
            </w:pPr>
            <w:r>
              <w:rPr>
                <w:w w:val="90"/>
                <w:sz w:val="18"/>
              </w:rPr>
              <w:t>gsql</w:t>
            </w:r>
            <w:r>
              <w:rPr>
                <w:spacing w:val="-8"/>
                <w:w w:val="90"/>
                <w:sz w:val="18"/>
              </w:rPr>
              <w:t xml:space="preserve"> </w:t>
            </w:r>
            <w:r>
              <w:rPr>
                <w:w w:val="90"/>
                <w:sz w:val="18"/>
              </w:rPr>
              <w:t>[OPTION]...</w:t>
            </w:r>
            <w:r>
              <w:rPr>
                <w:spacing w:val="-6"/>
                <w:w w:val="90"/>
                <w:sz w:val="18"/>
              </w:rPr>
              <w:t xml:space="preserve"> </w:t>
            </w:r>
            <w:r>
              <w:rPr>
                <w:w w:val="90"/>
                <w:sz w:val="18"/>
              </w:rPr>
              <w:t>[DBNAME</w:t>
            </w:r>
            <w:r>
              <w:rPr>
                <w:spacing w:val="-7"/>
                <w:w w:val="90"/>
                <w:sz w:val="18"/>
              </w:rPr>
              <w:t xml:space="preserve"> </w:t>
            </w:r>
            <w:r>
              <w:rPr>
                <w:w w:val="90"/>
                <w:sz w:val="18"/>
              </w:rPr>
              <w:t>[USERNAME]]</w:t>
            </w:r>
          </w:p>
          <w:p>
            <w:pPr>
              <w:pStyle w:val="17"/>
              <w:spacing w:before="10"/>
              <w:ind w:left="0"/>
              <w:rPr>
                <w:rFonts w:ascii="微软雅黑"/>
                <w:sz w:val="18"/>
              </w:rPr>
            </w:pPr>
          </w:p>
          <w:p>
            <w:pPr>
              <w:pStyle w:val="17"/>
              <w:rPr>
                <w:sz w:val="18"/>
              </w:rPr>
            </w:pPr>
            <w:r>
              <w:rPr>
                <w:w w:val="95"/>
                <w:sz w:val="18"/>
              </w:rPr>
              <w:t>General</w:t>
            </w:r>
            <w:r>
              <w:rPr>
                <w:spacing w:val="-14"/>
                <w:w w:val="95"/>
                <w:sz w:val="18"/>
              </w:rPr>
              <w:t xml:space="preserve"> </w:t>
            </w:r>
            <w:r>
              <w:rPr>
                <w:w w:val="95"/>
                <w:sz w:val="18"/>
              </w:rPr>
              <w:t>options:</w:t>
            </w:r>
          </w:p>
          <w:p>
            <w:pPr>
              <w:pStyle w:val="17"/>
              <w:tabs>
                <w:tab w:val="left" w:pos="2647"/>
              </w:tabs>
              <w:spacing w:before="64"/>
              <w:ind w:left="295"/>
              <w:rPr>
                <w:sz w:val="18"/>
              </w:rPr>
            </w:pPr>
            <w:r>
              <w:rPr>
                <w:w w:val="90"/>
                <w:sz w:val="18"/>
              </w:rPr>
              <w:t>-c, --command=COMMAND</w:t>
            </w:r>
            <w:r>
              <w:rPr>
                <w:w w:val="90"/>
                <w:sz w:val="18"/>
              </w:rPr>
              <w:tab/>
            </w:r>
            <w:r>
              <w:rPr>
                <w:w w:val="95"/>
                <w:sz w:val="18"/>
              </w:rPr>
              <w:t>run</w:t>
            </w:r>
            <w:r>
              <w:rPr>
                <w:spacing w:val="-11"/>
                <w:w w:val="95"/>
                <w:sz w:val="18"/>
              </w:rPr>
              <w:t xml:space="preserve"> </w:t>
            </w:r>
            <w:r>
              <w:rPr>
                <w:w w:val="95"/>
                <w:sz w:val="18"/>
              </w:rPr>
              <w:t>only</w:t>
            </w:r>
            <w:r>
              <w:rPr>
                <w:spacing w:val="-11"/>
                <w:w w:val="95"/>
                <w:sz w:val="18"/>
              </w:rPr>
              <w:t xml:space="preserve"> </w:t>
            </w:r>
            <w:r>
              <w:rPr>
                <w:w w:val="95"/>
                <w:sz w:val="18"/>
              </w:rPr>
              <w:t>single</w:t>
            </w:r>
            <w:r>
              <w:rPr>
                <w:spacing w:val="-12"/>
                <w:w w:val="95"/>
                <w:sz w:val="18"/>
              </w:rPr>
              <w:t xml:space="preserve"> </w:t>
            </w:r>
            <w:r>
              <w:rPr>
                <w:w w:val="95"/>
                <w:sz w:val="18"/>
              </w:rPr>
              <w:t>command</w:t>
            </w:r>
            <w:r>
              <w:rPr>
                <w:spacing w:val="-10"/>
                <w:w w:val="95"/>
                <w:sz w:val="18"/>
              </w:rPr>
              <w:t xml:space="preserve"> </w:t>
            </w:r>
            <w:r>
              <w:rPr>
                <w:w w:val="95"/>
                <w:sz w:val="18"/>
              </w:rPr>
              <w:t>(SQL</w:t>
            </w:r>
            <w:r>
              <w:rPr>
                <w:spacing w:val="-11"/>
                <w:w w:val="95"/>
                <w:sz w:val="18"/>
              </w:rPr>
              <w:t xml:space="preserve"> </w:t>
            </w:r>
            <w:r>
              <w:rPr>
                <w:w w:val="95"/>
                <w:sz w:val="18"/>
              </w:rPr>
              <w:t>or</w:t>
            </w:r>
            <w:r>
              <w:rPr>
                <w:spacing w:val="-12"/>
                <w:w w:val="95"/>
                <w:sz w:val="18"/>
              </w:rPr>
              <w:t xml:space="preserve"> </w:t>
            </w:r>
            <w:r>
              <w:rPr>
                <w:w w:val="95"/>
                <w:sz w:val="18"/>
              </w:rPr>
              <w:t>internal)</w:t>
            </w:r>
            <w:r>
              <w:rPr>
                <w:spacing w:val="-10"/>
                <w:w w:val="95"/>
                <w:sz w:val="18"/>
              </w:rPr>
              <w:t xml:space="preserve"> </w:t>
            </w:r>
            <w:r>
              <w:rPr>
                <w:w w:val="95"/>
                <w:sz w:val="18"/>
              </w:rPr>
              <w:t>and</w:t>
            </w:r>
            <w:r>
              <w:rPr>
                <w:spacing w:val="-10"/>
                <w:w w:val="95"/>
                <w:sz w:val="18"/>
              </w:rPr>
              <w:t xml:space="preserve"> </w:t>
            </w:r>
            <w:r>
              <w:rPr>
                <w:w w:val="95"/>
                <w:sz w:val="18"/>
              </w:rPr>
              <w:t>exit</w:t>
            </w:r>
          </w:p>
          <w:p>
            <w:pPr>
              <w:pStyle w:val="17"/>
              <w:tabs>
                <w:tab w:val="left" w:pos="2554"/>
              </w:tabs>
              <w:spacing w:before="63"/>
              <w:ind w:left="295"/>
              <w:rPr>
                <w:sz w:val="18"/>
              </w:rPr>
            </w:pPr>
            <w:r>
              <w:rPr>
                <w:w w:val="90"/>
                <w:sz w:val="18"/>
              </w:rPr>
              <w:t>-d,</w:t>
            </w:r>
            <w:r>
              <w:rPr>
                <w:spacing w:val="-4"/>
                <w:w w:val="90"/>
                <w:sz w:val="18"/>
              </w:rPr>
              <w:t xml:space="preserve"> </w:t>
            </w:r>
            <w:r>
              <w:rPr>
                <w:w w:val="90"/>
                <w:sz w:val="18"/>
              </w:rPr>
              <w:t>--dbname=DBNAME</w:t>
            </w:r>
            <w:r>
              <w:rPr>
                <w:w w:val="90"/>
                <w:sz w:val="18"/>
              </w:rPr>
              <w:tab/>
            </w:r>
            <w:r>
              <w:rPr>
                <w:w w:val="95"/>
                <w:sz w:val="18"/>
              </w:rPr>
              <w:t>database</w:t>
            </w:r>
            <w:r>
              <w:rPr>
                <w:spacing w:val="-11"/>
                <w:w w:val="95"/>
                <w:sz w:val="18"/>
              </w:rPr>
              <w:t xml:space="preserve"> </w:t>
            </w:r>
            <w:r>
              <w:rPr>
                <w:w w:val="95"/>
                <w:sz w:val="18"/>
              </w:rPr>
              <w:t>name</w:t>
            </w:r>
            <w:r>
              <w:rPr>
                <w:spacing w:val="-10"/>
                <w:w w:val="95"/>
                <w:sz w:val="18"/>
              </w:rPr>
              <w:t xml:space="preserve"> </w:t>
            </w:r>
            <w:r>
              <w:rPr>
                <w:w w:val="95"/>
                <w:sz w:val="18"/>
              </w:rPr>
              <w:t>to</w:t>
            </w:r>
            <w:r>
              <w:rPr>
                <w:spacing w:val="-9"/>
                <w:w w:val="95"/>
                <w:sz w:val="18"/>
              </w:rPr>
              <w:t xml:space="preserve"> </w:t>
            </w:r>
            <w:r>
              <w:rPr>
                <w:w w:val="95"/>
                <w:sz w:val="18"/>
              </w:rPr>
              <w:t>connect</w:t>
            </w:r>
            <w:r>
              <w:rPr>
                <w:spacing w:val="-8"/>
                <w:w w:val="95"/>
                <w:sz w:val="18"/>
              </w:rPr>
              <w:t xml:space="preserve"> </w:t>
            </w:r>
            <w:r>
              <w:rPr>
                <w:w w:val="95"/>
                <w:sz w:val="18"/>
              </w:rPr>
              <w:t>to</w:t>
            </w:r>
            <w:r>
              <w:rPr>
                <w:spacing w:val="-9"/>
                <w:w w:val="95"/>
                <w:sz w:val="18"/>
              </w:rPr>
              <w:t xml:space="preserve"> </w:t>
            </w:r>
            <w:r>
              <w:rPr>
                <w:w w:val="95"/>
                <w:sz w:val="18"/>
              </w:rPr>
              <w:t>(default:</w:t>
            </w:r>
            <w:r>
              <w:rPr>
                <w:spacing w:val="-10"/>
                <w:w w:val="95"/>
                <w:sz w:val="18"/>
              </w:rPr>
              <w:t xml:space="preserve"> </w:t>
            </w:r>
            <w:r>
              <w:rPr>
                <w:w w:val="95"/>
                <w:sz w:val="18"/>
              </w:rPr>
              <w:t>"omm")</w:t>
            </w:r>
          </w:p>
          <w:p>
            <w:pPr>
              <w:pStyle w:val="17"/>
              <w:tabs>
                <w:tab w:val="left" w:pos="2215"/>
              </w:tabs>
              <w:spacing w:before="61"/>
              <w:ind w:left="295"/>
              <w:rPr>
                <w:sz w:val="18"/>
              </w:rPr>
            </w:pPr>
            <w:r>
              <w:rPr>
                <w:spacing w:val="-1"/>
                <w:w w:val="90"/>
                <w:sz w:val="18"/>
              </w:rPr>
              <w:t>-f,</w:t>
            </w:r>
            <w:r>
              <w:rPr>
                <w:spacing w:val="-12"/>
                <w:w w:val="90"/>
                <w:sz w:val="18"/>
              </w:rPr>
              <w:t xml:space="preserve"> </w:t>
            </w:r>
            <w:r>
              <w:rPr>
                <w:spacing w:val="-1"/>
                <w:w w:val="90"/>
                <w:sz w:val="18"/>
              </w:rPr>
              <w:t>--file=FILENAME</w:t>
            </w:r>
            <w:r>
              <w:rPr>
                <w:spacing w:val="-1"/>
                <w:w w:val="90"/>
                <w:sz w:val="18"/>
              </w:rPr>
              <w:tab/>
            </w:r>
            <w:r>
              <w:rPr>
                <w:w w:val="95"/>
                <w:sz w:val="18"/>
              </w:rPr>
              <w:t>execute</w:t>
            </w:r>
            <w:r>
              <w:rPr>
                <w:spacing w:val="-12"/>
                <w:w w:val="95"/>
                <w:sz w:val="18"/>
              </w:rPr>
              <w:t xml:space="preserve"> </w:t>
            </w:r>
            <w:r>
              <w:rPr>
                <w:w w:val="95"/>
                <w:sz w:val="18"/>
              </w:rPr>
              <w:t>commands</w:t>
            </w:r>
            <w:r>
              <w:rPr>
                <w:spacing w:val="-12"/>
                <w:w w:val="95"/>
                <w:sz w:val="18"/>
              </w:rPr>
              <w:t xml:space="preserve"> </w:t>
            </w:r>
            <w:r>
              <w:rPr>
                <w:w w:val="95"/>
                <w:sz w:val="18"/>
              </w:rPr>
              <w:t>from</w:t>
            </w:r>
            <w:r>
              <w:rPr>
                <w:spacing w:val="-11"/>
                <w:w w:val="95"/>
                <w:sz w:val="18"/>
              </w:rPr>
              <w:t xml:space="preserve"> </w:t>
            </w:r>
            <w:r>
              <w:rPr>
                <w:w w:val="95"/>
                <w:sz w:val="18"/>
              </w:rPr>
              <w:t>file,</w:t>
            </w:r>
            <w:r>
              <w:rPr>
                <w:spacing w:val="-10"/>
                <w:w w:val="95"/>
                <w:sz w:val="18"/>
              </w:rPr>
              <w:t xml:space="preserve"> </w:t>
            </w:r>
            <w:r>
              <w:rPr>
                <w:w w:val="95"/>
                <w:sz w:val="18"/>
              </w:rPr>
              <w:t>then</w:t>
            </w:r>
            <w:r>
              <w:rPr>
                <w:spacing w:val="-11"/>
                <w:w w:val="95"/>
                <w:sz w:val="18"/>
              </w:rPr>
              <w:t xml:space="preserve"> </w:t>
            </w:r>
            <w:r>
              <w:rPr>
                <w:w w:val="95"/>
                <w:sz w:val="18"/>
              </w:rPr>
              <w:t>exit</w:t>
            </w:r>
          </w:p>
          <w:p>
            <w:pPr>
              <w:pStyle w:val="17"/>
              <w:tabs>
                <w:tab w:val="left" w:pos="2164"/>
              </w:tabs>
              <w:spacing w:before="64"/>
              <w:ind w:left="295"/>
              <w:rPr>
                <w:sz w:val="18"/>
              </w:rPr>
            </w:pPr>
            <w:r>
              <w:rPr>
                <w:w w:val="90"/>
                <w:sz w:val="18"/>
              </w:rPr>
              <w:t>-l,</w:t>
            </w:r>
            <w:r>
              <w:rPr>
                <w:spacing w:val="-11"/>
                <w:w w:val="90"/>
                <w:sz w:val="18"/>
              </w:rPr>
              <w:t xml:space="preserve"> </w:t>
            </w:r>
            <w:r>
              <w:rPr>
                <w:w w:val="90"/>
                <w:sz w:val="18"/>
              </w:rPr>
              <w:t>--list</w:t>
            </w:r>
            <w:r>
              <w:rPr>
                <w:w w:val="90"/>
                <w:sz w:val="18"/>
              </w:rPr>
              <w:tab/>
            </w:r>
            <w:r>
              <w:rPr>
                <w:w w:val="95"/>
                <w:sz w:val="18"/>
              </w:rPr>
              <w:t>list</w:t>
            </w:r>
            <w:r>
              <w:rPr>
                <w:spacing w:val="-12"/>
                <w:w w:val="95"/>
                <w:sz w:val="18"/>
              </w:rPr>
              <w:t xml:space="preserve"> </w:t>
            </w:r>
            <w:r>
              <w:rPr>
                <w:w w:val="95"/>
                <w:sz w:val="18"/>
              </w:rPr>
              <w:t>available</w:t>
            </w:r>
            <w:r>
              <w:rPr>
                <w:spacing w:val="-10"/>
                <w:w w:val="95"/>
                <w:sz w:val="18"/>
              </w:rPr>
              <w:t xml:space="preserve"> </w:t>
            </w:r>
            <w:r>
              <w:rPr>
                <w:w w:val="95"/>
                <w:sz w:val="18"/>
              </w:rPr>
              <w:t>databases,</w:t>
            </w:r>
            <w:r>
              <w:rPr>
                <w:spacing w:val="-9"/>
                <w:w w:val="95"/>
                <w:sz w:val="18"/>
              </w:rPr>
              <w:t xml:space="preserve"> </w:t>
            </w:r>
            <w:r>
              <w:rPr>
                <w:w w:val="95"/>
                <w:sz w:val="18"/>
              </w:rPr>
              <w:t>then</w:t>
            </w:r>
            <w:r>
              <w:rPr>
                <w:spacing w:val="-10"/>
                <w:w w:val="95"/>
                <w:sz w:val="18"/>
              </w:rPr>
              <w:t xml:space="preserve"> </w:t>
            </w:r>
            <w:r>
              <w:rPr>
                <w:w w:val="95"/>
                <w:sz w:val="18"/>
              </w:rPr>
              <w:t>exit</w:t>
            </w:r>
          </w:p>
          <w:p>
            <w:pPr>
              <w:pStyle w:val="17"/>
              <w:spacing w:before="63"/>
              <w:ind w:left="295"/>
              <w:rPr>
                <w:sz w:val="18"/>
              </w:rPr>
            </w:pPr>
            <w:r>
              <w:rPr>
                <w:spacing w:val="-1"/>
                <w:w w:val="90"/>
                <w:sz w:val="18"/>
              </w:rPr>
              <w:t>-v,</w:t>
            </w:r>
            <w:r>
              <w:rPr>
                <w:spacing w:val="-12"/>
                <w:w w:val="90"/>
                <w:sz w:val="18"/>
              </w:rPr>
              <w:t xml:space="preserve"> </w:t>
            </w:r>
            <w:r>
              <w:rPr>
                <w:spacing w:val="-1"/>
                <w:w w:val="90"/>
                <w:sz w:val="18"/>
              </w:rPr>
              <w:t>--set=,</w:t>
            </w:r>
            <w:r>
              <w:rPr>
                <w:spacing w:val="-11"/>
                <w:w w:val="90"/>
                <w:sz w:val="18"/>
              </w:rPr>
              <w:t xml:space="preserve"> </w:t>
            </w:r>
            <w:r>
              <w:rPr>
                <w:spacing w:val="-1"/>
                <w:w w:val="90"/>
                <w:sz w:val="18"/>
              </w:rPr>
              <w:t>--variable=NAME=VALUE</w:t>
            </w:r>
          </w:p>
          <w:p>
            <w:pPr>
              <w:pStyle w:val="17"/>
              <w:spacing w:before="61"/>
              <w:ind w:left="2544"/>
              <w:rPr>
                <w:sz w:val="18"/>
              </w:rPr>
            </w:pPr>
            <w:r>
              <w:rPr>
                <w:w w:val="95"/>
                <w:sz w:val="18"/>
              </w:rPr>
              <w:t>set</w:t>
            </w:r>
            <w:r>
              <w:rPr>
                <w:spacing w:val="-17"/>
                <w:w w:val="95"/>
                <w:sz w:val="18"/>
              </w:rPr>
              <w:t xml:space="preserve"> </w:t>
            </w:r>
            <w:r>
              <w:rPr>
                <w:w w:val="95"/>
                <w:sz w:val="18"/>
              </w:rPr>
              <w:t>gsql</w:t>
            </w:r>
            <w:r>
              <w:rPr>
                <w:spacing w:val="-16"/>
                <w:w w:val="95"/>
                <w:sz w:val="18"/>
              </w:rPr>
              <w:t xml:space="preserve"> </w:t>
            </w:r>
            <w:r>
              <w:rPr>
                <w:w w:val="95"/>
                <w:sz w:val="18"/>
              </w:rPr>
              <w:t>variable</w:t>
            </w:r>
            <w:r>
              <w:rPr>
                <w:spacing w:val="-16"/>
                <w:w w:val="95"/>
                <w:sz w:val="18"/>
              </w:rPr>
              <w:t xml:space="preserve"> </w:t>
            </w:r>
            <w:r>
              <w:rPr>
                <w:w w:val="95"/>
                <w:sz w:val="18"/>
              </w:rPr>
              <w:t>NAME</w:t>
            </w:r>
            <w:r>
              <w:rPr>
                <w:spacing w:val="-15"/>
                <w:w w:val="95"/>
                <w:sz w:val="18"/>
              </w:rPr>
              <w:t xml:space="preserve"> </w:t>
            </w:r>
            <w:r>
              <w:rPr>
                <w:w w:val="95"/>
                <w:sz w:val="18"/>
              </w:rPr>
              <w:t>to</w:t>
            </w:r>
            <w:r>
              <w:rPr>
                <w:spacing w:val="-15"/>
                <w:w w:val="95"/>
                <w:sz w:val="18"/>
              </w:rPr>
              <w:t xml:space="preserve"> </w:t>
            </w:r>
            <w:r>
              <w:rPr>
                <w:w w:val="95"/>
                <w:sz w:val="18"/>
              </w:rPr>
              <w:t>VALUE</w:t>
            </w:r>
          </w:p>
          <w:p>
            <w:pPr>
              <w:pStyle w:val="17"/>
              <w:tabs>
                <w:tab w:val="left" w:pos="2265"/>
              </w:tabs>
              <w:spacing w:before="64"/>
              <w:ind w:left="295"/>
              <w:rPr>
                <w:sz w:val="18"/>
              </w:rPr>
            </w:pPr>
            <w:r>
              <w:rPr>
                <w:w w:val="90"/>
                <w:sz w:val="18"/>
              </w:rPr>
              <w:t>-V,</w:t>
            </w:r>
            <w:r>
              <w:rPr>
                <w:spacing w:val="-11"/>
                <w:w w:val="90"/>
                <w:sz w:val="18"/>
              </w:rPr>
              <w:t xml:space="preserve"> </w:t>
            </w:r>
            <w:r>
              <w:rPr>
                <w:w w:val="90"/>
                <w:sz w:val="18"/>
              </w:rPr>
              <w:t>--version</w:t>
            </w:r>
            <w:r>
              <w:rPr>
                <w:w w:val="90"/>
                <w:sz w:val="18"/>
              </w:rPr>
              <w:tab/>
            </w:r>
            <w:r>
              <w:rPr>
                <w:w w:val="95"/>
                <w:sz w:val="18"/>
              </w:rPr>
              <w:t>output</w:t>
            </w:r>
            <w:r>
              <w:rPr>
                <w:spacing w:val="-8"/>
                <w:w w:val="95"/>
                <w:sz w:val="18"/>
              </w:rPr>
              <w:t xml:space="preserve"> </w:t>
            </w:r>
            <w:r>
              <w:rPr>
                <w:w w:val="95"/>
                <w:sz w:val="18"/>
              </w:rPr>
              <w:t>version</w:t>
            </w:r>
            <w:r>
              <w:rPr>
                <w:spacing w:val="-8"/>
                <w:w w:val="95"/>
                <w:sz w:val="18"/>
              </w:rPr>
              <w:t xml:space="preserve"> </w:t>
            </w:r>
            <w:r>
              <w:rPr>
                <w:w w:val="95"/>
                <w:sz w:val="18"/>
              </w:rPr>
              <w:t>information,</w:t>
            </w:r>
            <w:r>
              <w:rPr>
                <w:spacing w:val="-6"/>
                <w:w w:val="95"/>
                <w:sz w:val="18"/>
              </w:rPr>
              <w:t xml:space="preserve"> </w:t>
            </w:r>
            <w:r>
              <w:rPr>
                <w:w w:val="95"/>
                <w:sz w:val="18"/>
              </w:rPr>
              <w:t>then</w:t>
            </w:r>
            <w:r>
              <w:rPr>
                <w:spacing w:val="-8"/>
                <w:w w:val="95"/>
                <w:sz w:val="18"/>
              </w:rPr>
              <w:t xml:space="preserve"> </w:t>
            </w:r>
            <w:r>
              <w:rPr>
                <w:w w:val="95"/>
                <w:sz w:val="18"/>
              </w:rPr>
              <w:t>exit</w:t>
            </w:r>
          </w:p>
          <w:p>
            <w:pPr>
              <w:pStyle w:val="17"/>
              <w:tabs>
                <w:tab w:val="left" w:pos="2241"/>
              </w:tabs>
              <w:spacing w:before="63"/>
              <w:ind w:left="295"/>
              <w:rPr>
                <w:sz w:val="18"/>
              </w:rPr>
            </w:pPr>
            <w:r>
              <w:rPr>
                <w:w w:val="90"/>
                <w:sz w:val="18"/>
              </w:rPr>
              <w:t>-X,</w:t>
            </w:r>
            <w:r>
              <w:rPr>
                <w:spacing w:val="-8"/>
                <w:w w:val="90"/>
                <w:sz w:val="18"/>
              </w:rPr>
              <w:t xml:space="preserve"> </w:t>
            </w:r>
            <w:r>
              <w:rPr>
                <w:w w:val="90"/>
                <w:sz w:val="18"/>
              </w:rPr>
              <w:t>--no-gsqlrc</w:t>
            </w:r>
            <w:r>
              <w:rPr>
                <w:w w:val="90"/>
                <w:sz w:val="18"/>
              </w:rPr>
              <w:tab/>
            </w:r>
            <w:r>
              <w:rPr>
                <w:spacing w:val="-1"/>
                <w:w w:val="95"/>
                <w:sz w:val="18"/>
              </w:rPr>
              <w:t>do</w:t>
            </w:r>
            <w:r>
              <w:rPr>
                <w:spacing w:val="-18"/>
                <w:w w:val="95"/>
                <w:sz w:val="18"/>
              </w:rPr>
              <w:t xml:space="preserve"> </w:t>
            </w:r>
            <w:r>
              <w:rPr>
                <w:spacing w:val="-1"/>
                <w:w w:val="95"/>
                <w:sz w:val="18"/>
              </w:rPr>
              <w:t>not</w:t>
            </w:r>
            <w:r>
              <w:rPr>
                <w:spacing w:val="-19"/>
                <w:w w:val="95"/>
                <w:sz w:val="18"/>
              </w:rPr>
              <w:t xml:space="preserve"> </w:t>
            </w:r>
            <w:r>
              <w:rPr>
                <w:spacing w:val="-1"/>
                <w:w w:val="95"/>
                <w:sz w:val="18"/>
              </w:rPr>
              <w:t>read</w:t>
            </w:r>
            <w:r>
              <w:rPr>
                <w:spacing w:val="-15"/>
                <w:w w:val="95"/>
                <w:sz w:val="18"/>
              </w:rPr>
              <w:t xml:space="preserve"> </w:t>
            </w:r>
            <w:r>
              <w:rPr>
                <w:spacing w:val="-1"/>
                <w:w w:val="95"/>
                <w:sz w:val="18"/>
              </w:rPr>
              <w:t>startup</w:t>
            </w:r>
            <w:r>
              <w:rPr>
                <w:spacing w:val="-16"/>
                <w:w w:val="95"/>
                <w:sz w:val="18"/>
              </w:rPr>
              <w:t xml:space="preserve"> </w:t>
            </w:r>
            <w:r>
              <w:rPr>
                <w:w w:val="95"/>
                <w:sz w:val="18"/>
              </w:rPr>
              <w:t>file</w:t>
            </w:r>
            <w:r>
              <w:rPr>
                <w:spacing w:val="-18"/>
                <w:w w:val="95"/>
                <w:sz w:val="18"/>
              </w:rPr>
              <w:t xml:space="preserve"> </w:t>
            </w:r>
            <w:r>
              <w:rPr>
                <w:w w:val="95"/>
                <w:sz w:val="18"/>
              </w:rPr>
              <w:t>(~/.gsqlrc)</w:t>
            </w:r>
          </w:p>
          <w:p>
            <w:pPr>
              <w:pStyle w:val="17"/>
              <w:spacing w:before="62"/>
              <w:ind w:left="295"/>
              <w:rPr>
                <w:sz w:val="18"/>
              </w:rPr>
            </w:pPr>
            <w:r>
              <w:rPr>
                <w:spacing w:val="-1"/>
                <w:w w:val="95"/>
                <w:sz w:val="18"/>
              </w:rPr>
              <w:t>-1</w:t>
            </w:r>
            <w:r>
              <w:rPr>
                <w:spacing w:val="-18"/>
                <w:w w:val="95"/>
                <w:sz w:val="18"/>
              </w:rPr>
              <w:t xml:space="preserve"> </w:t>
            </w:r>
            <w:r>
              <w:rPr>
                <w:spacing w:val="-1"/>
                <w:w w:val="95"/>
                <w:sz w:val="18"/>
              </w:rPr>
              <w:t>("one"),</w:t>
            </w:r>
            <w:r>
              <w:rPr>
                <w:spacing w:val="-17"/>
                <w:w w:val="95"/>
                <w:sz w:val="18"/>
              </w:rPr>
              <w:t xml:space="preserve"> </w:t>
            </w:r>
            <w:r>
              <w:rPr>
                <w:w w:val="95"/>
                <w:sz w:val="18"/>
              </w:rPr>
              <w:t>--single-transaction</w:t>
            </w:r>
          </w:p>
          <w:p>
            <w:pPr>
              <w:pStyle w:val="17"/>
              <w:spacing w:before="63"/>
              <w:ind w:left="2544"/>
              <w:rPr>
                <w:sz w:val="18"/>
              </w:rPr>
            </w:pPr>
            <w:r>
              <w:rPr>
                <w:w w:val="95"/>
                <w:sz w:val="18"/>
              </w:rPr>
              <w:t>execute</w:t>
            </w:r>
            <w:r>
              <w:rPr>
                <w:spacing w:val="-7"/>
                <w:w w:val="95"/>
                <w:sz w:val="18"/>
              </w:rPr>
              <w:t xml:space="preserve"> </w:t>
            </w:r>
            <w:r>
              <w:rPr>
                <w:w w:val="95"/>
                <w:sz w:val="18"/>
              </w:rPr>
              <w:t>command</w:t>
            </w:r>
            <w:r>
              <w:rPr>
                <w:spacing w:val="-7"/>
                <w:w w:val="95"/>
                <w:sz w:val="18"/>
              </w:rPr>
              <w:t xml:space="preserve"> </w:t>
            </w:r>
            <w:r>
              <w:rPr>
                <w:w w:val="95"/>
                <w:sz w:val="18"/>
              </w:rPr>
              <w:t>file</w:t>
            </w:r>
            <w:r>
              <w:rPr>
                <w:spacing w:val="-9"/>
                <w:w w:val="95"/>
                <w:sz w:val="18"/>
              </w:rPr>
              <w:t xml:space="preserve"> </w:t>
            </w:r>
            <w:r>
              <w:rPr>
                <w:w w:val="95"/>
                <w:sz w:val="18"/>
              </w:rPr>
              <w:t>as</w:t>
            </w:r>
            <w:r>
              <w:rPr>
                <w:spacing w:val="-9"/>
                <w:w w:val="95"/>
                <w:sz w:val="18"/>
              </w:rPr>
              <w:t xml:space="preserve"> </w:t>
            </w:r>
            <w:r>
              <w:rPr>
                <w:w w:val="95"/>
                <w:sz w:val="18"/>
              </w:rPr>
              <w:t>a</w:t>
            </w:r>
            <w:r>
              <w:rPr>
                <w:spacing w:val="-7"/>
                <w:w w:val="95"/>
                <w:sz w:val="18"/>
              </w:rPr>
              <w:t xml:space="preserve"> </w:t>
            </w:r>
            <w:r>
              <w:rPr>
                <w:w w:val="95"/>
                <w:sz w:val="18"/>
              </w:rPr>
              <w:t>single</w:t>
            </w:r>
            <w:r>
              <w:rPr>
                <w:spacing w:val="-8"/>
                <w:w w:val="95"/>
                <w:sz w:val="18"/>
              </w:rPr>
              <w:t xml:space="preserve"> </w:t>
            </w:r>
            <w:r>
              <w:rPr>
                <w:w w:val="95"/>
                <w:sz w:val="18"/>
              </w:rPr>
              <w:t>transaction</w:t>
            </w:r>
          </w:p>
          <w:p>
            <w:pPr>
              <w:pStyle w:val="17"/>
              <w:tabs>
                <w:tab w:val="left" w:pos="2300"/>
              </w:tabs>
              <w:spacing w:before="64"/>
              <w:ind w:left="295"/>
              <w:rPr>
                <w:sz w:val="18"/>
              </w:rPr>
            </w:pPr>
            <w:r>
              <w:rPr>
                <w:w w:val="90"/>
                <w:sz w:val="18"/>
              </w:rPr>
              <w:t>-?,</w:t>
            </w:r>
            <w:r>
              <w:rPr>
                <w:spacing w:val="-11"/>
                <w:w w:val="90"/>
                <w:sz w:val="18"/>
              </w:rPr>
              <w:t xml:space="preserve"> </w:t>
            </w:r>
            <w:r>
              <w:rPr>
                <w:w w:val="90"/>
                <w:sz w:val="18"/>
              </w:rPr>
              <w:t>--help</w:t>
            </w:r>
            <w:r>
              <w:rPr>
                <w:w w:val="90"/>
                <w:sz w:val="18"/>
              </w:rPr>
              <w:tab/>
            </w:r>
            <w:r>
              <w:rPr>
                <w:w w:val="95"/>
                <w:sz w:val="18"/>
              </w:rPr>
              <w:t>show</w:t>
            </w:r>
            <w:r>
              <w:rPr>
                <w:spacing w:val="-13"/>
                <w:w w:val="95"/>
                <w:sz w:val="18"/>
              </w:rPr>
              <w:t xml:space="preserve"> </w:t>
            </w:r>
            <w:r>
              <w:rPr>
                <w:w w:val="95"/>
                <w:sz w:val="18"/>
              </w:rPr>
              <w:t>this</w:t>
            </w:r>
            <w:r>
              <w:rPr>
                <w:spacing w:val="-14"/>
                <w:w w:val="95"/>
                <w:sz w:val="18"/>
              </w:rPr>
              <w:t xml:space="preserve"> </w:t>
            </w:r>
            <w:r>
              <w:rPr>
                <w:w w:val="95"/>
                <w:sz w:val="18"/>
              </w:rPr>
              <w:t>help,</w:t>
            </w:r>
            <w:r>
              <w:rPr>
                <w:spacing w:val="-12"/>
                <w:w w:val="95"/>
                <w:sz w:val="18"/>
              </w:rPr>
              <w:t xml:space="preserve"> </w:t>
            </w:r>
            <w:r>
              <w:rPr>
                <w:w w:val="95"/>
                <w:sz w:val="18"/>
              </w:rPr>
              <w:t>then</w:t>
            </w:r>
            <w:r>
              <w:rPr>
                <w:spacing w:val="-13"/>
                <w:w w:val="95"/>
                <w:sz w:val="18"/>
              </w:rPr>
              <w:t xml:space="preserve"> </w:t>
            </w:r>
            <w:r>
              <w:rPr>
                <w:w w:val="95"/>
                <w:sz w:val="18"/>
              </w:rPr>
              <w:t>exit</w:t>
            </w:r>
          </w:p>
          <w:p>
            <w:pPr>
              <w:pStyle w:val="17"/>
              <w:spacing w:before="10"/>
              <w:ind w:left="0"/>
              <w:rPr>
                <w:rFonts w:ascii="微软雅黑"/>
                <w:sz w:val="18"/>
              </w:rPr>
            </w:pPr>
          </w:p>
          <w:p>
            <w:pPr>
              <w:pStyle w:val="17"/>
              <w:rPr>
                <w:sz w:val="18"/>
              </w:rPr>
            </w:pPr>
            <w:r>
              <w:rPr>
                <w:w w:val="95"/>
                <w:sz w:val="18"/>
              </w:rPr>
              <w:t>Input</w:t>
            </w:r>
            <w:r>
              <w:rPr>
                <w:spacing w:val="-11"/>
                <w:w w:val="95"/>
                <w:sz w:val="18"/>
              </w:rPr>
              <w:t xml:space="preserve"> </w:t>
            </w:r>
            <w:r>
              <w:rPr>
                <w:w w:val="95"/>
                <w:sz w:val="18"/>
              </w:rPr>
              <w:t>and</w:t>
            </w:r>
            <w:r>
              <w:rPr>
                <w:spacing w:val="-10"/>
                <w:w w:val="95"/>
                <w:sz w:val="18"/>
              </w:rPr>
              <w:t xml:space="preserve"> </w:t>
            </w:r>
            <w:r>
              <w:rPr>
                <w:w w:val="95"/>
                <w:sz w:val="18"/>
              </w:rPr>
              <w:t>output</w:t>
            </w:r>
            <w:r>
              <w:rPr>
                <w:spacing w:val="-11"/>
                <w:w w:val="95"/>
                <w:sz w:val="18"/>
              </w:rPr>
              <w:t xml:space="preserve"> </w:t>
            </w:r>
            <w:r>
              <w:rPr>
                <w:w w:val="95"/>
                <w:sz w:val="18"/>
              </w:rPr>
              <w:t>options:</w:t>
            </w:r>
          </w:p>
          <w:p>
            <w:pPr>
              <w:pStyle w:val="17"/>
              <w:tabs>
                <w:tab w:val="left" w:pos="2227"/>
              </w:tabs>
              <w:spacing w:before="64"/>
              <w:ind w:left="295"/>
              <w:rPr>
                <w:sz w:val="18"/>
              </w:rPr>
            </w:pPr>
            <w:r>
              <w:rPr>
                <w:spacing w:val="-1"/>
                <w:w w:val="95"/>
                <w:sz w:val="18"/>
              </w:rPr>
              <w:t>-a,</w:t>
            </w:r>
            <w:r>
              <w:rPr>
                <w:spacing w:val="-16"/>
                <w:w w:val="95"/>
                <w:sz w:val="18"/>
              </w:rPr>
              <w:t xml:space="preserve"> </w:t>
            </w:r>
            <w:r>
              <w:rPr>
                <w:spacing w:val="-1"/>
                <w:w w:val="95"/>
                <w:sz w:val="18"/>
              </w:rPr>
              <w:t>--echo-all</w:t>
            </w:r>
            <w:r>
              <w:rPr>
                <w:spacing w:val="-1"/>
                <w:w w:val="95"/>
                <w:sz w:val="18"/>
              </w:rPr>
              <w:tab/>
            </w:r>
            <w:r>
              <w:rPr>
                <w:w w:val="95"/>
                <w:sz w:val="18"/>
              </w:rPr>
              <w:t>echo</w:t>
            </w:r>
            <w:r>
              <w:rPr>
                <w:spacing w:val="-6"/>
                <w:w w:val="95"/>
                <w:sz w:val="18"/>
              </w:rPr>
              <w:t xml:space="preserve"> </w:t>
            </w:r>
            <w:r>
              <w:rPr>
                <w:w w:val="95"/>
                <w:sz w:val="18"/>
              </w:rPr>
              <w:t>all</w:t>
            </w:r>
            <w:r>
              <w:rPr>
                <w:spacing w:val="-8"/>
                <w:w w:val="95"/>
                <w:sz w:val="18"/>
              </w:rPr>
              <w:t xml:space="preserve"> </w:t>
            </w:r>
            <w:r>
              <w:rPr>
                <w:w w:val="95"/>
                <w:sz w:val="18"/>
              </w:rPr>
              <w:t>input</w:t>
            </w:r>
            <w:r>
              <w:rPr>
                <w:spacing w:val="-7"/>
                <w:w w:val="95"/>
                <w:sz w:val="18"/>
              </w:rPr>
              <w:t xml:space="preserve"> </w:t>
            </w:r>
            <w:r>
              <w:rPr>
                <w:w w:val="95"/>
                <w:sz w:val="18"/>
              </w:rPr>
              <w:t>from</w:t>
            </w:r>
            <w:r>
              <w:rPr>
                <w:spacing w:val="-8"/>
                <w:w w:val="95"/>
                <w:sz w:val="18"/>
              </w:rPr>
              <w:t xml:space="preserve"> </w:t>
            </w:r>
            <w:r>
              <w:rPr>
                <w:w w:val="95"/>
                <w:sz w:val="18"/>
              </w:rPr>
              <w:t>script</w:t>
            </w:r>
          </w:p>
          <w:p>
            <w:pPr>
              <w:pStyle w:val="17"/>
              <w:tabs>
                <w:tab w:val="left" w:pos="2242"/>
              </w:tabs>
              <w:spacing w:before="61"/>
              <w:ind w:left="295"/>
              <w:rPr>
                <w:sz w:val="18"/>
              </w:rPr>
            </w:pPr>
            <w:r>
              <w:rPr>
                <w:spacing w:val="-1"/>
                <w:w w:val="95"/>
                <w:sz w:val="18"/>
              </w:rPr>
              <w:t>-e,</w:t>
            </w:r>
            <w:r>
              <w:rPr>
                <w:spacing w:val="-18"/>
                <w:w w:val="95"/>
                <w:sz w:val="18"/>
              </w:rPr>
              <w:t xml:space="preserve"> </w:t>
            </w:r>
            <w:r>
              <w:rPr>
                <w:spacing w:val="-1"/>
                <w:w w:val="95"/>
                <w:sz w:val="18"/>
              </w:rPr>
              <w:t>--echo-queries</w:t>
            </w:r>
            <w:r>
              <w:rPr>
                <w:spacing w:val="-1"/>
                <w:w w:val="95"/>
                <w:sz w:val="18"/>
              </w:rPr>
              <w:tab/>
            </w:r>
            <w:r>
              <w:rPr>
                <w:w w:val="95"/>
                <w:sz w:val="18"/>
              </w:rPr>
              <w:t>echo</w:t>
            </w:r>
            <w:r>
              <w:rPr>
                <w:spacing w:val="-9"/>
                <w:w w:val="95"/>
                <w:sz w:val="18"/>
              </w:rPr>
              <w:t xml:space="preserve"> </w:t>
            </w:r>
            <w:r>
              <w:rPr>
                <w:w w:val="95"/>
                <w:sz w:val="18"/>
              </w:rPr>
              <w:t>commands</w:t>
            </w:r>
            <w:r>
              <w:rPr>
                <w:spacing w:val="-12"/>
                <w:w w:val="95"/>
                <w:sz w:val="18"/>
              </w:rPr>
              <w:t xml:space="preserve"> </w:t>
            </w:r>
            <w:r>
              <w:rPr>
                <w:w w:val="95"/>
                <w:sz w:val="18"/>
              </w:rPr>
              <w:t>sent</w:t>
            </w:r>
            <w:r>
              <w:rPr>
                <w:spacing w:val="-12"/>
                <w:w w:val="95"/>
                <w:sz w:val="18"/>
              </w:rPr>
              <w:t xml:space="preserve"> </w:t>
            </w:r>
            <w:r>
              <w:rPr>
                <w:w w:val="95"/>
                <w:sz w:val="18"/>
              </w:rPr>
              <w:t>to</w:t>
            </w:r>
            <w:r>
              <w:rPr>
                <w:spacing w:val="-9"/>
                <w:w w:val="95"/>
                <w:sz w:val="18"/>
              </w:rPr>
              <w:t xml:space="preserve"> </w:t>
            </w:r>
            <w:r>
              <w:rPr>
                <w:w w:val="95"/>
                <w:sz w:val="18"/>
              </w:rPr>
              <w:t>server</w:t>
            </w:r>
          </w:p>
          <w:p>
            <w:pPr>
              <w:pStyle w:val="17"/>
              <w:tabs>
                <w:tab w:val="left" w:pos="2309"/>
              </w:tabs>
              <w:spacing w:before="64"/>
              <w:ind w:left="295"/>
              <w:rPr>
                <w:sz w:val="18"/>
              </w:rPr>
            </w:pPr>
            <w:r>
              <w:rPr>
                <w:spacing w:val="-1"/>
                <w:w w:val="95"/>
                <w:sz w:val="18"/>
              </w:rPr>
              <w:t>-E,</w:t>
            </w:r>
            <w:r>
              <w:rPr>
                <w:spacing w:val="-15"/>
                <w:w w:val="95"/>
                <w:sz w:val="18"/>
              </w:rPr>
              <w:t xml:space="preserve"> </w:t>
            </w:r>
            <w:r>
              <w:rPr>
                <w:spacing w:val="-1"/>
                <w:w w:val="95"/>
                <w:sz w:val="18"/>
              </w:rPr>
              <w:t>--echo-hidden</w:t>
            </w:r>
            <w:r>
              <w:rPr>
                <w:spacing w:val="-1"/>
                <w:w w:val="95"/>
                <w:sz w:val="18"/>
              </w:rPr>
              <w:tab/>
            </w:r>
            <w:r>
              <w:rPr>
                <w:w w:val="95"/>
                <w:sz w:val="18"/>
              </w:rPr>
              <w:t>display</w:t>
            </w:r>
            <w:r>
              <w:rPr>
                <w:spacing w:val="-5"/>
                <w:w w:val="95"/>
                <w:sz w:val="18"/>
              </w:rPr>
              <w:t xml:space="preserve"> </w:t>
            </w:r>
            <w:r>
              <w:rPr>
                <w:w w:val="95"/>
                <w:sz w:val="18"/>
              </w:rPr>
              <w:t>queries</w:t>
            </w:r>
            <w:r>
              <w:rPr>
                <w:spacing w:val="-6"/>
                <w:w w:val="95"/>
                <w:sz w:val="18"/>
              </w:rPr>
              <w:t xml:space="preserve"> </w:t>
            </w:r>
            <w:r>
              <w:rPr>
                <w:w w:val="95"/>
                <w:sz w:val="18"/>
              </w:rPr>
              <w:t>that</w:t>
            </w:r>
            <w:r>
              <w:rPr>
                <w:spacing w:val="-3"/>
                <w:w w:val="95"/>
                <w:sz w:val="18"/>
              </w:rPr>
              <w:t xml:space="preserve"> </w:t>
            </w:r>
            <w:r>
              <w:rPr>
                <w:w w:val="95"/>
                <w:sz w:val="18"/>
              </w:rPr>
              <w:t>internal</w:t>
            </w:r>
            <w:r>
              <w:rPr>
                <w:spacing w:val="-4"/>
                <w:w w:val="95"/>
                <w:sz w:val="18"/>
              </w:rPr>
              <w:t xml:space="preserve"> </w:t>
            </w:r>
            <w:r>
              <w:rPr>
                <w:w w:val="95"/>
                <w:sz w:val="18"/>
              </w:rPr>
              <w:t>commands</w:t>
            </w:r>
            <w:r>
              <w:rPr>
                <w:spacing w:val="-7"/>
                <w:w w:val="95"/>
                <w:sz w:val="18"/>
              </w:rPr>
              <w:t xml:space="preserve"> </w:t>
            </w:r>
            <w:r>
              <w:rPr>
                <w:w w:val="95"/>
                <w:sz w:val="18"/>
              </w:rPr>
              <w:t>generate</w:t>
            </w:r>
          </w:p>
          <w:p>
            <w:pPr>
              <w:pStyle w:val="17"/>
              <w:tabs>
                <w:tab w:val="left" w:pos="2285"/>
              </w:tabs>
              <w:spacing w:before="63"/>
              <w:ind w:left="295"/>
              <w:rPr>
                <w:sz w:val="18"/>
              </w:rPr>
            </w:pPr>
            <w:r>
              <w:rPr>
                <w:w w:val="90"/>
                <w:sz w:val="18"/>
              </w:rPr>
              <w:t>-k,</w:t>
            </w:r>
            <w:r>
              <w:rPr>
                <w:spacing w:val="-13"/>
                <w:w w:val="90"/>
                <w:sz w:val="18"/>
              </w:rPr>
              <w:t xml:space="preserve"> </w:t>
            </w:r>
            <w:r>
              <w:rPr>
                <w:w w:val="90"/>
                <w:sz w:val="18"/>
              </w:rPr>
              <w:t>--with-key=KEY</w:t>
            </w:r>
            <w:r>
              <w:rPr>
                <w:w w:val="90"/>
                <w:sz w:val="18"/>
              </w:rPr>
              <w:tab/>
            </w:r>
            <w:r>
              <w:rPr>
                <w:w w:val="95"/>
                <w:sz w:val="18"/>
              </w:rPr>
              <w:t>the</w:t>
            </w:r>
            <w:r>
              <w:rPr>
                <w:spacing w:val="-11"/>
                <w:w w:val="95"/>
                <w:sz w:val="18"/>
              </w:rPr>
              <w:t xml:space="preserve"> </w:t>
            </w:r>
            <w:r>
              <w:rPr>
                <w:w w:val="95"/>
                <w:sz w:val="18"/>
              </w:rPr>
              <w:t>key</w:t>
            </w:r>
            <w:r>
              <w:rPr>
                <w:spacing w:val="-10"/>
                <w:w w:val="95"/>
                <w:sz w:val="18"/>
              </w:rPr>
              <w:t xml:space="preserve"> </w:t>
            </w:r>
            <w:r>
              <w:rPr>
                <w:w w:val="95"/>
                <w:sz w:val="18"/>
              </w:rPr>
              <w:t>for</w:t>
            </w:r>
            <w:r>
              <w:rPr>
                <w:spacing w:val="-11"/>
                <w:w w:val="95"/>
                <w:sz w:val="18"/>
              </w:rPr>
              <w:t xml:space="preserve"> </w:t>
            </w:r>
            <w:r>
              <w:rPr>
                <w:w w:val="95"/>
                <w:sz w:val="18"/>
              </w:rPr>
              <w:t>decrypting</w:t>
            </w:r>
            <w:r>
              <w:rPr>
                <w:spacing w:val="-11"/>
                <w:w w:val="95"/>
                <w:sz w:val="18"/>
              </w:rPr>
              <w:t xml:space="preserve"> </w:t>
            </w:r>
            <w:r>
              <w:rPr>
                <w:w w:val="95"/>
                <w:sz w:val="18"/>
              </w:rPr>
              <w:t>the</w:t>
            </w:r>
            <w:r>
              <w:rPr>
                <w:spacing w:val="-11"/>
                <w:w w:val="95"/>
                <w:sz w:val="18"/>
              </w:rPr>
              <w:t xml:space="preserve"> </w:t>
            </w:r>
            <w:r>
              <w:rPr>
                <w:w w:val="95"/>
                <w:sz w:val="18"/>
              </w:rPr>
              <w:t>encrypted</w:t>
            </w:r>
            <w:r>
              <w:rPr>
                <w:spacing w:val="-9"/>
                <w:w w:val="95"/>
                <w:sz w:val="18"/>
              </w:rPr>
              <w:t xml:space="preserve"> </w:t>
            </w:r>
            <w:r>
              <w:rPr>
                <w:w w:val="95"/>
                <w:sz w:val="18"/>
              </w:rPr>
              <w:t>file</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40" w:hRule="atLeast"/>
        </w:trPr>
        <w:tc>
          <w:tcPr>
            <w:tcW w:w="8846" w:type="dxa"/>
            <w:tcBorders>
              <w:top w:val="nil"/>
            </w:tcBorders>
            <w:shd w:val="clear" w:color="auto" w:fill="D9D9D9"/>
          </w:tcPr>
          <w:p>
            <w:pPr>
              <w:pStyle w:val="17"/>
              <w:spacing w:before="12"/>
              <w:ind w:left="295"/>
              <w:rPr>
                <w:sz w:val="18"/>
              </w:rPr>
            </w:pPr>
            <w:r>
              <w:rPr>
                <w:w w:val="90"/>
                <w:sz w:val="18"/>
              </w:rPr>
              <w:t>-L,</w:t>
            </w:r>
            <w:r>
              <w:rPr>
                <w:spacing w:val="-4"/>
                <w:w w:val="90"/>
                <w:sz w:val="18"/>
              </w:rPr>
              <w:t xml:space="preserve"> </w:t>
            </w:r>
            <w:r>
              <w:rPr>
                <w:w w:val="90"/>
                <w:sz w:val="18"/>
              </w:rPr>
              <w:t>--log-file=FILENAME</w:t>
            </w:r>
            <w:r>
              <w:rPr>
                <w:spacing w:val="60"/>
                <w:sz w:val="18"/>
              </w:rPr>
              <w:t xml:space="preserve"> </w:t>
            </w:r>
            <w:r>
              <w:rPr>
                <w:spacing w:val="61"/>
                <w:sz w:val="18"/>
              </w:rPr>
              <w:t xml:space="preserve"> </w:t>
            </w:r>
            <w:r>
              <w:rPr>
                <w:w w:val="90"/>
                <w:sz w:val="18"/>
              </w:rPr>
              <w:t>send</w:t>
            </w:r>
            <w:r>
              <w:rPr>
                <w:spacing w:val="-6"/>
                <w:w w:val="90"/>
                <w:sz w:val="18"/>
              </w:rPr>
              <w:t xml:space="preserve"> </w:t>
            </w:r>
            <w:r>
              <w:rPr>
                <w:w w:val="90"/>
                <w:sz w:val="18"/>
              </w:rPr>
              <w:t>session</w:t>
            </w:r>
            <w:r>
              <w:rPr>
                <w:spacing w:val="-5"/>
                <w:w w:val="90"/>
                <w:sz w:val="18"/>
              </w:rPr>
              <w:t xml:space="preserve"> </w:t>
            </w:r>
            <w:r>
              <w:rPr>
                <w:w w:val="90"/>
                <w:sz w:val="18"/>
              </w:rPr>
              <w:t>log</w:t>
            </w:r>
            <w:r>
              <w:rPr>
                <w:spacing w:val="-4"/>
                <w:w w:val="90"/>
                <w:sz w:val="18"/>
              </w:rPr>
              <w:t xml:space="preserve"> </w:t>
            </w:r>
            <w:r>
              <w:rPr>
                <w:w w:val="90"/>
                <w:sz w:val="18"/>
              </w:rPr>
              <w:t>to</w:t>
            </w:r>
            <w:r>
              <w:rPr>
                <w:spacing w:val="-3"/>
                <w:w w:val="90"/>
                <w:sz w:val="18"/>
              </w:rPr>
              <w:t xml:space="preserve"> </w:t>
            </w:r>
            <w:r>
              <w:rPr>
                <w:w w:val="90"/>
                <w:sz w:val="18"/>
              </w:rPr>
              <w:t>file</w:t>
            </w:r>
          </w:p>
          <w:p>
            <w:pPr>
              <w:pStyle w:val="17"/>
              <w:tabs>
                <w:tab w:val="left" w:pos="2403"/>
              </w:tabs>
              <w:spacing w:before="61"/>
              <w:ind w:left="295"/>
              <w:rPr>
                <w:sz w:val="18"/>
              </w:rPr>
            </w:pPr>
            <w:r>
              <w:rPr>
                <w:w w:val="95"/>
                <w:sz w:val="18"/>
              </w:rPr>
              <w:t>-m,</w:t>
            </w:r>
            <w:r>
              <w:rPr>
                <w:spacing w:val="-18"/>
                <w:w w:val="95"/>
                <w:sz w:val="18"/>
              </w:rPr>
              <w:t xml:space="preserve"> </w:t>
            </w:r>
            <w:r>
              <w:rPr>
                <w:w w:val="95"/>
                <w:sz w:val="18"/>
              </w:rPr>
              <w:t>--maintenance</w:t>
            </w:r>
            <w:r>
              <w:rPr>
                <w:w w:val="95"/>
                <w:sz w:val="18"/>
              </w:rPr>
              <w:tab/>
            </w:r>
            <w:r>
              <w:rPr>
                <w:w w:val="95"/>
                <w:sz w:val="18"/>
              </w:rPr>
              <w:t>can</w:t>
            </w:r>
            <w:r>
              <w:rPr>
                <w:spacing w:val="-8"/>
                <w:w w:val="95"/>
                <w:sz w:val="18"/>
              </w:rPr>
              <w:t xml:space="preserve"> </w:t>
            </w:r>
            <w:r>
              <w:rPr>
                <w:w w:val="95"/>
                <w:sz w:val="18"/>
              </w:rPr>
              <w:t>connect</w:t>
            </w:r>
            <w:r>
              <w:rPr>
                <w:spacing w:val="-9"/>
                <w:w w:val="95"/>
                <w:sz w:val="18"/>
              </w:rPr>
              <w:t xml:space="preserve"> </w:t>
            </w:r>
            <w:r>
              <w:rPr>
                <w:w w:val="95"/>
                <w:sz w:val="18"/>
              </w:rPr>
              <w:t>to</w:t>
            </w:r>
            <w:r>
              <w:rPr>
                <w:spacing w:val="-7"/>
                <w:w w:val="95"/>
                <w:sz w:val="18"/>
              </w:rPr>
              <w:t xml:space="preserve"> </w:t>
            </w:r>
            <w:r>
              <w:rPr>
                <w:w w:val="95"/>
                <w:sz w:val="18"/>
              </w:rPr>
              <w:t>cluster</w:t>
            </w:r>
            <w:r>
              <w:rPr>
                <w:spacing w:val="-8"/>
                <w:w w:val="95"/>
                <w:sz w:val="18"/>
              </w:rPr>
              <w:t xml:space="preserve"> </w:t>
            </w:r>
            <w:r>
              <w:rPr>
                <w:w w:val="95"/>
                <w:sz w:val="18"/>
              </w:rPr>
              <w:t>during</w:t>
            </w:r>
            <w:r>
              <w:rPr>
                <w:spacing w:val="-8"/>
                <w:w w:val="95"/>
                <w:sz w:val="18"/>
              </w:rPr>
              <w:t xml:space="preserve"> </w:t>
            </w:r>
            <w:r>
              <w:rPr>
                <w:w w:val="95"/>
                <w:sz w:val="18"/>
              </w:rPr>
              <w:t>2-pc</w:t>
            </w:r>
            <w:r>
              <w:rPr>
                <w:spacing w:val="-8"/>
                <w:w w:val="95"/>
                <w:sz w:val="18"/>
              </w:rPr>
              <w:t xml:space="preserve"> </w:t>
            </w:r>
            <w:r>
              <w:rPr>
                <w:w w:val="95"/>
                <w:sz w:val="18"/>
              </w:rPr>
              <w:t>transaction</w:t>
            </w:r>
            <w:r>
              <w:rPr>
                <w:spacing w:val="-8"/>
                <w:w w:val="95"/>
                <w:sz w:val="18"/>
              </w:rPr>
              <w:t xml:space="preserve"> </w:t>
            </w:r>
            <w:r>
              <w:rPr>
                <w:w w:val="95"/>
                <w:sz w:val="18"/>
              </w:rPr>
              <w:t>recovery</w:t>
            </w:r>
          </w:p>
          <w:p>
            <w:pPr>
              <w:pStyle w:val="17"/>
              <w:tabs>
                <w:tab w:val="left" w:pos="2097"/>
              </w:tabs>
              <w:spacing w:before="64"/>
              <w:ind w:left="295"/>
              <w:rPr>
                <w:sz w:val="18"/>
              </w:rPr>
            </w:pPr>
            <w:r>
              <w:rPr>
                <w:spacing w:val="-1"/>
                <w:w w:val="95"/>
                <w:sz w:val="18"/>
              </w:rPr>
              <w:t>-n,</w:t>
            </w:r>
            <w:r>
              <w:rPr>
                <w:spacing w:val="-17"/>
                <w:w w:val="95"/>
                <w:sz w:val="18"/>
              </w:rPr>
              <w:t xml:space="preserve"> </w:t>
            </w:r>
            <w:r>
              <w:rPr>
                <w:w w:val="95"/>
                <w:sz w:val="18"/>
              </w:rPr>
              <w:t>--no-libedit</w:t>
            </w:r>
            <w:r>
              <w:rPr>
                <w:w w:val="95"/>
                <w:sz w:val="18"/>
              </w:rPr>
              <w:tab/>
            </w:r>
            <w:r>
              <w:rPr>
                <w:w w:val="95"/>
                <w:sz w:val="18"/>
              </w:rPr>
              <w:t>disable</w:t>
            </w:r>
            <w:r>
              <w:rPr>
                <w:spacing w:val="-4"/>
                <w:w w:val="95"/>
                <w:sz w:val="18"/>
              </w:rPr>
              <w:t xml:space="preserve"> </w:t>
            </w:r>
            <w:r>
              <w:rPr>
                <w:w w:val="95"/>
                <w:sz w:val="18"/>
              </w:rPr>
              <w:t>enhanced</w:t>
            </w:r>
            <w:r>
              <w:rPr>
                <w:spacing w:val="-5"/>
                <w:w w:val="95"/>
                <w:sz w:val="18"/>
              </w:rPr>
              <w:t xml:space="preserve"> </w:t>
            </w:r>
            <w:r>
              <w:rPr>
                <w:w w:val="95"/>
                <w:sz w:val="18"/>
              </w:rPr>
              <w:t>command</w:t>
            </w:r>
            <w:r>
              <w:rPr>
                <w:spacing w:val="-3"/>
                <w:w w:val="95"/>
                <w:sz w:val="18"/>
              </w:rPr>
              <w:t xml:space="preserve"> </w:t>
            </w:r>
            <w:r>
              <w:rPr>
                <w:w w:val="95"/>
                <w:sz w:val="18"/>
              </w:rPr>
              <w:t>line</w:t>
            </w:r>
            <w:r>
              <w:rPr>
                <w:spacing w:val="-4"/>
                <w:w w:val="95"/>
                <w:sz w:val="18"/>
              </w:rPr>
              <w:t xml:space="preserve"> </w:t>
            </w:r>
            <w:r>
              <w:rPr>
                <w:w w:val="95"/>
                <w:sz w:val="18"/>
              </w:rPr>
              <w:t>editing</w:t>
            </w:r>
            <w:r>
              <w:rPr>
                <w:spacing w:val="-4"/>
                <w:w w:val="95"/>
                <w:sz w:val="18"/>
              </w:rPr>
              <w:t xml:space="preserve"> </w:t>
            </w:r>
            <w:r>
              <w:rPr>
                <w:w w:val="95"/>
                <w:sz w:val="18"/>
              </w:rPr>
              <w:t>(libedit)</w:t>
            </w:r>
          </w:p>
          <w:p>
            <w:pPr>
              <w:pStyle w:val="17"/>
              <w:tabs>
                <w:tab w:val="left" w:pos="2362"/>
              </w:tabs>
              <w:spacing w:before="63"/>
              <w:ind w:left="295"/>
              <w:rPr>
                <w:sz w:val="18"/>
              </w:rPr>
            </w:pPr>
            <w:r>
              <w:rPr>
                <w:w w:val="90"/>
                <w:sz w:val="18"/>
              </w:rPr>
              <w:t>-o,</w:t>
            </w:r>
            <w:r>
              <w:rPr>
                <w:spacing w:val="-8"/>
                <w:w w:val="90"/>
                <w:sz w:val="18"/>
              </w:rPr>
              <w:t xml:space="preserve"> </w:t>
            </w:r>
            <w:r>
              <w:rPr>
                <w:w w:val="90"/>
                <w:sz w:val="18"/>
              </w:rPr>
              <w:t>--output=FILENAME</w:t>
            </w:r>
            <w:r>
              <w:rPr>
                <w:w w:val="90"/>
                <w:sz w:val="18"/>
              </w:rPr>
              <w:tab/>
            </w:r>
            <w:r>
              <w:rPr>
                <w:w w:val="95"/>
                <w:sz w:val="18"/>
              </w:rPr>
              <w:t>send</w:t>
            </w:r>
            <w:r>
              <w:rPr>
                <w:spacing w:val="-16"/>
                <w:w w:val="95"/>
                <w:sz w:val="18"/>
              </w:rPr>
              <w:t xml:space="preserve"> </w:t>
            </w:r>
            <w:r>
              <w:rPr>
                <w:w w:val="95"/>
                <w:sz w:val="18"/>
              </w:rPr>
              <w:t>query</w:t>
            </w:r>
            <w:r>
              <w:rPr>
                <w:spacing w:val="-17"/>
                <w:w w:val="95"/>
                <w:sz w:val="18"/>
              </w:rPr>
              <w:t xml:space="preserve"> </w:t>
            </w:r>
            <w:r>
              <w:rPr>
                <w:w w:val="95"/>
                <w:sz w:val="18"/>
              </w:rPr>
              <w:t>results</w:t>
            </w:r>
            <w:r>
              <w:rPr>
                <w:spacing w:val="-18"/>
                <w:w w:val="95"/>
                <w:sz w:val="18"/>
              </w:rPr>
              <w:t xml:space="preserve"> </w:t>
            </w:r>
            <w:r>
              <w:rPr>
                <w:w w:val="95"/>
                <w:sz w:val="18"/>
              </w:rPr>
              <w:t>to</w:t>
            </w:r>
            <w:r>
              <w:rPr>
                <w:spacing w:val="-16"/>
                <w:w w:val="95"/>
                <w:sz w:val="18"/>
              </w:rPr>
              <w:t xml:space="preserve"> </w:t>
            </w:r>
            <w:r>
              <w:rPr>
                <w:w w:val="95"/>
                <w:sz w:val="18"/>
              </w:rPr>
              <w:t>file</w:t>
            </w:r>
            <w:r>
              <w:rPr>
                <w:spacing w:val="-17"/>
                <w:w w:val="95"/>
                <w:sz w:val="18"/>
              </w:rPr>
              <w:t xml:space="preserve"> </w:t>
            </w:r>
            <w:r>
              <w:rPr>
                <w:w w:val="95"/>
                <w:sz w:val="18"/>
              </w:rPr>
              <w:t>(or</w:t>
            </w:r>
            <w:r>
              <w:rPr>
                <w:spacing w:val="-17"/>
                <w:w w:val="95"/>
                <w:sz w:val="18"/>
              </w:rPr>
              <w:t xml:space="preserve"> </w:t>
            </w:r>
            <w:r>
              <w:rPr>
                <w:w w:val="95"/>
                <w:sz w:val="18"/>
              </w:rPr>
              <w:t>|pipe)</w:t>
            </w:r>
          </w:p>
          <w:p>
            <w:pPr>
              <w:pStyle w:val="17"/>
              <w:tabs>
                <w:tab w:val="left" w:pos="2294"/>
              </w:tabs>
              <w:spacing w:before="61"/>
              <w:ind w:left="295"/>
              <w:rPr>
                <w:sz w:val="18"/>
              </w:rPr>
            </w:pPr>
            <w:r>
              <w:rPr>
                <w:spacing w:val="-1"/>
                <w:w w:val="95"/>
                <w:sz w:val="18"/>
              </w:rPr>
              <w:t>-q,</w:t>
            </w:r>
            <w:r>
              <w:rPr>
                <w:spacing w:val="-17"/>
                <w:w w:val="95"/>
                <w:sz w:val="18"/>
              </w:rPr>
              <w:t xml:space="preserve"> </w:t>
            </w:r>
            <w:r>
              <w:rPr>
                <w:spacing w:val="-1"/>
                <w:w w:val="95"/>
                <w:sz w:val="18"/>
              </w:rPr>
              <w:t>--quiet</w:t>
            </w:r>
            <w:r>
              <w:rPr>
                <w:spacing w:val="-1"/>
                <w:w w:val="95"/>
                <w:sz w:val="18"/>
              </w:rPr>
              <w:tab/>
            </w:r>
            <w:r>
              <w:rPr>
                <w:w w:val="95"/>
                <w:sz w:val="18"/>
              </w:rPr>
              <w:t>run</w:t>
            </w:r>
            <w:r>
              <w:rPr>
                <w:spacing w:val="-15"/>
                <w:w w:val="95"/>
                <w:sz w:val="18"/>
              </w:rPr>
              <w:t xml:space="preserve"> </w:t>
            </w:r>
            <w:r>
              <w:rPr>
                <w:w w:val="95"/>
                <w:sz w:val="18"/>
              </w:rPr>
              <w:t>quietly</w:t>
            </w:r>
            <w:r>
              <w:rPr>
                <w:spacing w:val="-13"/>
                <w:w w:val="95"/>
                <w:sz w:val="18"/>
              </w:rPr>
              <w:t xml:space="preserve"> </w:t>
            </w:r>
            <w:r>
              <w:rPr>
                <w:w w:val="95"/>
                <w:sz w:val="18"/>
              </w:rPr>
              <w:t>(no</w:t>
            </w:r>
            <w:r>
              <w:rPr>
                <w:spacing w:val="-12"/>
                <w:w w:val="95"/>
                <w:sz w:val="18"/>
              </w:rPr>
              <w:t xml:space="preserve"> </w:t>
            </w:r>
            <w:r>
              <w:rPr>
                <w:w w:val="95"/>
                <w:sz w:val="18"/>
              </w:rPr>
              <w:t>messages,</w:t>
            </w:r>
            <w:r>
              <w:rPr>
                <w:spacing w:val="-12"/>
                <w:w w:val="95"/>
                <w:sz w:val="18"/>
              </w:rPr>
              <w:t xml:space="preserve"> </w:t>
            </w:r>
            <w:r>
              <w:rPr>
                <w:w w:val="95"/>
                <w:sz w:val="18"/>
              </w:rPr>
              <w:t>only</w:t>
            </w:r>
            <w:r>
              <w:rPr>
                <w:spacing w:val="-13"/>
                <w:w w:val="95"/>
                <w:sz w:val="18"/>
              </w:rPr>
              <w:t xml:space="preserve"> </w:t>
            </w:r>
            <w:r>
              <w:rPr>
                <w:w w:val="95"/>
                <w:sz w:val="18"/>
              </w:rPr>
              <w:t>query</w:t>
            </w:r>
            <w:r>
              <w:rPr>
                <w:spacing w:val="-13"/>
                <w:w w:val="95"/>
                <w:sz w:val="18"/>
              </w:rPr>
              <w:t xml:space="preserve"> </w:t>
            </w:r>
            <w:r>
              <w:rPr>
                <w:w w:val="95"/>
                <w:sz w:val="18"/>
              </w:rPr>
              <w:t>output)</w:t>
            </w:r>
          </w:p>
          <w:p>
            <w:pPr>
              <w:pStyle w:val="17"/>
              <w:tabs>
                <w:tab w:val="left" w:pos="3767"/>
              </w:tabs>
              <w:spacing w:before="64"/>
              <w:ind w:left="295"/>
              <w:rPr>
                <w:sz w:val="18"/>
              </w:rPr>
            </w:pPr>
            <w:r>
              <w:rPr>
                <w:w w:val="95"/>
                <w:sz w:val="18"/>
              </w:rPr>
              <w:t>-C,</w:t>
            </w:r>
            <w:r>
              <w:rPr>
                <w:spacing w:val="-15"/>
                <w:w w:val="95"/>
                <w:sz w:val="18"/>
              </w:rPr>
              <w:t xml:space="preserve"> </w:t>
            </w:r>
            <w:r>
              <w:rPr>
                <w:w w:val="95"/>
                <w:sz w:val="18"/>
              </w:rPr>
              <w:t>--enable-client-encryption</w:t>
            </w:r>
            <w:r>
              <w:rPr>
                <w:w w:val="95"/>
                <w:sz w:val="18"/>
              </w:rPr>
              <w:tab/>
            </w:r>
            <w:r>
              <w:rPr>
                <w:w w:val="95"/>
                <w:sz w:val="18"/>
              </w:rPr>
              <w:t>enable</w:t>
            </w:r>
            <w:r>
              <w:rPr>
                <w:spacing w:val="-5"/>
                <w:w w:val="95"/>
                <w:sz w:val="18"/>
              </w:rPr>
              <w:t xml:space="preserve"> </w:t>
            </w:r>
            <w:r>
              <w:rPr>
                <w:w w:val="95"/>
                <w:sz w:val="18"/>
              </w:rPr>
              <w:t>client</w:t>
            </w:r>
            <w:r>
              <w:rPr>
                <w:spacing w:val="-8"/>
                <w:w w:val="95"/>
                <w:sz w:val="18"/>
              </w:rPr>
              <w:t xml:space="preserve"> </w:t>
            </w:r>
            <w:r>
              <w:rPr>
                <w:w w:val="95"/>
                <w:sz w:val="18"/>
              </w:rPr>
              <w:t>encryption</w:t>
            </w:r>
            <w:r>
              <w:rPr>
                <w:spacing w:val="-5"/>
                <w:w w:val="95"/>
                <w:sz w:val="18"/>
              </w:rPr>
              <w:t xml:space="preserve"> </w:t>
            </w:r>
            <w:r>
              <w:rPr>
                <w:w w:val="95"/>
                <w:sz w:val="18"/>
              </w:rPr>
              <w:t>feature</w:t>
            </w:r>
          </w:p>
          <w:p>
            <w:pPr>
              <w:pStyle w:val="17"/>
              <w:tabs>
                <w:tab w:val="left" w:pos="2163"/>
              </w:tabs>
              <w:spacing w:before="63"/>
              <w:ind w:left="295"/>
              <w:rPr>
                <w:sz w:val="18"/>
              </w:rPr>
            </w:pPr>
            <w:r>
              <w:rPr>
                <w:w w:val="90"/>
                <w:sz w:val="18"/>
              </w:rPr>
              <w:t>-s,</w:t>
            </w:r>
            <w:r>
              <w:rPr>
                <w:spacing w:val="-7"/>
                <w:w w:val="90"/>
                <w:sz w:val="18"/>
              </w:rPr>
              <w:t xml:space="preserve"> </w:t>
            </w:r>
            <w:r>
              <w:rPr>
                <w:w w:val="90"/>
                <w:sz w:val="18"/>
              </w:rPr>
              <w:t>--single-step</w:t>
            </w:r>
            <w:r>
              <w:rPr>
                <w:w w:val="90"/>
                <w:sz w:val="18"/>
              </w:rPr>
              <w:tab/>
            </w:r>
            <w:r>
              <w:rPr>
                <w:w w:val="95"/>
                <w:sz w:val="18"/>
              </w:rPr>
              <w:t>single-step</w:t>
            </w:r>
            <w:r>
              <w:rPr>
                <w:spacing w:val="-12"/>
                <w:w w:val="95"/>
                <w:sz w:val="18"/>
              </w:rPr>
              <w:t xml:space="preserve"> </w:t>
            </w:r>
            <w:r>
              <w:rPr>
                <w:w w:val="95"/>
                <w:sz w:val="18"/>
              </w:rPr>
              <w:t>mode</w:t>
            </w:r>
            <w:r>
              <w:rPr>
                <w:spacing w:val="-13"/>
                <w:w w:val="95"/>
                <w:sz w:val="18"/>
              </w:rPr>
              <w:t xml:space="preserve"> </w:t>
            </w:r>
            <w:r>
              <w:rPr>
                <w:w w:val="95"/>
                <w:sz w:val="18"/>
              </w:rPr>
              <w:t>(confirm</w:t>
            </w:r>
            <w:r>
              <w:rPr>
                <w:spacing w:val="-13"/>
                <w:w w:val="95"/>
                <w:sz w:val="18"/>
              </w:rPr>
              <w:t xml:space="preserve"> </w:t>
            </w:r>
            <w:r>
              <w:rPr>
                <w:w w:val="95"/>
                <w:sz w:val="18"/>
              </w:rPr>
              <w:t>each</w:t>
            </w:r>
            <w:r>
              <w:rPr>
                <w:spacing w:val="-12"/>
                <w:w w:val="95"/>
                <w:sz w:val="18"/>
              </w:rPr>
              <w:t xml:space="preserve"> </w:t>
            </w:r>
            <w:r>
              <w:rPr>
                <w:w w:val="95"/>
                <w:sz w:val="18"/>
              </w:rPr>
              <w:t>query)</w:t>
            </w:r>
          </w:p>
          <w:p>
            <w:pPr>
              <w:pStyle w:val="17"/>
              <w:tabs>
                <w:tab w:val="left" w:pos="2136"/>
              </w:tabs>
              <w:spacing w:before="62"/>
              <w:ind w:left="295"/>
              <w:rPr>
                <w:sz w:val="18"/>
              </w:rPr>
            </w:pPr>
            <w:r>
              <w:rPr>
                <w:w w:val="90"/>
                <w:sz w:val="18"/>
              </w:rPr>
              <w:t>-S,</w:t>
            </w:r>
            <w:r>
              <w:rPr>
                <w:spacing w:val="-5"/>
                <w:w w:val="90"/>
                <w:sz w:val="18"/>
              </w:rPr>
              <w:t xml:space="preserve"> </w:t>
            </w:r>
            <w:r>
              <w:rPr>
                <w:w w:val="90"/>
                <w:sz w:val="18"/>
              </w:rPr>
              <w:t>--single-line</w:t>
            </w:r>
            <w:r>
              <w:rPr>
                <w:w w:val="90"/>
                <w:sz w:val="18"/>
              </w:rPr>
              <w:tab/>
            </w:r>
            <w:r>
              <w:rPr>
                <w:w w:val="95"/>
                <w:sz w:val="18"/>
              </w:rPr>
              <w:t>single-line</w:t>
            </w:r>
            <w:r>
              <w:rPr>
                <w:spacing w:val="-6"/>
                <w:w w:val="95"/>
                <w:sz w:val="18"/>
              </w:rPr>
              <w:t xml:space="preserve"> </w:t>
            </w:r>
            <w:r>
              <w:rPr>
                <w:w w:val="95"/>
                <w:sz w:val="18"/>
              </w:rPr>
              <w:t>mode</w:t>
            </w:r>
            <w:r>
              <w:rPr>
                <w:spacing w:val="-10"/>
                <w:w w:val="95"/>
                <w:sz w:val="18"/>
              </w:rPr>
              <w:t xml:space="preserve"> </w:t>
            </w:r>
            <w:r>
              <w:rPr>
                <w:w w:val="95"/>
                <w:sz w:val="18"/>
              </w:rPr>
              <w:t>(end</w:t>
            </w:r>
            <w:r>
              <w:rPr>
                <w:spacing w:val="-8"/>
                <w:w w:val="95"/>
                <w:sz w:val="18"/>
              </w:rPr>
              <w:t xml:space="preserve"> </w:t>
            </w:r>
            <w:r>
              <w:rPr>
                <w:w w:val="95"/>
                <w:sz w:val="18"/>
              </w:rPr>
              <w:t>of</w:t>
            </w:r>
            <w:r>
              <w:rPr>
                <w:spacing w:val="-9"/>
                <w:w w:val="95"/>
                <w:sz w:val="18"/>
              </w:rPr>
              <w:t xml:space="preserve"> </w:t>
            </w:r>
            <w:r>
              <w:rPr>
                <w:w w:val="95"/>
                <w:sz w:val="18"/>
              </w:rPr>
              <w:t>line</w:t>
            </w:r>
            <w:r>
              <w:rPr>
                <w:spacing w:val="-10"/>
                <w:w w:val="95"/>
                <w:sz w:val="18"/>
              </w:rPr>
              <w:t xml:space="preserve"> </w:t>
            </w:r>
            <w:r>
              <w:rPr>
                <w:w w:val="95"/>
                <w:sz w:val="18"/>
              </w:rPr>
              <w:t>terminates</w:t>
            </w:r>
            <w:r>
              <w:rPr>
                <w:spacing w:val="-10"/>
                <w:w w:val="95"/>
                <w:sz w:val="18"/>
              </w:rPr>
              <w:t xml:space="preserve"> </w:t>
            </w:r>
            <w:r>
              <w:rPr>
                <w:w w:val="95"/>
                <w:sz w:val="18"/>
              </w:rPr>
              <w:t>SQL</w:t>
            </w:r>
            <w:r>
              <w:rPr>
                <w:spacing w:val="-10"/>
                <w:w w:val="95"/>
                <w:sz w:val="18"/>
              </w:rPr>
              <w:t xml:space="preserve"> </w:t>
            </w:r>
            <w:r>
              <w:rPr>
                <w:w w:val="95"/>
                <w:sz w:val="18"/>
              </w:rPr>
              <w:t>command)</w:t>
            </w:r>
          </w:p>
          <w:p>
            <w:pPr>
              <w:pStyle w:val="17"/>
              <w:spacing w:before="12"/>
              <w:ind w:left="0"/>
              <w:rPr>
                <w:rFonts w:ascii="微软雅黑"/>
                <w:sz w:val="18"/>
              </w:rPr>
            </w:pPr>
          </w:p>
          <w:p>
            <w:pPr>
              <w:pStyle w:val="17"/>
              <w:rPr>
                <w:sz w:val="18"/>
              </w:rPr>
            </w:pPr>
            <w:r>
              <w:rPr>
                <w:w w:val="95"/>
                <w:sz w:val="18"/>
              </w:rPr>
              <w:t>Output</w:t>
            </w:r>
            <w:r>
              <w:rPr>
                <w:spacing w:val="-9"/>
                <w:w w:val="95"/>
                <w:sz w:val="18"/>
              </w:rPr>
              <w:t xml:space="preserve"> </w:t>
            </w:r>
            <w:r>
              <w:rPr>
                <w:w w:val="95"/>
                <w:sz w:val="18"/>
              </w:rPr>
              <w:t>format</w:t>
            </w:r>
            <w:r>
              <w:rPr>
                <w:spacing w:val="-10"/>
                <w:w w:val="95"/>
                <w:sz w:val="18"/>
              </w:rPr>
              <w:t xml:space="preserve"> </w:t>
            </w:r>
            <w:r>
              <w:rPr>
                <w:w w:val="95"/>
                <w:sz w:val="18"/>
              </w:rPr>
              <w:t>options:</w:t>
            </w:r>
          </w:p>
          <w:p>
            <w:pPr>
              <w:pStyle w:val="17"/>
              <w:tabs>
                <w:tab w:val="left" w:pos="2251"/>
              </w:tabs>
              <w:spacing w:before="61"/>
              <w:ind w:left="295"/>
              <w:rPr>
                <w:sz w:val="18"/>
              </w:rPr>
            </w:pPr>
            <w:r>
              <w:rPr>
                <w:w w:val="90"/>
                <w:sz w:val="18"/>
              </w:rPr>
              <w:t>-A,</w:t>
            </w:r>
            <w:r>
              <w:rPr>
                <w:spacing w:val="-7"/>
                <w:w w:val="90"/>
                <w:sz w:val="18"/>
              </w:rPr>
              <w:t xml:space="preserve"> </w:t>
            </w:r>
            <w:r>
              <w:rPr>
                <w:w w:val="90"/>
                <w:sz w:val="18"/>
              </w:rPr>
              <w:t>--no-align</w:t>
            </w:r>
            <w:r>
              <w:rPr>
                <w:w w:val="90"/>
                <w:sz w:val="18"/>
              </w:rPr>
              <w:tab/>
            </w:r>
            <w:r>
              <w:rPr>
                <w:w w:val="95"/>
                <w:sz w:val="18"/>
              </w:rPr>
              <w:t>unaligned</w:t>
            </w:r>
            <w:r>
              <w:rPr>
                <w:spacing w:val="-2"/>
                <w:w w:val="95"/>
                <w:sz w:val="18"/>
              </w:rPr>
              <w:t xml:space="preserve"> </w:t>
            </w:r>
            <w:r>
              <w:rPr>
                <w:w w:val="95"/>
                <w:sz w:val="18"/>
              </w:rPr>
              <w:t>table</w:t>
            </w:r>
            <w:r>
              <w:rPr>
                <w:spacing w:val="-4"/>
                <w:w w:val="95"/>
                <w:sz w:val="18"/>
              </w:rPr>
              <w:t xml:space="preserve"> </w:t>
            </w:r>
            <w:r>
              <w:rPr>
                <w:w w:val="95"/>
                <w:sz w:val="18"/>
              </w:rPr>
              <w:t>output</w:t>
            </w:r>
            <w:r>
              <w:rPr>
                <w:spacing w:val="-3"/>
                <w:w w:val="95"/>
                <w:sz w:val="18"/>
              </w:rPr>
              <w:t xml:space="preserve"> </w:t>
            </w:r>
            <w:r>
              <w:rPr>
                <w:w w:val="95"/>
                <w:sz w:val="18"/>
              </w:rPr>
              <w:t>mode</w:t>
            </w:r>
          </w:p>
          <w:p>
            <w:pPr>
              <w:pStyle w:val="17"/>
              <w:spacing w:before="64"/>
              <w:ind w:left="295"/>
              <w:rPr>
                <w:sz w:val="18"/>
              </w:rPr>
            </w:pPr>
            <w:r>
              <w:rPr>
                <w:w w:val="90"/>
                <w:sz w:val="18"/>
              </w:rPr>
              <w:t>-F,</w:t>
            </w:r>
            <w:r>
              <w:rPr>
                <w:spacing w:val="2"/>
                <w:w w:val="90"/>
                <w:sz w:val="18"/>
              </w:rPr>
              <w:t xml:space="preserve"> </w:t>
            </w:r>
            <w:r>
              <w:rPr>
                <w:w w:val="90"/>
                <w:sz w:val="18"/>
              </w:rPr>
              <w:t>--field-separator=STRING</w:t>
            </w:r>
          </w:p>
          <w:p>
            <w:pPr>
              <w:pStyle w:val="17"/>
              <w:spacing w:before="63"/>
              <w:ind w:left="2544"/>
              <w:rPr>
                <w:sz w:val="18"/>
              </w:rPr>
            </w:pPr>
            <w:r>
              <w:rPr>
                <w:spacing w:val="-1"/>
                <w:w w:val="95"/>
                <w:sz w:val="18"/>
              </w:rPr>
              <w:t>set</w:t>
            </w:r>
            <w:r>
              <w:rPr>
                <w:spacing w:val="-19"/>
                <w:w w:val="95"/>
                <w:sz w:val="18"/>
              </w:rPr>
              <w:t xml:space="preserve"> </w:t>
            </w:r>
            <w:r>
              <w:rPr>
                <w:w w:val="95"/>
                <w:sz w:val="18"/>
              </w:rPr>
              <w:t>field</w:t>
            </w:r>
            <w:r>
              <w:rPr>
                <w:spacing w:val="-17"/>
                <w:w w:val="95"/>
                <w:sz w:val="18"/>
              </w:rPr>
              <w:t xml:space="preserve"> </w:t>
            </w:r>
            <w:r>
              <w:rPr>
                <w:w w:val="95"/>
                <w:sz w:val="18"/>
              </w:rPr>
              <w:t>separator</w:t>
            </w:r>
            <w:r>
              <w:rPr>
                <w:spacing w:val="-18"/>
                <w:w w:val="95"/>
                <w:sz w:val="18"/>
              </w:rPr>
              <w:t xml:space="preserve"> </w:t>
            </w:r>
            <w:r>
              <w:rPr>
                <w:w w:val="95"/>
                <w:sz w:val="18"/>
              </w:rPr>
              <w:t>(default:</w:t>
            </w:r>
            <w:r>
              <w:rPr>
                <w:spacing w:val="-16"/>
                <w:w w:val="95"/>
                <w:sz w:val="18"/>
              </w:rPr>
              <w:t xml:space="preserve"> </w:t>
            </w:r>
            <w:r>
              <w:rPr>
                <w:w w:val="95"/>
                <w:sz w:val="18"/>
              </w:rPr>
              <w:t>"|")</w:t>
            </w:r>
          </w:p>
          <w:p>
            <w:pPr>
              <w:pStyle w:val="17"/>
              <w:tabs>
                <w:tab w:val="left" w:pos="2361"/>
              </w:tabs>
              <w:spacing w:before="62"/>
              <w:ind w:left="295"/>
              <w:rPr>
                <w:sz w:val="18"/>
              </w:rPr>
            </w:pPr>
            <w:r>
              <w:rPr>
                <w:spacing w:val="-1"/>
                <w:w w:val="95"/>
                <w:sz w:val="18"/>
              </w:rPr>
              <w:t>-H,</w:t>
            </w:r>
            <w:r>
              <w:rPr>
                <w:spacing w:val="-18"/>
                <w:w w:val="95"/>
                <w:sz w:val="18"/>
              </w:rPr>
              <w:t xml:space="preserve"> </w:t>
            </w:r>
            <w:r>
              <w:rPr>
                <w:spacing w:val="-1"/>
                <w:w w:val="95"/>
                <w:sz w:val="18"/>
              </w:rPr>
              <w:t>--html</w:t>
            </w:r>
            <w:r>
              <w:rPr>
                <w:spacing w:val="-1"/>
                <w:w w:val="95"/>
                <w:sz w:val="18"/>
              </w:rPr>
              <w:tab/>
            </w:r>
            <w:r>
              <w:rPr>
                <w:w w:val="95"/>
                <w:sz w:val="18"/>
              </w:rPr>
              <w:t>HTML</w:t>
            </w:r>
            <w:r>
              <w:rPr>
                <w:spacing w:val="-9"/>
                <w:w w:val="95"/>
                <w:sz w:val="18"/>
              </w:rPr>
              <w:t xml:space="preserve"> </w:t>
            </w:r>
            <w:r>
              <w:rPr>
                <w:w w:val="95"/>
                <w:sz w:val="18"/>
              </w:rPr>
              <w:t>table</w:t>
            </w:r>
            <w:r>
              <w:rPr>
                <w:spacing w:val="-8"/>
                <w:w w:val="95"/>
                <w:sz w:val="18"/>
              </w:rPr>
              <w:t xml:space="preserve"> </w:t>
            </w:r>
            <w:r>
              <w:rPr>
                <w:w w:val="95"/>
                <w:sz w:val="18"/>
              </w:rPr>
              <w:t>output</w:t>
            </w:r>
            <w:r>
              <w:rPr>
                <w:spacing w:val="-8"/>
                <w:w w:val="95"/>
                <w:sz w:val="18"/>
              </w:rPr>
              <w:t xml:space="preserve"> </w:t>
            </w:r>
            <w:r>
              <w:rPr>
                <w:w w:val="95"/>
                <w:sz w:val="18"/>
              </w:rPr>
              <w:t>mode</w:t>
            </w:r>
          </w:p>
          <w:p>
            <w:pPr>
              <w:pStyle w:val="17"/>
              <w:tabs>
                <w:tab w:val="left" w:pos="2311"/>
              </w:tabs>
              <w:spacing w:before="64"/>
              <w:ind w:left="295"/>
              <w:rPr>
                <w:sz w:val="18"/>
              </w:rPr>
            </w:pPr>
            <w:r>
              <w:rPr>
                <w:w w:val="85"/>
                <w:sz w:val="18"/>
              </w:rPr>
              <w:t>-P,</w:t>
            </w:r>
            <w:r>
              <w:rPr>
                <w:spacing w:val="-4"/>
                <w:w w:val="85"/>
                <w:sz w:val="18"/>
              </w:rPr>
              <w:t xml:space="preserve"> </w:t>
            </w:r>
            <w:r>
              <w:rPr>
                <w:w w:val="85"/>
                <w:sz w:val="18"/>
              </w:rPr>
              <w:t>--pset=VAR[=ARG]</w:t>
            </w:r>
            <w:r>
              <w:rPr>
                <w:w w:val="85"/>
                <w:sz w:val="18"/>
              </w:rPr>
              <w:tab/>
            </w:r>
            <w:r>
              <w:rPr>
                <w:w w:val="95"/>
                <w:sz w:val="18"/>
              </w:rPr>
              <w:t>set</w:t>
            </w:r>
            <w:r>
              <w:rPr>
                <w:spacing w:val="-16"/>
                <w:w w:val="95"/>
                <w:sz w:val="18"/>
              </w:rPr>
              <w:t xml:space="preserve"> </w:t>
            </w:r>
            <w:r>
              <w:rPr>
                <w:w w:val="95"/>
                <w:sz w:val="18"/>
              </w:rPr>
              <w:t>printing</w:t>
            </w:r>
            <w:r>
              <w:rPr>
                <w:spacing w:val="-16"/>
                <w:w w:val="95"/>
                <w:sz w:val="18"/>
              </w:rPr>
              <w:t xml:space="preserve"> </w:t>
            </w:r>
            <w:r>
              <w:rPr>
                <w:w w:val="95"/>
                <w:sz w:val="18"/>
              </w:rPr>
              <w:t>option</w:t>
            </w:r>
            <w:r>
              <w:rPr>
                <w:spacing w:val="-15"/>
                <w:w w:val="95"/>
                <w:sz w:val="18"/>
              </w:rPr>
              <w:t xml:space="preserve"> </w:t>
            </w:r>
            <w:r>
              <w:rPr>
                <w:w w:val="95"/>
                <w:sz w:val="18"/>
              </w:rPr>
              <w:t>VAR</w:t>
            </w:r>
            <w:r>
              <w:rPr>
                <w:spacing w:val="-15"/>
                <w:w w:val="95"/>
                <w:sz w:val="18"/>
              </w:rPr>
              <w:t xml:space="preserve"> </w:t>
            </w:r>
            <w:r>
              <w:rPr>
                <w:w w:val="95"/>
                <w:sz w:val="18"/>
              </w:rPr>
              <w:t>to</w:t>
            </w:r>
            <w:r>
              <w:rPr>
                <w:spacing w:val="-14"/>
                <w:w w:val="95"/>
                <w:sz w:val="18"/>
              </w:rPr>
              <w:t xml:space="preserve"> </w:t>
            </w:r>
            <w:r>
              <w:rPr>
                <w:w w:val="95"/>
                <w:sz w:val="18"/>
              </w:rPr>
              <w:t>ARG</w:t>
            </w:r>
            <w:r>
              <w:rPr>
                <w:spacing w:val="-16"/>
                <w:w w:val="95"/>
                <w:sz w:val="18"/>
              </w:rPr>
              <w:t xml:space="preserve"> </w:t>
            </w:r>
            <w:r>
              <w:rPr>
                <w:w w:val="95"/>
                <w:sz w:val="18"/>
              </w:rPr>
              <w:t>(see</w:t>
            </w:r>
            <w:r>
              <w:rPr>
                <w:spacing w:val="-11"/>
                <w:w w:val="95"/>
                <w:sz w:val="18"/>
              </w:rPr>
              <w:t xml:space="preserve"> </w:t>
            </w:r>
            <w:r>
              <w:rPr>
                <w:w w:val="95"/>
                <w:sz w:val="18"/>
              </w:rPr>
              <w:t>\pset</w:t>
            </w:r>
            <w:r>
              <w:rPr>
                <w:spacing w:val="-16"/>
                <w:w w:val="95"/>
                <w:sz w:val="18"/>
              </w:rPr>
              <w:t xml:space="preserve"> </w:t>
            </w:r>
            <w:r>
              <w:rPr>
                <w:w w:val="95"/>
                <w:sz w:val="18"/>
              </w:rPr>
              <w:t>command)</w:t>
            </w:r>
          </w:p>
          <w:p>
            <w:pPr>
              <w:pStyle w:val="17"/>
              <w:spacing w:before="63"/>
              <w:ind w:left="295"/>
              <w:rPr>
                <w:sz w:val="18"/>
              </w:rPr>
            </w:pPr>
            <w:r>
              <w:rPr>
                <w:w w:val="90"/>
                <w:sz w:val="18"/>
              </w:rPr>
              <w:t>-R,</w:t>
            </w:r>
            <w:r>
              <w:rPr>
                <w:spacing w:val="3"/>
                <w:w w:val="90"/>
                <w:sz w:val="18"/>
              </w:rPr>
              <w:t xml:space="preserve"> </w:t>
            </w:r>
            <w:r>
              <w:rPr>
                <w:w w:val="90"/>
                <w:sz w:val="18"/>
              </w:rPr>
              <w:t>--record-separator=STRING</w:t>
            </w:r>
          </w:p>
          <w:p>
            <w:pPr>
              <w:pStyle w:val="17"/>
              <w:spacing w:before="61"/>
              <w:ind w:left="2544"/>
              <w:rPr>
                <w:sz w:val="18"/>
              </w:rPr>
            </w:pPr>
            <w:r>
              <w:rPr>
                <w:w w:val="95"/>
                <w:sz w:val="18"/>
              </w:rPr>
              <w:t>set</w:t>
            </w:r>
            <w:r>
              <w:rPr>
                <w:spacing w:val="-16"/>
                <w:w w:val="95"/>
                <w:sz w:val="18"/>
              </w:rPr>
              <w:t xml:space="preserve"> </w:t>
            </w:r>
            <w:r>
              <w:rPr>
                <w:w w:val="95"/>
                <w:sz w:val="18"/>
              </w:rPr>
              <w:t>record</w:t>
            </w:r>
            <w:r>
              <w:rPr>
                <w:spacing w:val="-14"/>
                <w:w w:val="95"/>
                <w:sz w:val="18"/>
              </w:rPr>
              <w:t xml:space="preserve"> </w:t>
            </w:r>
            <w:r>
              <w:rPr>
                <w:w w:val="95"/>
                <w:sz w:val="18"/>
              </w:rPr>
              <w:t>separator</w:t>
            </w:r>
            <w:r>
              <w:rPr>
                <w:spacing w:val="-15"/>
                <w:w w:val="95"/>
                <w:sz w:val="18"/>
              </w:rPr>
              <w:t xml:space="preserve"> </w:t>
            </w:r>
            <w:r>
              <w:rPr>
                <w:w w:val="95"/>
                <w:sz w:val="18"/>
              </w:rPr>
              <w:t>(default:</w:t>
            </w:r>
            <w:r>
              <w:rPr>
                <w:spacing w:val="-14"/>
                <w:w w:val="95"/>
                <w:sz w:val="18"/>
              </w:rPr>
              <w:t xml:space="preserve"> </w:t>
            </w:r>
            <w:r>
              <w:rPr>
                <w:w w:val="95"/>
                <w:sz w:val="18"/>
              </w:rPr>
              <w:t>newline)</w:t>
            </w:r>
          </w:p>
          <w:p>
            <w:pPr>
              <w:pStyle w:val="17"/>
              <w:tabs>
                <w:tab w:val="left" w:pos="2479"/>
              </w:tabs>
              <w:spacing w:before="64"/>
              <w:ind w:left="295"/>
              <w:rPr>
                <w:sz w:val="18"/>
              </w:rPr>
            </w:pPr>
            <w:r>
              <w:rPr>
                <w:sz w:val="18"/>
              </w:rPr>
              <w:t>-r</w:t>
            </w:r>
            <w:r>
              <w:rPr>
                <w:sz w:val="18"/>
              </w:rPr>
              <w:tab/>
            </w:r>
            <w:r>
              <w:rPr>
                <w:w w:val="95"/>
                <w:sz w:val="18"/>
              </w:rPr>
              <w:t>if</w:t>
            </w:r>
            <w:r>
              <w:rPr>
                <w:spacing w:val="-12"/>
                <w:w w:val="95"/>
                <w:sz w:val="18"/>
              </w:rPr>
              <w:t xml:space="preserve"> </w:t>
            </w:r>
            <w:r>
              <w:rPr>
                <w:w w:val="95"/>
                <w:sz w:val="18"/>
              </w:rPr>
              <w:t>this</w:t>
            </w:r>
            <w:r>
              <w:rPr>
                <w:spacing w:val="-12"/>
                <w:w w:val="95"/>
                <w:sz w:val="18"/>
              </w:rPr>
              <w:t xml:space="preserve"> </w:t>
            </w:r>
            <w:r>
              <w:rPr>
                <w:w w:val="95"/>
                <w:sz w:val="18"/>
              </w:rPr>
              <w:t>parameter</w:t>
            </w:r>
            <w:r>
              <w:rPr>
                <w:spacing w:val="-9"/>
                <w:w w:val="95"/>
                <w:sz w:val="18"/>
              </w:rPr>
              <w:t xml:space="preserve"> </w:t>
            </w:r>
            <w:r>
              <w:rPr>
                <w:w w:val="95"/>
                <w:sz w:val="18"/>
              </w:rPr>
              <w:t>is</w:t>
            </w:r>
            <w:r>
              <w:rPr>
                <w:spacing w:val="-12"/>
                <w:w w:val="95"/>
                <w:sz w:val="18"/>
              </w:rPr>
              <w:t xml:space="preserve"> </w:t>
            </w:r>
            <w:r>
              <w:rPr>
                <w:w w:val="95"/>
                <w:sz w:val="18"/>
              </w:rPr>
              <w:t>set,use</w:t>
            </w:r>
            <w:r>
              <w:rPr>
                <w:spacing w:val="-11"/>
                <w:w w:val="95"/>
                <w:sz w:val="18"/>
              </w:rPr>
              <w:t xml:space="preserve"> </w:t>
            </w:r>
            <w:r>
              <w:rPr>
                <w:w w:val="95"/>
                <w:sz w:val="18"/>
              </w:rPr>
              <w:t>libedit</w:t>
            </w:r>
          </w:p>
          <w:p>
            <w:pPr>
              <w:pStyle w:val="17"/>
              <w:tabs>
                <w:tab w:val="left" w:pos="2172"/>
              </w:tabs>
              <w:spacing w:before="63"/>
              <w:ind w:left="295"/>
              <w:rPr>
                <w:sz w:val="18"/>
              </w:rPr>
            </w:pPr>
            <w:r>
              <w:rPr>
                <w:spacing w:val="-1"/>
                <w:w w:val="95"/>
                <w:sz w:val="18"/>
              </w:rPr>
              <w:t>-t,</w:t>
            </w:r>
            <w:r>
              <w:rPr>
                <w:spacing w:val="-15"/>
                <w:w w:val="95"/>
                <w:sz w:val="18"/>
              </w:rPr>
              <w:t xml:space="preserve"> </w:t>
            </w:r>
            <w:r>
              <w:rPr>
                <w:spacing w:val="-1"/>
                <w:w w:val="95"/>
                <w:sz w:val="18"/>
              </w:rPr>
              <w:t>--tuples-only</w:t>
            </w:r>
            <w:r>
              <w:rPr>
                <w:spacing w:val="-1"/>
                <w:w w:val="95"/>
                <w:sz w:val="18"/>
              </w:rPr>
              <w:tab/>
            </w:r>
            <w:r>
              <w:rPr>
                <w:w w:val="95"/>
                <w:sz w:val="18"/>
              </w:rPr>
              <w:t>print</w:t>
            </w:r>
            <w:r>
              <w:rPr>
                <w:spacing w:val="-9"/>
                <w:w w:val="95"/>
                <w:sz w:val="18"/>
              </w:rPr>
              <w:t xml:space="preserve"> </w:t>
            </w:r>
            <w:r>
              <w:rPr>
                <w:w w:val="95"/>
                <w:sz w:val="18"/>
              </w:rPr>
              <w:t>rows</w:t>
            </w:r>
            <w:r>
              <w:rPr>
                <w:spacing w:val="-8"/>
                <w:w w:val="95"/>
                <w:sz w:val="18"/>
              </w:rPr>
              <w:t xml:space="preserve"> </w:t>
            </w:r>
            <w:r>
              <w:rPr>
                <w:w w:val="95"/>
                <w:sz w:val="18"/>
              </w:rPr>
              <w:t>only</w:t>
            </w:r>
          </w:p>
          <w:p>
            <w:pPr>
              <w:pStyle w:val="17"/>
              <w:tabs>
                <w:tab w:val="left" w:pos="2185"/>
              </w:tabs>
              <w:spacing w:before="62"/>
              <w:ind w:left="295"/>
              <w:rPr>
                <w:sz w:val="18"/>
              </w:rPr>
            </w:pPr>
            <w:r>
              <w:rPr>
                <w:w w:val="90"/>
                <w:sz w:val="18"/>
              </w:rPr>
              <w:t>-T,</w:t>
            </w:r>
            <w:r>
              <w:rPr>
                <w:spacing w:val="-12"/>
                <w:w w:val="90"/>
                <w:sz w:val="18"/>
              </w:rPr>
              <w:t xml:space="preserve"> </w:t>
            </w:r>
            <w:r>
              <w:rPr>
                <w:w w:val="90"/>
                <w:sz w:val="18"/>
              </w:rPr>
              <w:t>--table-attr=TEXT</w:t>
            </w:r>
            <w:r>
              <w:rPr>
                <w:w w:val="90"/>
                <w:sz w:val="18"/>
              </w:rPr>
              <w:tab/>
            </w:r>
            <w:r>
              <w:rPr>
                <w:w w:val="95"/>
                <w:sz w:val="18"/>
              </w:rPr>
              <w:t>set</w:t>
            </w:r>
            <w:r>
              <w:rPr>
                <w:spacing w:val="-18"/>
                <w:w w:val="95"/>
                <w:sz w:val="18"/>
              </w:rPr>
              <w:t xml:space="preserve"> </w:t>
            </w:r>
            <w:r>
              <w:rPr>
                <w:w w:val="95"/>
                <w:sz w:val="18"/>
              </w:rPr>
              <w:t>HTML</w:t>
            </w:r>
            <w:r>
              <w:rPr>
                <w:spacing w:val="-15"/>
                <w:w w:val="95"/>
                <w:sz w:val="18"/>
              </w:rPr>
              <w:t xml:space="preserve"> </w:t>
            </w:r>
            <w:r>
              <w:rPr>
                <w:w w:val="95"/>
                <w:sz w:val="18"/>
              </w:rPr>
              <w:t>table</w:t>
            </w:r>
            <w:r>
              <w:rPr>
                <w:spacing w:val="-17"/>
                <w:w w:val="95"/>
                <w:sz w:val="18"/>
              </w:rPr>
              <w:t xml:space="preserve"> </w:t>
            </w:r>
            <w:r>
              <w:rPr>
                <w:w w:val="95"/>
                <w:sz w:val="18"/>
              </w:rPr>
              <w:t>tag</w:t>
            </w:r>
            <w:r>
              <w:rPr>
                <w:spacing w:val="-16"/>
                <w:w w:val="95"/>
                <w:sz w:val="18"/>
              </w:rPr>
              <w:t xml:space="preserve"> </w:t>
            </w:r>
            <w:r>
              <w:rPr>
                <w:w w:val="95"/>
                <w:sz w:val="18"/>
              </w:rPr>
              <w:t>attributes</w:t>
            </w:r>
            <w:r>
              <w:rPr>
                <w:spacing w:val="-18"/>
                <w:w w:val="95"/>
                <w:sz w:val="18"/>
              </w:rPr>
              <w:t xml:space="preserve"> </w:t>
            </w:r>
            <w:r>
              <w:rPr>
                <w:w w:val="95"/>
                <w:sz w:val="18"/>
              </w:rPr>
              <w:t>(e.g.,</w:t>
            </w:r>
            <w:r>
              <w:rPr>
                <w:spacing w:val="-15"/>
                <w:w w:val="95"/>
                <w:sz w:val="18"/>
              </w:rPr>
              <w:t xml:space="preserve"> </w:t>
            </w:r>
            <w:r>
              <w:rPr>
                <w:w w:val="95"/>
                <w:sz w:val="18"/>
              </w:rPr>
              <w:t>width,</w:t>
            </w:r>
            <w:r>
              <w:rPr>
                <w:spacing w:val="-16"/>
                <w:w w:val="95"/>
                <w:sz w:val="18"/>
              </w:rPr>
              <w:t xml:space="preserve"> </w:t>
            </w:r>
            <w:r>
              <w:rPr>
                <w:w w:val="95"/>
                <w:sz w:val="18"/>
              </w:rPr>
              <w:t>border)</w:t>
            </w:r>
          </w:p>
          <w:p>
            <w:pPr>
              <w:pStyle w:val="17"/>
              <w:tabs>
                <w:tab w:val="left" w:pos="2358"/>
              </w:tabs>
              <w:spacing w:before="63"/>
              <w:ind w:left="295"/>
              <w:rPr>
                <w:sz w:val="18"/>
              </w:rPr>
            </w:pPr>
            <w:r>
              <w:rPr>
                <w:w w:val="90"/>
                <w:sz w:val="18"/>
              </w:rPr>
              <w:t>-x,</w:t>
            </w:r>
            <w:r>
              <w:rPr>
                <w:spacing w:val="-6"/>
                <w:w w:val="90"/>
                <w:sz w:val="18"/>
              </w:rPr>
              <w:t xml:space="preserve"> </w:t>
            </w:r>
            <w:r>
              <w:rPr>
                <w:w w:val="90"/>
                <w:sz w:val="18"/>
              </w:rPr>
              <w:t>--expanded</w:t>
            </w:r>
            <w:r>
              <w:rPr>
                <w:w w:val="90"/>
                <w:sz w:val="18"/>
              </w:rPr>
              <w:tab/>
            </w:r>
            <w:r>
              <w:rPr>
                <w:w w:val="95"/>
                <w:sz w:val="18"/>
              </w:rPr>
              <w:t>turn</w:t>
            </w:r>
            <w:r>
              <w:rPr>
                <w:spacing w:val="-7"/>
                <w:w w:val="95"/>
                <w:sz w:val="18"/>
              </w:rPr>
              <w:t xml:space="preserve"> </w:t>
            </w:r>
            <w:r>
              <w:rPr>
                <w:w w:val="95"/>
                <w:sz w:val="18"/>
              </w:rPr>
              <w:t>on</w:t>
            </w:r>
            <w:r>
              <w:rPr>
                <w:spacing w:val="-7"/>
                <w:w w:val="95"/>
                <w:sz w:val="18"/>
              </w:rPr>
              <w:t xml:space="preserve"> </w:t>
            </w:r>
            <w:r>
              <w:rPr>
                <w:w w:val="95"/>
                <w:sz w:val="18"/>
              </w:rPr>
              <w:t>expanded</w:t>
            </w:r>
            <w:r>
              <w:rPr>
                <w:spacing w:val="-7"/>
                <w:w w:val="95"/>
                <w:sz w:val="18"/>
              </w:rPr>
              <w:t xml:space="preserve"> </w:t>
            </w:r>
            <w:r>
              <w:rPr>
                <w:w w:val="95"/>
                <w:sz w:val="18"/>
              </w:rPr>
              <w:t>table</w:t>
            </w:r>
            <w:r>
              <w:rPr>
                <w:spacing w:val="-7"/>
                <w:w w:val="95"/>
                <w:sz w:val="18"/>
              </w:rPr>
              <w:t xml:space="preserve"> </w:t>
            </w:r>
            <w:r>
              <w:rPr>
                <w:w w:val="95"/>
                <w:sz w:val="18"/>
              </w:rPr>
              <w:t>output</w:t>
            </w:r>
          </w:p>
          <w:p>
            <w:pPr>
              <w:pStyle w:val="17"/>
              <w:spacing w:before="64"/>
              <w:ind w:left="295"/>
              <w:rPr>
                <w:sz w:val="18"/>
              </w:rPr>
            </w:pPr>
            <w:r>
              <w:rPr>
                <w:spacing w:val="-1"/>
                <w:w w:val="95"/>
                <w:sz w:val="18"/>
              </w:rPr>
              <w:t>-z,</w:t>
            </w:r>
            <w:r>
              <w:rPr>
                <w:spacing w:val="-12"/>
                <w:w w:val="95"/>
                <w:sz w:val="18"/>
              </w:rPr>
              <w:t xml:space="preserve"> </w:t>
            </w:r>
            <w:r>
              <w:rPr>
                <w:spacing w:val="-1"/>
                <w:w w:val="95"/>
                <w:sz w:val="18"/>
              </w:rPr>
              <w:t>--field-separator-zero</w:t>
            </w:r>
          </w:p>
          <w:p>
            <w:pPr>
              <w:pStyle w:val="17"/>
              <w:spacing w:before="61"/>
              <w:ind w:left="2544"/>
              <w:rPr>
                <w:sz w:val="18"/>
              </w:rPr>
            </w:pPr>
            <w:r>
              <w:rPr>
                <w:w w:val="95"/>
                <w:sz w:val="18"/>
              </w:rPr>
              <w:t>set</w:t>
            </w:r>
            <w:r>
              <w:rPr>
                <w:spacing w:val="-13"/>
                <w:w w:val="95"/>
                <w:sz w:val="18"/>
              </w:rPr>
              <w:t xml:space="preserve"> </w:t>
            </w:r>
            <w:r>
              <w:rPr>
                <w:w w:val="95"/>
                <w:sz w:val="18"/>
              </w:rPr>
              <w:t>field</w:t>
            </w:r>
            <w:r>
              <w:rPr>
                <w:spacing w:val="-10"/>
                <w:w w:val="95"/>
                <w:sz w:val="18"/>
              </w:rPr>
              <w:t xml:space="preserve"> </w:t>
            </w:r>
            <w:r>
              <w:rPr>
                <w:w w:val="95"/>
                <w:sz w:val="18"/>
              </w:rPr>
              <w:t>separator</w:t>
            </w:r>
            <w:r>
              <w:rPr>
                <w:spacing w:val="-11"/>
                <w:w w:val="95"/>
                <w:sz w:val="18"/>
              </w:rPr>
              <w:t xml:space="preserve"> </w:t>
            </w:r>
            <w:r>
              <w:rPr>
                <w:w w:val="95"/>
                <w:sz w:val="18"/>
              </w:rPr>
              <w:t>to</w:t>
            </w:r>
            <w:r>
              <w:rPr>
                <w:spacing w:val="-11"/>
                <w:w w:val="95"/>
                <w:sz w:val="18"/>
              </w:rPr>
              <w:t xml:space="preserve"> </w:t>
            </w:r>
            <w:r>
              <w:rPr>
                <w:w w:val="95"/>
                <w:sz w:val="18"/>
              </w:rPr>
              <w:t>zero</w:t>
            </w:r>
            <w:r>
              <w:rPr>
                <w:spacing w:val="-11"/>
                <w:w w:val="95"/>
                <w:sz w:val="18"/>
              </w:rPr>
              <w:t xml:space="preserve"> </w:t>
            </w:r>
            <w:r>
              <w:rPr>
                <w:w w:val="95"/>
                <w:sz w:val="18"/>
              </w:rPr>
              <w:t>byte</w:t>
            </w:r>
          </w:p>
          <w:p>
            <w:pPr>
              <w:pStyle w:val="17"/>
              <w:spacing w:before="63"/>
              <w:ind w:left="295"/>
              <w:rPr>
                <w:sz w:val="18"/>
              </w:rPr>
            </w:pPr>
            <w:r>
              <w:rPr>
                <w:spacing w:val="-1"/>
                <w:w w:val="95"/>
                <w:sz w:val="18"/>
              </w:rPr>
              <w:t>-0,</w:t>
            </w:r>
            <w:r>
              <w:rPr>
                <w:spacing w:val="-13"/>
                <w:w w:val="95"/>
                <w:sz w:val="18"/>
              </w:rPr>
              <w:t xml:space="preserve"> </w:t>
            </w:r>
            <w:r>
              <w:rPr>
                <w:spacing w:val="-1"/>
                <w:w w:val="95"/>
                <w:sz w:val="18"/>
              </w:rPr>
              <w:t>--record-separator-zero</w:t>
            </w:r>
          </w:p>
          <w:p>
            <w:pPr>
              <w:pStyle w:val="17"/>
              <w:spacing w:before="64"/>
              <w:ind w:left="2544"/>
              <w:rPr>
                <w:sz w:val="18"/>
              </w:rPr>
            </w:pPr>
            <w:r>
              <w:rPr>
                <w:w w:val="95"/>
                <w:sz w:val="18"/>
              </w:rPr>
              <w:t>set</w:t>
            </w:r>
            <w:r>
              <w:rPr>
                <w:spacing w:val="-13"/>
                <w:w w:val="95"/>
                <w:sz w:val="18"/>
              </w:rPr>
              <w:t xml:space="preserve"> </w:t>
            </w:r>
            <w:r>
              <w:rPr>
                <w:w w:val="95"/>
                <w:sz w:val="18"/>
              </w:rPr>
              <w:t>record</w:t>
            </w:r>
            <w:r>
              <w:rPr>
                <w:spacing w:val="-10"/>
                <w:w w:val="95"/>
                <w:sz w:val="18"/>
              </w:rPr>
              <w:t xml:space="preserve"> </w:t>
            </w:r>
            <w:r>
              <w:rPr>
                <w:w w:val="95"/>
                <w:sz w:val="18"/>
              </w:rPr>
              <w:t>separator</w:t>
            </w:r>
            <w:r>
              <w:rPr>
                <w:spacing w:val="-12"/>
                <w:w w:val="95"/>
                <w:sz w:val="18"/>
              </w:rPr>
              <w:t xml:space="preserve"> </w:t>
            </w:r>
            <w:r>
              <w:rPr>
                <w:w w:val="95"/>
                <w:sz w:val="18"/>
              </w:rPr>
              <w:t>to</w:t>
            </w:r>
            <w:r>
              <w:rPr>
                <w:spacing w:val="-11"/>
                <w:w w:val="95"/>
                <w:sz w:val="18"/>
              </w:rPr>
              <w:t xml:space="preserve"> </w:t>
            </w:r>
            <w:r>
              <w:rPr>
                <w:w w:val="95"/>
                <w:sz w:val="18"/>
              </w:rPr>
              <w:t>zero</w:t>
            </w:r>
            <w:r>
              <w:rPr>
                <w:spacing w:val="-11"/>
                <w:w w:val="95"/>
                <w:sz w:val="18"/>
              </w:rPr>
              <w:t xml:space="preserve"> </w:t>
            </w:r>
            <w:r>
              <w:rPr>
                <w:w w:val="95"/>
                <w:sz w:val="18"/>
              </w:rPr>
              <w:t>byte</w:t>
            </w:r>
          </w:p>
          <w:p>
            <w:pPr>
              <w:pStyle w:val="17"/>
              <w:spacing w:before="10"/>
              <w:ind w:left="0"/>
              <w:rPr>
                <w:rFonts w:ascii="微软雅黑"/>
                <w:sz w:val="18"/>
              </w:rPr>
            </w:pPr>
          </w:p>
          <w:p>
            <w:pPr>
              <w:pStyle w:val="17"/>
              <w:rPr>
                <w:sz w:val="18"/>
              </w:rPr>
            </w:pPr>
            <w:r>
              <w:rPr>
                <w:w w:val="95"/>
                <w:sz w:val="18"/>
              </w:rPr>
              <w:t>Connection</w:t>
            </w:r>
            <w:r>
              <w:rPr>
                <w:spacing w:val="-7"/>
                <w:w w:val="95"/>
                <w:sz w:val="18"/>
              </w:rPr>
              <w:t xml:space="preserve"> </w:t>
            </w:r>
            <w:r>
              <w:rPr>
                <w:w w:val="95"/>
                <w:sz w:val="18"/>
              </w:rPr>
              <w:t>options:</w:t>
            </w:r>
          </w:p>
          <w:p>
            <w:pPr>
              <w:pStyle w:val="17"/>
              <w:tabs>
                <w:tab w:val="left" w:pos="2467"/>
              </w:tabs>
              <w:spacing w:before="64" w:line="264" w:lineRule="auto"/>
              <w:ind w:right="2687" w:firstLine="182"/>
              <w:rPr>
                <w:sz w:val="18"/>
              </w:rPr>
            </w:pPr>
            <w:r>
              <w:rPr>
                <w:w w:val="90"/>
                <w:sz w:val="18"/>
              </w:rPr>
              <w:t>-h,</w:t>
            </w:r>
            <w:r>
              <w:rPr>
                <w:spacing w:val="-7"/>
                <w:w w:val="90"/>
                <w:sz w:val="18"/>
              </w:rPr>
              <w:t xml:space="preserve"> </w:t>
            </w:r>
            <w:r>
              <w:rPr>
                <w:w w:val="90"/>
                <w:sz w:val="18"/>
              </w:rPr>
              <w:t>--host=HOSTNAME</w:t>
            </w:r>
            <w:r>
              <w:rPr>
                <w:w w:val="90"/>
                <w:sz w:val="18"/>
              </w:rPr>
              <w:tab/>
            </w:r>
            <w:r>
              <w:rPr>
                <w:w w:val="95"/>
                <w:sz w:val="18"/>
              </w:rPr>
              <w:t>database</w:t>
            </w:r>
            <w:r>
              <w:rPr>
                <w:spacing w:val="-12"/>
                <w:w w:val="95"/>
                <w:sz w:val="18"/>
              </w:rPr>
              <w:t xml:space="preserve"> </w:t>
            </w:r>
            <w:r>
              <w:rPr>
                <w:w w:val="95"/>
                <w:sz w:val="18"/>
              </w:rPr>
              <w:t>server</w:t>
            </w:r>
            <w:r>
              <w:rPr>
                <w:spacing w:val="-11"/>
                <w:w w:val="95"/>
                <w:sz w:val="18"/>
              </w:rPr>
              <w:t xml:space="preserve"> </w:t>
            </w:r>
            <w:r>
              <w:rPr>
                <w:w w:val="95"/>
                <w:sz w:val="18"/>
              </w:rPr>
              <w:t>host</w:t>
            </w:r>
            <w:r>
              <w:rPr>
                <w:spacing w:val="-13"/>
                <w:w w:val="95"/>
                <w:sz w:val="18"/>
              </w:rPr>
              <w:t xml:space="preserve"> </w:t>
            </w:r>
            <w:r>
              <w:rPr>
                <w:w w:val="95"/>
                <w:sz w:val="18"/>
              </w:rPr>
              <w:t>or</w:t>
            </w:r>
            <w:r>
              <w:rPr>
                <w:spacing w:val="-11"/>
                <w:w w:val="95"/>
                <w:sz w:val="18"/>
              </w:rPr>
              <w:t xml:space="preserve"> </w:t>
            </w:r>
            <w:r>
              <w:rPr>
                <w:w w:val="95"/>
                <w:sz w:val="18"/>
              </w:rPr>
              <w:t>socket</w:t>
            </w:r>
            <w:r>
              <w:rPr>
                <w:spacing w:val="-13"/>
                <w:w w:val="95"/>
                <w:sz w:val="18"/>
              </w:rPr>
              <w:t xml:space="preserve"> </w:t>
            </w:r>
            <w:r>
              <w:rPr>
                <w:w w:val="95"/>
                <w:sz w:val="18"/>
              </w:rPr>
              <w:t>directory</w:t>
            </w:r>
            <w:r>
              <w:rPr>
                <w:spacing w:val="-11"/>
                <w:w w:val="95"/>
                <w:sz w:val="18"/>
              </w:rPr>
              <w:t xml:space="preserve"> </w:t>
            </w:r>
            <w:r>
              <w:rPr>
                <w:w w:val="95"/>
                <w:sz w:val="18"/>
              </w:rPr>
              <w:t>(default:</w:t>
            </w:r>
            <w:r>
              <w:rPr>
                <w:spacing w:val="-50"/>
                <w:w w:val="95"/>
                <w:sz w:val="18"/>
              </w:rPr>
              <w:t xml:space="preserve"> </w:t>
            </w:r>
            <w:r>
              <w:rPr>
                <w:sz w:val="18"/>
              </w:rPr>
              <w:t>"/opt/opengauss/wisequery/omm_mppdb")</w:t>
            </w:r>
          </w:p>
          <w:p>
            <w:pPr>
              <w:pStyle w:val="17"/>
              <w:tabs>
                <w:tab w:val="left" w:pos="2371"/>
              </w:tabs>
              <w:spacing w:before="40"/>
              <w:ind w:left="295"/>
              <w:rPr>
                <w:sz w:val="18"/>
              </w:rPr>
            </w:pPr>
            <w:r>
              <w:rPr>
                <w:w w:val="90"/>
                <w:sz w:val="18"/>
              </w:rPr>
              <w:t>-p,</w:t>
            </w:r>
            <w:r>
              <w:rPr>
                <w:spacing w:val="-11"/>
                <w:w w:val="90"/>
                <w:sz w:val="18"/>
              </w:rPr>
              <w:t xml:space="preserve"> </w:t>
            </w:r>
            <w:r>
              <w:rPr>
                <w:w w:val="90"/>
                <w:sz w:val="18"/>
              </w:rPr>
              <w:t>--port=PORT</w:t>
            </w:r>
            <w:r>
              <w:rPr>
                <w:w w:val="90"/>
                <w:sz w:val="18"/>
              </w:rPr>
              <w:tab/>
            </w:r>
            <w:r>
              <w:rPr>
                <w:spacing w:val="-1"/>
                <w:w w:val="95"/>
                <w:sz w:val="18"/>
              </w:rPr>
              <w:t>database</w:t>
            </w:r>
            <w:r>
              <w:rPr>
                <w:spacing w:val="-17"/>
                <w:w w:val="95"/>
                <w:sz w:val="18"/>
              </w:rPr>
              <w:t xml:space="preserve"> </w:t>
            </w:r>
            <w:r>
              <w:rPr>
                <w:w w:val="95"/>
                <w:sz w:val="18"/>
              </w:rPr>
              <w:t>server</w:t>
            </w:r>
            <w:r>
              <w:rPr>
                <w:spacing w:val="-17"/>
                <w:w w:val="95"/>
                <w:sz w:val="18"/>
              </w:rPr>
              <w:t xml:space="preserve"> </w:t>
            </w:r>
            <w:r>
              <w:rPr>
                <w:w w:val="95"/>
                <w:sz w:val="18"/>
              </w:rPr>
              <w:t>port</w:t>
            </w:r>
            <w:r>
              <w:rPr>
                <w:spacing w:val="-18"/>
                <w:w w:val="95"/>
                <w:sz w:val="18"/>
              </w:rPr>
              <w:t xml:space="preserve"> </w:t>
            </w:r>
            <w:r>
              <w:rPr>
                <w:w w:val="95"/>
                <w:sz w:val="18"/>
              </w:rPr>
              <w:t>(default:</w:t>
            </w:r>
            <w:r>
              <w:rPr>
                <w:spacing w:val="-16"/>
                <w:w w:val="95"/>
                <w:sz w:val="18"/>
              </w:rPr>
              <w:t xml:space="preserve"> </w:t>
            </w:r>
            <w:r>
              <w:rPr>
                <w:w w:val="95"/>
                <w:sz w:val="18"/>
              </w:rPr>
              <w:t>"5432")</w:t>
            </w:r>
          </w:p>
          <w:p>
            <w:pPr>
              <w:pStyle w:val="17"/>
              <w:spacing w:before="64"/>
              <w:ind w:left="295"/>
              <w:rPr>
                <w:sz w:val="18"/>
              </w:rPr>
            </w:pPr>
            <w:r>
              <w:rPr>
                <w:spacing w:val="-1"/>
                <w:w w:val="95"/>
                <w:sz w:val="18"/>
              </w:rPr>
              <w:t>-U,</w:t>
            </w:r>
            <w:r>
              <w:rPr>
                <w:spacing w:val="-17"/>
                <w:w w:val="95"/>
                <w:sz w:val="18"/>
              </w:rPr>
              <w:t xml:space="preserve"> </w:t>
            </w:r>
            <w:r>
              <w:rPr>
                <w:spacing w:val="-1"/>
                <w:w w:val="95"/>
                <w:sz w:val="18"/>
              </w:rPr>
              <w:t>--username=USERNAME</w:t>
            </w:r>
            <w:r>
              <w:rPr>
                <w:spacing w:val="71"/>
                <w:sz w:val="18"/>
              </w:rPr>
              <w:t xml:space="preserve"> </w:t>
            </w:r>
            <w:r>
              <w:rPr>
                <w:spacing w:val="-1"/>
                <w:w w:val="95"/>
                <w:sz w:val="18"/>
              </w:rPr>
              <w:t>database</w:t>
            </w:r>
            <w:r>
              <w:rPr>
                <w:spacing w:val="-18"/>
                <w:w w:val="95"/>
                <w:sz w:val="18"/>
              </w:rPr>
              <w:t xml:space="preserve"> </w:t>
            </w:r>
            <w:r>
              <w:rPr>
                <w:w w:val="95"/>
                <w:sz w:val="18"/>
              </w:rPr>
              <w:t>user</w:t>
            </w:r>
            <w:r>
              <w:rPr>
                <w:spacing w:val="-19"/>
                <w:w w:val="95"/>
                <w:sz w:val="18"/>
              </w:rPr>
              <w:t xml:space="preserve"> </w:t>
            </w:r>
            <w:r>
              <w:rPr>
                <w:w w:val="95"/>
                <w:sz w:val="18"/>
              </w:rPr>
              <w:t>name</w:t>
            </w:r>
            <w:r>
              <w:rPr>
                <w:spacing w:val="-18"/>
                <w:w w:val="95"/>
                <w:sz w:val="18"/>
              </w:rPr>
              <w:t xml:space="preserve"> </w:t>
            </w:r>
            <w:r>
              <w:rPr>
                <w:w w:val="95"/>
                <w:sz w:val="18"/>
              </w:rPr>
              <w:t>(default:</w:t>
            </w:r>
            <w:r>
              <w:rPr>
                <w:spacing w:val="-17"/>
                <w:w w:val="95"/>
                <w:sz w:val="18"/>
              </w:rPr>
              <w:t xml:space="preserve"> </w:t>
            </w:r>
            <w:r>
              <w:rPr>
                <w:w w:val="95"/>
                <w:sz w:val="18"/>
              </w:rPr>
              <w:t>"omm")</w:t>
            </w:r>
          </w:p>
          <w:p>
            <w:pPr>
              <w:pStyle w:val="17"/>
              <w:spacing w:before="63"/>
              <w:ind w:left="295"/>
              <w:rPr>
                <w:sz w:val="18"/>
              </w:rPr>
            </w:pPr>
            <w:r>
              <w:rPr>
                <w:spacing w:val="-1"/>
                <w:w w:val="95"/>
                <w:sz w:val="18"/>
              </w:rPr>
              <w:t>-W,</w:t>
            </w:r>
            <w:r>
              <w:rPr>
                <w:spacing w:val="-17"/>
                <w:w w:val="95"/>
                <w:sz w:val="18"/>
              </w:rPr>
              <w:t xml:space="preserve"> </w:t>
            </w:r>
            <w:r>
              <w:rPr>
                <w:spacing w:val="-1"/>
                <w:w w:val="95"/>
                <w:sz w:val="18"/>
              </w:rPr>
              <w:t>--password=PASSWORD</w:t>
            </w:r>
            <w:r>
              <w:rPr>
                <w:spacing w:val="70"/>
                <w:sz w:val="18"/>
              </w:rPr>
              <w:t xml:space="preserve"> </w:t>
            </w:r>
            <w:r>
              <w:rPr>
                <w:spacing w:val="-1"/>
                <w:w w:val="95"/>
                <w:sz w:val="18"/>
              </w:rPr>
              <w:t>the</w:t>
            </w:r>
            <w:r>
              <w:rPr>
                <w:spacing w:val="-18"/>
                <w:w w:val="95"/>
                <w:sz w:val="18"/>
              </w:rPr>
              <w:t xml:space="preserve"> </w:t>
            </w:r>
            <w:r>
              <w:rPr>
                <w:spacing w:val="-1"/>
                <w:w w:val="95"/>
                <w:sz w:val="18"/>
              </w:rPr>
              <w:t>password</w:t>
            </w:r>
            <w:r>
              <w:rPr>
                <w:spacing w:val="-17"/>
                <w:w w:val="95"/>
                <w:sz w:val="18"/>
              </w:rPr>
              <w:t xml:space="preserve"> </w:t>
            </w:r>
            <w:r>
              <w:rPr>
                <w:w w:val="95"/>
                <w:sz w:val="18"/>
              </w:rPr>
              <w:t>of</w:t>
            </w:r>
            <w:r>
              <w:rPr>
                <w:spacing w:val="-18"/>
                <w:w w:val="95"/>
                <w:sz w:val="18"/>
              </w:rPr>
              <w:t xml:space="preserve"> </w:t>
            </w:r>
            <w:r>
              <w:rPr>
                <w:w w:val="95"/>
                <w:sz w:val="18"/>
              </w:rPr>
              <w:t>specified</w:t>
            </w:r>
            <w:r>
              <w:rPr>
                <w:spacing w:val="-18"/>
                <w:w w:val="95"/>
                <w:sz w:val="18"/>
              </w:rPr>
              <w:t xml:space="preserve"> </w:t>
            </w:r>
            <w:r>
              <w:rPr>
                <w:w w:val="95"/>
                <w:sz w:val="18"/>
              </w:rPr>
              <w:t>database</w:t>
            </w:r>
            <w:r>
              <w:rPr>
                <w:spacing w:val="-18"/>
                <w:w w:val="95"/>
                <w:sz w:val="18"/>
              </w:rPr>
              <w:t xml:space="preserve"> </w:t>
            </w:r>
            <w:r>
              <w:rPr>
                <w:w w:val="95"/>
                <w:sz w:val="18"/>
              </w:rPr>
              <w:t>user</w:t>
            </w:r>
          </w:p>
          <w:p>
            <w:pPr>
              <w:pStyle w:val="17"/>
              <w:spacing w:before="10"/>
              <w:ind w:left="0"/>
              <w:rPr>
                <w:rFonts w:ascii="微软雅黑"/>
                <w:sz w:val="18"/>
              </w:rPr>
            </w:pPr>
          </w:p>
          <w:p>
            <w:pPr>
              <w:pStyle w:val="17"/>
              <w:spacing w:before="1"/>
              <w:rPr>
                <w:sz w:val="18"/>
              </w:rPr>
            </w:pPr>
            <w:r>
              <w:rPr>
                <w:w w:val="95"/>
                <w:sz w:val="18"/>
              </w:rPr>
              <w:t>For</w:t>
            </w:r>
            <w:r>
              <w:rPr>
                <w:spacing w:val="-10"/>
                <w:w w:val="95"/>
                <w:sz w:val="18"/>
              </w:rPr>
              <w:t xml:space="preserve"> </w:t>
            </w:r>
            <w:r>
              <w:rPr>
                <w:w w:val="95"/>
                <w:sz w:val="18"/>
              </w:rPr>
              <w:t>more</w:t>
            </w:r>
            <w:r>
              <w:rPr>
                <w:spacing w:val="-10"/>
                <w:w w:val="95"/>
                <w:sz w:val="18"/>
              </w:rPr>
              <w:t xml:space="preserve"> </w:t>
            </w:r>
            <w:r>
              <w:rPr>
                <w:w w:val="95"/>
                <w:sz w:val="18"/>
              </w:rPr>
              <w:t>information,</w:t>
            </w:r>
            <w:r>
              <w:rPr>
                <w:spacing w:val="-8"/>
                <w:w w:val="95"/>
                <w:sz w:val="18"/>
              </w:rPr>
              <w:t xml:space="preserve"> </w:t>
            </w:r>
            <w:r>
              <w:rPr>
                <w:w w:val="95"/>
                <w:sz w:val="18"/>
              </w:rPr>
              <w:t>type</w:t>
            </w:r>
            <w:r>
              <w:rPr>
                <w:spacing w:val="-10"/>
                <w:w w:val="95"/>
                <w:sz w:val="18"/>
              </w:rPr>
              <w:t xml:space="preserve"> </w:t>
            </w:r>
            <w:r>
              <w:rPr>
                <w:w w:val="95"/>
                <w:sz w:val="18"/>
              </w:rPr>
              <w:t>"\?"</w:t>
            </w:r>
            <w:r>
              <w:rPr>
                <w:spacing w:val="-9"/>
                <w:w w:val="95"/>
                <w:sz w:val="18"/>
              </w:rPr>
              <w:t xml:space="preserve"> </w:t>
            </w:r>
            <w:r>
              <w:rPr>
                <w:w w:val="95"/>
                <w:sz w:val="18"/>
              </w:rPr>
              <w:t>(for</w:t>
            </w:r>
            <w:r>
              <w:rPr>
                <w:spacing w:val="-9"/>
                <w:w w:val="95"/>
                <w:sz w:val="18"/>
              </w:rPr>
              <w:t xml:space="preserve"> </w:t>
            </w:r>
            <w:r>
              <w:rPr>
                <w:w w:val="95"/>
                <w:sz w:val="18"/>
              </w:rPr>
              <w:t>internal</w:t>
            </w:r>
            <w:r>
              <w:rPr>
                <w:spacing w:val="-10"/>
                <w:w w:val="95"/>
                <w:sz w:val="18"/>
              </w:rPr>
              <w:t xml:space="preserve"> </w:t>
            </w:r>
            <w:r>
              <w:rPr>
                <w:w w:val="95"/>
                <w:sz w:val="18"/>
              </w:rPr>
              <w:t>commands)</w:t>
            </w:r>
            <w:r>
              <w:rPr>
                <w:spacing w:val="-9"/>
                <w:w w:val="95"/>
                <w:sz w:val="18"/>
              </w:rPr>
              <w:t xml:space="preserve"> </w:t>
            </w:r>
            <w:r>
              <w:rPr>
                <w:w w:val="95"/>
                <w:sz w:val="18"/>
              </w:rPr>
              <w:t>or</w:t>
            </w:r>
            <w:r>
              <w:rPr>
                <w:spacing w:val="-9"/>
                <w:w w:val="95"/>
                <w:sz w:val="18"/>
              </w:rPr>
              <w:t xml:space="preserve"> </w:t>
            </w:r>
            <w:r>
              <w:rPr>
                <w:w w:val="95"/>
                <w:sz w:val="18"/>
              </w:rPr>
              <w:t>"\help"</w:t>
            </w:r>
            <w:r>
              <w:rPr>
                <w:spacing w:val="-10"/>
                <w:w w:val="95"/>
                <w:sz w:val="18"/>
              </w:rPr>
              <w:t xml:space="preserve"> </w:t>
            </w:r>
            <w:r>
              <w:rPr>
                <w:w w:val="95"/>
                <w:sz w:val="18"/>
              </w:rPr>
              <w:t>(for</w:t>
            </w:r>
            <w:r>
              <w:rPr>
                <w:spacing w:val="-10"/>
                <w:w w:val="95"/>
                <w:sz w:val="18"/>
              </w:rPr>
              <w:t xml:space="preserve"> </w:t>
            </w:r>
            <w:r>
              <w:rPr>
                <w:w w:val="95"/>
                <w:sz w:val="18"/>
              </w:rPr>
              <w:t>SQL</w:t>
            </w:r>
          </w:p>
          <w:p>
            <w:pPr>
              <w:pStyle w:val="17"/>
              <w:spacing w:before="63"/>
              <w:rPr>
                <w:sz w:val="18"/>
              </w:rPr>
            </w:pPr>
            <w:r>
              <w:rPr>
                <w:w w:val="95"/>
                <w:sz w:val="18"/>
              </w:rPr>
              <w:t>commands)</w:t>
            </w:r>
            <w:r>
              <w:rPr>
                <w:spacing w:val="-6"/>
                <w:w w:val="95"/>
                <w:sz w:val="18"/>
              </w:rPr>
              <w:t xml:space="preserve"> </w:t>
            </w:r>
            <w:r>
              <w:rPr>
                <w:w w:val="95"/>
                <w:sz w:val="18"/>
              </w:rPr>
              <w:t>from</w:t>
            </w:r>
            <w:r>
              <w:rPr>
                <w:spacing w:val="-7"/>
                <w:w w:val="95"/>
                <w:sz w:val="18"/>
              </w:rPr>
              <w:t xml:space="preserve"> </w:t>
            </w:r>
            <w:r>
              <w:rPr>
                <w:w w:val="95"/>
                <w:sz w:val="18"/>
              </w:rPr>
              <w:t>within</w:t>
            </w:r>
            <w:r>
              <w:rPr>
                <w:spacing w:val="-8"/>
                <w:w w:val="95"/>
                <w:sz w:val="18"/>
              </w:rPr>
              <w:t xml:space="preserve"> </w:t>
            </w:r>
            <w:r>
              <w:rPr>
                <w:w w:val="95"/>
                <w:sz w:val="18"/>
              </w:rPr>
              <w:t>gsql,</w:t>
            </w:r>
            <w:r>
              <w:rPr>
                <w:spacing w:val="-7"/>
                <w:w w:val="95"/>
                <w:sz w:val="18"/>
              </w:rPr>
              <w:t xml:space="preserve"> </w:t>
            </w:r>
            <w:r>
              <w:rPr>
                <w:w w:val="95"/>
                <w:sz w:val="18"/>
              </w:rPr>
              <w:t>or</w:t>
            </w:r>
            <w:r>
              <w:rPr>
                <w:spacing w:val="-7"/>
                <w:w w:val="95"/>
                <w:sz w:val="18"/>
              </w:rPr>
              <w:t xml:space="preserve"> </w:t>
            </w:r>
            <w:r>
              <w:rPr>
                <w:w w:val="95"/>
                <w:sz w:val="18"/>
              </w:rPr>
              <w:t>consult</w:t>
            </w:r>
            <w:r>
              <w:rPr>
                <w:spacing w:val="-7"/>
                <w:w w:val="95"/>
                <w:sz w:val="18"/>
              </w:rPr>
              <w:t xml:space="preserve"> </w:t>
            </w:r>
            <w:r>
              <w:rPr>
                <w:w w:val="95"/>
                <w:sz w:val="18"/>
              </w:rPr>
              <w:t>the</w:t>
            </w:r>
            <w:r>
              <w:rPr>
                <w:spacing w:val="-7"/>
                <w:w w:val="95"/>
                <w:sz w:val="18"/>
              </w:rPr>
              <w:t xml:space="preserve"> </w:t>
            </w:r>
            <w:r>
              <w:rPr>
                <w:w w:val="95"/>
                <w:sz w:val="18"/>
              </w:rPr>
              <w:t>gsql</w:t>
            </w:r>
            <w:r>
              <w:rPr>
                <w:spacing w:val="-7"/>
                <w:w w:val="95"/>
                <w:sz w:val="18"/>
              </w:rPr>
              <w:t xml:space="preserve"> </w:t>
            </w:r>
            <w:r>
              <w:rPr>
                <w:w w:val="95"/>
                <w:sz w:val="18"/>
              </w:rPr>
              <w:t>section</w:t>
            </w:r>
            <w:r>
              <w:rPr>
                <w:spacing w:val="-7"/>
                <w:w w:val="95"/>
                <w:sz w:val="18"/>
              </w:rPr>
              <w:t xml:space="preserve"> </w:t>
            </w:r>
            <w:r>
              <w:rPr>
                <w:w w:val="95"/>
                <w:sz w:val="18"/>
              </w:rPr>
              <w:t>in</w:t>
            </w:r>
            <w:r>
              <w:rPr>
                <w:spacing w:val="-7"/>
                <w:w w:val="95"/>
                <w:sz w:val="18"/>
              </w:rPr>
              <w:t xml:space="preserve"> </w:t>
            </w:r>
            <w:r>
              <w:rPr>
                <w:w w:val="95"/>
                <w:sz w:val="18"/>
              </w:rPr>
              <w:t>the</w:t>
            </w:r>
            <w:r>
              <w:rPr>
                <w:spacing w:val="-7"/>
                <w:w w:val="95"/>
                <w:sz w:val="18"/>
              </w:rPr>
              <w:t xml:space="preserve"> </w:t>
            </w:r>
            <w:r>
              <w:rPr>
                <w:w w:val="95"/>
                <w:sz w:val="18"/>
              </w:rPr>
              <w:t>openGauss</w:t>
            </w:r>
            <w:r>
              <w:rPr>
                <w:spacing w:val="-5"/>
                <w:w w:val="95"/>
                <w:sz w:val="18"/>
              </w:rPr>
              <w:t xml:space="preserve"> </w:t>
            </w:r>
            <w:r>
              <w:rPr>
                <w:w w:val="95"/>
                <w:sz w:val="18"/>
              </w:rPr>
              <w:t>documentation.</w:t>
            </w:r>
          </w:p>
        </w:tc>
      </w:tr>
    </w:tbl>
    <w:p>
      <w:pPr>
        <w:pStyle w:val="16"/>
        <w:numPr>
          <w:ilvl w:val="4"/>
          <w:numId w:val="19"/>
        </w:numPr>
        <w:tabs>
          <w:tab w:val="left" w:pos="1017"/>
          <w:tab w:val="left" w:pos="1551"/>
        </w:tabs>
        <w:spacing w:before="67" w:line="288" w:lineRule="auto"/>
        <w:ind w:left="620" w:right="3729" w:hanging="488"/>
        <w:rPr>
          <w:sz w:val="21"/>
          <w:lang w:eastAsia="zh-CN"/>
        </w:rPr>
      </w:pPr>
      <w:r>
        <w:rPr>
          <w:spacing w:val="-1"/>
          <w:sz w:val="24"/>
          <w:lang w:eastAsia="zh-CN"/>
        </w:rPr>
        <w:t>连接</w:t>
      </w:r>
      <w:r>
        <w:rPr>
          <w:sz w:val="24"/>
          <w:lang w:eastAsia="zh-CN"/>
        </w:rPr>
        <w:t>到数据库后，可以使用如下命令获取帮助信息</w:t>
      </w:r>
      <w:r>
        <w:rPr>
          <w:w w:val="95"/>
          <w:sz w:val="24"/>
          <w:lang w:eastAsia="zh-CN"/>
        </w:rPr>
        <w:t>步骤</w:t>
      </w:r>
      <w:r>
        <w:rPr>
          <w:spacing w:val="-2"/>
          <w:w w:val="95"/>
          <w:sz w:val="24"/>
          <w:lang w:eastAsia="zh-CN"/>
        </w:rPr>
        <w:t xml:space="preserve"> </w:t>
      </w:r>
      <w:r>
        <w:rPr>
          <w:rFonts w:ascii="Tahoma" w:eastAsia="Tahoma"/>
          <w:w w:val="95"/>
          <w:sz w:val="24"/>
          <w:lang w:eastAsia="zh-CN"/>
        </w:rPr>
        <w:t>1</w:t>
      </w:r>
      <w:r>
        <w:rPr>
          <w:rFonts w:ascii="Tahoma" w:eastAsia="Tahoma"/>
          <w:w w:val="95"/>
          <w:sz w:val="24"/>
          <w:lang w:eastAsia="zh-CN"/>
        </w:rPr>
        <w:tab/>
      </w:r>
      <w:r>
        <w:rPr>
          <w:sz w:val="21"/>
          <w:lang w:eastAsia="zh-CN"/>
        </w:rPr>
        <w:t>使用如下命令连接数据库。</w:t>
      </w:r>
    </w:p>
    <w:p>
      <w:pPr>
        <w:tabs>
          <w:tab w:val="left" w:pos="1551"/>
        </w:tabs>
        <w:spacing w:before="13" w:line="880" w:lineRule="atLeast"/>
        <w:ind w:left="1153" w:right="6977" w:hanging="533"/>
        <w:rPr>
          <w:rFonts w:ascii="微软雅黑" w:eastAsia="微软雅黑"/>
          <w:sz w:val="21"/>
          <w:lang w:eastAsia="zh-CN"/>
        </w:rPr>
      </w:pPr>
      <w:r>
        <w:pict>
          <v:shape id="_x0000_s2118" o:spid="_x0000_s2118" o:spt="202" type="#_x0000_t202" style="position:absolute;left:0pt;margin-left:101.75pt;margin-top:2.9pt;height:14.2pt;width:443pt;mso-position-horizontal-relative:page;z-index:251669504;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pacing w:val="-1"/>
                            <w:w w:val="95"/>
                            <w:sz w:val="18"/>
                          </w:rPr>
                          <w:t>gsql</w:t>
                        </w:r>
                        <w:r>
                          <w:rPr>
                            <w:spacing w:val="-18"/>
                            <w:w w:val="95"/>
                            <w:sz w:val="18"/>
                          </w:rPr>
                          <w:t xml:space="preserve"> </w:t>
                        </w:r>
                        <w:r>
                          <w:rPr>
                            <w:spacing w:val="-1"/>
                            <w:w w:val="95"/>
                            <w:sz w:val="18"/>
                          </w:rPr>
                          <w:t>-d</w:t>
                        </w:r>
                        <w:r>
                          <w:rPr>
                            <w:spacing w:val="-17"/>
                            <w:w w:val="95"/>
                            <w:sz w:val="18"/>
                          </w:rPr>
                          <w:t xml:space="preserve"> </w:t>
                        </w:r>
                        <w:r>
                          <w:rPr>
                            <w:spacing w:val="-1"/>
                            <w:w w:val="95"/>
                            <w:sz w:val="18"/>
                          </w:rPr>
                          <w:t>postgres</w:t>
                        </w:r>
                        <w:r>
                          <w:rPr>
                            <w:spacing w:val="-18"/>
                            <w:w w:val="95"/>
                            <w:sz w:val="18"/>
                          </w:rPr>
                          <w:t xml:space="preserve"> </w:t>
                        </w:r>
                        <w:r>
                          <w:rPr>
                            <w:spacing w:val="-1"/>
                            <w:w w:val="95"/>
                            <w:sz w:val="18"/>
                          </w:rPr>
                          <w:t>-p</w:t>
                        </w:r>
                        <w:r>
                          <w:rPr>
                            <w:spacing w:val="-17"/>
                            <w:w w:val="95"/>
                            <w:sz w:val="18"/>
                          </w:rPr>
                          <w:t xml:space="preserve"> </w:t>
                        </w:r>
                        <w:r>
                          <w:rPr>
                            <w:spacing w:val="-1"/>
                            <w:w w:val="95"/>
                            <w:sz w:val="18"/>
                          </w:rPr>
                          <w:t>26000</w:t>
                        </w:r>
                        <w:r>
                          <w:rPr>
                            <w:spacing w:val="-17"/>
                            <w:w w:val="95"/>
                            <w:sz w:val="18"/>
                          </w:rPr>
                          <w:t xml:space="preserve"> </w:t>
                        </w:r>
                        <w:r>
                          <w:rPr>
                            <w:w w:val="95"/>
                            <w:sz w:val="18"/>
                          </w:rPr>
                          <w:t>-r</w:t>
                        </w:r>
                      </w:p>
                    </w:tc>
                  </w:tr>
                </w:tbl>
                <w:p>
                  <w:pPr>
                    <w:pStyle w:val="9"/>
                  </w:pPr>
                </w:p>
              </w:txbxContent>
            </v:textbox>
          </v:shape>
        </w:pict>
      </w:r>
      <w:r>
        <w:pict>
          <v:shape id="_x0000_s2119" o:spid="_x0000_s2119" o:spt="202" type="#_x0000_t202" style="position:absolute;left:0pt;margin-left:101.75pt;margin-top:51.9pt;height:14.3pt;width:443pt;mso-position-horizontal-relative:page;z-index:251670528;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postgres=#</w:t>
                        </w:r>
                        <w:r>
                          <w:rPr>
                            <w:spacing w:val="-12"/>
                            <w:w w:val="90"/>
                            <w:sz w:val="18"/>
                          </w:rPr>
                          <w:t xml:space="preserve"> </w:t>
                        </w:r>
                        <w:r>
                          <w:rPr>
                            <w:w w:val="90"/>
                            <w:sz w:val="18"/>
                          </w:rPr>
                          <w:t>help</w:t>
                        </w:r>
                      </w:p>
                    </w:tc>
                  </w:tr>
                </w:tbl>
                <w:p>
                  <w:pPr>
                    <w:pStyle w:val="9"/>
                  </w:pPr>
                </w:p>
              </w:txbxContent>
            </v:textbox>
          </v:shape>
        </w:pict>
      </w:r>
      <w:r>
        <w:rPr>
          <w:rFonts w:hint="eastAsia" w:ascii="微软雅黑" w:eastAsia="微软雅黑"/>
          <w:w w:val="95"/>
          <w:sz w:val="24"/>
          <w:lang w:eastAsia="zh-CN"/>
        </w:rPr>
        <w:t>步骤</w:t>
      </w:r>
      <w:r>
        <w:rPr>
          <w:rFonts w:hint="eastAsia" w:ascii="微软雅黑" w:eastAsia="微软雅黑"/>
          <w:spacing w:val="-2"/>
          <w:w w:val="95"/>
          <w:sz w:val="24"/>
          <w:lang w:eastAsia="zh-CN"/>
        </w:rPr>
        <w:t xml:space="preserve"> </w:t>
      </w:r>
      <w:r>
        <w:rPr>
          <w:w w:val="95"/>
          <w:sz w:val="24"/>
          <w:lang w:eastAsia="zh-CN"/>
        </w:rPr>
        <w:t>2</w:t>
      </w:r>
      <w:r>
        <w:rPr>
          <w:w w:val="95"/>
          <w:sz w:val="24"/>
          <w:lang w:eastAsia="zh-CN"/>
        </w:rPr>
        <w:tab/>
      </w:r>
      <w:r>
        <w:rPr>
          <w:rFonts w:hint="eastAsia" w:ascii="微软雅黑" w:eastAsia="微软雅黑"/>
          <w:sz w:val="21"/>
          <w:lang w:eastAsia="zh-CN"/>
        </w:rPr>
        <w:t>输入</w:t>
      </w:r>
      <w:r>
        <w:rPr>
          <w:rFonts w:hint="eastAsia" w:ascii="微软雅黑" w:eastAsia="微软雅黑"/>
          <w:spacing w:val="-12"/>
          <w:sz w:val="21"/>
          <w:lang w:eastAsia="zh-CN"/>
        </w:rPr>
        <w:t xml:space="preserve"> </w:t>
      </w:r>
      <w:r>
        <w:rPr>
          <w:sz w:val="21"/>
          <w:lang w:eastAsia="zh-CN"/>
        </w:rPr>
        <w:t>help</w:t>
      </w:r>
      <w:r>
        <w:rPr>
          <w:spacing w:val="-14"/>
          <w:sz w:val="21"/>
          <w:lang w:eastAsia="zh-CN"/>
        </w:rPr>
        <w:t xml:space="preserve"> </w:t>
      </w:r>
      <w:r>
        <w:rPr>
          <w:rFonts w:hint="eastAsia" w:ascii="微软雅黑" w:eastAsia="微软雅黑"/>
          <w:sz w:val="21"/>
          <w:lang w:eastAsia="zh-CN"/>
        </w:rPr>
        <w:t>命令显示如下帮助信息：</w:t>
      </w:r>
    </w:p>
    <w:p>
      <w:pPr>
        <w:pStyle w:val="9"/>
        <w:spacing w:before="13"/>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6" w:hRule="atLeast"/>
        </w:trPr>
        <w:tc>
          <w:tcPr>
            <w:tcW w:w="8846" w:type="dxa"/>
            <w:tcBorders>
              <w:bottom w:val="nil"/>
            </w:tcBorders>
            <w:shd w:val="clear" w:color="auto" w:fill="D9D9D9"/>
          </w:tcPr>
          <w:p>
            <w:pPr>
              <w:pStyle w:val="17"/>
              <w:spacing w:before="16"/>
              <w:rPr>
                <w:sz w:val="18"/>
              </w:rPr>
            </w:pPr>
            <w:r>
              <w:rPr>
                <w:w w:val="95"/>
                <w:sz w:val="18"/>
              </w:rPr>
              <w:t>You</w:t>
            </w:r>
            <w:r>
              <w:rPr>
                <w:spacing w:val="-13"/>
                <w:w w:val="95"/>
                <w:sz w:val="18"/>
              </w:rPr>
              <w:t xml:space="preserve"> </w:t>
            </w:r>
            <w:r>
              <w:rPr>
                <w:w w:val="95"/>
                <w:sz w:val="18"/>
              </w:rPr>
              <w:t>are</w:t>
            </w:r>
            <w:r>
              <w:rPr>
                <w:spacing w:val="-13"/>
                <w:w w:val="95"/>
                <w:sz w:val="18"/>
              </w:rPr>
              <w:t xml:space="preserve"> </w:t>
            </w:r>
            <w:r>
              <w:rPr>
                <w:w w:val="95"/>
                <w:sz w:val="18"/>
              </w:rPr>
              <w:t>using</w:t>
            </w:r>
            <w:r>
              <w:rPr>
                <w:spacing w:val="-13"/>
                <w:w w:val="95"/>
                <w:sz w:val="18"/>
              </w:rPr>
              <w:t xml:space="preserve"> </w:t>
            </w:r>
            <w:r>
              <w:rPr>
                <w:w w:val="95"/>
                <w:sz w:val="18"/>
              </w:rPr>
              <w:t>gsql,</w:t>
            </w:r>
            <w:r>
              <w:rPr>
                <w:spacing w:val="-12"/>
                <w:w w:val="95"/>
                <w:sz w:val="18"/>
              </w:rPr>
              <w:t xml:space="preserve"> </w:t>
            </w:r>
            <w:r>
              <w:rPr>
                <w:w w:val="95"/>
                <w:sz w:val="18"/>
              </w:rPr>
              <w:t>the</w:t>
            </w:r>
            <w:r>
              <w:rPr>
                <w:spacing w:val="-13"/>
                <w:w w:val="95"/>
                <w:sz w:val="18"/>
              </w:rPr>
              <w:t xml:space="preserve"> </w:t>
            </w:r>
            <w:r>
              <w:rPr>
                <w:w w:val="95"/>
                <w:sz w:val="18"/>
              </w:rPr>
              <w:t>command-line</w:t>
            </w:r>
            <w:r>
              <w:rPr>
                <w:spacing w:val="-13"/>
                <w:w w:val="95"/>
                <w:sz w:val="18"/>
              </w:rPr>
              <w:t xml:space="preserve"> </w:t>
            </w:r>
            <w:r>
              <w:rPr>
                <w:w w:val="95"/>
                <w:sz w:val="18"/>
              </w:rPr>
              <w:t>interface</w:t>
            </w:r>
            <w:r>
              <w:rPr>
                <w:spacing w:val="-13"/>
                <w:w w:val="95"/>
                <w:sz w:val="18"/>
              </w:rPr>
              <w:t xml:space="preserve"> </w:t>
            </w:r>
            <w:r>
              <w:rPr>
                <w:w w:val="95"/>
                <w:sz w:val="18"/>
              </w:rPr>
              <w:t>to</w:t>
            </w:r>
            <w:r>
              <w:rPr>
                <w:spacing w:val="-11"/>
                <w:w w:val="95"/>
                <w:sz w:val="18"/>
              </w:rPr>
              <w:t xml:space="preserve"> </w:t>
            </w:r>
            <w:r>
              <w:rPr>
                <w:w w:val="95"/>
                <w:sz w:val="18"/>
              </w:rPr>
              <w:t>gaussdb.</w:t>
            </w:r>
          </w:p>
          <w:p>
            <w:pPr>
              <w:pStyle w:val="17"/>
              <w:spacing w:before="64"/>
              <w:rPr>
                <w:sz w:val="18"/>
              </w:rPr>
            </w:pPr>
            <w:r>
              <w:rPr>
                <w:w w:val="95"/>
                <w:sz w:val="18"/>
              </w:rPr>
              <w:t>Type:</w:t>
            </w:r>
            <w:r>
              <w:rPr>
                <w:spacing w:val="149"/>
                <w:sz w:val="18"/>
              </w:rPr>
              <w:t xml:space="preserve"> </w:t>
            </w:r>
            <w:r>
              <w:rPr>
                <w:w w:val="95"/>
                <w:sz w:val="18"/>
              </w:rPr>
              <w:t>\copyright</w:t>
            </w:r>
            <w:r>
              <w:rPr>
                <w:spacing w:val="-15"/>
                <w:w w:val="95"/>
                <w:sz w:val="18"/>
              </w:rPr>
              <w:t xml:space="preserve"> </w:t>
            </w:r>
            <w:r>
              <w:rPr>
                <w:w w:val="95"/>
                <w:sz w:val="18"/>
              </w:rPr>
              <w:t>for</w:t>
            </w:r>
            <w:r>
              <w:rPr>
                <w:spacing w:val="-14"/>
                <w:w w:val="95"/>
                <w:sz w:val="18"/>
              </w:rPr>
              <w:t xml:space="preserve"> </w:t>
            </w:r>
            <w:r>
              <w:rPr>
                <w:w w:val="95"/>
                <w:sz w:val="18"/>
              </w:rPr>
              <w:t>distribution</w:t>
            </w:r>
            <w:r>
              <w:rPr>
                <w:spacing w:val="-14"/>
                <w:w w:val="95"/>
                <w:sz w:val="18"/>
              </w:rPr>
              <w:t xml:space="preserve"> </w:t>
            </w:r>
            <w:r>
              <w:rPr>
                <w:w w:val="95"/>
                <w:sz w:val="18"/>
              </w:rPr>
              <w:t>terms</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9" w:hRule="atLeast"/>
        </w:trPr>
        <w:tc>
          <w:tcPr>
            <w:tcW w:w="8846" w:type="dxa"/>
            <w:tcBorders>
              <w:top w:val="nil"/>
            </w:tcBorders>
            <w:shd w:val="clear" w:color="auto" w:fill="D9D9D9"/>
          </w:tcPr>
          <w:p>
            <w:pPr>
              <w:pStyle w:val="17"/>
              <w:spacing w:before="12"/>
              <w:ind w:left="746"/>
              <w:rPr>
                <w:sz w:val="18"/>
              </w:rPr>
            </w:pPr>
            <w:r>
              <w:rPr>
                <w:w w:val="95"/>
                <w:sz w:val="18"/>
              </w:rPr>
              <w:t>\h</w:t>
            </w:r>
            <w:r>
              <w:rPr>
                <w:spacing w:val="-10"/>
                <w:w w:val="95"/>
                <w:sz w:val="18"/>
              </w:rPr>
              <w:t xml:space="preserve"> </w:t>
            </w:r>
            <w:r>
              <w:rPr>
                <w:w w:val="95"/>
                <w:sz w:val="18"/>
              </w:rPr>
              <w:t>for</w:t>
            </w:r>
            <w:r>
              <w:rPr>
                <w:spacing w:val="-6"/>
                <w:w w:val="95"/>
                <w:sz w:val="18"/>
              </w:rPr>
              <w:t xml:space="preserve"> </w:t>
            </w:r>
            <w:r>
              <w:rPr>
                <w:w w:val="95"/>
                <w:sz w:val="18"/>
              </w:rPr>
              <w:t>help</w:t>
            </w:r>
            <w:r>
              <w:rPr>
                <w:spacing w:val="-5"/>
                <w:w w:val="95"/>
                <w:sz w:val="18"/>
              </w:rPr>
              <w:t xml:space="preserve"> </w:t>
            </w:r>
            <w:r>
              <w:rPr>
                <w:w w:val="95"/>
                <w:sz w:val="18"/>
              </w:rPr>
              <w:t>with</w:t>
            </w:r>
            <w:r>
              <w:rPr>
                <w:spacing w:val="-7"/>
                <w:w w:val="95"/>
                <w:sz w:val="18"/>
              </w:rPr>
              <w:t xml:space="preserve"> </w:t>
            </w:r>
            <w:r>
              <w:rPr>
                <w:w w:val="95"/>
                <w:sz w:val="18"/>
              </w:rPr>
              <w:t>SQL</w:t>
            </w:r>
            <w:r>
              <w:rPr>
                <w:spacing w:val="-7"/>
                <w:w w:val="95"/>
                <w:sz w:val="18"/>
              </w:rPr>
              <w:t xml:space="preserve"> </w:t>
            </w:r>
            <w:r>
              <w:rPr>
                <w:w w:val="95"/>
                <w:sz w:val="18"/>
              </w:rPr>
              <w:t>commands</w:t>
            </w:r>
          </w:p>
          <w:p>
            <w:pPr>
              <w:pStyle w:val="17"/>
              <w:spacing w:before="61"/>
              <w:ind w:left="746"/>
              <w:rPr>
                <w:sz w:val="18"/>
              </w:rPr>
            </w:pPr>
            <w:r>
              <w:rPr>
                <w:w w:val="95"/>
                <w:sz w:val="18"/>
              </w:rPr>
              <w:t>\?</w:t>
            </w:r>
            <w:r>
              <w:rPr>
                <w:spacing w:val="-9"/>
                <w:w w:val="95"/>
                <w:sz w:val="18"/>
              </w:rPr>
              <w:t xml:space="preserve"> </w:t>
            </w:r>
            <w:r>
              <w:rPr>
                <w:w w:val="95"/>
                <w:sz w:val="18"/>
              </w:rPr>
              <w:t>for</w:t>
            </w:r>
            <w:r>
              <w:rPr>
                <w:spacing w:val="-8"/>
                <w:w w:val="95"/>
                <w:sz w:val="18"/>
              </w:rPr>
              <w:t xml:space="preserve"> </w:t>
            </w:r>
            <w:r>
              <w:rPr>
                <w:w w:val="95"/>
                <w:sz w:val="18"/>
              </w:rPr>
              <w:t>help</w:t>
            </w:r>
            <w:r>
              <w:rPr>
                <w:spacing w:val="-7"/>
                <w:w w:val="95"/>
                <w:sz w:val="18"/>
              </w:rPr>
              <w:t xml:space="preserve"> </w:t>
            </w:r>
            <w:r>
              <w:rPr>
                <w:w w:val="95"/>
                <w:sz w:val="18"/>
              </w:rPr>
              <w:t>with</w:t>
            </w:r>
            <w:r>
              <w:rPr>
                <w:spacing w:val="-8"/>
                <w:w w:val="95"/>
                <w:sz w:val="18"/>
              </w:rPr>
              <w:t xml:space="preserve"> </w:t>
            </w:r>
            <w:r>
              <w:rPr>
                <w:w w:val="95"/>
                <w:sz w:val="18"/>
              </w:rPr>
              <w:t>gsql</w:t>
            </w:r>
            <w:r>
              <w:rPr>
                <w:spacing w:val="-9"/>
                <w:w w:val="95"/>
                <w:sz w:val="18"/>
              </w:rPr>
              <w:t xml:space="preserve"> </w:t>
            </w:r>
            <w:r>
              <w:rPr>
                <w:w w:val="95"/>
                <w:sz w:val="18"/>
              </w:rPr>
              <w:t>commands</w:t>
            </w:r>
          </w:p>
          <w:p>
            <w:pPr>
              <w:pStyle w:val="17"/>
              <w:spacing w:before="64"/>
              <w:ind w:left="746"/>
              <w:rPr>
                <w:sz w:val="18"/>
              </w:rPr>
            </w:pPr>
            <w:r>
              <w:rPr>
                <w:w w:val="95"/>
                <w:sz w:val="18"/>
              </w:rPr>
              <w:t>\g</w:t>
            </w:r>
            <w:r>
              <w:rPr>
                <w:spacing w:val="-13"/>
                <w:w w:val="95"/>
                <w:sz w:val="18"/>
              </w:rPr>
              <w:t xml:space="preserve"> </w:t>
            </w:r>
            <w:r>
              <w:rPr>
                <w:w w:val="95"/>
                <w:sz w:val="18"/>
              </w:rPr>
              <w:t>or</w:t>
            </w:r>
            <w:r>
              <w:rPr>
                <w:spacing w:val="-10"/>
                <w:w w:val="95"/>
                <w:sz w:val="18"/>
              </w:rPr>
              <w:t xml:space="preserve"> </w:t>
            </w:r>
            <w:r>
              <w:rPr>
                <w:w w:val="95"/>
                <w:sz w:val="18"/>
              </w:rPr>
              <w:t>terminate</w:t>
            </w:r>
            <w:r>
              <w:rPr>
                <w:spacing w:val="-11"/>
                <w:w w:val="95"/>
                <w:sz w:val="18"/>
              </w:rPr>
              <w:t xml:space="preserve"> </w:t>
            </w:r>
            <w:r>
              <w:rPr>
                <w:w w:val="95"/>
                <w:sz w:val="18"/>
              </w:rPr>
              <w:t>with</w:t>
            </w:r>
            <w:r>
              <w:rPr>
                <w:spacing w:val="-6"/>
                <w:w w:val="95"/>
                <w:sz w:val="18"/>
              </w:rPr>
              <w:t xml:space="preserve"> </w:t>
            </w:r>
            <w:r>
              <w:rPr>
                <w:w w:val="95"/>
                <w:sz w:val="18"/>
              </w:rPr>
              <w:t>semicolon</w:t>
            </w:r>
            <w:r>
              <w:rPr>
                <w:spacing w:val="-10"/>
                <w:w w:val="95"/>
                <w:sz w:val="18"/>
              </w:rPr>
              <w:t xml:space="preserve"> </w:t>
            </w:r>
            <w:r>
              <w:rPr>
                <w:w w:val="95"/>
                <w:sz w:val="18"/>
              </w:rPr>
              <w:t>to</w:t>
            </w:r>
            <w:r>
              <w:rPr>
                <w:spacing w:val="-9"/>
                <w:w w:val="95"/>
                <w:sz w:val="18"/>
              </w:rPr>
              <w:t xml:space="preserve"> </w:t>
            </w:r>
            <w:r>
              <w:rPr>
                <w:w w:val="95"/>
                <w:sz w:val="18"/>
              </w:rPr>
              <w:t>execute</w:t>
            </w:r>
            <w:r>
              <w:rPr>
                <w:spacing w:val="-10"/>
                <w:w w:val="95"/>
                <w:sz w:val="18"/>
              </w:rPr>
              <w:t xml:space="preserve"> </w:t>
            </w:r>
            <w:r>
              <w:rPr>
                <w:w w:val="95"/>
                <w:sz w:val="18"/>
              </w:rPr>
              <w:t>query</w:t>
            </w:r>
          </w:p>
          <w:p>
            <w:pPr>
              <w:pStyle w:val="17"/>
              <w:spacing w:before="63"/>
              <w:ind w:left="746"/>
              <w:rPr>
                <w:sz w:val="18"/>
              </w:rPr>
            </w:pPr>
            <w:r>
              <w:rPr>
                <w:spacing w:val="-2"/>
                <w:sz w:val="18"/>
              </w:rPr>
              <w:t>\q</w:t>
            </w:r>
            <w:r>
              <w:rPr>
                <w:spacing w:val="-20"/>
                <w:sz w:val="18"/>
              </w:rPr>
              <w:t xml:space="preserve"> </w:t>
            </w:r>
            <w:r>
              <w:rPr>
                <w:spacing w:val="-1"/>
                <w:sz w:val="18"/>
              </w:rPr>
              <w:t>to</w:t>
            </w:r>
            <w:r>
              <w:rPr>
                <w:spacing w:val="-20"/>
                <w:sz w:val="18"/>
              </w:rPr>
              <w:t xml:space="preserve"> </w:t>
            </w:r>
            <w:r>
              <w:rPr>
                <w:spacing w:val="-1"/>
                <w:sz w:val="18"/>
              </w:rPr>
              <w:t>quit</w:t>
            </w:r>
          </w:p>
        </w:tc>
      </w:tr>
    </w:tbl>
    <w:p>
      <w:pPr>
        <w:pStyle w:val="9"/>
        <w:spacing w:before="15"/>
        <w:rPr>
          <w:sz w:val="3"/>
        </w:rPr>
      </w:pPr>
    </w:p>
    <w:p>
      <w:pPr>
        <w:tabs>
          <w:tab w:val="left" w:pos="931"/>
        </w:tabs>
        <w:spacing w:before="37"/>
        <w:ind w:right="6999"/>
        <w:jc w:val="right"/>
        <w:rPr>
          <w:rFonts w:ascii="微软雅黑" w:eastAsia="微软雅黑"/>
          <w:sz w:val="21"/>
        </w:rPr>
      </w:pPr>
      <w:r>
        <w:rPr>
          <w:rFonts w:hint="eastAsia" w:ascii="微软雅黑" w:eastAsia="微软雅黑"/>
          <w:w w:val="95"/>
          <w:sz w:val="24"/>
        </w:rPr>
        <w:t>步骤</w:t>
      </w:r>
      <w:r>
        <w:rPr>
          <w:rFonts w:hint="eastAsia" w:ascii="微软雅黑" w:eastAsia="微软雅黑"/>
          <w:spacing w:val="-18"/>
          <w:w w:val="95"/>
          <w:sz w:val="24"/>
        </w:rPr>
        <w:t xml:space="preserve"> </w:t>
      </w:r>
      <w:r>
        <w:rPr>
          <w:w w:val="95"/>
          <w:sz w:val="24"/>
        </w:rPr>
        <w:t>3</w:t>
      </w:r>
      <w:r>
        <w:rPr>
          <w:w w:val="95"/>
          <w:sz w:val="24"/>
        </w:rPr>
        <w:tab/>
      </w:r>
      <w:r>
        <w:rPr>
          <w:rFonts w:hint="eastAsia" w:ascii="微软雅黑" w:eastAsia="微软雅黑"/>
          <w:sz w:val="21"/>
        </w:rPr>
        <w:t>查看版权信息。</w:t>
      </w:r>
    </w:p>
    <w:p>
      <w:pPr>
        <w:pStyle w:val="9"/>
        <w:spacing w:before="17"/>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postgres=#</w:t>
            </w:r>
            <w:r>
              <w:rPr>
                <w:spacing w:val="-2"/>
                <w:w w:val="90"/>
                <w:sz w:val="18"/>
              </w:rPr>
              <w:t xml:space="preserve"> </w:t>
            </w:r>
            <w:r>
              <w:rPr>
                <w:w w:val="90"/>
                <w:sz w:val="18"/>
              </w:rPr>
              <w:t>\copyright</w:t>
            </w:r>
          </w:p>
        </w:tc>
      </w:tr>
    </w:tbl>
    <w:p>
      <w:pPr>
        <w:pStyle w:val="9"/>
        <w:spacing w:before="68"/>
        <w:ind w:right="6977"/>
        <w:jc w:val="right"/>
      </w:pPr>
      <w:r>
        <w:pict>
          <v:shape id="_x0000_s2120" o:spid="_x0000_s2120" o:spt="202" type="#_x0000_t202" style="position:absolute;left:0pt;margin-left:101.75pt;margin-top:26.7pt;height:28.35pt;width:443pt;mso-position-horizontal-relative:page;z-index:251671552;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8846" w:type="dxa"/>
                        <w:shd w:val="clear" w:color="auto" w:fill="D9D9D9"/>
                      </w:tcPr>
                      <w:p>
                        <w:pPr>
                          <w:pStyle w:val="17"/>
                          <w:spacing w:before="16"/>
                          <w:rPr>
                            <w:sz w:val="18"/>
                          </w:rPr>
                        </w:pPr>
                        <w:r>
                          <w:rPr>
                            <w:w w:val="95"/>
                            <w:sz w:val="18"/>
                          </w:rPr>
                          <w:t>GaussDB</w:t>
                        </w:r>
                        <w:r>
                          <w:rPr>
                            <w:spacing w:val="-14"/>
                            <w:w w:val="95"/>
                            <w:sz w:val="18"/>
                          </w:rPr>
                          <w:t xml:space="preserve"> </w:t>
                        </w:r>
                        <w:r>
                          <w:rPr>
                            <w:w w:val="95"/>
                            <w:sz w:val="18"/>
                          </w:rPr>
                          <w:t>Kernel</w:t>
                        </w:r>
                        <w:r>
                          <w:rPr>
                            <w:spacing w:val="-13"/>
                            <w:w w:val="95"/>
                            <w:sz w:val="18"/>
                          </w:rPr>
                          <w:t xml:space="preserve"> </w:t>
                        </w:r>
                        <w:r>
                          <w:rPr>
                            <w:w w:val="95"/>
                            <w:sz w:val="18"/>
                          </w:rPr>
                          <w:t>Database</w:t>
                        </w:r>
                        <w:r>
                          <w:rPr>
                            <w:spacing w:val="-14"/>
                            <w:w w:val="95"/>
                            <w:sz w:val="18"/>
                          </w:rPr>
                          <w:t xml:space="preserve"> </w:t>
                        </w:r>
                        <w:r>
                          <w:rPr>
                            <w:w w:val="95"/>
                            <w:sz w:val="18"/>
                          </w:rPr>
                          <w:t>Management</w:t>
                        </w:r>
                        <w:r>
                          <w:rPr>
                            <w:spacing w:val="-15"/>
                            <w:w w:val="95"/>
                            <w:sz w:val="18"/>
                          </w:rPr>
                          <w:t xml:space="preserve"> </w:t>
                        </w:r>
                        <w:r>
                          <w:rPr>
                            <w:w w:val="95"/>
                            <w:sz w:val="18"/>
                          </w:rPr>
                          <w:t>System</w:t>
                        </w:r>
                      </w:p>
                      <w:p>
                        <w:pPr>
                          <w:pStyle w:val="17"/>
                          <w:spacing w:before="66"/>
                          <w:rPr>
                            <w:sz w:val="18"/>
                          </w:rPr>
                        </w:pPr>
                        <w:r>
                          <w:rPr>
                            <w:w w:val="95"/>
                            <w:sz w:val="18"/>
                          </w:rPr>
                          <w:t>Copyright</w:t>
                        </w:r>
                        <w:r>
                          <w:rPr>
                            <w:spacing w:val="-19"/>
                            <w:w w:val="95"/>
                            <w:sz w:val="18"/>
                          </w:rPr>
                          <w:t xml:space="preserve"> </w:t>
                        </w:r>
                        <w:r>
                          <w:rPr>
                            <w:w w:val="95"/>
                            <w:sz w:val="18"/>
                          </w:rPr>
                          <w:t>(c)</w:t>
                        </w:r>
                        <w:r>
                          <w:rPr>
                            <w:spacing w:val="-18"/>
                            <w:w w:val="95"/>
                            <w:sz w:val="18"/>
                          </w:rPr>
                          <w:t xml:space="preserve"> </w:t>
                        </w:r>
                        <w:r>
                          <w:rPr>
                            <w:w w:val="95"/>
                            <w:sz w:val="18"/>
                          </w:rPr>
                          <w:t>Huawei</w:t>
                        </w:r>
                        <w:r>
                          <w:rPr>
                            <w:spacing w:val="-18"/>
                            <w:w w:val="95"/>
                            <w:sz w:val="18"/>
                          </w:rPr>
                          <w:t xml:space="preserve"> </w:t>
                        </w:r>
                        <w:r>
                          <w:rPr>
                            <w:w w:val="95"/>
                            <w:sz w:val="18"/>
                          </w:rPr>
                          <w:t>Technologies</w:t>
                        </w:r>
                        <w:r>
                          <w:rPr>
                            <w:spacing w:val="-19"/>
                            <w:w w:val="95"/>
                            <w:sz w:val="18"/>
                          </w:rPr>
                          <w:t xml:space="preserve"> </w:t>
                        </w:r>
                        <w:r>
                          <w:rPr>
                            <w:w w:val="95"/>
                            <w:sz w:val="18"/>
                          </w:rPr>
                          <w:t>Co.,</w:t>
                        </w:r>
                        <w:r>
                          <w:rPr>
                            <w:spacing w:val="-16"/>
                            <w:w w:val="95"/>
                            <w:sz w:val="18"/>
                          </w:rPr>
                          <w:t xml:space="preserve"> </w:t>
                        </w:r>
                        <w:r>
                          <w:rPr>
                            <w:w w:val="95"/>
                            <w:sz w:val="18"/>
                          </w:rPr>
                          <w:t>Ltd.</w:t>
                        </w:r>
                        <w:r>
                          <w:rPr>
                            <w:spacing w:val="-17"/>
                            <w:w w:val="95"/>
                            <w:sz w:val="18"/>
                          </w:rPr>
                          <w:t xml:space="preserve"> </w:t>
                        </w:r>
                        <w:r>
                          <w:rPr>
                            <w:w w:val="95"/>
                            <w:sz w:val="18"/>
                          </w:rPr>
                          <w:t>2018.</w:t>
                        </w:r>
                        <w:r>
                          <w:rPr>
                            <w:spacing w:val="-16"/>
                            <w:w w:val="95"/>
                            <w:sz w:val="18"/>
                          </w:rPr>
                          <w:t xml:space="preserve"> </w:t>
                        </w:r>
                        <w:r>
                          <w:rPr>
                            <w:w w:val="95"/>
                            <w:sz w:val="18"/>
                          </w:rPr>
                          <w:t>All</w:t>
                        </w:r>
                        <w:r>
                          <w:rPr>
                            <w:spacing w:val="-18"/>
                            <w:w w:val="95"/>
                            <w:sz w:val="18"/>
                          </w:rPr>
                          <w:t xml:space="preserve"> </w:t>
                        </w:r>
                        <w:r>
                          <w:rPr>
                            <w:w w:val="95"/>
                            <w:sz w:val="18"/>
                          </w:rPr>
                          <w:t>rights</w:t>
                        </w:r>
                        <w:r>
                          <w:rPr>
                            <w:spacing w:val="-18"/>
                            <w:w w:val="95"/>
                            <w:sz w:val="18"/>
                          </w:rPr>
                          <w:t xml:space="preserve"> </w:t>
                        </w:r>
                        <w:r>
                          <w:rPr>
                            <w:w w:val="95"/>
                            <w:sz w:val="18"/>
                          </w:rPr>
                          <w:t>reserved.</w:t>
                        </w:r>
                      </w:p>
                    </w:tc>
                  </w:tr>
                </w:tbl>
                <w:p>
                  <w:pPr>
                    <w:pStyle w:val="9"/>
                  </w:pPr>
                </w:p>
              </w:txbxContent>
            </v:textbox>
          </v:shape>
        </w:pict>
      </w:r>
      <w:r>
        <w:t>显示如下版本信息。</w:t>
      </w:r>
    </w:p>
    <w:p>
      <w:pPr>
        <w:pStyle w:val="9"/>
        <w:spacing w:before="3"/>
        <w:rPr>
          <w:sz w:val="17"/>
        </w:rPr>
      </w:pPr>
    </w:p>
    <w:p>
      <w:pPr>
        <w:pStyle w:val="9"/>
        <w:tabs>
          <w:tab w:val="left" w:pos="1551"/>
        </w:tabs>
        <w:spacing w:line="880" w:lineRule="atLeast"/>
        <w:ind w:left="1153" w:right="4831" w:hanging="533"/>
      </w:pPr>
      <w:r>
        <w:pict>
          <v:shape id="_x0000_s2121" o:spid="_x0000_s2121" o:spt="202" type="#_x0000_t202" style="position:absolute;left:0pt;margin-left:101.75pt;margin-top:51.3pt;height:14.2pt;width:443pt;mso-position-horizontal-relative:page;z-index:251672576;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85"/>
                            <w:sz w:val="18"/>
                          </w:rPr>
                          <w:t>postgres=#</w:t>
                        </w:r>
                        <w:r>
                          <w:rPr>
                            <w:spacing w:val="3"/>
                            <w:w w:val="85"/>
                            <w:sz w:val="18"/>
                          </w:rPr>
                          <w:t xml:space="preserve"> </w:t>
                        </w:r>
                        <w:r>
                          <w:rPr>
                            <w:w w:val="85"/>
                            <w:sz w:val="18"/>
                          </w:rPr>
                          <w:t>\h</w:t>
                        </w:r>
                      </w:p>
                    </w:tc>
                  </w:tr>
                </w:tbl>
                <w:p>
                  <w:pPr>
                    <w:pStyle w:val="9"/>
                  </w:pPr>
                </w:p>
              </w:txbxContent>
            </v:textbox>
          </v:shape>
        </w:pict>
      </w:r>
      <w:r>
        <w:pict>
          <v:shape id="_x0000_s2122" o:spid="_x0000_s2122" o:spt="202" type="#_x0000_t202" style="position:absolute;left:0pt;margin-left:101.75pt;margin-top:92.2pt;height:71.8pt;width:443pt;mso-position-horizontal-relative:page;z-index:251673600;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15" w:hRule="atLeast"/>
                    </w:trPr>
                    <w:tc>
                      <w:tcPr>
                        <w:tcW w:w="8846" w:type="dxa"/>
                        <w:shd w:val="clear" w:color="auto" w:fill="D9D9D9"/>
                      </w:tcPr>
                      <w:p>
                        <w:pPr>
                          <w:pStyle w:val="17"/>
                          <w:spacing w:before="16"/>
                          <w:rPr>
                            <w:sz w:val="18"/>
                          </w:rPr>
                        </w:pPr>
                        <w:r>
                          <w:rPr>
                            <w:w w:val="95"/>
                            <w:sz w:val="18"/>
                          </w:rPr>
                          <w:t>Available</w:t>
                        </w:r>
                        <w:r>
                          <w:rPr>
                            <w:spacing w:val="-13"/>
                            <w:w w:val="95"/>
                            <w:sz w:val="18"/>
                          </w:rPr>
                          <w:t xml:space="preserve"> </w:t>
                        </w:r>
                        <w:r>
                          <w:rPr>
                            <w:w w:val="95"/>
                            <w:sz w:val="18"/>
                          </w:rPr>
                          <w:t>help:</w:t>
                        </w:r>
                      </w:p>
                      <w:p>
                        <w:pPr>
                          <w:pStyle w:val="17"/>
                          <w:tabs>
                            <w:tab w:val="left" w:pos="3183"/>
                            <w:tab w:val="left" w:pos="3421"/>
                            <w:tab w:val="left" w:pos="6464"/>
                          </w:tabs>
                          <w:spacing w:before="64" w:line="264" w:lineRule="auto"/>
                          <w:ind w:right="464" w:firstLine="182"/>
                          <w:rPr>
                            <w:sz w:val="18"/>
                          </w:rPr>
                        </w:pPr>
                        <w:r>
                          <w:rPr>
                            <w:sz w:val="18"/>
                          </w:rPr>
                          <w:t>ABORT</w:t>
                        </w:r>
                        <w:r>
                          <w:rPr>
                            <w:sz w:val="18"/>
                          </w:rPr>
                          <w:tab/>
                        </w:r>
                        <w:r>
                          <w:rPr>
                            <w:sz w:val="18"/>
                          </w:rPr>
                          <w:tab/>
                        </w:r>
                        <w:r>
                          <w:rPr>
                            <w:w w:val="90"/>
                            <w:sz w:val="18"/>
                          </w:rPr>
                          <w:t>ALTER</w:t>
                        </w:r>
                        <w:r>
                          <w:rPr>
                            <w:spacing w:val="-10"/>
                            <w:w w:val="90"/>
                            <w:sz w:val="18"/>
                          </w:rPr>
                          <w:t xml:space="preserve"> </w:t>
                        </w:r>
                        <w:r>
                          <w:rPr>
                            <w:w w:val="90"/>
                            <w:sz w:val="18"/>
                          </w:rPr>
                          <w:t>TEXT</w:t>
                        </w:r>
                        <w:r>
                          <w:rPr>
                            <w:spacing w:val="-10"/>
                            <w:w w:val="90"/>
                            <w:sz w:val="18"/>
                          </w:rPr>
                          <w:t xml:space="preserve"> </w:t>
                        </w:r>
                        <w:r>
                          <w:rPr>
                            <w:w w:val="90"/>
                            <w:sz w:val="18"/>
                          </w:rPr>
                          <w:t>SEARCH</w:t>
                        </w:r>
                        <w:r>
                          <w:rPr>
                            <w:spacing w:val="-13"/>
                            <w:w w:val="90"/>
                            <w:sz w:val="18"/>
                          </w:rPr>
                          <w:t xml:space="preserve"> </w:t>
                        </w:r>
                        <w:r>
                          <w:rPr>
                            <w:w w:val="90"/>
                            <w:sz w:val="18"/>
                          </w:rPr>
                          <w:t>DICTIONARY</w:t>
                        </w:r>
                        <w:r>
                          <w:rPr>
                            <w:w w:val="90"/>
                            <w:sz w:val="18"/>
                          </w:rPr>
                          <w:tab/>
                        </w:r>
                        <w:r>
                          <w:rPr>
                            <w:w w:val="90"/>
                            <w:sz w:val="18"/>
                          </w:rPr>
                          <w:t>CREATE MASKING POLICY</w:t>
                        </w:r>
                        <w:r>
                          <w:rPr>
                            <w:spacing w:val="-48"/>
                            <w:w w:val="90"/>
                            <w:sz w:val="18"/>
                          </w:rPr>
                          <w:t xml:space="preserve"> </w:t>
                        </w:r>
                        <w:r>
                          <w:rPr>
                            <w:w w:val="90"/>
                            <w:sz w:val="18"/>
                          </w:rPr>
                          <w:t>DROP</w:t>
                        </w:r>
                        <w:r>
                          <w:rPr>
                            <w:spacing w:val="-8"/>
                            <w:w w:val="90"/>
                            <w:sz w:val="18"/>
                          </w:rPr>
                          <w:t xml:space="preserve"> </w:t>
                        </w:r>
                        <w:r>
                          <w:rPr>
                            <w:w w:val="90"/>
                            <w:sz w:val="18"/>
                          </w:rPr>
                          <w:t>CLIENT</w:t>
                        </w:r>
                        <w:r>
                          <w:rPr>
                            <w:spacing w:val="-7"/>
                            <w:w w:val="90"/>
                            <w:sz w:val="18"/>
                          </w:rPr>
                          <w:t xml:space="preserve"> </w:t>
                        </w:r>
                        <w:r>
                          <w:rPr>
                            <w:w w:val="90"/>
                            <w:sz w:val="18"/>
                          </w:rPr>
                          <w:t>MASTER</w:t>
                        </w:r>
                        <w:r>
                          <w:rPr>
                            <w:spacing w:val="-5"/>
                            <w:w w:val="90"/>
                            <w:sz w:val="18"/>
                          </w:rPr>
                          <w:t xml:space="preserve"> </w:t>
                        </w:r>
                        <w:r>
                          <w:rPr>
                            <w:w w:val="90"/>
                            <w:sz w:val="18"/>
                          </w:rPr>
                          <w:t>KEY</w:t>
                        </w:r>
                        <w:r>
                          <w:rPr>
                            <w:w w:val="90"/>
                            <w:sz w:val="18"/>
                          </w:rPr>
                          <w:tab/>
                        </w:r>
                        <w:r>
                          <w:rPr>
                            <w:w w:val="90"/>
                            <w:sz w:val="18"/>
                          </w:rPr>
                          <w:t>DROP</w:t>
                        </w:r>
                        <w:r>
                          <w:rPr>
                            <w:spacing w:val="-15"/>
                            <w:w w:val="90"/>
                            <w:sz w:val="18"/>
                          </w:rPr>
                          <w:t xml:space="preserve"> </w:t>
                        </w:r>
                        <w:r>
                          <w:rPr>
                            <w:w w:val="90"/>
                            <w:sz w:val="18"/>
                          </w:rPr>
                          <w:t>WORKLOAD</w:t>
                        </w:r>
                        <w:r>
                          <w:rPr>
                            <w:spacing w:val="-15"/>
                            <w:w w:val="90"/>
                            <w:sz w:val="18"/>
                          </w:rPr>
                          <w:t xml:space="preserve"> </w:t>
                        </w:r>
                        <w:r>
                          <w:rPr>
                            <w:w w:val="90"/>
                            <w:sz w:val="18"/>
                          </w:rPr>
                          <w:t>GROUP</w:t>
                        </w:r>
                      </w:p>
                      <w:p>
                        <w:pPr>
                          <w:pStyle w:val="17"/>
                          <w:spacing w:before="43"/>
                          <w:ind w:left="295"/>
                          <w:rPr>
                            <w:sz w:val="18"/>
                          </w:rPr>
                        </w:pPr>
                        <w:r>
                          <w:rPr>
                            <w:w w:val="90"/>
                            <w:sz w:val="18"/>
                          </w:rPr>
                          <w:t>ALTER</w:t>
                        </w:r>
                        <w:r>
                          <w:rPr>
                            <w:spacing w:val="1"/>
                            <w:w w:val="90"/>
                            <w:sz w:val="18"/>
                          </w:rPr>
                          <w:t xml:space="preserve"> </w:t>
                        </w:r>
                        <w:r>
                          <w:rPr>
                            <w:w w:val="90"/>
                            <w:sz w:val="18"/>
                          </w:rPr>
                          <w:t>APP</w:t>
                        </w:r>
                        <w:r>
                          <w:rPr>
                            <w:spacing w:val="3"/>
                            <w:w w:val="90"/>
                            <w:sz w:val="18"/>
                          </w:rPr>
                          <w:t xml:space="preserve"> </w:t>
                        </w:r>
                        <w:r>
                          <w:rPr>
                            <w:w w:val="90"/>
                            <w:sz w:val="18"/>
                          </w:rPr>
                          <w:t>WORKLOAD</w:t>
                        </w:r>
                        <w:r>
                          <w:rPr>
                            <w:spacing w:val="4"/>
                            <w:w w:val="90"/>
                            <w:sz w:val="18"/>
                          </w:rPr>
                          <w:t xml:space="preserve"> </w:t>
                        </w:r>
                        <w:r>
                          <w:rPr>
                            <w:w w:val="90"/>
                            <w:sz w:val="18"/>
                          </w:rPr>
                          <w:t>GROUP</w:t>
                        </w:r>
                      </w:p>
                      <w:p>
                        <w:pPr>
                          <w:pStyle w:val="17"/>
                          <w:spacing w:before="42" w:line="318" w:lineRule="exact"/>
                          <w:rPr>
                            <w:rFonts w:ascii="微软雅黑" w:hAnsi="微软雅黑"/>
                            <w:sz w:val="18"/>
                          </w:rPr>
                        </w:pPr>
                        <w:r>
                          <w:rPr>
                            <w:rFonts w:ascii="微软雅黑" w:hAnsi="微软雅黑"/>
                            <w:sz w:val="18"/>
                          </w:rPr>
                          <w:t>……</w:t>
                        </w:r>
                      </w:p>
                    </w:tc>
                  </w:tr>
                </w:tbl>
                <w:p>
                  <w:pPr>
                    <w:pStyle w:val="9"/>
                  </w:pPr>
                </w:p>
              </w:txbxContent>
            </v:textbox>
          </v:shape>
        </w:pict>
      </w:r>
      <w:r>
        <w:rPr>
          <w:w w:val="95"/>
          <w:sz w:val="24"/>
        </w:rPr>
        <w:t>步骤</w:t>
      </w:r>
      <w:r>
        <w:rPr>
          <w:spacing w:val="-2"/>
          <w:w w:val="95"/>
          <w:sz w:val="24"/>
        </w:rPr>
        <w:t xml:space="preserve"> </w:t>
      </w:r>
      <w:r>
        <w:rPr>
          <w:rFonts w:ascii="Tahoma" w:eastAsia="Tahoma"/>
          <w:w w:val="95"/>
          <w:sz w:val="24"/>
        </w:rPr>
        <w:t>4</w:t>
      </w:r>
      <w:r>
        <w:rPr>
          <w:rFonts w:ascii="Tahoma" w:eastAsia="Tahoma"/>
          <w:w w:val="95"/>
          <w:sz w:val="24"/>
        </w:rPr>
        <w:tab/>
      </w:r>
      <w:r>
        <w:rPr>
          <w:w w:val="95"/>
        </w:rPr>
        <w:t>查</w:t>
      </w:r>
      <w:r>
        <w:rPr>
          <w:spacing w:val="50"/>
          <w:w w:val="95"/>
        </w:rPr>
        <w:t>看</w:t>
      </w:r>
      <w:r>
        <w:rPr>
          <w:rFonts w:ascii="Tahoma" w:eastAsia="Tahoma"/>
          <w:w w:val="95"/>
        </w:rPr>
        <w:t>openGauss</w:t>
      </w:r>
      <w:r>
        <w:rPr>
          <w:rFonts w:ascii="Tahoma" w:eastAsia="Tahoma"/>
          <w:spacing w:val="28"/>
          <w:w w:val="95"/>
        </w:rPr>
        <w:t xml:space="preserve"> </w:t>
      </w:r>
      <w:r>
        <w:rPr>
          <w:w w:val="95"/>
        </w:rPr>
        <w:t>支持的所有</w:t>
      </w:r>
      <w:r>
        <w:rPr>
          <w:spacing w:val="29"/>
          <w:w w:val="95"/>
        </w:rPr>
        <w:t xml:space="preserve"> </w:t>
      </w:r>
      <w:r>
        <w:rPr>
          <w:rFonts w:ascii="Tahoma" w:eastAsia="Tahoma"/>
          <w:w w:val="95"/>
        </w:rPr>
        <w:t>SQL</w:t>
      </w:r>
      <w:r>
        <w:rPr>
          <w:rFonts w:ascii="Tahoma" w:eastAsia="Tahoma"/>
          <w:spacing w:val="23"/>
          <w:w w:val="95"/>
        </w:rPr>
        <w:t xml:space="preserve"> </w:t>
      </w:r>
      <w:r>
        <w:rPr>
          <w:w w:val="95"/>
        </w:rPr>
        <w:t>语句。</w:t>
      </w:r>
      <w:r>
        <w:t>显示如下信息：</w:t>
      </w:r>
    </w:p>
    <w:p>
      <w:pPr>
        <w:pStyle w:val="9"/>
        <w:rPr>
          <w:sz w:val="28"/>
        </w:rPr>
      </w:pPr>
    </w:p>
    <w:p>
      <w:pPr>
        <w:pStyle w:val="9"/>
        <w:spacing w:before="11"/>
        <w:rPr>
          <w:sz w:val="36"/>
        </w:rPr>
      </w:pPr>
    </w:p>
    <w:p>
      <w:pPr>
        <w:pStyle w:val="9"/>
        <w:tabs>
          <w:tab w:val="left" w:pos="1551"/>
        </w:tabs>
        <w:spacing w:line="880" w:lineRule="atLeast"/>
        <w:ind w:left="1153" w:right="3342" w:hanging="533"/>
      </w:pPr>
      <w:r>
        <w:pict>
          <v:shape id="_x0000_s2123" o:spid="_x0000_s2123" o:spt="202" type="#_x0000_t202" style="position:absolute;left:0pt;margin-left:101.75pt;margin-top:51.15pt;height:14.3pt;width:443pt;mso-position-horizontal-relative:page;z-index:251674624;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postgres=#</w:t>
                        </w:r>
                        <w:r>
                          <w:rPr>
                            <w:spacing w:val="-4"/>
                            <w:w w:val="90"/>
                            <w:sz w:val="18"/>
                          </w:rPr>
                          <w:t xml:space="preserve"> </w:t>
                        </w:r>
                        <w:r>
                          <w:rPr>
                            <w:w w:val="90"/>
                            <w:sz w:val="18"/>
                          </w:rPr>
                          <w:t>\help</w:t>
                        </w:r>
                        <w:r>
                          <w:rPr>
                            <w:spacing w:val="-3"/>
                            <w:w w:val="90"/>
                            <w:sz w:val="18"/>
                          </w:rPr>
                          <w:t xml:space="preserve"> </w:t>
                        </w:r>
                        <w:r>
                          <w:rPr>
                            <w:w w:val="90"/>
                            <w:sz w:val="18"/>
                          </w:rPr>
                          <w:t>CREATE</w:t>
                        </w:r>
                        <w:r>
                          <w:rPr>
                            <w:spacing w:val="-3"/>
                            <w:w w:val="90"/>
                            <w:sz w:val="18"/>
                          </w:rPr>
                          <w:t xml:space="preserve"> </w:t>
                        </w:r>
                        <w:r>
                          <w:rPr>
                            <w:w w:val="90"/>
                            <w:sz w:val="18"/>
                          </w:rPr>
                          <w:t>DATABASE</w:t>
                        </w:r>
                      </w:p>
                    </w:tc>
                  </w:tr>
                </w:tbl>
                <w:p>
                  <w:pPr>
                    <w:pStyle w:val="9"/>
                  </w:pPr>
                </w:p>
              </w:txbxContent>
            </v:textbox>
          </v:shape>
        </w:pict>
      </w:r>
      <w:r>
        <w:pict>
          <v:shape id="_x0000_s2124" o:spid="_x0000_s2124" o:spt="202" type="#_x0000_t202" style="position:absolute;left:0pt;margin-left:101.75pt;margin-top:92.2pt;height:168.25pt;width:443pt;mso-position-horizontal-relative:page;z-index:251675648;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45" w:hRule="atLeast"/>
                    </w:trPr>
                    <w:tc>
                      <w:tcPr>
                        <w:tcW w:w="8846" w:type="dxa"/>
                        <w:shd w:val="clear" w:color="auto" w:fill="D9D9D9"/>
                      </w:tcPr>
                      <w:p>
                        <w:pPr>
                          <w:pStyle w:val="17"/>
                          <w:tabs>
                            <w:tab w:val="left" w:pos="1395"/>
                          </w:tabs>
                          <w:spacing w:before="16"/>
                          <w:rPr>
                            <w:sz w:val="18"/>
                          </w:rPr>
                        </w:pPr>
                        <w:r>
                          <w:rPr>
                            <w:sz w:val="18"/>
                          </w:rPr>
                          <w:t>Command:</w:t>
                        </w:r>
                        <w:r>
                          <w:rPr>
                            <w:sz w:val="18"/>
                          </w:rPr>
                          <w:tab/>
                        </w:r>
                        <w:r>
                          <w:rPr>
                            <w:w w:val="90"/>
                            <w:sz w:val="18"/>
                          </w:rPr>
                          <w:t>CREATE DATABASE</w:t>
                        </w:r>
                      </w:p>
                      <w:p>
                        <w:pPr>
                          <w:pStyle w:val="17"/>
                          <w:spacing w:before="64" w:line="309" w:lineRule="auto"/>
                          <w:ind w:right="6084"/>
                          <w:rPr>
                            <w:sz w:val="18"/>
                          </w:rPr>
                        </w:pPr>
                        <w:r>
                          <w:rPr>
                            <w:w w:val="95"/>
                            <w:sz w:val="18"/>
                          </w:rPr>
                          <w:t>Description:</w:t>
                        </w:r>
                        <w:r>
                          <w:rPr>
                            <w:spacing w:val="-11"/>
                            <w:w w:val="95"/>
                            <w:sz w:val="18"/>
                          </w:rPr>
                          <w:t xml:space="preserve"> </w:t>
                        </w:r>
                        <w:r>
                          <w:rPr>
                            <w:w w:val="95"/>
                            <w:sz w:val="18"/>
                          </w:rPr>
                          <w:t>create</w:t>
                        </w:r>
                        <w:r>
                          <w:rPr>
                            <w:spacing w:val="-12"/>
                            <w:w w:val="95"/>
                            <w:sz w:val="18"/>
                          </w:rPr>
                          <w:t xml:space="preserve"> </w:t>
                        </w:r>
                        <w:r>
                          <w:rPr>
                            <w:w w:val="95"/>
                            <w:sz w:val="18"/>
                          </w:rPr>
                          <w:t>a</w:t>
                        </w:r>
                        <w:r>
                          <w:rPr>
                            <w:spacing w:val="-12"/>
                            <w:w w:val="95"/>
                            <w:sz w:val="18"/>
                          </w:rPr>
                          <w:t xml:space="preserve"> </w:t>
                        </w:r>
                        <w:r>
                          <w:rPr>
                            <w:w w:val="95"/>
                            <w:sz w:val="18"/>
                          </w:rPr>
                          <w:t>new</w:t>
                        </w:r>
                        <w:r>
                          <w:rPr>
                            <w:spacing w:val="-12"/>
                            <w:w w:val="95"/>
                            <w:sz w:val="18"/>
                          </w:rPr>
                          <w:t xml:space="preserve"> </w:t>
                        </w:r>
                        <w:r>
                          <w:rPr>
                            <w:w w:val="95"/>
                            <w:sz w:val="18"/>
                          </w:rPr>
                          <w:t>database</w:t>
                        </w:r>
                        <w:r>
                          <w:rPr>
                            <w:spacing w:val="-50"/>
                            <w:w w:val="95"/>
                            <w:sz w:val="18"/>
                          </w:rPr>
                          <w:t xml:space="preserve"> </w:t>
                        </w:r>
                        <w:r>
                          <w:rPr>
                            <w:sz w:val="18"/>
                          </w:rPr>
                          <w:t>Syntax:</w:t>
                        </w:r>
                      </w:p>
                      <w:p>
                        <w:pPr>
                          <w:pStyle w:val="17"/>
                          <w:spacing w:before="1"/>
                          <w:rPr>
                            <w:sz w:val="18"/>
                          </w:rPr>
                        </w:pPr>
                        <w:r>
                          <w:rPr>
                            <w:spacing w:val="-1"/>
                            <w:w w:val="95"/>
                            <w:sz w:val="18"/>
                          </w:rPr>
                          <w:t>CREATE</w:t>
                        </w:r>
                        <w:r>
                          <w:rPr>
                            <w:spacing w:val="-15"/>
                            <w:w w:val="95"/>
                            <w:sz w:val="18"/>
                          </w:rPr>
                          <w:t xml:space="preserve"> </w:t>
                        </w:r>
                        <w:r>
                          <w:rPr>
                            <w:spacing w:val="-1"/>
                            <w:w w:val="95"/>
                            <w:sz w:val="18"/>
                          </w:rPr>
                          <w:t>DATABASE</w:t>
                        </w:r>
                        <w:r>
                          <w:rPr>
                            <w:spacing w:val="-15"/>
                            <w:w w:val="95"/>
                            <w:sz w:val="18"/>
                          </w:rPr>
                          <w:t xml:space="preserve"> </w:t>
                        </w:r>
                        <w:r>
                          <w:rPr>
                            <w:spacing w:val="-1"/>
                            <w:w w:val="95"/>
                            <w:sz w:val="18"/>
                          </w:rPr>
                          <w:t>database_name</w:t>
                        </w:r>
                      </w:p>
                      <w:p>
                        <w:pPr>
                          <w:pStyle w:val="17"/>
                          <w:spacing w:before="61" w:line="309" w:lineRule="auto"/>
                          <w:ind w:left="1103" w:right="5682" w:hanging="629"/>
                          <w:rPr>
                            <w:sz w:val="18"/>
                          </w:rPr>
                        </w:pPr>
                        <w:r>
                          <w:rPr>
                            <w:w w:val="85"/>
                            <w:sz w:val="18"/>
                          </w:rPr>
                          <w:t>[</w:t>
                        </w:r>
                        <w:r>
                          <w:rPr>
                            <w:spacing w:val="-8"/>
                            <w:w w:val="85"/>
                            <w:sz w:val="18"/>
                          </w:rPr>
                          <w:t xml:space="preserve"> </w:t>
                        </w:r>
                        <w:r>
                          <w:rPr>
                            <w:w w:val="85"/>
                            <w:sz w:val="18"/>
                          </w:rPr>
                          <w:t>[</w:t>
                        </w:r>
                        <w:r>
                          <w:rPr>
                            <w:spacing w:val="-4"/>
                            <w:w w:val="85"/>
                            <w:sz w:val="18"/>
                          </w:rPr>
                          <w:t xml:space="preserve"> </w:t>
                        </w:r>
                        <w:r>
                          <w:rPr>
                            <w:w w:val="85"/>
                            <w:sz w:val="18"/>
                          </w:rPr>
                          <w:t>WITH</w:t>
                        </w:r>
                        <w:r>
                          <w:rPr>
                            <w:spacing w:val="-5"/>
                            <w:w w:val="85"/>
                            <w:sz w:val="18"/>
                          </w:rPr>
                          <w:t xml:space="preserve"> </w:t>
                        </w:r>
                        <w:r>
                          <w:rPr>
                            <w:w w:val="85"/>
                            <w:sz w:val="18"/>
                          </w:rPr>
                          <w:t>]</w:t>
                        </w:r>
                        <w:r>
                          <w:rPr>
                            <w:spacing w:val="-4"/>
                            <w:w w:val="85"/>
                            <w:sz w:val="18"/>
                          </w:rPr>
                          <w:t xml:space="preserve"> </w:t>
                        </w:r>
                        <w:r>
                          <w:rPr>
                            <w:w w:val="85"/>
                            <w:sz w:val="18"/>
                          </w:rPr>
                          <w:t>{[</w:t>
                        </w:r>
                        <w:r>
                          <w:rPr>
                            <w:spacing w:val="-4"/>
                            <w:w w:val="85"/>
                            <w:sz w:val="18"/>
                          </w:rPr>
                          <w:t xml:space="preserve"> </w:t>
                        </w:r>
                        <w:r>
                          <w:rPr>
                            <w:w w:val="85"/>
                            <w:sz w:val="18"/>
                          </w:rPr>
                          <w:t>OWNER</w:t>
                        </w:r>
                        <w:r>
                          <w:rPr>
                            <w:spacing w:val="-4"/>
                            <w:w w:val="85"/>
                            <w:sz w:val="18"/>
                          </w:rPr>
                          <w:t xml:space="preserve"> </w:t>
                        </w:r>
                        <w:r>
                          <w:rPr>
                            <w:w w:val="85"/>
                            <w:sz w:val="18"/>
                          </w:rPr>
                          <w:t>[=]</w:t>
                        </w:r>
                        <w:r>
                          <w:rPr>
                            <w:spacing w:val="-7"/>
                            <w:w w:val="85"/>
                            <w:sz w:val="18"/>
                          </w:rPr>
                          <w:t xml:space="preserve"> </w:t>
                        </w:r>
                        <w:r>
                          <w:rPr>
                            <w:w w:val="85"/>
                            <w:sz w:val="18"/>
                          </w:rPr>
                          <w:t>user_name</w:t>
                        </w:r>
                        <w:r>
                          <w:rPr>
                            <w:spacing w:val="-5"/>
                            <w:w w:val="85"/>
                            <w:sz w:val="18"/>
                          </w:rPr>
                          <w:t xml:space="preserve"> </w:t>
                        </w:r>
                        <w:r>
                          <w:rPr>
                            <w:w w:val="85"/>
                            <w:sz w:val="18"/>
                          </w:rPr>
                          <w:t>]|</w:t>
                        </w:r>
                        <w:r>
                          <w:rPr>
                            <w:spacing w:val="-45"/>
                            <w:w w:val="85"/>
                            <w:sz w:val="18"/>
                          </w:rPr>
                          <w:t xml:space="preserve"> </w:t>
                        </w:r>
                        <w:r>
                          <w:rPr>
                            <w:w w:val="90"/>
                            <w:sz w:val="18"/>
                          </w:rPr>
                          <w:t>[ TEMPLATE [=] template ]|</w:t>
                        </w:r>
                        <w:r>
                          <w:rPr>
                            <w:spacing w:val="-48"/>
                            <w:w w:val="90"/>
                            <w:sz w:val="18"/>
                          </w:rPr>
                          <w:t xml:space="preserve"> </w:t>
                        </w:r>
                        <w:r>
                          <w:rPr>
                            <w:spacing w:val="-1"/>
                            <w:w w:val="90"/>
                            <w:sz w:val="18"/>
                          </w:rPr>
                          <w:t>[</w:t>
                        </w:r>
                        <w:r>
                          <w:rPr>
                            <w:spacing w:val="-14"/>
                            <w:w w:val="90"/>
                            <w:sz w:val="18"/>
                          </w:rPr>
                          <w:t xml:space="preserve"> </w:t>
                        </w:r>
                        <w:r>
                          <w:rPr>
                            <w:spacing w:val="-1"/>
                            <w:w w:val="90"/>
                            <w:sz w:val="18"/>
                          </w:rPr>
                          <w:t>ENCODING</w:t>
                        </w:r>
                        <w:r>
                          <w:rPr>
                            <w:spacing w:val="-15"/>
                            <w:w w:val="90"/>
                            <w:sz w:val="18"/>
                          </w:rPr>
                          <w:t xml:space="preserve"> </w:t>
                        </w:r>
                        <w:r>
                          <w:rPr>
                            <w:w w:val="90"/>
                            <w:sz w:val="18"/>
                          </w:rPr>
                          <w:t>[=]</w:t>
                        </w:r>
                        <w:r>
                          <w:rPr>
                            <w:spacing w:val="-14"/>
                            <w:w w:val="90"/>
                            <w:sz w:val="18"/>
                          </w:rPr>
                          <w:t xml:space="preserve"> </w:t>
                        </w:r>
                        <w:r>
                          <w:rPr>
                            <w:w w:val="90"/>
                            <w:sz w:val="18"/>
                          </w:rPr>
                          <w:t>encoding</w:t>
                        </w:r>
                        <w:r>
                          <w:rPr>
                            <w:spacing w:val="-15"/>
                            <w:w w:val="90"/>
                            <w:sz w:val="18"/>
                          </w:rPr>
                          <w:t xml:space="preserve"> </w:t>
                        </w:r>
                        <w:r>
                          <w:rPr>
                            <w:w w:val="90"/>
                            <w:sz w:val="18"/>
                          </w:rPr>
                          <w:t>]|</w:t>
                        </w:r>
                      </w:p>
                      <w:p>
                        <w:pPr>
                          <w:pStyle w:val="17"/>
                          <w:spacing w:line="309" w:lineRule="auto"/>
                          <w:ind w:left="1103" w:right="5535"/>
                          <w:rPr>
                            <w:sz w:val="18"/>
                          </w:rPr>
                        </w:pPr>
                        <w:r>
                          <w:rPr>
                            <w:w w:val="90"/>
                            <w:sz w:val="18"/>
                          </w:rPr>
                          <w:t>[</w:t>
                        </w:r>
                        <w:r>
                          <w:rPr>
                            <w:spacing w:val="-9"/>
                            <w:w w:val="90"/>
                            <w:sz w:val="18"/>
                          </w:rPr>
                          <w:t xml:space="preserve"> </w:t>
                        </w:r>
                        <w:r>
                          <w:rPr>
                            <w:w w:val="90"/>
                            <w:sz w:val="18"/>
                          </w:rPr>
                          <w:t>LC_COLLATE</w:t>
                        </w:r>
                        <w:r>
                          <w:rPr>
                            <w:spacing w:val="-9"/>
                            <w:w w:val="90"/>
                            <w:sz w:val="18"/>
                          </w:rPr>
                          <w:t xml:space="preserve"> </w:t>
                        </w:r>
                        <w:r>
                          <w:rPr>
                            <w:w w:val="90"/>
                            <w:sz w:val="18"/>
                          </w:rPr>
                          <w:t>[=]</w:t>
                        </w:r>
                        <w:r>
                          <w:rPr>
                            <w:spacing w:val="-8"/>
                            <w:w w:val="90"/>
                            <w:sz w:val="18"/>
                          </w:rPr>
                          <w:t xml:space="preserve"> </w:t>
                        </w:r>
                        <w:r>
                          <w:rPr>
                            <w:w w:val="90"/>
                            <w:sz w:val="18"/>
                          </w:rPr>
                          <w:t>lc_collate</w:t>
                        </w:r>
                        <w:r>
                          <w:rPr>
                            <w:spacing w:val="-10"/>
                            <w:w w:val="90"/>
                            <w:sz w:val="18"/>
                          </w:rPr>
                          <w:t xml:space="preserve"> </w:t>
                        </w:r>
                        <w:r>
                          <w:rPr>
                            <w:w w:val="90"/>
                            <w:sz w:val="18"/>
                          </w:rPr>
                          <w:t>]|</w:t>
                        </w:r>
                        <w:r>
                          <w:rPr>
                            <w:spacing w:val="-48"/>
                            <w:w w:val="90"/>
                            <w:sz w:val="18"/>
                          </w:rPr>
                          <w:t xml:space="preserve"> </w:t>
                        </w:r>
                        <w:r>
                          <w:rPr>
                            <w:spacing w:val="-1"/>
                            <w:w w:val="90"/>
                            <w:sz w:val="18"/>
                          </w:rPr>
                          <w:t>[</w:t>
                        </w:r>
                        <w:r>
                          <w:rPr>
                            <w:spacing w:val="-15"/>
                            <w:w w:val="90"/>
                            <w:sz w:val="18"/>
                          </w:rPr>
                          <w:t xml:space="preserve"> </w:t>
                        </w:r>
                        <w:r>
                          <w:rPr>
                            <w:spacing w:val="-1"/>
                            <w:w w:val="90"/>
                            <w:sz w:val="18"/>
                          </w:rPr>
                          <w:t>LC_CTYPE</w:t>
                        </w:r>
                        <w:r>
                          <w:rPr>
                            <w:spacing w:val="-14"/>
                            <w:w w:val="90"/>
                            <w:sz w:val="18"/>
                          </w:rPr>
                          <w:t xml:space="preserve"> </w:t>
                        </w:r>
                        <w:r>
                          <w:rPr>
                            <w:w w:val="90"/>
                            <w:sz w:val="18"/>
                          </w:rPr>
                          <w:t>[=]</w:t>
                        </w:r>
                        <w:r>
                          <w:rPr>
                            <w:spacing w:val="-14"/>
                            <w:w w:val="90"/>
                            <w:sz w:val="18"/>
                          </w:rPr>
                          <w:t xml:space="preserve"> </w:t>
                        </w:r>
                        <w:r>
                          <w:rPr>
                            <w:w w:val="90"/>
                            <w:sz w:val="18"/>
                          </w:rPr>
                          <w:t>lc_ctype</w:t>
                        </w:r>
                        <w:r>
                          <w:rPr>
                            <w:spacing w:val="-15"/>
                            <w:w w:val="90"/>
                            <w:sz w:val="18"/>
                          </w:rPr>
                          <w:t xml:space="preserve"> </w:t>
                        </w:r>
                        <w:r>
                          <w:rPr>
                            <w:w w:val="90"/>
                            <w:sz w:val="18"/>
                          </w:rPr>
                          <w:t>]|</w:t>
                        </w:r>
                      </w:p>
                      <w:p>
                        <w:pPr>
                          <w:pStyle w:val="17"/>
                          <w:spacing w:line="307" w:lineRule="auto"/>
                          <w:ind w:left="1103" w:right="4416"/>
                          <w:rPr>
                            <w:sz w:val="18"/>
                          </w:rPr>
                        </w:pPr>
                        <w:r>
                          <w:rPr>
                            <w:w w:val="90"/>
                            <w:sz w:val="18"/>
                          </w:rPr>
                          <w:t>[ DBCOMPATIBILITY [=] compatibility_type ]|</w:t>
                        </w:r>
                        <w:r>
                          <w:rPr>
                            <w:spacing w:val="-48"/>
                            <w:w w:val="90"/>
                            <w:sz w:val="18"/>
                          </w:rPr>
                          <w:t xml:space="preserve"> </w:t>
                        </w:r>
                        <w:r>
                          <w:rPr>
                            <w:w w:val="90"/>
                            <w:sz w:val="18"/>
                          </w:rPr>
                          <w:t>[</w:t>
                        </w:r>
                        <w:r>
                          <w:rPr>
                            <w:spacing w:val="-11"/>
                            <w:w w:val="90"/>
                            <w:sz w:val="18"/>
                          </w:rPr>
                          <w:t xml:space="preserve"> </w:t>
                        </w:r>
                        <w:r>
                          <w:rPr>
                            <w:w w:val="90"/>
                            <w:sz w:val="18"/>
                          </w:rPr>
                          <w:t>TABLESPACE</w:t>
                        </w:r>
                        <w:r>
                          <w:rPr>
                            <w:spacing w:val="-11"/>
                            <w:w w:val="90"/>
                            <w:sz w:val="18"/>
                          </w:rPr>
                          <w:t xml:space="preserve"> </w:t>
                        </w:r>
                        <w:r>
                          <w:rPr>
                            <w:w w:val="90"/>
                            <w:sz w:val="18"/>
                          </w:rPr>
                          <w:t>[=]</w:t>
                        </w:r>
                        <w:r>
                          <w:rPr>
                            <w:spacing w:val="-11"/>
                            <w:w w:val="90"/>
                            <w:sz w:val="18"/>
                          </w:rPr>
                          <w:t xml:space="preserve"> </w:t>
                        </w:r>
                        <w:r>
                          <w:rPr>
                            <w:w w:val="90"/>
                            <w:sz w:val="18"/>
                          </w:rPr>
                          <w:t>tablespace_name</w:t>
                        </w:r>
                        <w:r>
                          <w:rPr>
                            <w:spacing w:val="-12"/>
                            <w:w w:val="90"/>
                            <w:sz w:val="18"/>
                          </w:rPr>
                          <w:t xml:space="preserve"> </w:t>
                        </w:r>
                        <w:r>
                          <w:rPr>
                            <w:w w:val="90"/>
                            <w:sz w:val="18"/>
                          </w:rPr>
                          <w:t>]|</w:t>
                        </w:r>
                      </w:p>
                      <w:p>
                        <w:pPr>
                          <w:pStyle w:val="17"/>
                          <w:spacing w:before="3"/>
                          <w:ind w:left="1103"/>
                          <w:rPr>
                            <w:sz w:val="18"/>
                          </w:rPr>
                        </w:pPr>
                        <w:r>
                          <w:rPr>
                            <w:w w:val="85"/>
                            <w:sz w:val="18"/>
                          </w:rPr>
                          <w:t>[</w:t>
                        </w:r>
                        <w:r>
                          <w:rPr>
                            <w:spacing w:val="4"/>
                            <w:w w:val="85"/>
                            <w:sz w:val="18"/>
                          </w:rPr>
                          <w:t xml:space="preserve"> </w:t>
                        </w:r>
                        <w:r>
                          <w:rPr>
                            <w:w w:val="85"/>
                            <w:sz w:val="18"/>
                          </w:rPr>
                          <w:t>CONNECTION</w:t>
                        </w:r>
                        <w:r>
                          <w:rPr>
                            <w:spacing w:val="6"/>
                            <w:w w:val="85"/>
                            <w:sz w:val="18"/>
                          </w:rPr>
                          <w:t xml:space="preserve"> </w:t>
                        </w:r>
                        <w:r>
                          <w:rPr>
                            <w:w w:val="85"/>
                            <w:sz w:val="18"/>
                          </w:rPr>
                          <w:t>LIMIT</w:t>
                        </w:r>
                        <w:r>
                          <w:rPr>
                            <w:spacing w:val="2"/>
                            <w:w w:val="85"/>
                            <w:sz w:val="18"/>
                          </w:rPr>
                          <w:t xml:space="preserve"> </w:t>
                        </w:r>
                        <w:r>
                          <w:rPr>
                            <w:w w:val="85"/>
                            <w:sz w:val="18"/>
                          </w:rPr>
                          <w:t>[=]</w:t>
                        </w:r>
                        <w:r>
                          <w:rPr>
                            <w:spacing w:val="3"/>
                            <w:w w:val="85"/>
                            <w:sz w:val="18"/>
                          </w:rPr>
                          <w:t xml:space="preserve"> </w:t>
                        </w:r>
                        <w:r>
                          <w:rPr>
                            <w:w w:val="85"/>
                            <w:sz w:val="18"/>
                          </w:rPr>
                          <w:t>connlimit</w:t>
                        </w:r>
                        <w:r>
                          <w:rPr>
                            <w:spacing w:val="2"/>
                            <w:w w:val="85"/>
                            <w:sz w:val="18"/>
                          </w:rPr>
                          <w:t xml:space="preserve"> </w:t>
                        </w:r>
                        <w:r>
                          <w:rPr>
                            <w:w w:val="85"/>
                            <w:sz w:val="18"/>
                          </w:rPr>
                          <w:t>]}[...]</w:t>
                        </w:r>
                        <w:r>
                          <w:rPr>
                            <w:spacing w:val="4"/>
                            <w:w w:val="85"/>
                            <w:sz w:val="18"/>
                          </w:rPr>
                          <w:t xml:space="preserve"> </w:t>
                        </w:r>
                        <w:r>
                          <w:rPr>
                            <w:w w:val="85"/>
                            <w:sz w:val="18"/>
                          </w:rPr>
                          <w:t>];</w:t>
                        </w:r>
                      </w:p>
                    </w:tc>
                  </w:tr>
                </w:tbl>
                <w:p>
                  <w:pPr>
                    <w:pStyle w:val="9"/>
                  </w:pPr>
                </w:p>
              </w:txbxContent>
            </v:textbox>
          </v:shape>
        </w:pict>
      </w:r>
      <w:r>
        <w:rPr>
          <w:w w:val="95"/>
          <w:sz w:val="24"/>
        </w:rPr>
        <w:t>步骤</w:t>
      </w:r>
      <w:r>
        <w:rPr>
          <w:spacing w:val="-2"/>
          <w:w w:val="95"/>
          <w:sz w:val="24"/>
        </w:rPr>
        <w:t xml:space="preserve"> </w:t>
      </w:r>
      <w:r>
        <w:rPr>
          <w:rFonts w:ascii="Tahoma" w:eastAsia="Tahoma"/>
          <w:w w:val="95"/>
          <w:sz w:val="24"/>
        </w:rPr>
        <w:t>5</w:t>
      </w:r>
      <w:r>
        <w:rPr>
          <w:rFonts w:ascii="Tahoma" w:eastAsia="Tahoma"/>
          <w:w w:val="95"/>
          <w:sz w:val="24"/>
        </w:rPr>
        <w:tab/>
      </w:r>
      <w:r>
        <w:rPr>
          <w:w w:val="95"/>
        </w:rPr>
        <w:t>查看</w:t>
      </w:r>
      <w:r>
        <w:rPr>
          <w:spacing w:val="36"/>
          <w:w w:val="95"/>
        </w:rPr>
        <w:t xml:space="preserve"> </w:t>
      </w:r>
      <w:r>
        <w:rPr>
          <w:rFonts w:ascii="Tahoma" w:eastAsia="Tahoma"/>
          <w:w w:val="95"/>
        </w:rPr>
        <w:t>CREATE</w:t>
      </w:r>
      <w:r>
        <w:rPr>
          <w:rFonts w:ascii="Tahoma" w:eastAsia="Tahoma"/>
          <w:spacing w:val="13"/>
          <w:w w:val="95"/>
        </w:rPr>
        <w:t xml:space="preserve"> </w:t>
      </w:r>
      <w:r>
        <w:rPr>
          <w:rFonts w:ascii="Tahoma" w:eastAsia="Tahoma"/>
          <w:w w:val="95"/>
        </w:rPr>
        <w:t>DATABASE</w:t>
      </w:r>
      <w:r>
        <w:rPr>
          <w:rFonts w:ascii="Tahoma" w:eastAsia="Tahoma"/>
          <w:spacing w:val="30"/>
          <w:w w:val="95"/>
        </w:rPr>
        <w:t xml:space="preserve"> </w:t>
      </w:r>
      <w:r>
        <w:rPr>
          <w:w w:val="95"/>
        </w:rPr>
        <w:t>命令的参数可使用下面的命令。</w:t>
      </w:r>
      <w:r>
        <w:t>显示如下帮助信息：</w:t>
      </w:r>
    </w:p>
    <w:p>
      <w:pPr>
        <w:pStyle w:val="9"/>
        <w:rPr>
          <w:sz w:val="28"/>
        </w:rPr>
      </w:pPr>
    </w:p>
    <w:p>
      <w:pPr>
        <w:pStyle w:val="9"/>
        <w:rPr>
          <w:sz w:val="28"/>
        </w:rPr>
      </w:pPr>
    </w:p>
    <w:p>
      <w:pPr>
        <w:pStyle w:val="9"/>
        <w:rPr>
          <w:sz w:val="28"/>
        </w:rPr>
      </w:pPr>
    </w:p>
    <w:p>
      <w:pPr>
        <w:pStyle w:val="9"/>
        <w:rPr>
          <w:sz w:val="28"/>
        </w:rPr>
      </w:pPr>
    </w:p>
    <w:p>
      <w:pPr>
        <w:pStyle w:val="9"/>
        <w:rPr>
          <w:sz w:val="28"/>
        </w:rPr>
      </w:pPr>
    </w:p>
    <w:p>
      <w:pPr>
        <w:pStyle w:val="9"/>
        <w:spacing w:before="5"/>
        <w:rPr>
          <w:sz w:val="29"/>
        </w:rPr>
      </w:pPr>
    </w:p>
    <w:p>
      <w:pPr>
        <w:pStyle w:val="9"/>
        <w:tabs>
          <w:tab w:val="left" w:pos="1551"/>
        </w:tabs>
        <w:spacing w:line="880" w:lineRule="atLeast"/>
        <w:ind w:left="1153" w:right="6110" w:hanging="533"/>
        <w:rPr>
          <w:lang w:eastAsia="zh-CN"/>
        </w:rPr>
      </w:pPr>
      <w:r>
        <w:pict>
          <v:shape id="_x0000_s2125" o:spid="_x0000_s2125" o:spt="202" type="#_x0000_t202" style="position:absolute;left:0pt;margin-left:101.75pt;margin-top:51.25pt;height:14.3pt;width:443pt;mso-position-horizontal-relative:page;z-index:251676672;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85"/>
                            <w:sz w:val="18"/>
                          </w:rPr>
                          <w:t>postgres=#</w:t>
                        </w:r>
                        <w:r>
                          <w:rPr>
                            <w:spacing w:val="-1"/>
                            <w:w w:val="85"/>
                            <w:sz w:val="18"/>
                          </w:rPr>
                          <w:t xml:space="preserve"> </w:t>
                        </w:r>
                        <w:r>
                          <w:rPr>
                            <w:w w:val="85"/>
                            <w:sz w:val="18"/>
                          </w:rPr>
                          <w:t>\?</w:t>
                        </w:r>
                      </w:p>
                    </w:tc>
                  </w:tr>
                </w:tbl>
                <w:p>
                  <w:pPr>
                    <w:pStyle w:val="9"/>
                  </w:pPr>
                </w:p>
              </w:txbxContent>
            </v:textbox>
          </v:shape>
        </w:pict>
      </w:r>
      <w:r>
        <w:rPr>
          <w:w w:val="95"/>
          <w:sz w:val="24"/>
          <w:lang w:eastAsia="zh-CN"/>
        </w:rPr>
        <w:t>步骤</w:t>
      </w:r>
      <w:r>
        <w:rPr>
          <w:spacing w:val="-2"/>
          <w:w w:val="95"/>
          <w:sz w:val="24"/>
          <w:lang w:eastAsia="zh-CN"/>
        </w:rPr>
        <w:t xml:space="preserve"> </w:t>
      </w:r>
      <w:r>
        <w:rPr>
          <w:rFonts w:ascii="Tahoma" w:eastAsia="Tahoma"/>
          <w:w w:val="95"/>
          <w:sz w:val="24"/>
          <w:lang w:eastAsia="zh-CN"/>
        </w:rPr>
        <w:t>6</w:t>
      </w:r>
      <w:r>
        <w:rPr>
          <w:rFonts w:ascii="Tahoma" w:eastAsia="Tahoma"/>
          <w:w w:val="95"/>
          <w:sz w:val="24"/>
          <w:lang w:eastAsia="zh-CN"/>
        </w:rPr>
        <w:tab/>
      </w:r>
      <w:r>
        <w:rPr>
          <w:spacing w:val="-2"/>
          <w:lang w:eastAsia="zh-CN"/>
        </w:rPr>
        <w:t>查看</w:t>
      </w:r>
      <w:r>
        <w:rPr>
          <w:spacing w:val="-10"/>
          <w:lang w:eastAsia="zh-CN"/>
        </w:rPr>
        <w:t xml:space="preserve"> </w:t>
      </w:r>
      <w:r>
        <w:rPr>
          <w:rFonts w:ascii="Tahoma" w:eastAsia="Tahoma"/>
          <w:spacing w:val="-2"/>
          <w:lang w:eastAsia="zh-CN"/>
        </w:rPr>
        <w:t>gsql</w:t>
      </w:r>
      <w:r>
        <w:rPr>
          <w:rFonts w:ascii="Tahoma" w:eastAsia="Tahoma"/>
          <w:spacing w:val="-14"/>
          <w:lang w:eastAsia="zh-CN"/>
        </w:rPr>
        <w:t xml:space="preserve"> </w:t>
      </w:r>
      <w:r>
        <w:rPr>
          <w:spacing w:val="-2"/>
          <w:lang w:eastAsia="zh-CN"/>
        </w:rPr>
        <w:t>支持的</w:t>
      </w:r>
      <w:r>
        <w:rPr>
          <w:spacing w:val="-1"/>
          <w:lang w:eastAsia="zh-CN"/>
        </w:rPr>
        <w:t>元命令。</w:t>
      </w:r>
      <w:r>
        <w:rPr>
          <w:lang w:eastAsia="zh-CN"/>
        </w:rPr>
        <w:t>显示如下信息：</w:t>
      </w:r>
    </w:p>
    <w:p>
      <w:pPr>
        <w:pStyle w:val="9"/>
        <w:spacing w:before="12"/>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4" w:hRule="atLeast"/>
        </w:trPr>
        <w:tc>
          <w:tcPr>
            <w:tcW w:w="8846" w:type="dxa"/>
            <w:tcBorders>
              <w:bottom w:val="nil"/>
            </w:tcBorders>
            <w:shd w:val="clear" w:color="auto" w:fill="D9D9D9"/>
          </w:tcPr>
          <w:p>
            <w:pPr>
              <w:pStyle w:val="17"/>
              <w:spacing w:before="16"/>
              <w:rPr>
                <w:sz w:val="18"/>
              </w:rPr>
            </w:pPr>
            <w:r>
              <w:rPr>
                <w:sz w:val="18"/>
              </w:rPr>
              <w:t>General</w:t>
            </w:r>
          </w:p>
          <w:p>
            <w:pPr>
              <w:pStyle w:val="17"/>
              <w:tabs>
                <w:tab w:val="left" w:pos="2245"/>
              </w:tabs>
              <w:spacing w:before="64"/>
              <w:ind w:left="295"/>
              <w:rPr>
                <w:sz w:val="18"/>
              </w:rPr>
            </w:pPr>
            <w:r>
              <w:rPr>
                <w:sz w:val="18"/>
              </w:rPr>
              <w:t>\copyright</w:t>
            </w:r>
            <w:r>
              <w:rPr>
                <w:sz w:val="18"/>
              </w:rPr>
              <w:tab/>
            </w:r>
            <w:r>
              <w:rPr>
                <w:w w:val="95"/>
                <w:sz w:val="18"/>
              </w:rPr>
              <w:t>show</w:t>
            </w:r>
            <w:r>
              <w:rPr>
                <w:spacing w:val="-10"/>
                <w:w w:val="95"/>
                <w:sz w:val="18"/>
              </w:rPr>
              <w:t xml:space="preserve"> </w:t>
            </w:r>
            <w:r>
              <w:rPr>
                <w:w w:val="95"/>
                <w:sz w:val="18"/>
              </w:rPr>
              <w:t>openGauss</w:t>
            </w:r>
            <w:r>
              <w:rPr>
                <w:spacing w:val="-10"/>
                <w:w w:val="95"/>
                <w:sz w:val="18"/>
              </w:rPr>
              <w:t xml:space="preserve"> </w:t>
            </w:r>
            <w:r>
              <w:rPr>
                <w:w w:val="95"/>
                <w:sz w:val="18"/>
              </w:rPr>
              <w:t>usage</w:t>
            </w:r>
            <w:r>
              <w:rPr>
                <w:spacing w:val="-9"/>
                <w:w w:val="95"/>
                <w:sz w:val="18"/>
              </w:rPr>
              <w:t xml:space="preserve"> </w:t>
            </w:r>
            <w:r>
              <w:rPr>
                <w:w w:val="95"/>
                <w:sz w:val="18"/>
              </w:rPr>
              <w:t>and</w:t>
            </w:r>
            <w:r>
              <w:rPr>
                <w:spacing w:val="-8"/>
                <w:w w:val="95"/>
                <w:sz w:val="18"/>
              </w:rPr>
              <w:t xml:space="preserve"> </w:t>
            </w:r>
            <w:r>
              <w:rPr>
                <w:w w:val="95"/>
                <w:sz w:val="18"/>
              </w:rPr>
              <w:t>distribution</w:t>
            </w:r>
            <w:r>
              <w:rPr>
                <w:spacing w:val="-9"/>
                <w:w w:val="95"/>
                <w:sz w:val="18"/>
              </w:rPr>
              <w:t xml:space="preserve"> </w:t>
            </w:r>
            <w:r>
              <w:rPr>
                <w:w w:val="95"/>
                <w:sz w:val="18"/>
              </w:rPr>
              <w:t>terms</w:t>
            </w:r>
          </w:p>
          <w:p>
            <w:pPr>
              <w:pStyle w:val="17"/>
              <w:tabs>
                <w:tab w:val="left" w:pos="1996"/>
              </w:tabs>
              <w:spacing w:before="61"/>
              <w:ind w:left="295"/>
              <w:rPr>
                <w:sz w:val="18"/>
              </w:rPr>
            </w:pPr>
            <w:r>
              <w:rPr>
                <w:w w:val="85"/>
                <w:sz w:val="18"/>
              </w:rPr>
              <w:t>\g</w:t>
            </w:r>
            <w:r>
              <w:rPr>
                <w:spacing w:val="-8"/>
                <w:w w:val="85"/>
                <w:sz w:val="18"/>
              </w:rPr>
              <w:t xml:space="preserve"> </w:t>
            </w:r>
            <w:r>
              <w:rPr>
                <w:w w:val="85"/>
                <w:sz w:val="18"/>
              </w:rPr>
              <w:t>[FILE]</w:t>
            </w:r>
            <w:r>
              <w:rPr>
                <w:spacing w:val="-7"/>
                <w:w w:val="85"/>
                <w:sz w:val="18"/>
              </w:rPr>
              <w:t xml:space="preserve"> </w:t>
            </w:r>
            <w:r>
              <w:rPr>
                <w:w w:val="85"/>
                <w:sz w:val="18"/>
              </w:rPr>
              <w:t>or</w:t>
            </w:r>
            <w:r>
              <w:rPr>
                <w:spacing w:val="-7"/>
                <w:w w:val="85"/>
                <w:sz w:val="18"/>
              </w:rPr>
              <w:t xml:space="preserve"> </w:t>
            </w:r>
            <w:r>
              <w:rPr>
                <w:w w:val="85"/>
                <w:sz w:val="18"/>
              </w:rPr>
              <w:t>;</w:t>
            </w:r>
            <w:r>
              <w:rPr>
                <w:w w:val="85"/>
                <w:sz w:val="18"/>
              </w:rPr>
              <w:tab/>
            </w:r>
            <w:r>
              <w:rPr>
                <w:w w:val="95"/>
                <w:sz w:val="18"/>
              </w:rPr>
              <w:t>execute</w:t>
            </w:r>
            <w:r>
              <w:rPr>
                <w:spacing w:val="-18"/>
                <w:w w:val="95"/>
                <w:sz w:val="18"/>
              </w:rPr>
              <w:t xml:space="preserve"> </w:t>
            </w:r>
            <w:r>
              <w:rPr>
                <w:w w:val="95"/>
                <w:sz w:val="18"/>
              </w:rPr>
              <w:t>query</w:t>
            </w:r>
            <w:r>
              <w:rPr>
                <w:spacing w:val="-16"/>
                <w:w w:val="95"/>
                <w:sz w:val="18"/>
              </w:rPr>
              <w:t xml:space="preserve"> </w:t>
            </w:r>
            <w:r>
              <w:rPr>
                <w:w w:val="95"/>
                <w:sz w:val="18"/>
              </w:rPr>
              <w:t>(and</w:t>
            </w:r>
            <w:r>
              <w:rPr>
                <w:spacing w:val="-15"/>
                <w:w w:val="95"/>
                <w:sz w:val="18"/>
              </w:rPr>
              <w:t xml:space="preserve"> </w:t>
            </w:r>
            <w:r>
              <w:rPr>
                <w:w w:val="95"/>
                <w:sz w:val="18"/>
              </w:rPr>
              <w:t>send</w:t>
            </w:r>
            <w:r>
              <w:rPr>
                <w:spacing w:val="-16"/>
                <w:w w:val="95"/>
                <w:sz w:val="18"/>
              </w:rPr>
              <w:t xml:space="preserve"> </w:t>
            </w:r>
            <w:r>
              <w:rPr>
                <w:w w:val="95"/>
                <w:sz w:val="18"/>
              </w:rPr>
              <w:t>results</w:t>
            </w:r>
            <w:r>
              <w:rPr>
                <w:spacing w:val="-17"/>
                <w:w w:val="95"/>
                <w:sz w:val="18"/>
              </w:rPr>
              <w:t xml:space="preserve"> </w:t>
            </w:r>
            <w:r>
              <w:rPr>
                <w:w w:val="95"/>
                <w:sz w:val="18"/>
              </w:rPr>
              <w:t>to</w:t>
            </w:r>
            <w:r>
              <w:rPr>
                <w:spacing w:val="-15"/>
                <w:w w:val="95"/>
                <w:sz w:val="18"/>
              </w:rPr>
              <w:t xml:space="preserve"> </w:t>
            </w:r>
            <w:r>
              <w:rPr>
                <w:w w:val="95"/>
                <w:sz w:val="18"/>
              </w:rPr>
              <w:t>file</w:t>
            </w:r>
            <w:r>
              <w:rPr>
                <w:spacing w:val="-15"/>
                <w:w w:val="95"/>
                <w:sz w:val="18"/>
              </w:rPr>
              <w:t xml:space="preserve"> </w:t>
            </w:r>
            <w:r>
              <w:rPr>
                <w:w w:val="95"/>
                <w:sz w:val="18"/>
              </w:rPr>
              <w:t>or</w:t>
            </w:r>
            <w:r>
              <w:rPr>
                <w:spacing w:val="-16"/>
                <w:w w:val="95"/>
                <w:sz w:val="18"/>
              </w:rPr>
              <w:t xml:space="preserve"> </w:t>
            </w:r>
            <w:r>
              <w:rPr>
                <w:w w:val="95"/>
                <w:sz w:val="18"/>
              </w:rPr>
              <w:t>|pipe)</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69" w:hRule="atLeast"/>
        </w:trPr>
        <w:tc>
          <w:tcPr>
            <w:tcW w:w="8846" w:type="dxa"/>
            <w:tcBorders>
              <w:top w:val="nil"/>
            </w:tcBorders>
            <w:shd w:val="clear" w:color="auto" w:fill="D9D9D9"/>
          </w:tcPr>
          <w:p>
            <w:pPr>
              <w:pStyle w:val="17"/>
              <w:tabs>
                <w:tab w:val="left" w:pos="2801"/>
              </w:tabs>
              <w:spacing w:before="12"/>
              <w:ind w:left="295"/>
              <w:rPr>
                <w:sz w:val="18"/>
              </w:rPr>
            </w:pPr>
            <w:r>
              <w:rPr>
                <w:w w:val="90"/>
                <w:sz w:val="18"/>
              </w:rPr>
              <w:t>\h(\help)</w:t>
            </w:r>
            <w:r>
              <w:rPr>
                <w:spacing w:val="-12"/>
                <w:w w:val="90"/>
                <w:sz w:val="18"/>
              </w:rPr>
              <w:t xml:space="preserve"> </w:t>
            </w:r>
            <w:r>
              <w:rPr>
                <w:w w:val="90"/>
                <w:sz w:val="18"/>
              </w:rPr>
              <w:t>[NAME]</w:t>
            </w:r>
            <w:r>
              <w:rPr>
                <w:w w:val="90"/>
                <w:sz w:val="18"/>
              </w:rPr>
              <w:tab/>
            </w:r>
            <w:r>
              <w:rPr>
                <w:w w:val="95"/>
                <w:sz w:val="18"/>
              </w:rPr>
              <w:t>help</w:t>
            </w:r>
            <w:r>
              <w:rPr>
                <w:spacing w:val="-10"/>
                <w:w w:val="95"/>
                <w:sz w:val="18"/>
              </w:rPr>
              <w:t xml:space="preserve"> </w:t>
            </w:r>
            <w:r>
              <w:rPr>
                <w:w w:val="95"/>
                <w:sz w:val="18"/>
              </w:rPr>
              <w:t>on</w:t>
            </w:r>
            <w:r>
              <w:rPr>
                <w:spacing w:val="-11"/>
                <w:w w:val="95"/>
                <w:sz w:val="18"/>
              </w:rPr>
              <w:t xml:space="preserve"> </w:t>
            </w:r>
            <w:r>
              <w:rPr>
                <w:w w:val="95"/>
                <w:sz w:val="18"/>
              </w:rPr>
              <w:t>syntax</w:t>
            </w:r>
            <w:r>
              <w:rPr>
                <w:spacing w:val="-12"/>
                <w:w w:val="95"/>
                <w:sz w:val="18"/>
              </w:rPr>
              <w:t xml:space="preserve"> </w:t>
            </w:r>
            <w:r>
              <w:rPr>
                <w:w w:val="95"/>
                <w:sz w:val="18"/>
              </w:rPr>
              <w:t>of</w:t>
            </w:r>
            <w:r>
              <w:rPr>
                <w:spacing w:val="-11"/>
                <w:w w:val="95"/>
                <w:sz w:val="18"/>
              </w:rPr>
              <w:t xml:space="preserve"> </w:t>
            </w:r>
            <w:r>
              <w:rPr>
                <w:w w:val="95"/>
                <w:sz w:val="18"/>
              </w:rPr>
              <w:t>SQL</w:t>
            </w:r>
            <w:r>
              <w:rPr>
                <w:spacing w:val="-12"/>
                <w:w w:val="95"/>
                <w:sz w:val="18"/>
              </w:rPr>
              <w:t xml:space="preserve"> </w:t>
            </w:r>
            <w:r>
              <w:rPr>
                <w:w w:val="95"/>
                <w:sz w:val="18"/>
              </w:rPr>
              <w:t>commands,</w:t>
            </w:r>
            <w:r>
              <w:rPr>
                <w:spacing w:val="-10"/>
                <w:w w:val="95"/>
                <w:sz w:val="18"/>
              </w:rPr>
              <w:t xml:space="preserve"> </w:t>
            </w:r>
            <w:r>
              <w:rPr>
                <w:w w:val="95"/>
                <w:sz w:val="18"/>
              </w:rPr>
              <w:t>*</w:t>
            </w:r>
            <w:r>
              <w:rPr>
                <w:spacing w:val="-12"/>
                <w:w w:val="95"/>
                <w:sz w:val="18"/>
              </w:rPr>
              <w:t xml:space="preserve"> </w:t>
            </w:r>
            <w:r>
              <w:rPr>
                <w:w w:val="95"/>
                <w:sz w:val="18"/>
              </w:rPr>
              <w:t>for</w:t>
            </w:r>
            <w:r>
              <w:rPr>
                <w:spacing w:val="-11"/>
                <w:w w:val="95"/>
                <w:sz w:val="18"/>
              </w:rPr>
              <w:t xml:space="preserve"> </w:t>
            </w:r>
            <w:r>
              <w:rPr>
                <w:w w:val="95"/>
                <w:sz w:val="18"/>
              </w:rPr>
              <w:t>all</w:t>
            </w:r>
            <w:r>
              <w:rPr>
                <w:spacing w:val="-12"/>
                <w:w w:val="95"/>
                <w:sz w:val="18"/>
              </w:rPr>
              <w:t xml:space="preserve"> </w:t>
            </w:r>
            <w:r>
              <w:rPr>
                <w:w w:val="95"/>
                <w:sz w:val="18"/>
              </w:rPr>
              <w:t>commands</w:t>
            </w:r>
          </w:p>
          <w:p>
            <w:pPr>
              <w:pStyle w:val="17"/>
              <w:spacing w:before="61"/>
              <w:ind w:left="295"/>
              <w:rPr>
                <w:sz w:val="18"/>
              </w:rPr>
            </w:pPr>
            <w:r>
              <w:rPr>
                <w:spacing w:val="-1"/>
                <w:w w:val="95"/>
                <w:sz w:val="18"/>
              </w:rPr>
              <w:t>\parallel</w:t>
            </w:r>
            <w:r>
              <w:rPr>
                <w:spacing w:val="-18"/>
                <w:w w:val="95"/>
                <w:sz w:val="18"/>
              </w:rPr>
              <w:t xml:space="preserve"> </w:t>
            </w:r>
            <w:r>
              <w:rPr>
                <w:spacing w:val="-1"/>
                <w:w w:val="95"/>
                <w:sz w:val="18"/>
              </w:rPr>
              <w:t>[on</w:t>
            </w:r>
            <w:r>
              <w:rPr>
                <w:spacing w:val="-17"/>
                <w:w w:val="95"/>
                <w:sz w:val="18"/>
              </w:rPr>
              <w:t xml:space="preserve"> </w:t>
            </w:r>
            <w:r>
              <w:rPr>
                <w:spacing w:val="-1"/>
                <w:w w:val="95"/>
                <w:sz w:val="18"/>
              </w:rPr>
              <w:t>[num]|off]</w:t>
            </w:r>
            <w:r>
              <w:rPr>
                <w:spacing w:val="-16"/>
                <w:w w:val="95"/>
                <w:sz w:val="18"/>
              </w:rPr>
              <w:t xml:space="preserve"> </w:t>
            </w:r>
            <w:r>
              <w:rPr>
                <w:w w:val="95"/>
                <w:sz w:val="18"/>
              </w:rPr>
              <w:t>toggle</w:t>
            </w:r>
            <w:r>
              <w:rPr>
                <w:spacing w:val="-20"/>
                <w:w w:val="95"/>
                <w:sz w:val="18"/>
              </w:rPr>
              <w:t xml:space="preserve"> </w:t>
            </w:r>
            <w:r>
              <w:rPr>
                <w:w w:val="95"/>
                <w:sz w:val="18"/>
              </w:rPr>
              <w:t>status</w:t>
            </w:r>
            <w:r>
              <w:rPr>
                <w:spacing w:val="-18"/>
                <w:w w:val="95"/>
                <w:sz w:val="18"/>
              </w:rPr>
              <w:t xml:space="preserve"> </w:t>
            </w:r>
            <w:r>
              <w:rPr>
                <w:w w:val="95"/>
                <w:sz w:val="18"/>
              </w:rPr>
              <w:t>of</w:t>
            </w:r>
            <w:r>
              <w:rPr>
                <w:spacing w:val="-18"/>
                <w:w w:val="95"/>
                <w:sz w:val="18"/>
              </w:rPr>
              <w:t xml:space="preserve"> </w:t>
            </w:r>
            <w:r>
              <w:rPr>
                <w:w w:val="95"/>
                <w:sz w:val="18"/>
              </w:rPr>
              <w:t>execute</w:t>
            </w:r>
            <w:r>
              <w:rPr>
                <w:spacing w:val="-18"/>
                <w:w w:val="95"/>
                <w:sz w:val="18"/>
              </w:rPr>
              <w:t xml:space="preserve"> </w:t>
            </w:r>
            <w:r>
              <w:rPr>
                <w:w w:val="95"/>
                <w:sz w:val="18"/>
              </w:rPr>
              <w:t>(currently</w:t>
            </w:r>
            <w:r>
              <w:rPr>
                <w:spacing w:val="-17"/>
                <w:w w:val="95"/>
                <w:sz w:val="18"/>
              </w:rPr>
              <w:t xml:space="preserve"> </w:t>
            </w:r>
            <w:r>
              <w:rPr>
                <w:w w:val="95"/>
                <w:sz w:val="18"/>
              </w:rPr>
              <w:t>off)</w:t>
            </w:r>
          </w:p>
          <w:p>
            <w:pPr>
              <w:pStyle w:val="17"/>
              <w:tabs>
                <w:tab w:val="left" w:pos="2343"/>
              </w:tabs>
              <w:spacing w:before="64"/>
              <w:ind w:left="295"/>
              <w:rPr>
                <w:sz w:val="18"/>
              </w:rPr>
            </w:pPr>
            <w:r>
              <w:rPr>
                <w:sz w:val="18"/>
              </w:rPr>
              <w:t>\q</w:t>
            </w:r>
            <w:r>
              <w:rPr>
                <w:sz w:val="18"/>
              </w:rPr>
              <w:tab/>
            </w:r>
            <w:r>
              <w:rPr>
                <w:w w:val="95"/>
                <w:sz w:val="18"/>
              </w:rPr>
              <w:t>quit</w:t>
            </w:r>
            <w:r>
              <w:rPr>
                <w:spacing w:val="-13"/>
                <w:w w:val="95"/>
                <w:sz w:val="18"/>
              </w:rPr>
              <w:t xml:space="preserve"> </w:t>
            </w:r>
            <w:r>
              <w:rPr>
                <w:w w:val="95"/>
                <w:sz w:val="18"/>
              </w:rPr>
              <w:t>gsql</w:t>
            </w:r>
          </w:p>
          <w:p>
            <w:pPr>
              <w:pStyle w:val="17"/>
              <w:spacing w:before="42" w:line="318" w:lineRule="exact"/>
              <w:rPr>
                <w:rFonts w:ascii="微软雅黑" w:hAnsi="微软雅黑"/>
                <w:sz w:val="18"/>
              </w:rPr>
            </w:pPr>
            <w:r>
              <w:rPr>
                <w:rFonts w:ascii="微软雅黑" w:hAnsi="微软雅黑"/>
                <w:sz w:val="18"/>
              </w:rPr>
              <w:t>……</w:t>
            </w:r>
          </w:p>
        </w:tc>
      </w:tr>
    </w:tbl>
    <w:p>
      <w:pPr>
        <w:pStyle w:val="9"/>
        <w:spacing w:before="15"/>
        <w:rPr>
          <w:sz w:val="3"/>
        </w:rPr>
      </w:pPr>
    </w:p>
    <w:p>
      <w:pPr>
        <w:tabs>
          <w:tab w:val="left" w:pos="1551"/>
        </w:tabs>
        <w:spacing w:before="37"/>
        <w:ind w:left="620"/>
        <w:rPr>
          <w:rFonts w:ascii="微软雅黑" w:eastAsia="微软雅黑"/>
          <w:sz w:val="21"/>
        </w:rPr>
      </w:pPr>
      <w:r>
        <w:rPr>
          <w:rFonts w:hint="eastAsia" w:ascii="微软雅黑" w:eastAsia="微软雅黑"/>
          <w:w w:val="95"/>
          <w:sz w:val="24"/>
        </w:rPr>
        <w:t>步骤</w:t>
      </w:r>
      <w:r>
        <w:rPr>
          <w:rFonts w:hint="eastAsia" w:ascii="微软雅黑" w:eastAsia="微软雅黑"/>
          <w:spacing w:val="-18"/>
          <w:w w:val="95"/>
          <w:sz w:val="24"/>
        </w:rPr>
        <w:t xml:space="preserve"> </w:t>
      </w:r>
      <w:r>
        <w:rPr>
          <w:w w:val="95"/>
          <w:sz w:val="24"/>
        </w:rPr>
        <w:t>7</w:t>
      </w:r>
      <w:r>
        <w:rPr>
          <w:w w:val="95"/>
          <w:sz w:val="24"/>
        </w:rPr>
        <w:tab/>
      </w:r>
      <w:r>
        <w:rPr>
          <w:rFonts w:hint="eastAsia" w:ascii="微软雅黑" w:eastAsia="微软雅黑"/>
          <w:sz w:val="21"/>
        </w:rPr>
        <w:t>退出数据库</w:t>
      </w:r>
    </w:p>
    <w:p>
      <w:pPr>
        <w:pStyle w:val="9"/>
        <w:spacing w:before="14" w:after="1"/>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spacing w:val="-1"/>
                <w:w w:val="90"/>
                <w:sz w:val="18"/>
              </w:rPr>
              <w:t>postgres=#</w:t>
            </w:r>
            <w:r>
              <w:rPr>
                <w:spacing w:val="-15"/>
                <w:w w:val="90"/>
                <w:sz w:val="18"/>
              </w:rPr>
              <w:t xml:space="preserve"> </w:t>
            </w:r>
            <w:r>
              <w:rPr>
                <w:spacing w:val="-1"/>
                <w:w w:val="90"/>
                <w:sz w:val="18"/>
              </w:rPr>
              <w:t>\q</w:t>
            </w:r>
          </w:p>
        </w:tc>
      </w:tr>
    </w:tbl>
    <w:p>
      <w:pPr>
        <w:pStyle w:val="9"/>
        <w:rPr>
          <w:sz w:val="32"/>
        </w:rPr>
      </w:pPr>
    </w:p>
    <w:p>
      <w:pPr>
        <w:pStyle w:val="9"/>
        <w:rPr>
          <w:sz w:val="18"/>
        </w:rPr>
      </w:pPr>
    </w:p>
    <w:p>
      <w:pPr>
        <w:pStyle w:val="3"/>
        <w:numPr>
          <w:ilvl w:val="1"/>
          <w:numId w:val="19"/>
        </w:numPr>
        <w:tabs>
          <w:tab w:val="left" w:pos="652"/>
        </w:tabs>
        <w:ind w:hanging="520"/>
      </w:pPr>
      <w:bookmarkStart w:id="15" w:name="_bookmark15"/>
      <w:bookmarkEnd w:id="15"/>
      <w:r>
        <w:t>数据库工具使用</w:t>
      </w:r>
    </w:p>
    <w:p>
      <w:pPr>
        <w:pStyle w:val="9"/>
        <w:spacing w:before="63" w:line="223" w:lineRule="auto"/>
        <w:ind w:left="1153" w:right="253"/>
        <w:rPr>
          <w:lang w:eastAsia="zh-CN"/>
        </w:rPr>
      </w:pPr>
      <w:r>
        <w:rPr>
          <w:lang w:eastAsia="zh-CN"/>
        </w:rPr>
        <w:t>本节描述使用数据库的基本操作。通过此节您可以完成创建数据库、创建表及向表中插入数据和查询表中数据等操作。</w:t>
      </w:r>
    </w:p>
    <w:p>
      <w:pPr>
        <w:pStyle w:val="16"/>
        <w:numPr>
          <w:ilvl w:val="2"/>
          <w:numId w:val="19"/>
        </w:numPr>
        <w:tabs>
          <w:tab w:val="left" w:pos="835"/>
        </w:tabs>
        <w:spacing w:before="176"/>
        <w:ind w:hanging="703"/>
        <w:rPr>
          <w:sz w:val="32"/>
        </w:rPr>
      </w:pPr>
      <w:bookmarkStart w:id="16" w:name="_bookmark16"/>
      <w:bookmarkEnd w:id="16"/>
      <w:r>
        <w:rPr>
          <w:w w:val="95"/>
          <w:sz w:val="32"/>
        </w:rPr>
        <w:t>前提条件</w:t>
      </w:r>
    </w:p>
    <w:p>
      <w:pPr>
        <w:pStyle w:val="16"/>
        <w:numPr>
          <w:ilvl w:val="0"/>
          <w:numId w:val="20"/>
        </w:numPr>
        <w:tabs>
          <w:tab w:val="left" w:pos="1573"/>
          <w:tab w:val="left" w:pos="1574"/>
        </w:tabs>
        <w:spacing w:before="45"/>
        <w:ind w:hanging="421"/>
        <w:rPr>
          <w:sz w:val="21"/>
        </w:rPr>
      </w:pPr>
      <w:r>
        <w:rPr>
          <w:rFonts w:ascii="Tahoma" w:hAnsi="Tahoma" w:eastAsia="Tahoma"/>
          <w:w w:val="95"/>
          <w:sz w:val="21"/>
        </w:rPr>
        <w:t>openGauss</w:t>
      </w:r>
      <w:r>
        <w:rPr>
          <w:rFonts w:ascii="Tahoma" w:hAnsi="Tahoma" w:eastAsia="Tahoma"/>
          <w:spacing w:val="18"/>
          <w:w w:val="95"/>
          <w:sz w:val="21"/>
        </w:rPr>
        <w:t xml:space="preserve"> </w:t>
      </w:r>
      <w:r>
        <w:rPr>
          <w:w w:val="95"/>
          <w:sz w:val="21"/>
        </w:rPr>
        <w:t>正常运行。</w:t>
      </w:r>
    </w:p>
    <w:p>
      <w:pPr>
        <w:pStyle w:val="16"/>
        <w:numPr>
          <w:ilvl w:val="0"/>
          <w:numId w:val="20"/>
        </w:numPr>
        <w:tabs>
          <w:tab w:val="left" w:pos="1573"/>
          <w:tab w:val="left" w:pos="1574"/>
        </w:tabs>
        <w:spacing w:before="72" w:line="223" w:lineRule="auto"/>
        <w:ind w:right="407"/>
        <w:rPr>
          <w:sz w:val="21"/>
          <w:lang w:eastAsia="zh-CN"/>
        </w:rPr>
      </w:pPr>
      <w:r>
        <w:rPr>
          <w:spacing w:val="3"/>
          <w:w w:val="95"/>
          <w:sz w:val="21"/>
          <w:lang w:eastAsia="zh-CN"/>
        </w:rPr>
        <w:t xml:space="preserve">由于本实验是对 </w:t>
      </w:r>
      <w:r>
        <w:rPr>
          <w:rFonts w:ascii="Tahoma" w:hAnsi="Tahoma" w:eastAsia="Tahoma"/>
          <w:w w:val="95"/>
          <w:sz w:val="21"/>
          <w:lang w:eastAsia="zh-CN"/>
        </w:rPr>
        <w:t>openGauss</w:t>
      </w:r>
      <w:r>
        <w:rPr>
          <w:rFonts w:ascii="Tahoma" w:hAnsi="Tahoma" w:eastAsia="Tahoma"/>
          <w:spacing w:val="18"/>
          <w:w w:val="95"/>
          <w:sz w:val="21"/>
          <w:lang w:eastAsia="zh-CN"/>
        </w:rPr>
        <w:t xml:space="preserve"> </w:t>
      </w:r>
      <w:r>
        <w:rPr>
          <w:spacing w:val="3"/>
          <w:w w:val="95"/>
          <w:sz w:val="21"/>
          <w:lang w:eastAsia="zh-CN"/>
        </w:rPr>
        <w:t>数据库的基本使用，需要掌握</w:t>
      </w:r>
      <w:r>
        <w:rPr>
          <w:rFonts w:ascii="Tahoma" w:hAnsi="Tahoma" w:eastAsia="Tahoma"/>
          <w:w w:val="95"/>
          <w:sz w:val="21"/>
          <w:lang w:eastAsia="zh-CN"/>
        </w:rPr>
        <w:t>openGauss</w:t>
      </w:r>
      <w:r>
        <w:rPr>
          <w:rFonts w:ascii="Tahoma" w:hAnsi="Tahoma" w:eastAsia="Tahoma"/>
          <w:spacing w:val="79"/>
          <w:sz w:val="21"/>
          <w:lang w:eastAsia="zh-CN"/>
        </w:rPr>
        <w:t xml:space="preserve"> </w:t>
      </w:r>
      <w:r>
        <w:rPr>
          <w:w w:val="95"/>
          <w:sz w:val="21"/>
          <w:lang w:eastAsia="zh-CN"/>
        </w:rPr>
        <w:t>数据库的基本操作</w:t>
      </w:r>
      <w:r>
        <w:rPr>
          <w:spacing w:val="21"/>
          <w:w w:val="95"/>
          <w:sz w:val="21"/>
          <w:lang w:eastAsia="zh-CN"/>
        </w:rPr>
        <w:t xml:space="preserve">和 </w:t>
      </w:r>
      <w:r>
        <w:rPr>
          <w:rFonts w:ascii="Tahoma" w:hAnsi="Tahoma" w:eastAsia="Tahoma"/>
          <w:w w:val="95"/>
          <w:sz w:val="21"/>
          <w:lang w:eastAsia="zh-CN"/>
        </w:rPr>
        <w:t>SQL</w:t>
      </w:r>
      <w:r>
        <w:rPr>
          <w:rFonts w:ascii="Tahoma" w:hAnsi="Tahoma" w:eastAsia="Tahoma"/>
          <w:spacing w:val="38"/>
          <w:w w:val="95"/>
          <w:sz w:val="21"/>
          <w:lang w:eastAsia="zh-CN"/>
        </w:rPr>
        <w:t xml:space="preserve"> </w:t>
      </w:r>
      <w:r>
        <w:rPr>
          <w:w w:val="95"/>
          <w:sz w:val="21"/>
          <w:lang w:eastAsia="zh-CN"/>
        </w:rPr>
        <w:t>语法，</w:t>
      </w:r>
      <w:r>
        <w:rPr>
          <w:rFonts w:ascii="Tahoma" w:hAnsi="Tahoma" w:eastAsia="Tahoma"/>
          <w:w w:val="95"/>
          <w:sz w:val="21"/>
          <w:lang w:eastAsia="zh-CN"/>
        </w:rPr>
        <w:t>openGauss</w:t>
      </w:r>
      <w:r>
        <w:rPr>
          <w:rFonts w:ascii="Tahoma" w:hAnsi="Tahoma" w:eastAsia="Tahoma"/>
          <w:spacing w:val="38"/>
          <w:w w:val="95"/>
          <w:sz w:val="21"/>
          <w:lang w:eastAsia="zh-CN"/>
        </w:rPr>
        <w:t xml:space="preserve"> </w:t>
      </w:r>
      <w:r>
        <w:rPr>
          <w:spacing w:val="7"/>
          <w:w w:val="95"/>
          <w:sz w:val="21"/>
          <w:lang w:eastAsia="zh-CN"/>
        </w:rPr>
        <w:t xml:space="preserve">数据库支持 </w:t>
      </w:r>
      <w:r>
        <w:rPr>
          <w:rFonts w:ascii="Tahoma" w:hAnsi="Tahoma" w:eastAsia="Tahoma"/>
          <w:w w:val="95"/>
          <w:sz w:val="21"/>
          <w:lang w:eastAsia="zh-CN"/>
        </w:rPr>
        <w:t>SQL2003</w:t>
      </w:r>
      <w:r>
        <w:rPr>
          <w:rFonts w:ascii="Tahoma" w:hAnsi="Tahoma" w:eastAsia="Tahoma"/>
          <w:spacing w:val="39"/>
          <w:w w:val="95"/>
          <w:sz w:val="21"/>
          <w:lang w:eastAsia="zh-CN"/>
        </w:rPr>
        <w:t xml:space="preserve"> </w:t>
      </w:r>
      <w:r>
        <w:rPr>
          <w:w w:val="95"/>
          <w:sz w:val="21"/>
          <w:lang w:eastAsia="zh-CN"/>
        </w:rPr>
        <w:t>标准语法，数据库基本操作参见</w:t>
      </w:r>
      <w:r>
        <w:rPr>
          <w:b/>
          <w:w w:val="95"/>
          <w:sz w:val="21"/>
          <w:lang w:eastAsia="zh-CN"/>
        </w:rPr>
        <w:t>附录二</w:t>
      </w:r>
      <w:r>
        <w:rPr>
          <w:w w:val="95"/>
          <w:sz w:val="21"/>
          <w:lang w:eastAsia="zh-CN"/>
        </w:rPr>
        <w:t>。</w:t>
      </w:r>
    </w:p>
    <w:p>
      <w:pPr>
        <w:pStyle w:val="16"/>
        <w:numPr>
          <w:ilvl w:val="2"/>
          <w:numId w:val="19"/>
        </w:numPr>
        <w:tabs>
          <w:tab w:val="left" w:pos="835"/>
        </w:tabs>
        <w:spacing w:before="176"/>
        <w:ind w:hanging="703"/>
        <w:rPr>
          <w:sz w:val="32"/>
        </w:rPr>
      </w:pPr>
      <w:bookmarkStart w:id="17" w:name="_bookmark17"/>
      <w:bookmarkEnd w:id="17"/>
      <w:r>
        <w:rPr>
          <w:w w:val="95"/>
          <w:sz w:val="32"/>
        </w:rPr>
        <w:t>基本操作步骤</w:t>
      </w:r>
    </w:p>
    <w:p>
      <w:pPr>
        <w:pStyle w:val="9"/>
        <w:tabs>
          <w:tab w:val="left" w:pos="1551"/>
        </w:tabs>
        <w:spacing w:before="85"/>
        <w:ind w:left="620"/>
        <w:rPr>
          <w:lang w:eastAsia="zh-CN"/>
        </w:rPr>
      </w:pPr>
      <w:r>
        <w:rPr>
          <w:w w:val="95"/>
          <w:sz w:val="24"/>
          <w:lang w:eastAsia="zh-CN"/>
        </w:rPr>
        <w:t>步骤</w:t>
      </w:r>
      <w:r>
        <w:rPr>
          <w:spacing w:val="-18"/>
          <w:w w:val="95"/>
          <w:sz w:val="24"/>
          <w:lang w:eastAsia="zh-CN"/>
        </w:rPr>
        <w:t xml:space="preserve"> </w:t>
      </w:r>
      <w:r>
        <w:rPr>
          <w:rFonts w:ascii="Tahoma" w:eastAsia="Tahoma"/>
          <w:w w:val="95"/>
          <w:sz w:val="24"/>
          <w:lang w:eastAsia="zh-CN"/>
        </w:rPr>
        <w:t>1</w:t>
      </w:r>
      <w:r>
        <w:rPr>
          <w:rFonts w:ascii="Tahoma" w:eastAsia="Tahoma"/>
          <w:w w:val="95"/>
          <w:sz w:val="24"/>
          <w:lang w:eastAsia="zh-CN"/>
        </w:rPr>
        <w:tab/>
      </w:r>
      <w:r>
        <w:rPr>
          <w:lang w:eastAsia="zh-CN"/>
        </w:rPr>
        <w:t>在数据库主节点服务器上，切换</w:t>
      </w:r>
      <w:r>
        <w:rPr>
          <w:spacing w:val="47"/>
          <w:lang w:eastAsia="zh-CN"/>
        </w:rPr>
        <w:t>至</w:t>
      </w:r>
      <w:r>
        <w:rPr>
          <w:rFonts w:ascii="Tahoma" w:eastAsia="Tahoma"/>
          <w:lang w:eastAsia="zh-CN"/>
        </w:rPr>
        <w:t>omm</w:t>
      </w:r>
      <w:r>
        <w:rPr>
          <w:rFonts w:ascii="Tahoma" w:eastAsia="Tahoma"/>
          <w:spacing w:val="-16"/>
          <w:lang w:eastAsia="zh-CN"/>
        </w:rPr>
        <w:t xml:space="preserve"> </w:t>
      </w:r>
      <w:r>
        <w:rPr>
          <w:lang w:eastAsia="zh-CN"/>
        </w:rPr>
        <w:t>操作系统用户环境。</w:t>
      </w:r>
    </w:p>
    <w:p>
      <w:pPr>
        <w:pStyle w:val="9"/>
        <w:spacing w:before="16"/>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[root@ecs-f239</w:t>
            </w:r>
            <w:r>
              <w:rPr>
                <w:spacing w:val="-2"/>
                <w:w w:val="90"/>
                <w:sz w:val="18"/>
              </w:rPr>
              <w:t xml:space="preserve"> </w:t>
            </w:r>
            <w:r>
              <w:rPr>
                <w:w w:val="90"/>
                <w:sz w:val="18"/>
              </w:rPr>
              <w:t>script]#</w:t>
            </w:r>
            <w:r>
              <w:rPr>
                <w:spacing w:val="-2"/>
                <w:w w:val="90"/>
                <w:sz w:val="18"/>
              </w:rPr>
              <w:t xml:space="preserve"> </w:t>
            </w:r>
            <w:r>
              <w:rPr>
                <w:w w:val="90"/>
                <w:sz w:val="18"/>
              </w:rPr>
              <w:t>su</w:t>
            </w:r>
            <w:r>
              <w:rPr>
                <w:spacing w:val="2"/>
                <w:w w:val="90"/>
                <w:sz w:val="18"/>
              </w:rPr>
              <w:t xml:space="preserve"> </w:t>
            </w:r>
            <w:r>
              <w:rPr>
                <w:w w:val="90"/>
                <w:sz w:val="18"/>
              </w:rPr>
              <w:t>–</w:t>
            </w:r>
            <w:r>
              <w:rPr>
                <w:spacing w:val="-2"/>
                <w:w w:val="90"/>
                <w:sz w:val="18"/>
              </w:rPr>
              <w:t xml:space="preserve"> </w:t>
            </w:r>
            <w:r>
              <w:rPr>
                <w:w w:val="90"/>
                <w:sz w:val="18"/>
              </w:rPr>
              <w:t>omm</w:t>
            </w:r>
          </w:p>
        </w:tc>
      </w:tr>
    </w:tbl>
    <w:p>
      <w:pPr>
        <w:pStyle w:val="9"/>
        <w:spacing w:before="68"/>
        <w:ind w:left="1153"/>
        <w:rPr>
          <w:lang w:eastAsia="zh-CN"/>
        </w:rPr>
      </w:pPr>
      <w:r>
        <w:rPr>
          <w:spacing w:val="-1"/>
          <w:lang w:eastAsia="zh-CN"/>
        </w:rPr>
        <w:t>若不确定数据库主节点部署在哪台服务器，请确认连接信息。</w:t>
      </w:r>
    </w:p>
    <w:p>
      <w:pPr>
        <w:pStyle w:val="9"/>
        <w:tabs>
          <w:tab w:val="left" w:pos="1551"/>
        </w:tabs>
        <w:spacing w:before="92" w:line="304" w:lineRule="auto"/>
        <w:ind w:left="1153" w:right="2795" w:hanging="533"/>
      </w:pPr>
      <w:r>
        <w:rPr>
          <w:w w:val="95"/>
          <w:sz w:val="24"/>
          <w:lang w:eastAsia="zh-CN"/>
        </w:rPr>
        <w:t>步骤</w:t>
      </w:r>
      <w:r>
        <w:rPr>
          <w:spacing w:val="-2"/>
          <w:w w:val="95"/>
          <w:sz w:val="24"/>
          <w:lang w:eastAsia="zh-CN"/>
        </w:rPr>
        <w:t xml:space="preserve"> </w:t>
      </w:r>
      <w:r>
        <w:rPr>
          <w:rFonts w:ascii="Tahoma" w:eastAsia="Tahoma"/>
          <w:w w:val="95"/>
          <w:sz w:val="24"/>
          <w:lang w:eastAsia="zh-CN"/>
        </w:rPr>
        <w:t>2</w:t>
      </w:r>
      <w:r>
        <w:rPr>
          <w:rFonts w:ascii="Tahoma" w:eastAsia="Tahoma"/>
          <w:w w:val="95"/>
          <w:sz w:val="24"/>
          <w:lang w:eastAsia="zh-CN"/>
        </w:rPr>
        <w:tab/>
      </w:r>
      <w:r>
        <w:rPr>
          <w:lang w:eastAsia="zh-CN"/>
        </w:rPr>
        <w:t>启动数据库服务（可选操作，如未启动，请按此步骤启动）。</w:t>
      </w:r>
      <w:r>
        <w:t>启动服务命令：</w:t>
      </w: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6" w:hRule="atLeast"/>
        </w:trPr>
        <w:tc>
          <w:tcPr>
            <w:tcW w:w="8846" w:type="dxa"/>
            <w:shd w:val="clear" w:color="auto" w:fill="D9D9D9"/>
          </w:tcPr>
          <w:p>
            <w:pPr>
              <w:pStyle w:val="17"/>
              <w:spacing w:line="309" w:lineRule="auto"/>
              <w:ind w:right="6144"/>
              <w:rPr>
                <w:sz w:val="18"/>
              </w:rPr>
            </w:pPr>
            <w:r>
              <w:rPr>
                <w:w w:val="90"/>
                <w:sz w:val="18"/>
              </w:rPr>
              <w:t>[omm@ecs-f239 ~]$ gs_om -t start</w:t>
            </w:r>
            <w:r>
              <w:rPr>
                <w:spacing w:val="-48"/>
                <w:w w:val="90"/>
                <w:sz w:val="18"/>
              </w:rPr>
              <w:t xml:space="preserve"> </w:t>
            </w:r>
            <w:r>
              <w:rPr>
                <w:w w:val="95"/>
                <w:sz w:val="18"/>
              </w:rPr>
              <w:t>Starting</w:t>
            </w:r>
            <w:r>
              <w:rPr>
                <w:spacing w:val="-18"/>
                <w:w w:val="95"/>
                <w:sz w:val="18"/>
              </w:rPr>
              <w:t xml:space="preserve"> </w:t>
            </w:r>
            <w:r>
              <w:rPr>
                <w:w w:val="95"/>
                <w:sz w:val="18"/>
              </w:rPr>
              <w:t>cluster.</w:t>
            </w:r>
          </w:p>
          <w:p>
            <w:pPr>
              <w:pStyle w:val="17"/>
              <w:rPr>
                <w:sz w:val="18"/>
              </w:rPr>
            </w:pPr>
            <w:r>
              <w:rPr>
                <w:w w:val="80"/>
                <w:sz w:val="18"/>
              </w:rPr>
              <w:t>=========================================</w:t>
            </w:r>
          </w:p>
          <w:p>
            <w:pPr>
              <w:pStyle w:val="17"/>
              <w:spacing w:before="55"/>
              <w:rPr>
                <w:sz w:val="18"/>
              </w:rPr>
            </w:pPr>
            <w:r>
              <w:rPr>
                <w:w w:val="80"/>
                <w:sz w:val="18"/>
              </w:rPr>
              <w:t>=========================================</w:t>
            </w:r>
          </w:p>
          <w:p>
            <w:pPr>
              <w:pStyle w:val="17"/>
              <w:spacing w:before="61"/>
              <w:rPr>
                <w:sz w:val="18"/>
              </w:rPr>
            </w:pPr>
            <w:r>
              <w:rPr>
                <w:w w:val="95"/>
                <w:sz w:val="18"/>
              </w:rPr>
              <w:t>Successfully</w:t>
            </w:r>
            <w:r>
              <w:rPr>
                <w:spacing w:val="-10"/>
                <w:w w:val="95"/>
                <w:sz w:val="18"/>
              </w:rPr>
              <w:t xml:space="preserve"> </w:t>
            </w:r>
            <w:r>
              <w:rPr>
                <w:w w:val="95"/>
                <w:sz w:val="18"/>
              </w:rPr>
              <w:t>started.</w:t>
            </w:r>
          </w:p>
        </w:tc>
      </w:tr>
    </w:tbl>
    <w:p>
      <w:pPr>
        <w:pStyle w:val="9"/>
        <w:spacing w:before="43"/>
        <w:ind w:left="1153"/>
      </w:pPr>
      <w:r>
        <w:pict>
          <v:group id="_x0000_s2126" o:spid="_x0000_s2126" o:spt="203" style="position:absolute;left:0pt;margin-left:102.25pt;margin-top:25.95pt;height:84.25pt;width:441.8pt;mso-position-horizontal-relative:page;z-index:-251589632;mso-width-relative:page;mso-height-relative:page;" coordorigin="2045,519" coordsize="8836,1685">
            <o:lock v:ext="edit"/>
            <v:shape id="_x0000_s2127" o:spid="_x0000_s2127" style="position:absolute;left:2045;top:519;height:564;width:8836;" fillcolor="#D9D9D9" filled="t" stroked="f" coordorigin="2045,519" coordsize="8836,564" path="m10881,519l2045,519,2045,805,2045,1083,10881,1083,10881,805,10881,519xe">
              <v:path arrowok="t"/>
              <v:fill on="t" focussize="0,0"/>
              <v:stroke on="f"/>
              <v:imagedata o:title=""/>
              <o:lock v:ext="edit"/>
            </v:shape>
            <v:line id="_x0000_s2128" o:spid="_x0000_s2128" o:spt="20" style="position:absolute;left:2153;top:952;height:0;width:3972;" coordsize="21600,21600">
              <v:path arrowok="t"/>
              <v:fill focussize="0,0"/>
              <v:stroke weight="0.567007874015748pt"/>
              <v:imagedata o:title=""/>
              <o:lock v:ext="edit"/>
            </v:line>
            <v:shape id="_x0000_s2129" o:spid="_x0000_s2129" o:spt="100" style="position:absolute;left:2045;top:1083;height:1121;width:8836;" fillcolor="#D9D9D9" filled="t" stroked="f" coordorigin="2045,1083" coordsize="8836,1121" adj=",," path="m10881,1364l2045,1364,2045,1645,2045,1645,2045,1923,2045,2204,10881,2204,10881,1923,10881,1645,10881,1645,10881,1364xm10881,1083l2045,1083,2045,1364,10881,1364,10881,1083xe">
              <v:path arrowok="t" o:connecttype="segments"/>
              <v:fill on="t" focussize="0,0"/>
              <v:stroke on="f" joinstyle="round"/>
              <v:imagedata o:title=""/>
              <o:lock v:ext="edit"/>
            </v:shape>
          </v:group>
        </w:pict>
      </w:r>
      <w:r>
        <w:t>查看服务是否启动：</w:t>
      </w:r>
    </w:p>
    <w:p>
      <w:pPr>
        <w:pStyle w:val="9"/>
        <w:spacing w:before="5"/>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84" w:hRule="atLeast"/>
        </w:trPr>
        <w:tc>
          <w:tcPr>
            <w:tcW w:w="8846" w:type="dxa"/>
            <w:tcBorders>
              <w:bottom w:val="nil"/>
            </w:tcBorders>
          </w:tcPr>
          <w:p>
            <w:pPr>
              <w:pStyle w:val="17"/>
              <w:spacing w:before="16"/>
              <w:rPr>
                <w:sz w:val="18"/>
              </w:rPr>
            </w:pPr>
            <w:r>
              <w:rPr>
                <w:w w:val="90"/>
                <w:sz w:val="18"/>
              </w:rPr>
              <w:t>[omm@</w:t>
            </w:r>
            <w:r>
              <w:rPr>
                <w:spacing w:val="-3"/>
                <w:w w:val="90"/>
                <w:sz w:val="18"/>
              </w:rPr>
              <w:t xml:space="preserve"> </w:t>
            </w:r>
            <w:r>
              <w:rPr>
                <w:w w:val="90"/>
                <w:sz w:val="18"/>
              </w:rPr>
              <w:t>ecs-f239</w:t>
            </w:r>
            <w:r>
              <w:rPr>
                <w:spacing w:val="-5"/>
                <w:w w:val="90"/>
                <w:sz w:val="18"/>
              </w:rPr>
              <w:t xml:space="preserve"> </w:t>
            </w:r>
            <w:r>
              <w:rPr>
                <w:w w:val="90"/>
                <w:sz w:val="18"/>
              </w:rPr>
              <w:t>~]$</w:t>
            </w:r>
            <w:r>
              <w:rPr>
                <w:spacing w:val="-6"/>
                <w:w w:val="90"/>
                <w:sz w:val="18"/>
              </w:rPr>
              <w:t xml:space="preserve"> </w:t>
            </w:r>
            <w:r>
              <w:rPr>
                <w:w w:val="90"/>
                <w:sz w:val="18"/>
              </w:rPr>
              <w:t>gs_om</w:t>
            </w:r>
            <w:r>
              <w:rPr>
                <w:spacing w:val="-3"/>
                <w:w w:val="90"/>
                <w:sz w:val="18"/>
              </w:rPr>
              <w:t xml:space="preserve"> </w:t>
            </w:r>
            <w:r>
              <w:rPr>
                <w:w w:val="90"/>
                <w:sz w:val="18"/>
              </w:rPr>
              <w:t>-t</w:t>
            </w:r>
            <w:r>
              <w:rPr>
                <w:spacing w:val="-7"/>
                <w:w w:val="90"/>
                <w:sz w:val="18"/>
              </w:rPr>
              <w:t xml:space="preserve"> </w:t>
            </w:r>
            <w:r>
              <w:rPr>
                <w:w w:val="90"/>
                <w:sz w:val="18"/>
              </w:rPr>
              <w:t>status</w:t>
            </w:r>
          </w:p>
          <w:p>
            <w:pPr>
              <w:pStyle w:val="17"/>
              <w:ind w:left="0"/>
              <w:rPr>
                <w:rFonts w:ascii="微软雅黑"/>
              </w:rPr>
            </w:pPr>
          </w:p>
          <w:p>
            <w:pPr>
              <w:pStyle w:val="17"/>
              <w:spacing w:before="14"/>
              <w:ind w:left="0"/>
              <w:rPr>
                <w:rFonts w:ascii="微软雅黑"/>
                <w:sz w:val="11"/>
              </w:rPr>
            </w:pPr>
          </w:p>
          <w:p>
            <w:pPr>
              <w:pStyle w:val="17"/>
              <w:tabs>
                <w:tab w:val="left" w:pos="1364"/>
              </w:tabs>
              <w:spacing w:before="1" w:line="309" w:lineRule="auto"/>
              <w:ind w:right="6825"/>
              <w:rPr>
                <w:sz w:val="18"/>
              </w:rPr>
            </w:pPr>
            <w:r>
              <w:rPr>
                <w:sz w:val="18"/>
              </w:rPr>
              <w:t>cluster_state</w:t>
            </w:r>
            <w:r>
              <w:rPr>
                <w:sz w:val="18"/>
              </w:rPr>
              <w:tab/>
            </w:r>
            <w:r>
              <w:rPr>
                <w:spacing w:val="-2"/>
                <w:w w:val="95"/>
                <w:sz w:val="18"/>
              </w:rPr>
              <w:t xml:space="preserve">: </w:t>
            </w:r>
            <w:r>
              <w:rPr>
                <w:spacing w:val="-1"/>
                <w:w w:val="95"/>
                <w:sz w:val="18"/>
              </w:rPr>
              <w:t>Normal</w:t>
            </w:r>
            <w:r>
              <w:rPr>
                <w:spacing w:val="-52"/>
                <w:w w:val="95"/>
                <w:sz w:val="18"/>
              </w:rPr>
              <w:t xml:space="preserve"> </w:t>
            </w:r>
            <w:r>
              <w:rPr>
                <w:w w:val="95"/>
                <w:sz w:val="18"/>
              </w:rPr>
              <w:t>redistributing</w:t>
            </w:r>
            <w:r>
              <w:rPr>
                <w:spacing w:val="28"/>
                <w:w w:val="95"/>
                <w:sz w:val="18"/>
              </w:rPr>
              <w:t xml:space="preserve"> </w:t>
            </w:r>
            <w:r>
              <w:rPr>
                <w:w w:val="95"/>
                <w:sz w:val="18"/>
              </w:rPr>
              <w:t>:</w:t>
            </w:r>
            <w:r>
              <w:rPr>
                <w:spacing w:val="-17"/>
                <w:w w:val="95"/>
                <w:sz w:val="18"/>
              </w:rPr>
              <w:t xml:space="preserve"> </w:t>
            </w:r>
            <w:r>
              <w:rPr>
                <w:w w:val="95"/>
                <w:sz w:val="18"/>
              </w:rPr>
              <w:t>No</w:t>
            </w:r>
          </w:p>
        </w:tc>
      </w:tr>
    </w:tbl>
    <w:p>
      <w:pPr>
        <w:spacing w:line="309" w:lineRule="auto"/>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 w:hRule="atLeast"/>
        </w:trPr>
        <w:tc>
          <w:tcPr>
            <w:tcW w:w="8846" w:type="dxa"/>
            <w:tcBorders>
              <w:top w:val="nil"/>
            </w:tcBorders>
          </w:tcPr>
          <w:p>
            <w:pPr>
              <w:pStyle w:val="17"/>
              <w:spacing w:line="259" w:lineRule="exact"/>
              <w:ind w:left="4" w:right="-72"/>
              <w:rPr>
                <w:rFonts w:ascii="微软雅黑"/>
                <w:sz w:val="20"/>
              </w:rPr>
            </w:pPr>
            <w:r>
              <w:rPr>
                <w:rFonts w:ascii="微软雅黑"/>
                <w:position w:val="-4"/>
                <w:sz w:val="20"/>
              </w:rPr>
              <w:pict>
                <v:group id="_x0000_s2130" o:spid="_x0000_s2130" o:spt="203" style="height:13pt;width:441.8pt;" coordsize="8836,260">
                  <o:lock v:ext="edit"/>
                  <v:rect id="_x0000_s2131" o:spid="_x0000_s2131" o:spt="1" style="position:absolute;left:0;top:0;height:260;width:8836;" fillcolor="#D9D9D9" filled="t" stroked="f" coordsize="21600,21600">
                    <v:path/>
                    <v:fill on="t" focussize="0,0"/>
                    <v:stroke on="f"/>
                    <v:imagedata o:title=""/>
                    <o:lock v:ext="edit"/>
                  </v:rect>
                  <v:line id="_x0000_s2132" o:spid="_x0000_s2132" o:spt="20" style="position:absolute;left:108;top:147;height:0;width:3972;" coordsize="21600,21600">
                    <v:path arrowok="t"/>
                    <v:fill focussize="0,0"/>
                    <v:stroke weight="0.567007874015748pt"/>
                    <v:imagedata o:title=""/>
                    <o:lock v:ext="edit"/>
                  </v:line>
                  <w10:wrap type="none"/>
                  <w10:anchorlock/>
                </v:group>
              </w:pict>
            </w:r>
          </w:p>
        </w:tc>
      </w:tr>
    </w:tbl>
    <w:p>
      <w:pPr>
        <w:pStyle w:val="9"/>
        <w:spacing w:before="15"/>
        <w:rPr>
          <w:sz w:val="3"/>
        </w:rPr>
      </w:pPr>
    </w:p>
    <w:p>
      <w:pPr>
        <w:tabs>
          <w:tab w:val="left" w:pos="1551"/>
        </w:tabs>
        <w:spacing w:before="37"/>
        <w:ind w:left="620"/>
        <w:rPr>
          <w:rFonts w:ascii="微软雅黑" w:eastAsia="微软雅黑"/>
          <w:sz w:val="21"/>
        </w:rPr>
      </w:pPr>
      <w:r>
        <w:rPr>
          <w:rFonts w:hint="eastAsia" w:ascii="微软雅黑" w:eastAsia="微软雅黑"/>
          <w:w w:val="95"/>
          <w:sz w:val="24"/>
        </w:rPr>
        <w:t>步骤</w:t>
      </w:r>
      <w:r>
        <w:rPr>
          <w:rFonts w:hint="eastAsia" w:ascii="微软雅黑" w:eastAsia="微软雅黑"/>
          <w:spacing w:val="-18"/>
          <w:w w:val="95"/>
          <w:sz w:val="24"/>
        </w:rPr>
        <w:t xml:space="preserve"> </w:t>
      </w:r>
      <w:r>
        <w:rPr>
          <w:w w:val="95"/>
          <w:sz w:val="24"/>
        </w:rPr>
        <w:t>3</w:t>
      </w:r>
      <w:r>
        <w:rPr>
          <w:w w:val="95"/>
          <w:sz w:val="24"/>
        </w:rPr>
        <w:tab/>
      </w:r>
      <w:r>
        <w:rPr>
          <w:rFonts w:hint="eastAsia" w:ascii="微软雅黑" w:eastAsia="微软雅黑"/>
          <w:sz w:val="21"/>
        </w:rPr>
        <w:t>连接数据库。</w:t>
      </w:r>
    </w:p>
    <w:p>
      <w:pPr>
        <w:pStyle w:val="9"/>
        <w:spacing w:before="17"/>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[omm@ecs-f239</w:t>
            </w:r>
            <w:r>
              <w:rPr>
                <w:spacing w:val="-6"/>
                <w:w w:val="90"/>
                <w:sz w:val="18"/>
              </w:rPr>
              <w:t xml:space="preserve"> </w:t>
            </w:r>
            <w:r>
              <w:rPr>
                <w:w w:val="90"/>
                <w:sz w:val="18"/>
              </w:rPr>
              <w:t>~]$</w:t>
            </w:r>
            <w:r>
              <w:rPr>
                <w:spacing w:val="-6"/>
                <w:w w:val="90"/>
                <w:sz w:val="18"/>
              </w:rPr>
              <w:t xml:space="preserve"> </w:t>
            </w:r>
            <w:r>
              <w:rPr>
                <w:w w:val="90"/>
                <w:sz w:val="18"/>
              </w:rPr>
              <w:t>gsql</w:t>
            </w:r>
            <w:r>
              <w:rPr>
                <w:spacing w:val="-4"/>
                <w:w w:val="90"/>
                <w:sz w:val="18"/>
              </w:rPr>
              <w:t xml:space="preserve"> </w:t>
            </w:r>
            <w:r>
              <w:rPr>
                <w:w w:val="90"/>
                <w:sz w:val="18"/>
              </w:rPr>
              <w:t>-d</w:t>
            </w:r>
            <w:r>
              <w:rPr>
                <w:spacing w:val="-4"/>
                <w:w w:val="90"/>
                <w:sz w:val="18"/>
              </w:rPr>
              <w:t xml:space="preserve"> </w:t>
            </w:r>
            <w:r>
              <w:rPr>
                <w:w w:val="90"/>
                <w:sz w:val="18"/>
              </w:rPr>
              <w:t>postgres</w:t>
            </w:r>
            <w:r>
              <w:rPr>
                <w:spacing w:val="-6"/>
                <w:w w:val="90"/>
                <w:sz w:val="18"/>
              </w:rPr>
              <w:t xml:space="preserve"> </w:t>
            </w:r>
            <w:r>
              <w:rPr>
                <w:w w:val="90"/>
                <w:sz w:val="18"/>
              </w:rPr>
              <w:t>-p</w:t>
            </w:r>
            <w:r>
              <w:rPr>
                <w:spacing w:val="-4"/>
                <w:w w:val="90"/>
                <w:sz w:val="18"/>
              </w:rPr>
              <w:t xml:space="preserve"> </w:t>
            </w:r>
            <w:r>
              <w:rPr>
                <w:w w:val="90"/>
                <w:sz w:val="18"/>
              </w:rPr>
              <w:t>26000</w:t>
            </w:r>
            <w:r>
              <w:rPr>
                <w:spacing w:val="-5"/>
                <w:w w:val="90"/>
                <w:sz w:val="18"/>
              </w:rPr>
              <w:t xml:space="preserve"> </w:t>
            </w:r>
            <w:r>
              <w:rPr>
                <w:w w:val="90"/>
                <w:sz w:val="18"/>
              </w:rPr>
              <w:t>-r</w:t>
            </w:r>
          </w:p>
        </w:tc>
      </w:tr>
    </w:tbl>
    <w:p>
      <w:pPr>
        <w:pStyle w:val="9"/>
        <w:spacing w:before="68"/>
        <w:ind w:left="1153"/>
        <w:rPr>
          <w:lang w:eastAsia="zh-CN"/>
        </w:rPr>
      </w:pPr>
      <w:r>
        <w:rPr>
          <w:spacing w:val="-1"/>
          <w:lang w:eastAsia="zh-CN"/>
        </w:rPr>
        <w:t>当结果显示为如下信息，则表示连接成功。</w:t>
      </w:r>
    </w:p>
    <w:p>
      <w:pPr>
        <w:pStyle w:val="9"/>
        <w:spacing w:before="6"/>
        <w:rPr>
          <w:sz w:val="4"/>
          <w:lang w:eastAsia="zh-CN"/>
        </w:rPr>
      </w:pPr>
    </w:p>
    <w:tbl>
      <w:tblPr>
        <w:tblStyle w:val="13"/>
        <w:tblW w:w="0" w:type="auto"/>
        <w:tblCellSpacing w:w="7" w:type="dxa"/>
        <w:tblInd w:w="10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tblCellSpacing w:w="7" w:type="dxa"/>
        </w:trPr>
        <w:tc>
          <w:tcPr>
            <w:tcW w:w="8846" w:type="dxa"/>
            <w:tcBorders>
              <w:bottom w:val="nil"/>
            </w:tcBorders>
            <w:shd w:val="clear" w:color="auto" w:fill="D9D9D9"/>
          </w:tcPr>
          <w:p>
            <w:pPr>
              <w:pStyle w:val="17"/>
              <w:spacing w:before="19" w:line="208" w:lineRule="exact"/>
              <w:rPr>
                <w:sz w:val="18"/>
              </w:rPr>
            </w:pPr>
            <w:r>
              <w:rPr>
                <w:w w:val="90"/>
                <w:sz w:val="18"/>
              </w:rPr>
              <w:t>gsql</w:t>
            </w:r>
            <w:r>
              <w:rPr>
                <w:spacing w:val="2"/>
                <w:w w:val="90"/>
                <w:sz w:val="18"/>
              </w:rPr>
              <w:t xml:space="preserve"> </w:t>
            </w:r>
            <w:r>
              <w:rPr>
                <w:w w:val="90"/>
                <w:sz w:val="18"/>
              </w:rPr>
              <w:t>((openGauss</w:t>
            </w:r>
            <w:r>
              <w:rPr>
                <w:spacing w:val="1"/>
                <w:w w:val="90"/>
                <w:sz w:val="18"/>
              </w:rPr>
              <w:t xml:space="preserve"> </w:t>
            </w:r>
            <w:r>
              <w:rPr>
                <w:w w:val="90"/>
                <w:sz w:val="18"/>
              </w:rPr>
              <w:t>1.1.0</w:t>
            </w:r>
            <w:r>
              <w:rPr>
                <w:spacing w:val="2"/>
                <w:w w:val="90"/>
                <w:sz w:val="18"/>
              </w:rPr>
              <w:t xml:space="preserve"> </w:t>
            </w:r>
            <w:r>
              <w:rPr>
                <w:w w:val="90"/>
                <w:sz w:val="18"/>
              </w:rPr>
              <w:t>build</w:t>
            </w:r>
            <w:r>
              <w:rPr>
                <w:spacing w:val="5"/>
                <w:w w:val="90"/>
                <w:sz w:val="18"/>
              </w:rPr>
              <w:t xml:space="preserve"> </w:t>
            </w:r>
            <w:r>
              <w:rPr>
                <w:w w:val="90"/>
                <w:sz w:val="18"/>
              </w:rPr>
              <w:t>290d125f)</w:t>
            </w:r>
            <w:r>
              <w:rPr>
                <w:spacing w:val="4"/>
                <w:w w:val="90"/>
                <w:sz w:val="18"/>
              </w:rPr>
              <w:t xml:space="preserve"> </w:t>
            </w:r>
            <w:r>
              <w:rPr>
                <w:w w:val="90"/>
                <w:sz w:val="18"/>
              </w:rPr>
              <w:t>compiled</w:t>
            </w:r>
            <w:r>
              <w:rPr>
                <w:spacing w:val="4"/>
                <w:w w:val="90"/>
                <w:sz w:val="18"/>
              </w:rPr>
              <w:t xml:space="preserve"> </w:t>
            </w:r>
            <w:r>
              <w:rPr>
                <w:w w:val="90"/>
                <w:sz w:val="18"/>
              </w:rPr>
              <w:t>at</w:t>
            </w:r>
            <w:r>
              <w:rPr>
                <w:spacing w:val="2"/>
                <w:w w:val="90"/>
                <w:sz w:val="18"/>
              </w:rPr>
              <w:t xml:space="preserve"> </w:t>
            </w:r>
            <w:r>
              <w:rPr>
                <w:w w:val="90"/>
                <w:sz w:val="18"/>
              </w:rPr>
              <w:t>2020-05-08</w:t>
            </w:r>
            <w:r>
              <w:rPr>
                <w:spacing w:val="3"/>
                <w:w w:val="90"/>
                <w:sz w:val="18"/>
              </w:rPr>
              <w:t xml:space="preserve"> </w:t>
            </w:r>
            <w:r>
              <w:rPr>
                <w:w w:val="90"/>
                <w:sz w:val="18"/>
              </w:rPr>
              <w:t>02:59:43</w:t>
            </w:r>
            <w:r>
              <w:rPr>
                <w:spacing w:val="2"/>
                <w:w w:val="90"/>
                <w:sz w:val="18"/>
              </w:rPr>
              <w:t xml:space="preserve"> </w:t>
            </w:r>
            <w:r>
              <w:rPr>
                <w:w w:val="90"/>
                <w:sz w:val="18"/>
              </w:rPr>
              <w:t>commit</w:t>
            </w:r>
            <w:r>
              <w:rPr>
                <w:spacing w:val="1"/>
                <w:w w:val="90"/>
                <w:sz w:val="18"/>
              </w:rPr>
              <w:t xml:space="preserve"> </w:t>
            </w:r>
            <w:r>
              <w:rPr>
                <w:w w:val="90"/>
                <w:sz w:val="18"/>
              </w:rPr>
              <w:t>2143</w:t>
            </w:r>
            <w:r>
              <w:rPr>
                <w:spacing w:val="3"/>
                <w:w w:val="90"/>
                <w:sz w:val="18"/>
              </w:rPr>
              <w:t xml:space="preserve"> </w:t>
            </w:r>
            <w:r>
              <w:rPr>
                <w:w w:val="90"/>
                <w:sz w:val="18"/>
              </w:rPr>
              <w:t>last mr</w:t>
            </w:r>
            <w:r>
              <w:rPr>
                <w:spacing w:val="3"/>
                <w:w w:val="90"/>
                <w:sz w:val="18"/>
              </w:rPr>
              <w:t xml:space="preserve"> </w:t>
            </w:r>
            <w:r>
              <w:rPr>
                <w:w w:val="90"/>
                <w:sz w:val="18"/>
              </w:rPr>
              <w:t>131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1" w:hRule="atLeast"/>
          <w:tblCellSpacing w:w="7" w:type="dxa"/>
        </w:trPr>
        <w:tc>
          <w:tcPr>
            <w:tcW w:w="8846" w:type="dxa"/>
            <w:tcBorders>
              <w:top w:val="nil"/>
              <w:bottom w:val="nil"/>
            </w:tcBorders>
            <w:shd w:val="clear" w:color="auto" w:fill="D9D9D9"/>
          </w:tcPr>
          <w:p>
            <w:pPr>
              <w:pStyle w:val="17"/>
              <w:spacing w:line="205" w:lineRule="exact"/>
              <w:rPr>
                <w:sz w:val="18"/>
              </w:rPr>
            </w:pPr>
            <w:r>
              <w:rPr>
                <w:w w:val="95"/>
                <w:sz w:val="18"/>
              </w:rPr>
              <w:t>Non-SSL</w:t>
            </w:r>
            <w:r>
              <w:rPr>
                <w:spacing w:val="-8"/>
                <w:w w:val="95"/>
                <w:sz w:val="18"/>
              </w:rPr>
              <w:t xml:space="preserve"> </w:t>
            </w:r>
            <w:r>
              <w:rPr>
                <w:w w:val="95"/>
                <w:sz w:val="18"/>
              </w:rPr>
              <w:t>connection</w:t>
            </w:r>
            <w:r>
              <w:rPr>
                <w:spacing w:val="-6"/>
                <w:w w:val="95"/>
                <w:sz w:val="18"/>
              </w:rPr>
              <w:t xml:space="preserve"> </w:t>
            </w:r>
            <w:r>
              <w:rPr>
                <w:w w:val="95"/>
                <w:sz w:val="18"/>
              </w:rPr>
              <w:t>(SSL</w:t>
            </w:r>
            <w:r>
              <w:rPr>
                <w:spacing w:val="-8"/>
                <w:w w:val="95"/>
                <w:sz w:val="18"/>
              </w:rPr>
              <w:t xml:space="preserve"> </w:t>
            </w:r>
            <w:r>
              <w:rPr>
                <w:w w:val="95"/>
                <w:sz w:val="18"/>
              </w:rPr>
              <w:t>connection</w:t>
            </w:r>
            <w:r>
              <w:rPr>
                <w:spacing w:val="-6"/>
                <w:w w:val="95"/>
                <w:sz w:val="18"/>
              </w:rPr>
              <w:t xml:space="preserve"> </w:t>
            </w:r>
            <w:r>
              <w:rPr>
                <w:w w:val="95"/>
                <w:sz w:val="18"/>
              </w:rPr>
              <w:t>is</w:t>
            </w:r>
            <w:r>
              <w:rPr>
                <w:spacing w:val="-8"/>
                <w:w w:val="95"/>
                <w:sz w:val="18"/>
              </w:rPr>
              <w:t xml:space="preserve"> </w:t>
            </w:r>
            <w:r>
              <w:rPr>
                <w:w w:val="95"/>
                <w:sz w:val="18"/>
              </w:rPr>
              <w:t>recommended</w:t>
            </w:r>
            <w:r>
              <w:rPr>
                <w:spacing w:val="-6"/>
                <w:w w:val="95"/>
                <w:sz w:val="18"/>
              </w:rPr>
              <w:t xml:space="preserve"> </w:t>
            </w:r>
            <w:r>
              <w:rPr>
                <w:w w:val="95"/>
                <w:sz w:val="18"/>
              </w:rPr>
              <w:t>when</w:t>
            </w:r>
            <w:r>
              <w:rPr>
                <w:spacing w:val="-6"/>
                <w:w w:val="95"/>
                <w:sz w:val="18"/>
              </w:rPr>
              <w:t xml:space="preserve"> </w:t>
            </w:r>
            <w:r>
              <w:rPr>
                <w:w w:val="95"/>
                <w:sz w:val="18"/>
              </w:rPr>
              <w:t>requiring</w:t>
            </w:r>
            <w:r>
              <w:rPr>
                <w:spacing w:val="-7"/>
                <w:w w:val="95"/>
                <w:sz w:val="18"/>
              </w:rPr>
              <w:t xml:space="preserve"> </w:t>
            </w:r>
            <w:r>
              <w:rPr>
                <w:w w:val="95"/>
                <w:sz w:val="18"/>
              </w:rPr>
              <w:t>high-security)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1" w:hRule="atLeast"/>
          <w:tblCellSpacing w:w="7" w:type="dxa"/>
        </w:trPr>
        <w:tc>
          <w:tcPr>
            <w:tcW w:w="8846" w:type="dxa"/>
            <w:tcBorders>
              <w:top w:val="nil"/>
              <w:bottom w:val="nil"/>
            </w:tcBorders>
            <w:shd w:val="clear" w:color="auto" w:fill="D9D9D9"/>
          </w:tcPr>
          <w:p>
            <w:pPr>
              <w:pStyle w:val="17"/>
              <w:spacing w:line="205" w:lineRule="exact"/>
              <w:rPr>
                <w:sz w:val="18"/>
              </w:rPr>
            </w:pPr>
            <w:r>
              <w:rPr>
                <w:w w:val="95"/>
                <w:sz w:val="18"/>
              </w:rPr>
              <w:t>Type</w:t>
            </w:r>
            <w:r>
              <w:rPr>
                <w:spacing w:val="-10"/>
                <w:w w:val="95"/>
                <w:sz w:val="18"/>
              </w:rPr>
              <w:t xml:space="preserve"> </w:t>
            </w:r>
            <w:r>
              <w:rPr>
                <w:w w:val="95"/>
                <w:sz w:val="18"/>
              </w:rPr>
              <w:t>"help"</w:t>
            </w:r>
            <w:r>
              <w:rPr>
                <w:spacing w:val="-9"/>
                <w:w w:val="95"/>
                <w:sz w:val="18"/>
              </w:rPr>
              <w:t xml:space="preserve"> </w:t>
            </w:r>
            <w:r>
              <w:rPr>
                <w:w w:val="95"/>
                <w:sz w:val="18"/>
              </w:rPr>
              <w:t>for</w:t>
            </w:r>
            <w:r>
              <w:rPr>
                <w:spacing w:val="-10"/>
                <w:w w:val="95"/>
                <w:sz w:val="18"/>
              </w:rPr>
              <w:t xml:space="preserve"> </w:t>
            </w:r>
            <w:r>
              <w:rPr>
                <w:w w:val="95"/>
                <w:sz w:val="18"/>
              </w:rPr>
              <w:t>help.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1" w:hRule="atLeast"/>
          <w:tblCellSpacing w:w="7" w:type="dxa"/>
        </w:trPr>
        <w:tc>
          <w:tcPr>
            <w:tcW w:w="8846" w:type="dxa"/>
            <w:tcBorders>
              <w:top w:val="nil"/>
              <w:bottom w:val="nil"/>
            </w:tcBorders>
            <w:shd w:val="clear" w:color="auto" w:fill="D9D9D9"/>
          </w:tcPr>
          <w:p>
            <w:pPr>
              <w:pStyle w:val="17"/>
              <w:ind w:left="0"/>
              <w:rPr>
                <w:rFonts w:ascii="Times New Roman"/>
                <w:sz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blCellSpacing w:w="7" w:type="dxa"/>
        </w:trPr>
        <w:tc>
          <w:tcPr>
            <w:tcW w:w="8846" w:type="dxa"/>
            <w:tcBorders>
              <w:top w:val="nil"/>
            </w:tcBorders>
            <w:shd w:val="clear" w:color="auto" w:fill="D9D9D9"/>
          </w:tcPr>
          <w:p>
            <w:pPr>
              <w:pStyle w:val="17"/>
              <w:spacing w:line="214" w:lineRule="exact"/>
              <w:rPr>
                <w:sz w:val="18"/>
              </w:rPr>
            </w:pPr>
            <w:r>
              <w:rPr>
                <w:sz w:val="18"/>
              </w:rPr>
              <w:t>postgres=#</w:t>
            </w:r>
          </w:p>
        </w:tc>
      </w:tr>
    </w:tbl>
    <w:p>
      <w:pPr>
        <w:pStyle w:val="9"/>
        <w:spacing w:before="88" w:line="223" w:lineRule="auto"/>
        <w:ind w:left="1153" w:right="251"/>
        <w:jc w:val="both"/>
        <w:rPr>
          <w:lang w:eastAsia="zh-CN"/>
        </w:rPr>
      </w:pPr>
      <w:r>
        <w:rPr>
          <w:w w:val="95"/>
          <w:lang w:eastAsia="zh-CN"/>
        </w:rPr>
        <w:t>其中，</w:t>
      </w:r>
      <w:r>
        <w:rPr>
          <w:rFonts w:ascii="Tahoma" w:eastAsia="Tahoma"/>
          <w:w w:val="95"/>
          <w:lang w:eastAsia="zh-CN"/>
        </w:rPr>
        <w:t>postgres</w:t>
      </w:r>
      <w:r>
        <w:rPr>
          <w:rFonts w:ascii="Tahoma" w:eastAsia="Tahoma"/>
          <w:spacing w:val="69"/>
          <w:lang w:eastAsia="zh-CN"/>
        </w:rPr>
        <w:t xml:space="preserve"> </w:t>
      </w:r>
      <w:r>
        <w:rPr>
          <w:spacing w:val="50"/>
          <w:w w:val="95"/>
          <w:lang w:eastAsia="zh-CN"/>
        </w:rPr>
        <w:t>为</w:t>
      </w:r>
      <w:r>
        <w:rPr>
          <w:rFonts w:ascii="Tahoma" w:eastAsia="Tahoma"/>
          <w:w w:val="95"/>
          <w:lang w:eastAsia="zh-CN"/>
        </w:rPr>
        <w:t>openGauss</w:t>
      </w:r>
      <w:r>
        <w:rPr>
          <w:rFonts w:ascii="Tahoma" w:eastAsia="Tahoma"/>
          <w:spacing w:val="127"/>
          <w:lang w:eastAsia="zh-CN"/>
        </w:rPr>
        <w:t xml:space="preserve"> </w:t>
      </w:r>
      <w:r>
        <w:rPr>
          <w:w w:val="95"/>
          <w:lang w:eastAsia="zh-CN"/>
        </w:rPr>
        <w:t>安装完成后默认生成的数据库。初始可以连接到此数据库进行新数据库的创建。</w:t>
      </w:r>
      <w:r>
        <w:rPr>
          <w:rFonts w:ascii="Tahoma" w:eastAsia="Tahoma"/>
          <w:w w:val="95"/>
          <w:lang w:eastAsia="zh-CN"/>
        </w:rPr>
        <w:t>26000</w:t>
      </w:r>
      <w:r>
        <w:rPr>
          <w:rFonts w:ascii="Tahoma" w:eastAsia="Tahoma"/>
          <w:spacing w:val="7"/>
          <w:w w:val="95"/>
          <w:lang w:eastAsia="zh-CN"/>
        </w:rPr>
        <w:t xml:space="preserve"> </w:t>
      </w:r>
      <w:r>
        <w:rPr>
          <w:w w:val="95"/>
          <w:lang w:eastAsia="zh-CN"/>
        </w:rPr>
        <w:t>为数据库主节点的端口号，需根据</w:t>
      </w:r>
      <w:r>
        <w:rPr>
          <w:spacing w:val="72"/>
          <w:lang w:eastAsia="zh-CN"/>
        </w:rPr>
        <w:t xml:space="preserve"> </w:t>
      </w:r>
      <w:r>
        <w:rPr>
          <w:rFonts w:ascii="Tahoma" w:eastAsia="Tahoma"/>
          <w:w w:val="95"/>
          <w:lang w:eastAsia="zh-CN"/>
        </w:rPr>
        <w:t>openGauss</w:t>
      </w:r>
      <w:r>
        <w:rPr>
          <w:rFonts w:ascii="Tahoma" w:eastAsia="Tahoma"/>
          <w:spacing w:val="66"/>
          <w:lang w:eastAsia="zh-CN"/>
        </w:rPr>
        <w:t xml:space="preserve"> </w:t>
      </w:r>
      <w:r>
        <w:rPr>
          <w:w w:val="95"/>
          <w:lang w:eastAsia="zh-CN"/>
        </w:rPr>
        <w:t>的实际情况做替换，请确</w:t>
      </w:r>
      <w:r>
        <w:rPr>
          <w:lang w:eastAsia="zh-CN"/>
        </w:rPr>
        <w:t>认连接信息获取。</w:t>
      </w:r>
    </w:p>
    <w:p>
      <w:pPr>
        <w:pStyle w:val="8"/>
        <w:spacing w:before="60"/>
        <w:ind w:left="1153"/>
      </w:pPr>
      <w:r>
        <w:t>引申信息：</w:t>
      </w:r>
    </w:p>
    <w:p>
      <w:pPr>
        <w:pStyle w:val="16"/>
        <w:numPr>
          <w:ilvl w:val="0"/>
          <w:numId w:val="21"/>
        </w:numPr>
        <w:tabs>
          <w:tab w:val="left" w:pos="1573"/>
          <w:tab w:val="left" w:pos="1574"/>
        </w:tabs>
        <w:spacing w:before="74" w:line="223" w:lineRule="auto"/>
        <w:ind w:right="253"/>
        <w:rPr>
          <w:sz w:val="21"/>
          <w:lang w:eastAsia="zh-CN"/>
        </w:rPr>
      </w:pPr>
      <w:r>
        <w:rPr>
          <w:sz w:val="21"/>
          <w:lang w:eastAsia="zh-CN"/>
        </w:rPr>
        <w:t>使用数据库前，需先使用客户端程序或工具连接到数据库，然后就可以通过客户端程序或</w:t>
      </w:r>
      <w:r>
        <w:rPr>
          <w:spacing w:val="-3"/>
          <w:sz w:val="21"/>
          <w:lang w:eastAsia="zh-CN"/>
        </w:rPr>
        <w:t xml:space="preserve">工具执行 </w:t>
      </w:r>
      <w:r>
        <w:rPr>
          <w:rFonts w:ascii="Tahoma" w:hAnsi="Tahoma" w:eastAsia="Tahoma"/>
          <w:sz w:val="21"/>
          <w:lang w:eastAsia="zh-CN"/>
        </w:rPr>
        <w:t>SQL</w:t>
      </w:r>
      <w:r>
        <w:rPr>
          <w:rFonts w:ascii="Tahoma" w:hAnsi="Tahoma" w:eastAsia="Tahoma"/>
          <w:spacing w:val="-13"/>
          <w:sz w:val="21"/>
          <w:lang w:eastAsia="zh-CN"/>
        </w:rPr>
        <w:t xml:space="preserve"> </w:t>
      </w:r>
      <w:r>
        <w:rPr>
          <w:sz w:val="21"/>
          <w:lang w:eastAsia="zh-CN"/>
        </w:rPr>
        <w:t>来使用数据库了。</w:t>
      </w:r>
    </w:p>
    <w:p>
      <w:pPr>
        <w:pStyle w:val="16"/>
        <w:numPr>
          <w:ilvl w:val="0"/>
          <w:numId w:val="21"/>
        </w:numPr>
        <w:tabs>
          <w:tab w:val="left" w:pos="1573"/>
          <w:tab w:val="left" w:pos="1574"/>
        </w:tabs>
        <w:spacing w:before="60"/>
        <w:ind w:hanging="421"/>
        <w:rPr>
          <w:sz w:val="21"/>
        </w:rPr>
      </w:pPr>
      <w:r>
        <w:rPr>
          <w:rFonts w:ascii="Tahoma" w:hAnsi="Tahoma" w:eastAsia="Tahoma"/>
          <w:w w:val="95"/>
          <w:sz w:val="21"/>
        </w:rPr>
        <w:t>gsql</w:t>
      </w:r>
      <w:r>
        <w:rPr>
          <w:rFonts w:ascii="Tahoma" w:hAnsi="Tahoma" w:eastAsia="Tahoma"/>
          <w:spacing w:val="69"/>
          <w:sz w:val="21"/>
        </w:rPr>
        <w:t xml:space="preserve"> </w:t>
      </w:r>
      <w:r>
        <w:rPr>
          <w:spacing w:val="50"/>
          <w:w w:val="95"/>
          <w:sz w:val="21"/>
        </w:rPr>
        <w:t>是</w:t>
      </w:r>
      <w:r>
        <w:rPr>
          <w:rFonts w:ascii="Tahoma" w:hAnsi="Tahoma" w:eastAsia="Tahoma"/>
          <w:w w:val="95"/>
          <w:sz w:val="21"/>
        </w:rPr>
        <w:t>openGauss</w:t>
      </w:r>
      <w:r>
        <w:rPr>
          <w:rFonts w:ascii="Tahoma" w:hAnsi="Tahoma" w:eastAsia="Tahoma"/>
          <w:spacing w:val="74"/>
          <w:sz w:val="21"/>
        </w:rPr>
        <w:t xml:space="preserve"> </w:t>
      </w:r>
      <w:r>
        <w:rPr>
          <w:w w:val="95"/>
          <w:sz w:val="21"/>
        </w:rPr>
        <w:t>数据库提供的命令行方式的数据库连接工具。</w:t>
      </w:r>
    </w:p>
    <w:p>
      <w:pPr>
        <w:tabs>
          <w:tab w:val="left" w:pos="1551"/>
        </w:tabs>
        <w:spacing w:before="94"/>
        <w:ind w:left="620"/>
        <w:rPr>
          <w:rFonts w:ascii="微软雅黑" w:eastAsia="微软雅黑"/>
          <w:sz w:val="21"/>
        </w:rPr>
      </w:pPr>
      <w:r>
        <w:rPr>
          <w:rFonts w:hint="eastAsia" w:ascii="微软雅黑" w:eastAsia="微软雅黑"/>
          <w:w w:val="95"/>
          <w:sz w:val="24"/>
        </w:rPr>
        <w:t>步骤</w:t>
      </w:r>
      <w:r>
        <w:rPr>
          <w:rFonts w:hint="eastAsia" w:ascii="微软雅黑" w:eastAsia="微软雅黑"/>
          <w:spacing w:val="-18"/>
          <w:w w:val="95"/>
          <w:sz w:val="24"/>
        </w:rPr>
        <w:t xml:space="preserve"> </w:t>
      </w:r>
      <w:r>
        <w:rPr>
          <w:w w:val="95"/>
          <w:sz w:val="24"/>
        </w:rPr>
        <w:t>4</w:t>
      </w:r>
      <w:r>
        <w:rPr>
          <w:w w:val="95"/>
          <w:sz w:val="24"/>
        </w:rPr>
        <w:tab/>
      </w:r>
      <w:r>
        <w:rPr>
          <w:rFonts w:hint="eastAsia" w:ascii="微软雅黑" w:eastAsia="微软雅黑"/>
          <w:sz w:val="21"/>
        </w:rPr>
        <w:t>创建数据库用户</w:t>
      </w:r>
    </w:p>
    <w:p>
      <w:pPr>
        <w:pStyle w:val="9"/>
        <w:spacing w:before="138" w:line="223" w:lineRule="auto"/>
        <w:ind w:left="1153" w:right="433"/>
        <w:rPr>
          <w:lang w:eastAsia="zh-CN"/>
        </w:rPr>
      </w:pPr>
      <w:r>
        <w:rPr>
          <w:spacing w:val="3"/>
          <w:lang w:eastAsia="zh-CN"/>
        </w:rPr>
        <w:t>默认只有</w:t>
      </w:r>
      <w:r>
        <w:rPr>
          <w:rFonts w:ascii="Tahoma" w:eastAsia="Tahoma"/>
          <w:lang w:eastAsia="zh-CN"/>
        </w:rPr>
        <w:t>openGauss</w:t>
      </w:r>
      <w:r>
        <w:rPr>
          <w:rFonts w:ascii="Tahoma" w:eastAsia="Tahoma"/>
          <w:spacing w:val="-17"/>
          <w:lang w:eastAsia="zh-CN"/>
        </w:rPr>
        <w:t xml:space="preserve"> </w:t>
      </w:r>
      <w:r>
        <w:rPr>
          <w:lang w:eastAsia="zh-CN"/>
        </w:rPr>
        <w:t>安装时创建的管理员用户可以访问初始数据库，您还可以创建其他数据库用户帐号。</w:t>
      </w:r>
    </w:p>
    <w:p>
      <w:pPr>
        <w:pStyle w:val="9"/>
        <w:spacing w:before="13"/>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postgres=#</w:t>
            </w:r>
            <w:r>
              <w:rPr>
                <w:spacing w:val="-2"/>
                <w:w w:val="90"/>
                <w:sz w:val="18"/>
              </w:rPr>
              <w:t xml:space="preserve"> </w:t>
            </w:r>
            <w:r>
              <w:rPr>
                <w:w w:val="90"/>
                <w:sz w:val="18"/>
              </w:rPr>
              <w:t>CREATE</w:t>
            </w:r>
            <w:r>
              <w:rPr>
                <w:spacing w:val="1"/>
                <w:w w:val="90"/>
                <w:sz w:val="18"/>
              </w:rPr>
              <w:t xml:space="preserve"> </w:t>
            </w:r>
            <w:r>
              <w:rPr>
                <w:w w:val="90"/>
                <w:sz w:val="18"/>
              </w:rPr>
              <w:t>USER joe</w:t>
            </w:r>
            <w:r>
              <w:rPr>
                <w:spacing w:val="-1"/>
                <w:w w:val="90"/>
                <w:sz w:val="18"/>
              </w:rPr>
              <w:t xml:space="preserve"> </w:t>
            </w:r>
            <w:r>
              <w:rPr>
                <w:w w:val="90"/>
                <w:sz w:val="18"/>
              </w:rPr>
              <w:t>WITH</w:t>
            </w:r>
            <w:r>
              <w:rPr>
                <w:spacing w:val="-1"/>
                <w:w w:val="90"/>
                <w:sz w:val="18"/>
              </w:rPr>
              <w:t xml:space="preserve"> </w:t>
            </w:r>
            <w:r>
              <w:rPr>
                <w:w w:val="90"/>
                <w:sz w:val="18"/>
              </w:rPr>
              <w:t>PASSWORD</w:t>
            </w:r>
            <w:r>
              <w:rPr>
                <w:spacing w:val="-2"/>
                <w:w w:val="90"/>
                <w:sz w:val="18"/>
              </w:rPr>
              <w:t xml:space="preserve"> </w:t>
            </w:r>
            <w:r>
              <w:rPr>
                <w:w w:val="90"/>
                <w:sz w:val="18"/>
              </w:rPr>
              <w:t>"Bigdata@123";</w:t>
            </w:r>
          </w:p>
        </w:tc>
      </w:tr>
    </w:tbl>
    <w:p>
      <w:pPr>
        <w:pStyle w:val="9"/>
        <w:spacing w:before="69"/>
        <w:ind w:left="1153"/>
        <w:rPr>
          <w:lang w:eastAsia="zh-CN"/>
        </w:rPr>
      </w:pPr>
      <w:r>
        <w:rPr>
          <w:spacing w:val="-1"/>
          <w:lang w:eastAsia="zh-CN"/>
        </w:rPr>
        <w:t>当结果显示为如下信息，则表示创建成功。</w:t>
      </w:r>
    </w:p>
    <w:p>
      <w:pPr>
        <w:pStyle w:val="9"/>
        <w:spacing w:before="5"/>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CREATE</w:t>
            </w:r>
            <w:r>
              <w:rPr>
                <w:spacing w:val="-4"/>
                <w:w w:val="90"/>
                <w:sz w:val="18"/>
              </w:rPr>
              <w:t xml:space="preserve"> </w:t>
            </w:r>
            <w:r>
              <w:rPr>
                <w:w w:val="90"/>
                <w:sz w:val="18"/>
              </w:rPr>
              <w:t>ROLE</w:t>
            </w:r>
          </w:p>
        </w:tc>
      </w:tr>
    </w:tbl>
    <w:p>
      <w:pPr>
        <w:pStyle w:val="9"/>
        <w:spacing w:before="69"/>
        <w:ind w:left="1153"/>
        <w:rPr>
          <w:lang w:eastAsia="zh-CN"/>
        </w:rPr>
      </w:pPr>
      <w:r>
        <w:rPr>
          <w:w w:val="95"/>
          <w:lang w:eastAsia="zh-CN"/>
        </w:rPr>
        <w:t>如上创建了一个用户名为</w:t>
      </w:r>
      <w:r>
        <w:rPr>
          <w:spacing w:val="57"/>
          <w:lang w:eastAsia="zh-CN"/>
        </w:rPr>
        <w:t xml:space="preserve"> </w:t>
      </w:r>
      <w:r>
        <w:rPr>
          <w:rFonts w:ascii="Tahoma" w:eastAsia="Tahoma"/>
          <w:w w:val="95"/>
          <w:lang w:eastAsia="zh-CN"/>
        </w:rPr>
        <w:t>joe</w:t>
      </w:r>
      <w:r>
        <w:rPr>
          <w:spacing w:val="11"/>
          <w:w w:val="95"/>
          <w:lang w:eastAsia="zh-CN"/>
        </w:rPr>
        <w:t xml:space="preserve">，密码为 </w:t>
      </w:r>
      <w:r>
        <w:rPr>
          <w:rFonts w:ascii="Tahoma" w:eastAsia="Tahoma"/>
          <w:w w:val="95"/>
          <w:lang w:eastAsia="zh-CN"/>
        </w:rPr>
        <w:t>Bigdata@123</w:t>
      </w:r>
      <w:r>
        <w:rPr>
          <w:rFonts w:ascii="Tahoma" w:eastAsia="Tahoma"/>
          <w:spacing w:val="57"/>
          <w:w w:val="95"/>
          <w:lang w:eastAsia="zh-CN"/>
        </w:rPr>
        <w:t xml:space="preserve"> </w:t>
      </w:r>
      <w:r>
        <w:rPr>
          <w:w w:val="95"/>
          <w:lang w:eastAsia="zh-CN"/>
        </w:rPr>
        <w:t>的用户。</w:t>
      </w:r>
    </w:p>
    <w:p>
      <w:pPr>
        <w:tabs>
          <w:tab w:val="left" w:pos="1551"/>
        </w:tabs>
        <w:spacing w:before="92"/>
        <w:ind w:left="620"/>
        <w:rPr>
          <w:rFonts w:ascii="微软雅黑" w:eastAsia="微软雅黑"/>
          <w:sz w:val="21"/>
        </w:rPr>
      </w:pPr>
      <w:r>
        <w:rPr>
          <w:rFonts w:hint="eastAsia" w:ascii="微软雅黑" w:eastAsia="微软雅黑"/>
          <w:w w:val="95"/>
          <w:sz w:val="24"/>
        </w:rPr>
        <w:t>步骤</w:t>
      </w:r>
      <w:r>
        <w:rPr>
          <w:rFonts w:hint="eastAsia" w:ascii="微软雅黑" w:eastAsia="微软雅黑"/>
          <w:spacing w:val="-18"/>
          <w:w w:val="95"/>
          <w:sz w:val="24"/>
        </w:rPr>
        <w:t xml:space="preserve"> </w:t>
      </w:r>
      <w:r>
        <w:rPr>
          <w:w w:val="95"/>
          <w:sz w:val="24"/>
        </w:rPr>
        <w:t>5</w:t>
      </w:r>
      <w:r>
        <w:rPr>
          <w:w w:val="95"/>
          <w:sz w:val="24"/>
        </w:rPr>
        <w:tab/>
      </w:r>
      <w:r>
        <w:rPr>
          <w:rFonts w:hint="eastAsia" w:ascii="微软雅黑" w:eastAsia="微软雅黑"/>
          <w:sz w:val="21"/>
        </w:rPr>
        <w:t>创建数据库。</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postgres=#</w:t>
            </w:r>
            <w:r>
              <w:rPr>
                <w:spacing w:val="-3"/>
                <w:w w:val="90"/>
                <w:sz w:val="18"/>
              </w:rPr>
              <w:t xml:space="preserve"> </w:t>
            </w:r>
            <w:r>
              <w:rPr>
                <w:w w:val="90"/>
                <w:sz w:val="18"/>
              </w:rPr>
              <w:t>CREATE</w:t>
            </w:r>
            <w:r>
              <w:rPr>
                <w:spacing w:val="-2"/>
                <w:w w:val="90"/>
                <w:sz w:val="18"/>
              </w:rPr>
              <w:t xml:space="preserve"> </w:t>
            </w:r>
            <w:r>
              <w:rPr>
                <w:w w:val="90"/>
                <w:sz w:val="18"/>
              </w:rPr>
              <w:t>DATABASE db_tpcc</w:t>
            </w:r>
            <w:r>
              <w:rPr>
                <w:spacing w:val="-4"/>
                <w:w w:val="90"/>
                <w:sz w:val="18"/>
              </w:rPr>
              <w:t xml:space="preserve"> </w:t>
            </w:r>
            <w:r>
              <w:rPr>
                <w:w w:val="90"/>
                <w:sz w:val="18"/>
              </w:rPr>
              <w:t>OWNER</w:t>
            </w:r>
            <w:r>
              <w:rPr>
                <w:spacing w:val="-2"/>
                <w:w w:val="90"/>
                <w:sz w:val="18"/>
              </w:rPr>
              <w:t xml:space="preserve"> </w:t>
            </w:r>
            <w:r>
              <w:rPr>
                <w:w w:val="90"/>
                <w:sz w:val="18"/>
              </w:rPr>
              <w:t>joe;</w:t>
            </w:r>
          </w:p>
        </w:tc>
      </w:tr>
    </w:tbl>
    <w:p>
      <w:pPr>
        <w:pStyle w:val="9"/>
        <w:spacing w:before="68"/>
        <w:ind w:left="1153"/>
        <w:rPr>
          <w:lang w:eastAsia="zh-CN"/>
        </w:rPr>
      </w:pPr>
      <w:r>
        <w:rPr>
          <w:spacing w:val="-1"/>
          <w:lang w:eastAsia="zh-CN"/>
        </w:rPr>
        <w:t>当结果显示为如下信息，则表示创建成功。</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CREATE</w:t>
            </w:r>
            <w:r>
              <w:rPr>
                <w:spacing w:val="1"/>
                <w:w w:val="90"/>
                <w:sz w:val="18"/>
              </w:rPr>
              <w:t xml:space="preserve"> </w:t>
            </w:r>
            <w:r>
              <w:rPr>
                <w:w w:val="90"/>
                <w:sz w:val="18"/>
              </w:rPr>
              <w:t>DATABASE</w:t>
            </w:r>
          </w:p>
        </w:tc>
      </w:tr>
    </w:tbl>
    <w:p>
      <w:pPr>
        <w:pStyle w:val="9"/>
        <w:tabs>
          <w:tab w:val="left" w:pos="1551"/>
        </w:tabs>
        <w:spacing w:before="108" w:line="421" w:lineRule="exact"/>
        <w:ind w:left="620"/>
        <w:rPr>
          <w:lang w:eastAsia="zh-CN"/>
        </w:rPr>
      </w:pPr>
      <w:r>
        <w:rPr>
          <w:w w:val="95"/>
          <w:sz w:val="24"/>
          <w:lang w:eastAsia="zh-CN"/>
        </w:rPr>
        <w:t>步骤</w:t>
      </w:r>
      <w:r>
        <w:rPr>
          <w:spacing w:val="-18"/>
          <w:w w:val="95"/>
          <w:sz w:val="24"/>
          <w:lang w:eastAsia="zh-CN"/>
        </w:rPr>
        <w:t xml:space="preserve"> </w:t>
      </w:r>
      <w:r>
        <w:rPr>
          <w:rFonts w:ascii="Tahoma" w:eastAsia="Tahoma"/>
          <w:w w:val="95"/>
          <w:sz w:val="24"/>
          <w:lang w:eastAsia="zh-CN"/>
        </w:rPr>
        <w:t>6</w:t>
      </w:r>
      <w:r>
        <w:rPr>
          <w:rFonts w:ascii="Tahoma" w:eastAsia="Tahoma"/>
          <w:w w:val="95"/>
          <w:sz w:val="24"/>
          <w:lang w:eastAsia="zh-CN"/>
        </w:rPr>
        <w:tab/>
      </w:r>
      <w:r>
        <w:rPr>
          <w:spacing w:val="-1"/>
          <w:lang w:eastAsia="zh-CN"/>
        </w:rPr>
        <w:t>使用新用户</w:t>
      </w:r>
      <w:r>
        <w:rPr>
          <w:lang w:eastAsia="zh-CN"/>
        </w:rPr>
        <w:t>连接到此数据库执行接下来的创建表等操作。当然，也可以选择继续在默认的</w:t>
      </w:r>
    </w:p>
    <w:p>
      <w:pPr>
        <w:pStyle w:val="9"/>
        <w:spacing w:line="366" w:lineRule="exact"/>
        <w:ind w:left="1693"/>
      </w:pPr>
      <w:r>
        <w:rPr>
          <w:rFonts w:ascii="Tahoma" w:eastAsia="Tahoma"/>
          <w:w w:val="95"/>
        </w:rPr>
        <w:t>postgres</w:t>
      </w:r>
      <w:r>
        <w:rPr>
          <w:rFonts w:ascii="Tahoma" w:eastAsia="Tahoma"/>
          <w:spacing w:val="40"/>
          <w:w w:val="95"/>
        </w:rPr>
        <w:t xml:space="preserve"> </w:t>
      </w:r>
      <w:r>
        <w:rPr>
          <w:w w:val="95"/>
        </w:rPr>
        <w:t>数据库下做后续的体验。</w:t>
      </w:r>
    </w:p>
    <w:p>
      <w:pPr>
        <w:pStyle w:val="9"/>
        <w:spacing w:before="134"/>
        <w:ind w:left="1153"/>
        <w:jc w:val="both"/>
      </w:pPr>
      <w:r>
        <w:rPr>
          <w:spacing w:val="9"/>
          <w:w w:val="95"/>
        </w:rPr>
        <w:t xml:space="preserve">退出 </w:t>
      </w:r>
      <w:r>
        <w:rPr>
          <w:rFonts w:ascii="Tahoma" w:eastAsia="Tahoma"/>
          <w:w w:val="95"/>
        </w:rPr>
        <w:t>postgres</w:t>
      </w:r>
      <w:r>
        <w:rPr>
          <w:rFonts w:ascii="Tahoma" w:eastAsia="Tahoma"/>
          <w:spacing w:val="27"/>
          <w:w w:val="95"/>
        </w:rPr>
        <w:t xml:space="preserve"> </w:t>
      </w:r>
      <w:r>
        <w:rPr>
          <w:w w:val="95"/>
        </w:rPr>
        <w:t>数据库。</w:t>
      </w:r>
    </w:p>
    <w:p>
      <w:pPr>
        <w:pStyle w:val="9"/>
        <w:spacing w:before="8"/>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5"/>
                <w:sz w:val="18"/>
              </w:rPr>
              <w:t>postgres=#</w:t>
            </w:r>
            <w:r>
              <w:rPr>
                <w:spacing w:val="25"/>
                <w:w w:val="95"/>
                <w:sz w:val="18"/>
              </w:rPr>
              <w:t xml:space="preserve"> </w:t>
            </w:r>
            <w:r>
              <w:rPr>
                <w:w w:val="95"/>
                <w:sz w:val="18"/>
              </w:rPr>
              <w:t>\q</w:t>
            </w:r>
          </w:p>
        </w:tc>
      </w:tr>
    </w:tbl>
    <w:p>
      <w:pPr>
        <w:pStyle w:val="9"/>
        <w:spacing w:before="69"/>
        <w:ind w:left="1153"/>
        <w:rPr>
          <w:lang w:eastAsia="zh-CN"/>
        </w:rPr>
      </w:pPr>
      <w:r>
        <w:rPr>
          <w:lang w:eastAsia="zh-CN"/>
        </w:rPr>
        <w:t>使用新用户连接到此数据库。</w:t>
      </w:r>
    </w:p>
    <w:p>
      <w:pPr>
        <w:pStyle w:val="9"/>
        <w:spacing w:before="5"/>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[omm@ecs-f239</w:t>
            </w:r>
            <w:r>
              <w:rPr>
                <w:spacing w:val="-6"/>
                <w:w w:val="90"/>
                <w:sz w:val="18"/>
              </w:rPr>
              <w:t xml:space="preserve"> </w:t>
            </w:r>
            <w:r>
              <w:rPr>
                <w:w w:val="90"/>
                <w:sz w:val="18"/>
              </w:rPr>
              <w:t>~]$</w:t>
            </w:r>
            <w:r>
              <w:rPr>
                <w:spacing w:val="-6"/>
                <w:w w:val="90"/>
                <w:sz w:val="18"/>
              </w:rPr>
              <w:t xml:space="preserve"> </w:t>
            </w:r>
            <w:r>
              <w:rPr>
                <w:w w:val="90"/>
                <w:sz w:val="18"/>
              </w:rPr>
              <w:t>gsql</w:t>
            </w:r>
            <w:r>
              <w:rPr>
                <w:spacing w:val="-5"/>
                <w:w w:val="90"/>
                <w:sz w:val="18"/>
              </w:rPr>
              <w:t xml:space="preserve"> </w:t>
            </w:r>
            <w:r>
              <w:rPr>
                <w:w w:val="90"/>
                <w:sz w:val="18"/>
              </w:rPr>
              <w:t>-d</w:t>
            </w:r>
            <w:r>
              <w:rPr>
                <w:spacing w:val="-5"/>
                <w:w w:val="90"/>
                <w:sz w:val="18"/>
              </w:rPr>
              <w:t xml:space="preserve"> </w:t>
            </w:r>
            <w:r>
              <w:rPr>
                <w:w w:val="90"/>
                <w:sz w:val="18"/>
              </w:rPr>
              <w:t>db_tpcc</w:t>
            </w:r>
            <w:r>
              <w:rPr>
                <w:spacing w:val="-6"/>
                <w:w w:val="90"/>
                <w:sz w:val="18"/>
              </w:rPr>
              <w:t xml:space="preserve"> </w:t>
            </w:r>
            <w:r>
              <w:rPr>
                <w:w w:val="90"/>
                <w:sz w:val="18"/>
              </w:rPr>
              <w:t>-p</w:t>
            </w:r>
            <w:r>
              <w:rPr>
                <w:spacing w:val="-5"/>
                <w:w w:val="90"/>
                <w:sz w:val="18"/>
              </w:rPr>
              <w:t xml:space="preserve"> </w:t>
            </w:r>
            <w:r>
              <w:rPr>
                <w:w w:val="90"/>
                <w:sz w:val="18"/>
              </w:rPr>
              <w:t>26000</w:t>
            </w:r>
            <w:r>
              <w:rPr>
                <w:spacing w:val="-3"/>
                <w:w w:val="90"/>
                <w:sz w:val="18"/>
              </w:rPr>
              <w:t xml:space="preserve"> </w:t>
            </w:r>
            <w:r>
              <w:rPr>
                <w:w w:val="90"/>
                <w:sz w:val="18"/>
              </w:rPr>
              <w:t>-U</w:t>
            </w:r>
            <w:r>
              <w:rPr>
                <w:spacing w:val="-7"/>
                <w:w w:val="90"/>
                <w:sz w:val="18"/>
              </w:rPr>
              <w:t xml:space="preserve"> </w:t>
            </w:r>
            <w:r>
              <w:rPr>
                <w:w w:val="90"/>
                <w:sz w:val="18"/>
              </w:rPr>
              <w:t>joe</w:t>
            </w:r>
            <w:r>
              <w:rPr>
                <w:spacing w:val="-6"/>
                <w:w w:val="90"/>
                <w:sz w:val="18"/>
              </w:rPr>
              <w:t xml:space="preserve"> </w:t>
            </w:r>
            <w:r>
              <w:rPr>
                <w:w w:val="90"/>
                <w:sz w:val="18"/>
              </w:rPr>
              <w:t>-W</w:t>
            </w:r>
            <w:r>
              <w:rPr>
                <w:spacing w:val="-6"/>
                <w:w w:val="90"/>
                <w:sz w:val="18"/>
              </w:rPr>
              <w:t xml:space="preserve"> </w:t>
            </w:r>
            <w:r>
              <w:rPr>
                <w:w w:val="90"/>
                <w:sz w:val="18"/>
              </w:rPr>
              <w:t>Bigdata@123</w:t>
            </w:r>
            <w:r>
              <w:rPr>
                <w:spacing w:val="58"/>
                <w:sz w:val="18"/>
              </w:rPr>
              <w:t xml:space="preserve">  </w:t>
            </w:r>
            <w:r>
              <w:rPr>
                <w:w w:val="90"/>
                <w:sz w:val="18"/>
              </w:rPr>
              <w:t>-r</w:t>
            </w:r>
          </w:p>
        </w:tc>
      </w:tr>
    </w:tbl>
    <w:p>
      <w:pPr>
        <w:rPr>
          <w:sz w:val="18"/>
        </w:rPr>
        <w:sectPr>
          <w:pgSz w:w="11910" w:h="16840"/>
          <w:pgMar w:top="1300" w:right="880" w:bottom="280" w:left="1000" w:header="567" w:footer="0" w:gutter="0"/>
          <w:cols w:space="720" w:num="1"/>
        </w:sectPr>
      </w:pPr>
    </w:p>
    <w:p>
      <w:pPr>
        <w:pStyle w:val="9"/>
        <w:spacing w:before="13"/>
        <w:rPr>
          <w:sz w:val="17"/>
        </w:rPr>
      </w:pPr>
    </w:p>
    <w:p>
      <w:pPr>
        <w:pStyle w:val="9"/>
        <w:spacing w:before="47"/>
        <w:ind w:left="1153"/>
        <w:rPr>
          <w:lang w:eastAsia="zh-CN"/>
        </w:rPr>
      </w:pPr>
      <w:r>
        <w:rPr>
          <w:spacing w:val="-1"/>
          <w:lang w:eastAsia="zh-CN"/>
        </w:rPr>
        <w:t>当结果显示为如下信息，则表示连接成功。</w:t>
      </w:r>
    </w:p>
    <w:p>
      <w:pPr>
        <w:pStyle w:val="9"/>
        <w:spacing w:before="6"/>
        <w:rPr>
          <w:sz w:val="4"/>
          <w:lang w:eastAsia="zh-CN"/>
        </w:rPr>
      </w:pPr>
    </w:p>
    <w:tbl>
      <w:tblPr>
        <w:tblStyle w:val="13"/>
        <w:tblW w:w="0" w:type="auto"/>
        <w:tblCellSpacing w:w="7" w:type="dxa"/>
        <w:tblInd w:w="10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tblCellSpacing w:w="7" w:type="dxa"/>
        </w:trPr>
        <w:tc>
          <w:tcPr>
            <w:tcW w:w="8846" w:type="dxa"/>
            <w:tcBorders>
              <w:bottom w:val="nil"/>
            </w:tcBorders>
            <w:shd w:val="clear" w:color="auto" w:fill="D9D9D9"/>
          </w:tcPr>
          <w:p>
            <w:pPr>
              <w:pStyle w:val="17"/>
              <w:spacing w:before="19" w:line="208" w:lineRule="exact"/>
              <w:rPr>
                <w:sz w:val="18"/>
              </w:rPr>
            </w:pPr>
            <w:r>
              <w:rPr>
                <w:w w:val="90"/>
                <w:sz w:val="18"/>
              </w:rPr>
              <w:t>gsql</w:t>
            </w:r>
            <w:r>
              <w:rPr>
                <w:spacing w:val="2"/>
                <w:w w:val="90"/>
                <w:sz w:val="18"/>
              </w:rPr>
              <w:t xml:space="preserve"> </w:t>
            </w:r>
            <w:r>
              <w:rPr>
                <w:w w:val="90"/>
                <w:sz w:val="18"/>
              </w:rPr>
              <w:t>((openGauss</w:t>
            </w:r>
            <w:r>
              <w:rPr>
                <w:spacing w:val="1"/>
                <w:w w:val="90"/>
                <w:sz w:val="18"/>
              </w:rPr>
              <w:t xml:space="preserve"> </w:t>
            </w:r>
            <w:r>
              <w:rPr>
                <w:w w:val="90"/>
                <w:sz w:val="18"/>
              </w:rPr>
              <w:t>1.1.0</w:t>
            </w:r>
            <w:r>
              <w:rPr>
                <w:spacing w:val="2"/>
                <w:w w:val="90"/>
                <w:sz w:val="18"/>
              </w:rPr>
              <w:t xml:space="preserve"> </w:t>
            </w:r>
            <w:r>
              <w:rPr>
                <w:w w:val="90"/>
                <w:sz w:val="18"/>
              </w:rPr>
              <w:t>build</w:t>
            </w:r>
            <w:r>
              <w:rPr>
                <w:spacing w:val="5"/>
                <w:w w:val="90"/>
                <w:sz w:val="18"/>
              </w:rPr>
              <w:t xml:space="preserve"> </w:t>
            </w:r>
            <w:r>
              <w:rPr>
                <w:w w:val="90"/>
                <w:sz w:val="18"/>
              </w:rPr>
              <w:t>290d125f)</w:t>
            </w:r>
            <w:r>
              <w:rPr>
                <w:spacing w:val="4"/>
                <w:w w:val="90"/>
                <w:sz w:val="18"/>
              </w:rPr>
              <w:t xml:space="preserve"> </w:t>
            </w:r>
            <w:r>
              <w:rPr>
                <w:w w:val="90"/>
                <w:sz w:val="18"/>
              </w:rPr>
              <w:t>compiled</w:t>
            </w:r>
            <w:r>
              <w:rPr>
                <w:spacing w:val="4"/>
                <w:w w:val="90"/>
                <w:sz w:val="18"/>
              </w:rPr>
              <w:t xml:space="preserve"> </w:t>
            </w:r>
            <w:r>
              <w:rPr>
                <w:w w:val="90"/>
                <w:sz w:val="18"/>
              </w:rPr>
              <w:t>at</w:t>
            </w:r>
            <w:r>
              <w:rPr>
                <w:spacing w:val="2"/>
                <w:w w:val="90"/>
                <w:sz w:val="18"/>
              </w:rPr>
              <w:t xml:space="preserve"> </w:t>
            </w:r>
            <w:r>
              <w:rPr>
                <w:w w:val="90"/>
                <w:sz w:val="18"/>
              </w:rPr>
              <w:t>2020-05-08</w:t>
            </w:r>
            <w:r>
              <w:rPr>
                <w:spacing w:val="3"/>
                <w:w w:val="90"/>
                <w:sz w:val="18"/>
              </w:rPr>
              <w:t xml:space="preserve"> </w:t>
            </w:r>
            <w:r>
              <w:rPr>
                <w:w w:val="90"/>
                <w:sz w:val="18"/>
              </w:rPr>
              <w:t>02:59:43</w:t>
            </w:r>
            <w:r>
              <w:rPr>
                <w:spacing w:val="2"/>
                <w:w w:val="90"/>
                <w:sz w:val="18"/>
              </w:rPr>
              <w:t xml:space="preserve"> </w:t>
            </w:r>
            <w:r>
              <w:rPr>
                <w:w w:val="90"/>
                <w:sz w:val="18"/>
              </w:rPr>
              <w:t>commit</w:t>
            </w:r>
            <w:r>
              <w:rPr>
                <w:spacing w:val="1"/>
                <w:w w:val="90"/>
                <w:sz w:val="18"/>
              </w:rPr>
              <w:t xml:space="preserve"> </w:t>
            </w:r>
            <w:r>
              <w:rPr>
                <w:w w:val="90"/>
                <w:sz w:val="18"/>
              </w:rPr>
              <w:t>2143</w:t>
            </w:r>
            <w:r>
              <w:rPr>
                <w:spacing w:val="3"/>
                <w:w w:val="90"/>
                <w:sz w:val="18"/>
              </w:rPr>
              <w:t xml:space="preserve"> </w:t>
            </w:r>
            <w:r>
              <w:rPr>
                <w:w w:val="90"/>
                <w:sz w:val="18"/>
              </w:rPr>
              <w:t>last mr</w:t>
            </w:r>
            <w:r>
              <w:rPr>
                <w:spacing w:val="3"/>
                <w:w w:val="90"/>
                <w:sz w:val="18"/>
              </w:rPr>
              <w:t xml:space="preserve"> </w:t>
            </w:r>
            <w:r>
              <w:rPr>
                <w:w w:val="90"/>
                <w:sz w:val="18"/>
              </w:rPr>
              <w:t>131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1" w:hRule="atLeast"/>
          <w:tblCellSpacing w:w="7" w:type="dxa"/>
        </w:trPr>
        <w:tc>
          <w:tcPr>
            <w:tcW w:w="8846" w:type="dxa"/>
            <w:tcBorders>
              <w:top w:val="nil"/>
              <w:bottom w:val="nil"/>
            </w:tcBorders>
            <w:shd w:val="clear" w:color="auto" w:fill="D9D9D9"/>
          </w:tcPr>
          <w:p>
            <w:pPr>
              <w:pStyle w:val="17"/>
              <w:spacing w:line="205" w:lineRule="exact"/>
              <w:rPr>
                <w:sz w:val="18"/>
              </w:rPr>
            </w:pPr>
            <w:r>
              <w:rPr>
                <w:w w:val="95"/>
                <w:sz w:val="18"/>
              </w:rPr>
              <w:t>Non-SSL</w:t>
            </w:r>
            <w:r>
              <w:rPr>
                <w:spacing w:val="-8"/>
                <w:w w:val="95"/>
                <w:sz w:val="18"/>
              </w:rPr>
              <w:t xml:space="preserve"> </w:t>
            </w:r>
            <w:r>
              <w:rPr>
                <w:w w:val="95"/>
                <w:sz w:val="18"/>
              </w:rPr>
              <w:t>connection</w:t>
            </w:r>
            <w:r>
              <w:rPr>
                <w:spacing w:val="-6"/>
                <w:w w:val="95"/>
                <w:sz w:val="18"/>
              </w:rPr>
              <w:t xml:space="preserve"> </w:t>
            </w:r>
            <w:r>
              <w:rPr>
                <w:w w:val="95"/>
                <w:sz w:val="18"/>
              </w:rPr>
              <w:t>(SSL</w:t>
            </w:r>
            <w:r>
              <w:rPr>
                <w:spacing w:val="-8"/>
                <w:w w:val="95"/>
                <w:sz w:val="18"/>
              </w:rPr>
              <w:t xml:space="preserve"> </w:t>
            </w:r>
            <w:r>
              <w:rPr>
                <w:w w:val="95"/>
                <w:sz w:val="18"/>
              </w:rPr>
              <w:t>connection</w:t>
            </w:r>
            <w:r>
              <w:rPr>
                <w:spacing w:val="-6"/>
                <w:w w:val="95"/>
                <w:sz w:val="18"/>
              </w:rPr>
              <w:t xml:space="preserve"> </w:t>
            </w:r>
            <w:r>
              <w:rPr>
                <w:w w:val="95"/>
                <w:sz w:val="18"/>
              </w:rPr>
              <w:t>is</w:t>
            </w:r>
            <w:r>
              <w:rPr>
                <w:spacing w:val="-8"/>
                <w:w w:val="95"/>
                <w:sz w:val="18"/>
              </w:rPr>
              <w:t xml:space="preserve"> </w:t>
            </w:r>
            <w:r>
              <w:rPr>
                <w:w w:val="95"/>
                <w:sz w:val="18"/>
              </w:rPr>
              <w:t>recommended</w:t>
            </w:r>
            <w:r>
              <w:rPr>
                <w:spacing w:val="-6"/>
                <w:w w:val="95"/>
                <w:sz w:val="18"/>
              </w:rPr>
              <w:t xml:space="preserve"> </w:t>
            </w:r>
            <w:r>
              <w:rPr>
                <w:w w:val="95"/>
                <w:sz w:val="18"/>
              </w:rPr>
              <w:t>when</w:t>
            </w:r>
            <w:r>
              <w:rPr>
                <w:spacing w:val="-6"/>
                <w:w w:val="95"/>
                <w:sz w:val="18"/>
              </w:rPr>
              <w:t xml:space="preserve"> </w:t>
            </w:r>
            <w:r>
              <w:rPr>
                <w:w w:val="95"/>
                <w:sz w:val="18"/>
              </w:rPr>
              <w:t>requiring</w:t>
            </w:r>
            <w:r>
              <w:rPr>
                <w:spacing w:val="-7"/>
                <w:w w:val="95"/>
                <w:sz w:val="18"/>
              </w:rPr>
              <w:t xml:space="preserve"> </w:t>
            </w:r>
            <w:r>
              <w:rPr>
                <w:w w:val="95"/>
                <w:sz w:val="18"/>
              </w:rPr>
              <w:t>high-security)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1" w:hRule="atLeast"/>
          <w:tblCellSpacing w:w="7" w:type="dxa"/>
        </w:trPr>
        <w:tc>
          <w:tcPr>
            <w:tcW w:w="8846" w:type="dxa"/>
            <w:tcBorders>
              <w:top w:val="nil"/>
              <w:bottom w:val="nil"/>
            </w:tcBorders>
            <w:shd w:val="clear" w:color="auto" w:fill="D9D9D9"/>
          </w:tcPr>
          <w:p>
            <w:pPr>
              <w:pStyle w:val="17"/>
              <w:spacing w:line="205" w:lineRule="exact"/>
              <w:rPr>
                <w:sz w:val="18"/>
              </w:rPr>
            </w:pPr>
            <w:r>
              <w:rPr>
                <w:w w:val="95"/>
                <w:sz w:val="18"/>
              </w:rPr>
              <w:t>Type</w:t>
            </w:r>
            <w:r>
              <w:rPr>
                <w:spacing w:val="-10"/>
                <w:w w:val="95"/>
                <w:sz w:val="18"/>
              </w:rPr>
              <w:t xml:space="preserve"> </w:t>
            </w:r>
            <w:r>
              <w:rPr>
                <w:w w:val="95"/>
                <w:sz w:val="18"/>
              </w:rPr>
              <w:t>"help"</w:t>
            </w:r>
            <w:r>
              <w:rPr>
                <w:spacing w:val="-9"/>
                <w:w w:val="95"/>
                <w:sz w:val="18"/>
              </w:rPr>
              <w:t xml:space="preserve"> </w:t>
            </w:r>
            <w:r>
              <w:rPr>
                <w:w w:val="95"/>
                <w:sz w:val="18"/>
              </w:rPr>
              <w:t>for</w:t>
            </w:r>
            <w:r>
              <w:rPr>
                <w:spacing w:val="-10"/>
                <w:w w:val="95"/>
                <w:sz w:val="18"/>
              </w:rPr>
              <w:t xml:space="preserve"> </w:t>
            </w:r>
            <w:r>
              <w:rPr>
                <w:w w:val="95"/>
                <w:sz w:val="18"/>
              </w:rPr>
              <w:t>help.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blCellSpacing w:w="7" w:type="dxa"/>
        </w:trPr>
        <w:tc>
          <w:tcPr>
            <w:tcW w:w="8846" w:type="dxa"/>
            <w:tcBorders>
              <w:top w:val="nil"/>
              <w:bottom w:val="nil"/>
            </w:tcBorders>
            <w:shd w:val="clear" w:color="auto" w:fill="D9D9D9"/>
          </w:tcPr>
          <w:p>
            <w:pPr>
              <w:pStyle w:val="17"/>
              <w:ind w:left="0"/>
              <w:rPr>
                <w:rFonts w:ascii="Times New Roman"/>
                <w:sz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blCellSpacing w:w="7" w:type="dxa"/>
        </w:trPr>
        <w:tc>
          <w:tcPr>
            <w:tcW w:w="8846" w:type="dxa"/>
            <w:tcBorders>
              <w:top w:val="nil"/>
            </w:tcBorders>
            <w:shd w:val="clear" w:color="auto" w:fill="D9D9D9"/>
          </w:tcPr>
          <w:p>
            <w:pPr>
              <w:pStyle w:val="17"/>
              <w:spacing w:line="214" w:lineRule="exact"/>
              <w:rPr>
                <w:sz w:val="18"/>
              </w:rPr>
            </w:pPr>
            <w:r>
              <w:rPr>
                <w:sz w:val="18"/>
              </w:rPr>
              <w:t>db_tpcc=&gt;</w:t>
            </w:r>
          </w:p>
        </w:tc>
      </w:tr>
    </w:tbl>
    <w:p>
      <w:pPr>
        <w:tabs>
          <w:tab w:val="left" w:pos="1551"/>
        </w:tabs>
        <w:spacing w:before="108"/>
        <w:ind w:left="620"/>
        <w:rPr>
          <w:rFonts w:ascii="微软雅黑" w:eastAsia="微软雅黑"/>
          <w:sz w:val="21"/>
        </w:rPr>
      </w:pPr>
      <w:r>
        <w:rPr>
          <w:rFonts w:hint="eastAsia" w:ascii="微软雅黑" w:eastAsia="微软雅黑"/>
          <w:w w:val="95"/>
          <w:sz w:val="24"/>
        </w:rPr>
        <w:t>步骤</w:t>
      </w:r>
      <w:r>
        <w:rPr>
          <w:rFonts w:hint="eastAsia" w:ascii="微软雅黑" w:eastAsia="微软雅黑"/>
          <w:spacing w:val="-18"/>
          <w:w w:val="95"/>
          <w:sz w:val="24"/>
        </w:rPr>
        <w:t xml:space="preserve"> </w:t>
      </w:r>
      <w:r>
        <w:rPr>
          <w:w w:val="95"/>
          <w:sz w:val="24"/>
        </w:rPr>
        <w:t>7</w:t>
      </w:r>
      <w:r>
        <w:rPr>
          <w:w w:val="95"/>
          <w:sz w:val="24"/>
        </w:rPr>
        <w:tab/>
      </w:r>
      <w:r>
        <w:rPr>
          <w:rFonts w:hint="eastAsia" w:ascii="微软雅黑" w:eastAsia="微软雅黑"/>
          <w:w w:val="95"/>
          <w:sz w:val="21"/>
        </w:rPr>
        <w:t>创建</w:t>
      </w:r>
      <w:r>
        <w:rPr>
          <w:rFonts w:hint="eastAsia" w:ascii="微软雅黑" w:eastAsia="微软雅黑"/>
          <w:spacing w:val="20"/>
          <w:w w:val="95"/>
          <w:sz w:val="21"/>
        </w:rPr>
        <w:t xml:space="preserve"> </w:t>
      </w:r>
      <w:r>
        <w:rPr>
          <w:w w:val="95"/>
          <w:sz w:val="21"/>
        </w:rPr>
        <w:t>SCHEMA</w:t>
      </w:r>
      <w:r>
        <w:rPr>
          <w:rFonts w:hint="eastAsia" w:ascii="微软雅黑" w:eastAsia="微软雅黑"/>
          <w:w w:val="95"/>
          <w:sz w:val="21"/>
        </w:rPr>
        <w:t>。</w:t>
      </w:r>
    </w:p>
    <w:p>
      <w:pPr>
        <w:pStyle w:val="9"/>
        <w:spacing w:before="16" w:after="1"/>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db_tpcc=&gt;</w:t>
            </w:r>
            <w:r>
              <w:rPr>
                <w:spacing w:val="-5"/>
                <w:w w:val="90"/>
                <w:sz w:val="18"/>
              </w:rPr>
              <w:t xml:space="preserve"> </w:t>
            </w:r>
            <w:r>
              <w:rPr>
                <w:w w:val="90"/>
                <w:sz w:val="18"/>
              </w:rPr>
              <w:t>CREATE</w:t>
            </w:r>
            <w:r>
              <w:rPr>
                <w:spacing w:val="-4"/>
                <w:w w:val="90"/>
                <w:sz w:val="18"/>
              </w:rPr>
              <w:t xml:space="preserve"> </w:t>
            </w:r>
            <w:r>
              <w:rPr>
                <w:w w:val="90"/>
                <w:sz w:val="18"/>
              </w:rPr>
              <w:t>SCHEMA</w:t>
            </w:r>
            <w:r>
              <w:rPr>
                <w:spacing w:val="-7"/>
                <w:w w:val="90"/>
                <w:sz w:val="18"/>
              </w:rPr>
              <w:t xml:space="preserve"> </w:t>
            </w:r>
            <w:r>
              <w:rPr>
                <w:w w:val="90"/>
                <w:sz w:val="18"/>
              </w:rPr>
              <w:t>joe</w:t>
            </w:r>
            <w:r>
              <w:rPr>
                <w:spacing w:val="-9"/>
                <w:w w:val="90"/>
                <w:sz w:val="18"/>
              </w:rPr>
              <w:t xml:space="preserve"> </w:t>
            </w:r>
            <w:r>
              <w:rPr>
                <w:w w:val="90"/>
                <w:sz w:val="18"/>
              </w:rPr>
              <w:t>AUTHORIZATION</w:t>
            </w:r>
            <w:r>
              <w:rPr>
                <w:spacing w:val="-3"/>
                <w:w w:val="90"/>
                <w:sz w:val="18"/>
              </w:rPr>
              <w:t xml:space="preserve"> </w:t>
            </w:r>
            <w:r>
              <w:rPr>
                <w:w w:val="90"/>
                <w:sz w:val="18"/>
              </w:rPr>
              <w:t>joe;</w:t>
            </w:r>
          </w:p>
        </w:tc>
      </w:tr>
    </w:tbl>
    <w:p>
      <w:pPr>
        <w:pStyle w:val="9"/>
        <w:spacing w:before="68"/>
        <w:ind w:left="1153"/>
        <w:rPr>
          <w:lang w:eastAsia="zh-CN"/>
        </w:rPr>
      </w:pPr>
      <w:r>
        <w:rPr>
          <w:w w:val="95"/>
          <w:lang w:eastAsia="zh-CN"/>
        </w:rPr>
        <w:t>当结果显示为如下信息，则表示创建</w:t>
      </w:r>
      <w:r>
        <w:rPr>
          <w:spacing w:val="82"/>
          <w:lang w:eastAsia="zh-CN"/>
        </w:rPr>
        <w:t xml:space="preserve"> </w:t>
      </w:r>
      <w:r>
        <w:rPr>
          <w:rFonts w:ascii="Tahoma" w:eastAsia="Tahoma"/>
          <w:w w:val="95"/>
          <w:lang w:eastAsia="zh-CN"/>
        </w:rPr>
        <w:t>SCHEMA</w:t>
      </w:r>
      <w:r>
        <w:rPr>
          <w:rFonts w:ascii="Tahoma" w:eastAsia="Tahoma"/>
          <w:spacing w:val="80"/>
          <w:lang w:eastAsia="zh-CN"/>
        </w:rPr>
        <w:t xml:space="preserve"> </w:t>
      </w:r>
      <w:r>
        <w:rPr>
          <w:w w:val="95"/>
          <w:lang w:eastAsia="zh-CN"/>
        </w:rPr>
        <w:t>成功。</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CREATE</w:t>
            </w:r>
            <w:r>
              <w:rPr>
                <w:spacing w:val="2"/>
                <w:w w:val="90"/>
                <w:sz w:val="18"/>
              </w:rPr>
              <w:t xml:space="preserve"> </w:t>
            </w:r>
            <w:r>
              <w:rPr>
                <w:w w:val="90"/>
                <w:sz w:val="18"/>
              </w:rPr>
              <w:t>SCHEMA</w:t>
            </w:r>
          </w:p>
        </w:tc>
      </w:tr>
    </w:tbl>
    <w:p>
      <w:pPr>
        <w:tabs>
          <w:tab w:val="left" w:pos="1551"/>
        </w:tabs>
        <w:spacing w:before="109"/>
        <w:ind w:left="620"/>
        <w:rPr>
          <w:rFonts w:ascii="微软雅黑" w:eastAsia="微软雅黑"/>
          <w:sz w:val="21"/>
        </w:rPr>
      </w:pPr>
      <w:r>
        <w:rPr>
          <w:rFonts w:hint="eastAsia" w:ascii="微软雅黑" w:eastAsia="微软雅黑"/>
          <w:w w:val="95"/>
          <w:sz w:val="24"/>
        </w:rPr>
        <w:t>步骤</w:t>
      </w:r>
      <w:r>
        <w:rPr>
          <w:rFonts w:hint="eastAsia" w:ascii="微软雅黑" w:eastAsia="微软雅黑"/>
          <w:spacing w:val="-18"/>
          <w:w w:val="95"/>
          <w:sz w:val="24"/>
        </w:rPr>
        <w:t xml:space="preserve"> </w:t>
      </w:r>
      <w:r>
        <w:rPr>
          <w:w w:val="95"/>
          <w:sz w:val="24"/>
        </w:rPr>
        <w:t>8</w:t>
      </w:r>
      <w:r>
        <w:rPr>
          <w:w w:val="95"/>
          <w:sz w:val="24"/>
        </w:rPr>
        <w:tab/>
      </w:r>
      <w:r>
        <w:rPr>
          <w:rFonts w:hint="eastAsia" w:ascii="微软雅黑" w:eastAsia="微软雅黑"/>
          <w:sz w:val="21"/>
        </w:rPr>
        <w:t>创建表。</w:t>
      </w:r>
    </w:p>
    <w:p>
      <w:pPr>
        <w:pStyle w:val="9"/>
        <w:spacing w:before="118"/>
        <w:ind w:left="1153"/>
      </w:pPr>
      <w:r>
        <w:rPr>
          <w:spacing w:val="-3"/>
          <w:lang w:eastAsia="zh-CN"/>
        </w:rPr>
        <w:t xml:space="preserve">创建一个名称为 </w:t>
      </w:r>
      <w:r>
        <w:rPr>
          <w:rFonts w:ascii="Tahoma" w:eastAsia="Tahoma"/>
          <w:spacing w:val="-1"/>
          <w:lang w:eastAsia="zh-CN"/>
        </w:rPr>
        <w:t>mytable</w:t>
      </w:r>
      <w:r>
        <w:rPr>
          <w:spacing w:val="-2"/>
          <w:lang w:eastAsia="zh-CN"/>
        </w:rPr>
        <w:t>，只有一列的表。</w:t>
      </w:r>
      <w:r>
        <w:rPr>
          <w:spacing w:val="-2"/>
        </w:rPr>
        <w:t xml:space="preserve">字段名为 </w:t>
      </w:r>
      <w:r>
        <w:rPr>
          <w:rFonts w:ascii="Tahoma" w:eastAsia="Tahoma"/>
          <w:spacing w:val="-1"/>
        </w:rPr>
        <w:t>firstcol</w:t>
      </w:r>
      <w:r>
        <w:rPr>
          <w:spacing w:val="-3"/>
        </w:rPr>
        <w:t xml:space="preserve">，字段类型为 </w:t>
      </w:r>
      <w:r>
        <w:rPr>
          <w:rFonts w:ascii="Tahoma" w:eastAsia="Tahoma"/>
          <w:spacing w:val="-1"/>
        </w:rPr>
        <w:t>integer</w:t>
      </w:r>
      <w:r>
        <w:t>。</w:t>
      </w:r>
    </w:p>
    <w:p>
      <w:pPr>
        <w:pStyle w:val="9"/>
        <w:spacing w:before="5"/>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8846" w:type="dxa"/>
            <w:shd w:val="clear" w:color="auto" w:fill="D9D9D9"/>
          </w:tcPr>
          <w:p>
            <w:pPr>
              <w:pStyle w:val="17"/>
              <w:spacing w:before="16"/>
              <w:rPr>
                <w:sz w:val="18"/>
              </w:rPr>
            </w:pPr>
            <w:r>
              <w:rPr>
                <w:w w:val="90"/>
                <w:sz w:val="18"/>
              </w:rPr>
              <w:t>db_tpcc=&gt;</w:t>
            </w:r>
            <w:r>
              <w:rPr>
                <w:spacing w:val="61"/>
                <w:sz w:val="18"/>
              </w:rPr>
              <w:t xml:space="preserve">  </w:t>
            </w:r>
            <w:r>
              <w:rPr>
                <w:w w:val="90"/>
                <w:sz w:val="18"/>
              </w:rPr>
              <w:t>CREATE</w:t>
            </w:r>
            <w:r>
              <w:rPr>
                <w:spacing w:val="-2"/>
                <w:w w:val="90"/>
                <w:sz w:val="18"/>
              </w:rPr>
              <w:t xml:space="preserve"> </w:t>
            </w:r>
            <w:r>
              <w:rPr>
                <w:w w:val="90"/>
                <w:sz w:val="18"/>
              </w:rPr>
              <w:t>TABLE</w:t>
            </w:r>
            <w:r>
              <w:rPr>
                <w:spacing w:val="-3"/>
                <w:w w:val="90"/>
                <w:sz w:val="18"/>
              </w:rPr>
              <w:t xml:space="preserve"> </w:t>
            </w:r>
            <w:r>
              <w:rPr>
                <w:w w:val="90"/>
                <w:sz w:val="18"/>
              </w:rPr>
              <w:t>mytable</w:t>
            </w:r>
            <w:r>
              <w:rPr>
                <w:spacing w:val="-5"/>
                <w:w w:val="90"/>
                <w:sz w:val="18"/>
              </w:rPr>
              <w:t xml:space="preserve"> </w:t>
            </w:r>
            <w:r>
              <w:rPr>
                <w:w w:val="90"/>
                <w:sz w:val="18"/>
              </w:rPr>
              <w:t>(firstcol</w:t>
            </w:r>
            <w:r>
              <w:rPr>
                <w:spacing w:val="-5"/>
                <w:w w:val="90"/>
                <w:sz w:val="18"/>
              </w:rPr>
              <w:t xml:space="preserve"> </w:t>
            </w:r>
            <w:r>
              <w:rPr>
                <w:w w:val="90"/>
                <w:sz w:val="18"/>
              </w:rPr>
              <w:t>int);</w:t>
            </w:r>
          </w:p>
          <w:p>
            <w:pPr>
              <w:pStyle w:val="17"/>
              <w:spacing w:before="64"/>
              <w:rPr>
                <w:sz w:val="18"/>
              </w:rPr>
            </w:pPr>
            <w:r>
              <w:rPr>
                <w:w w:val="90"/>
                <w:sz w:val="18"/>
              </w:rPr>
              <w:t>CREATE</w:t>
            </w:r>
            <w:r>
              <w:rPr>
                <w:spacing w:val="1"/>
                <w:w w:val="90"/>
                <w:sz w:val="18"/>
              </w:rPr>
              <w:t xml:space="preserve"> </w:t>
            </w:r>
            <w:r>
              <w:rPr>
                <w:w w:val="90"/>
                <w:sz w:val="18"/>
              </w:rPr>
              <w:t>TABLE</w:t>
            </w:r>
          </w:p>
        </w:tc>
      </w:tr>
    </w:tbl>
    <w:p>
      <w:pPr>
        <w:tabs>
          <w:tab w:val="left" w:pos="1551"/>
        </w:tabs>
        <w:spacing w:before="109"/>
        <w:ind w:left="620"/>
        <w:rPr>
          <w:rFonts w:ascii="微软雅黑" w:eastAsia="微软雅黑"/>
          <w:sz w:val="21"/>
        </w:rPr>
      </w:pPr>
      <w:r>
        <w:rPr>
          <w:rFonts w:hint="eastAsia" w:ascii="微软雅黑" w:eastAsia="微软雅黑"/>
          <w:w w:val="95"/>
          <w:sz w:val="24"/>
        </w:rPr>
        <w:t>步骤</w:t>
      </w:r>
      <w:r>
        <w:rPr>
          <w:rFonts w:hint="eastAsia" w:ascii="微软雅黑" w:eastAsia="微软雅黑"/>
          <w:spacing w:val="-18"/>
          <w:w w:val="95"/>
          <w:sz w:val="24"/>
        </w:rPr>
        <w:t xml:space="preserve"> </w:t>
      </w:r>
      <w:r>
        <w:rPr>
          <w:w w:val="95"/>
          <w:sz w:val="24"/>
        </w:rPr>
        <w:t>9</w:t>
      </w:r>
      <w:r>
        <w:rPr>
          <w:w w:val="95"/>
          <w:sz w:val="24"/>
        </w:rPr>
        <w:tab/>
      </w:r>
      <w:r>
        <w:rPr>
          <w:rFonts w:hint="eastAsia" w:ascii="微软雅黑" w:eastAsia="微软雅黑"/>
          <w:sz w:val="21"/>
        </w:rPr>
        <w:t>向表中插入数据：</w:t>
      </w:r>
    </w:p>
    <w:p>
      <w:pPr>
        <w:pStyle w:val="9"/>
        <w:spacing w:before="14"/>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db_tpcc=&gt;</w:t>
            </w:r>
            <w:r>
              <w:rPr>
                <w:spacing w:val="-7"/>
                <w:w w:val="90"/>
                <w:sz w:val="18"/>
              </w:rPr>
              <w:t xml:space="preserve"> </w:t>
            </w:r>
            <w:r>
              <w:rPr>
                <w:w w:val="90"/>
                <w:sz w:val="18"/>
              </w:rPr>
              <w:t>INSERT</w:t>
            </w:r>
            <w:r>
              <w:rPr>
                <w:spacing w:val="-7"/>
                <w:w w:val="90"/>
                <w:sz w:val="18"/>
              </w:rPr>
              <w:t xml:space="preserve"> </w:t>
            </w:r>
            <w:r>
              <w:rPr>
                <w:w w:val="90"/>
                <w:sz w:val="18"/>
              </w:rPr>
              <w:t>INTO</w:t>
            </w:r>
            <w:r>
              <w:rPr>
                <w:spacing w:val="-7"/>
                <w:w w:val="90"/>
                <w:sz w:val="18"/>
              </w:rPr>
              <w:t xml:space="preserve"> </w:t>
            </w:r>
            <w:r>
              <w:rPr>
                <w:w w:val="90"/>
                <w:sz w:val="18"/>
              </w:rPr>
              <w:t>mytable</w:t>
            </w:r>
            <w:r>
              <w:rPr>
                <w:spacing w:val="-6"/>
                <w:w w:val="90"/>
                <w:sz w:val="18"/>
              </w:rPr>
              <w:t xml:space="preserve"> </w:t>
            </w:r>
            <w:r>
              <w:rPr>
                <w:w w:val="90"/>
                <w:sz w:val="18"/>
              </w:rPr>
              <w:t>values</w:t>
            </w:r>
            <w:r>
              <w:rPr>
                <w:spacing w:val="-8"/>
                <w:w w:val="90"/>
                <w:sz w:val="18"/>
              </w:rPr>
              <w:t xml:space="preserve"> </w:t>
            </w:r>
            <w:r>
              <w:rPr>
                <w:w w:val="90"/>
                <w:sz w:val="18"/>
              </w:rPr>
              <w:t>(100);</w:t>
            </w:r>
          </w:p>
        </w:tc>
      </w:tr>
    </w:tbl>
    <w:p>
      <w:pPr>
        <w:pStyle w:val="9"/>
        <w:spacing w:before="68"/>
        <w:ind w:left="1153"/>
        <w:rPr>
          <w:lang w:eastAsia="zh-CN"/>
        </w:rPr>
      </w:pPr>
      <w:r>
        <w:rPr>
          <w:spacing w:val="-1"/>
          <w:lang w:eastAsia="zh-CN"/>
        </w:rPr>
        <w:t>当结果显示为如下信息，则表示插入数据成功。</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INSERT</w:t>
            </w:r>
            <w:r>
              <w:rPr>
                <w:spacing w:val="-13"/>
                <w:w w:val="90"/>
                <w:sz w:val="18"/>
              </w:rPr>
              <w:t xml:space="preserve"> </w:t>
            </w:r>
            <w:r>
              <w:rPr>
                <w:w w:val="90"/>
                <w:sz w:val="18"/>
              </w:rPr>
              <w:t>0</w:t>
            </w:r>
            <w:r>
              <w:rPr>
                <w:spacing w:val="-13"/>
                <w:w w:val="90"/>
                <w:sz w:val="18"/>
              </w:rPr>
              <w:t xml:space="preserve"> </w:t>
            </w:r>
            <w:r>
              <w:rPr>
                <w:w w:val="90"/>
                <w:sz w:val="18"/>
              </w:rPr>
              <w:t>1</w:t>
            </w:r>
          </w:p>
        </w:tc>
      </w:tr>
    </w:tbl>
    <w:p>
      <w:pPr>
        <w:pStyle w:val="9"/>
        <w:spacing w:before="69" w:after="24" w:line="273" w:lineRule="auto"/>
        <w:ind w:left="1153" w:right="5551"/>
      </w:pPr>
      <w:r>
        <w:pict>
          <v:group id="_x0000_s2133" o:spid="_x0000_s2133" o:spt="203" style="position:absolute;left:0pt;margin-left:102.25pt;margin-top:49.2pt;height:69.4pt;width:441.8pt;mso-position-horizontal-relative:page;z-index:-251588608;mso-width-relative:page;mso-height-relative:page;" coordorigin="2045,985" coordsize="8836,1388">
            <o:lock v:ext="edit"/>
            <v:shape id="_x0000_s2134" o:spid="_x0000_s2134" style="position:absolute;left:2045;top:984;height:848;width:8836;" fillcolor="#D9D9D9" filled="t" stroked="f" coordorigin="2045,985" coordsize="8836,848" path="m10881,985l2045,985,2045,1271,2045,1551,2045,1832,10881,1832,10881,1551,10881,1271,10881,985xe">
              <v:path arrowok="t"/>
              <v:fill on="t" focussize="0,0"/>
              <v:stroke on="f"/>
              <v:imagedata o:title=""/>
              <o:lock v:ext="edit"/>
            </v:shape>
            <v:line id="_x0000_s2135" o:spid="_x0000_s2135" o:spt="20" style="position:absolute;left:2153;top:1698;height:0;width:558;" coordsize="21600,21600">
              <v:path arrowok="t"/>
              <v:fill focussize="0,0"/>
              <v:stroke weight="0.567007874015748pt"/>
              <v:imagedata o:title=""/>
              <o:lock v:ext="edit"/>
            </v:line>
            <v:shape id="_x0000_s2136" o:spid="_x0000_s2136" style="position:absolute;left:2045;top:1832;height:540;width:8836;" fillcolor="#D9D9D9" filled="t" stroked="f" coordorigin="2045,1832" coordsize="8836,540" path="m10881,1832l2045,1832,2045,2111,2045,2372,10881,2372,10881,2111,10881,1832xe">
              <v:path arrowok="t"/>
              <v:fill on="t" focussize="0,0"/>
              <v:stroke on="f"/>
              <v:imagedata o:title=""/>
              <o:lock v:ext="edit"/>
            </v:shape>
          </v:group>
        </w:pict>
      </w:r>
      <w:r>
        <w:rPr>
          <w:rFonts w:ascii="Tahoma" w:eastAsia="Tahoma"/>
          <w:w w:val="95"/>
          <w:lang w:eastAsia="zh-CN"/>
        </w:rPr>
        <w:t>0</w:t>
      </w:r>
      <w:r>
        <w:rPr>
          <w:spacing w:val="13"/>
          <w:w w:val="95"/>
          <w:lang w:eastAsia="zh-CN"/>
        </w:rPr>
        <w:t xml:space="preserve">：表示 </w:t>
      </w:r>
      <w:r>
        <w:rPr>
          <w:rFonts w:ascii="Tahoma" w:eastAsia="Tahoma"/>
          <w:w w:val="95"/>
          <w:lang w:eastAsia="zh-CN"/>
        </w:rPr>
        <w:t>OID</w:t>
      </w:r>
      <w:r>
        <w:rPr>
          <w:w w:val="95"/>
          <w:lang w:eastAsia="zh-CN"/>
        </w:rPr>
        <w:t>，</w:t>
      </w:r>
      <w:r>
        <w:rPr>
          <w:rFonts w:ascii="Tahoma" w:eastAsia="Tahoma"/>
          <w:w w:val="95"/>
          <w:lang w:eastAsia="zh-CN"/>
        </w:rPr>
        <w:t>1</w:t>
      </w:r>
      <w:r>
        <w:rPr>
          <w:w w:val="95"/>
          <w:lang w:eastAsia="zh-CN"/>
        </w:rPr>
        <w:t>：表示插入的条数。</w:t>
      </w:r>
      <w:r>
        <w:t>查看表中数据：</w:t>
      </w: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6" w:hRule="atLeast"/>
        </w:trPr>
        <w:tc>
          <w:tcPr>
            <w:tcW w:w="8846" w:type="dxa"/>
          </w:tcPr>
          <w:p>
            <w:pPr>
              <w:pStyle w:val="17"/>
              <w:spacing w:before="16" w:line="309" w:lineRule="auto"/>
              <w:ind w:left="203" w:right="6065" w:hanging="92"/>
              <w:rPr>
                <w:sz w:val="18"/>
              </w:rPr>
            </w:pPr>
            <w:r>
              <w:rPr>
                <w:w w:val="90"/>
                <w:sz w:val="18"/>
              </w:rPr>
              <w:t>db_tpcc=&gt; SELECT</w:t>
            </w:r>
            <w:r>
              <w:rPr>
                <w:spacing w:val="1"/>
                <w:w w:val="90"/>
                <w:sz w:val="18"/>
              </w:rPr>
              <w:t xml:space="preserve"> </w:t>
            </w:r>
            <w:r>
              <w:rPr>
                <w:w w:val="90"/>
                <w:sz w:val="18"/>
              </w:rPr>
              <w:t>*</w:t>
            </w:r>
            <w:r>
              <w:rPr>
                <w:spacing w:val="-1"/>
                <w:w w:val="90"/>
                <w:sz w:val="18"/>
              </w:rPr>
              <w:t xml:space="preserve"> </w:t>
            </w:r>
            <w:r>
              <w:rPr>
                <w:w w:val="90"/>
                <w:sz w:val="18"/>
              </w:rPr>
              <w:t>from mytable;</w:t>
            </w:r>
            <w:r>
              <w:rPr>
                <w:spacing w:val="-47"/>
                <w:w w:val="90"/>
                <w:sz w:val="18"/>
              </w:rPr>
              <w:t xml:space="preserve"> </w:t>
            </w:r>
            <w:r>
              <w:rPr>
                <w:sz w:val="18"/>
              </w:rPr>
              <w:t>firstcol</w:t>
            </w:r>
          </w:p>
          <w:p>
            <w:pPr>
              <w:pStyle w:val="17"/>
              <w:spacing w:before="5"/>
              <w:ind w:left="0"/>
              <w:rPr>
                <w:rFonts w:ascii="微软雅黑"/>
                <w:sz w:val="15"/>
              </w:rPr>
            </w:pPr>
          </w:p>
          <w:p>
            <w:pPr>
              <w:pStyle w:val="17"/>
              <w:spacing w:before="1"/>
              <w:ind w:left="655"/>
              <w:rPr>
                <w:sz w:val="18"/>
              </w:rPr>
            </w:pPr>
            <w:r>
              <w:rPr>
                <w:sz w:val="18"/>
              </w:rPr>
              <w:t>100</w:t>
            </w:r>
          </w:p>
          <w:p>
            <w:pPr>
              <w:pStyle w:val="17"/>
              <w:spacing w:before="61"/>
              <w:rPr>
                <w:sz w:val="18"/>
              </w:rPr>
            </w:pPr>
            <w:r>
              <w:rPr>
                <w:w w:val="90"/>
                <w:sz w:val="18"/>
              </w:rPr>
              <w:t>(1</w:t>
            </w:r>
            <w:r>
              <w:rPr>
                <w:spacing w:val="-13"/>
                <w:w w:val="90"/>
                <w:sz w:val="18"/>
              </w:rPr>
              <w:t xml:space="preserve"> </w:t>
            </w:r>
            <w:r>
              <w:rPr>
                <w:w w:val="90"/>
                <w:sz w:val="18"/>
              </w:rPr>
              <w:t>row)</w:t>
            </w:r>
          </w:p>
        </w:tc>
      </w:tr>
    </w:tbl>
    <w:p>
      <w:pPr>
        <w:pStyle w:val="16"/>
        <w:numPr>
          <w:ilvl w:val="2"/>
          <w:numId w:val="19"/>
        </w:numPr>
        <w:tabs>
          <w:tab w:val="left" w:pos="835"/>
        </w:tabs>
        <w:spacing w:before="182"/>
        <w:ind w:hanging="703"/>
        <w:rPr>
          <w:sz w:val="32"/>
        </w:rPr>
      </w:pPr>
      <w:bookmarkStart w:id="18" w:name="_bookmark18"/>
      <w:bookmarkEnd w:id="18"/>
      <w:r>
        <w:rPr>
          <w:w w:val="95"/>
          <w:sz w:val="32"/>
        </w:rPr>
        <w:t>工具使用操作步骤</w:t>
      </w:r>
    </w:p>
    <w:p>
      <w:pPr>
        <w:pStyle w:val="4"/>
        <w:numPr>
          <w:ilvl w:val="3"/>
          <w:numId w:val="19"/>
        </w:numPr>
        <w:tabs>
          <w:tab w:val="left" w:pos="955"/>
        </w:tabs>
        <w:spacing w:before="52"/>
        <w:ind w:hanging="823"/>
        <w:rPr>
          <w:rFonts w:ascii="Tahoma"/>
        </w:rPr>
      </w:pPr>
      <w:r>
        <w:rPr>
          <w:rFonts w:ascii="Tahoma"/>
        </w:rPr>
        <w:t>gs_checkos</w:t>
      </w:r>
    </w:p>
    <w:p>
      <w:pPr>
        <w:pStyle w:val="9"/>
        <w:tabs>
          <w:tab w:val="left" w:pos="1551"/>
        </w:tabs>
        <w:spacing w:before="124" w:line="422" w:lineRule="exact"/>
        <w:ind w:left="620"/>
        <w:rPr>
          <w:rFonts w:ascii="Tahoma" w:eastAsia="Tahoma"/>
          <w:lang w:eastAsia="zh-CN"/>
        </w:rPr>
      </w:pPr>
      <w:r>
        <w:rPr>
          <w:w w:val="95"/>
          <w:sz w:val="24"/>
          <w:lang w:eastAsia="zh-CN"/>
        </w:rPr>
        <w:t>步骤</w:t>
      </w:r>
      <w:r>
        <w:rPr>
          <w:spacing w:val="-18"/>
          <w:w w:val="95"/>
          <w:sz w:val="24"/>
          <w:lang w:eastAsia="zh-CN"/>
        </w:rPr>
        <w:t xml:space="preserve"> </w:t>
      </w:r>
      <w:r>
        <w:rPr>
          <w:rFonts w:ascii="Tahoma" w:eastAsia="Tahoma"/>
          <w:w w:val="95"/>
          <w:sz w:val="24"/>
          <w:lang w:eastAsia="zh-CN"/>
        </w:rPr>
        <w:t>1</w:t>
      </w:r>
      <w:r>
        <w:rPr>
          <w:rFonts w:ascii="Tahoma" w:eastAsia="Tahoma"/>
          <w:w w:val="95"/>
          <w:sz w:val="24"/>
          <w:lang w:eastAsia="zh-CN"/>
        </w:rPr>
        <w:tab/>
      </w:r>
      <w:r>
        <w:rPr>
          <w:w w:val="95"/>
          <w:lang w:eastAsia="zh-CN"/>
        </w:rPr>
        <w:t>用</w:t>
      </w:r>
      <w:r>
        <w:rPr>
          <w:spacing w:val="54"/>
          <w:w w:val="95"/>
          <w:lang w:eastAsia="zh-CN"/>
        </w:rPr>
        <w:t xml:space="preserve"> </w:t>
      </w:r>
      <w:r>
        <w:rPr>
          <w:rFonts w:ascii="Tahoma" w:eastAsia="Tahoma"/>
          <w:w w:val="95"/>
          <w:lang w:eastAsia="zh-CN"/>
        </w:rPr>
        <w:t>root</w:t>
      </w:r>
      <w:r>
        <w:rPr>
          <w:rFonts w:ascii="Tahoma" w:eastAsia="Tahoma"/>
          <w:spacing w:val="54"/>
          <w:w w:val="95"/>
          <w:lang w:eastAsia="zh-CN"/>
        </w:rPr>
        <w:t xml:space="preserve"> </w:t>
      </w:r>
      <w:r>
        <w:rPr>
          <w:w w:val="95"/>
          <w:lang w:eastAsia="zh-CN"/>
        </w:rPr>
        <w:t>用户登录装</w:t>
      </w:r>
      <w:r>
        <w:rPr>
          <w:spacing w:val="50"/>
          <w:w w:val="95"/>
          <w:lang w:eastAsia="zh-CN"/>
        </w:rPr>
        <w:t>有</w:t>
      </w:r>
      <w:r>
        <w:rPr>
          <w:rFonts w:ascii="Tahoma" w:eastAsia="Tahoma"/>
          <w:w w:val="95"/>
          <w:lang w:eastAsia="zh-CN"/>
        </w:rPr>
        <w:t>openGauss</w:t>
      </w:r>
      <w:r>
        <w:rPr>
          <w:rFonts w:ascii="Tahoma" w:eastAsia="Tahoma"/>
          <w:spacing w:val="49"/>
          <w:w w:val="95"/>
          <w:lang w:eastAsia="zh-CN"/>
        </w:rPr>
        <w:t xml:space="preserve"> </w:t>
      </w:r>
      <w:r>
        <w:rPr>
          <w:w w:val="95"/>
          <w:lang w:eastAsia="zh-CN"/>
        </w:rPr>
        <w:t>数据库服务的操作系统。在</w:t>
      </w:r>
      <w:r>
        <w:rPr>
          <w:spacing w:val="50"/>
          <w:w w:val="95"/>
          <w:lang w:eastAsia="zh-CN"/>
        </w:rPr>
        <w:t xml:space="preserve"> </w:t>
      </w:r>
      <w:r>
        <w:rPr>
          <w:rFonts w:ascii="Tahoma" w:eastAsia="Tahoma"/>
          <w:w w:val="95"/>
          <w:lang w:eastAsia="zh-CN"/>
        </w:rPr>
        <w:t>root</w:t>
      </w:r>
      <w:r>
        <w:rPr>
          <w:rFonts w:ascii="Tahoma" w:eastAsia="Tahoma"/>
          <w:spacing w:val="47"/>
          <w:w w:val="95"/>
          <w:lang w:eastAsia="zh-CN"/>
        </w:rPr>
        <w:t xml:space="preserve"> </w:t>
      </w:r>
      <w:r>
        <w:rPr>
          <w:w w:val="95"/>
          <w:lang w:eastAsia="zh-CN"/>
        </w:rPr>
        <w:t>用户下执</w:t>
      </w:r>
      <w:r>
        <w:rPr>
          <w:spacing w:val="50"/>
          <w:w w:val="95"/>
          <w:lang w:eastAsia="zh-CN"/>
        </w:rPr>
        <w:t>行</w:t>
      </w:r>
      <w:r>
        <w:rPr>
          <w:rFonts w:ascii="Tahoma" w:eastAsia="Tahoma"/>
          <w:w w:val="95"/>
          <w:lang w:eastAsia="zh-CN"/>
        </w:rPr>
        <w:t>gs_checkos</w:t>
      </w:r>
    </w:p>
    <w:p>
      <w:pPr>
        <w:pStyle w:val="9"/>
        <w:spacing w:line="367" w:lineRule="exact"/>
        <w:ind w:left="1693"/>
        <w:rPr>
          <w:lang w:eastAsia="zh-CN"/>
        </w:rPr>
      </w:pPr>
      <w:r>
        <w:rPr>
          <w:lang w:eastAsia="zh-CN"/>
        </w:rPr>
        <w:t>先对系统参数进行检查。</w:t>
      </w:r>
    </w:p>
    <w:p>
      <w:pPr>
        <w:pStyle w:val="9"/>
        <w:spacing w:before="12"/>
        <w:rPr>
          <w:sz w:val="8"/>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86" w:hRule="atLeast"/>
        </w:trPr>
        <w:tc>
          <w:tcPr>
            <w:tcW w:w="8846" w:type="dxa"/>
            <w:tcBorders>
              <w:bottom w:val="nil"/>
            </w:tcBorders>
            <w:shd w:val="clear" w:color="auto" w:fill="D9D9D9"/>
          </w:tcPr>
          <w:p>
            <w:pPr>
              <w:pStyle w:val="17"/>
              <w:spacing w:before="16" w:line="312" w:lineRule="auto"/>
              <w:ind w:right="5011"/>
              <w:rPr>
                <w:sz w:val="18"/>
              </w:rPr>
            </w:pPr>
            <w:r>
              <w:rPr>
                <w:w w:val="90"/>
                <w:sz w:val="18"/>
              </w:rPr>
              <w:t>[root@ecs-opengauss</w:t>
            </w:r>
            <w:r>
              <w:rPr>
                <w:spacing w:val="11"/>
                <w:w w:val="90"/>
                <w:sz w:val="18"/>
              </w:rPr>
              <w:t xml:space="preserve"> </w:t>
            </w:r>
            <w:r>
              <w:rPr>
                <w:w w:val="90"/>
                <w:sz w:val="18"/>
              </w:rPr>
              <w:t>bin]#</w:t>
            </w:r>
            <w:r>
              <w:rPr>
                <w:spacing w:val="13"/>
                <w:w w:val="90"/>
                <w:sz w:val="18"/>
              </w:rPr>
              <w:t xml:space="preserve"> </w:t>
            </w:r>
            <w:r>
              <w:rPr>
                <w:w w:val="90"/>
                <w:sz w:val="18"/>
              </w:rPr>
              <w:t>gs_checkos</w:t>
            </w:r>
            <w:r>
              <w:rPr>
                <w:spacing w:val="15"/>
                <w:w w:val="90"/>
                <w:sz w:val="18"/>
              </w:rPr>
              <w:t xml:space="preserve"> </w:t>
            </w:r>
            <w:r>
              <w:rPr>
                <w:w w:val="90"/>
                <w:sz w:val="18"/>
              </w:rPr>
              <w:t>-i</w:t>
            </w:r>
            <w:r>
              <w:rPr>
                <w:spacing w:val="12"/>
                <w:w w:val="90"/>
                <w:sz w:val="18"/>
              </w:rPr>
              <w:t xml:space="preserve"> </w:t>
            </w:r>
            <w:r>
              <w:rPr>
                <w:w w:val="90"/>
                <w:sz w:val="18"/>
              </w:rPr>
              <w:t>A</w:t>
            </w:r>
            <w:r>
              <w:rPr>
                <w:spacing w:val="-48"/>
                <w:w w:val="90"/>
                <w:sz w:val="18"/>
              </w:rPr>
              <w:t xml:space="preserve"> </w:t>
            </w:r>
            <w:r>
              <w:rPr>
                <w:w w:val="95"/>
                <w:sz w:val="18"/>
              </w:rPr>
              <w:t>Checking</w:t>
            </w:r>
            <w:r>
              <w:rPr>
                <w:spacing w:val="-19"/>
                <w:w w:val="95"/>
                <w:sz w:val="18"/>
              </w:rPr>
              <w:t xml:space="preserve"> </w:t>
            </w:r>
            <w:r>
              <w:rPr>
                <w:w w:val="95"/>
                <w:sz w:val="18"/>
              </w:rPr>
              <w:t>items:</w:t>
            </w:r>
          </w:p>
          <w:p>
            <w:pPr>
              <w:pStyle w:val="17"/>
              <w:tabs>
                <w:tab w:val="left" w:pos="5369"/>
              </w:tabs>
              <w:spacing w:line="214" w:lineRule="exact"/>
              <w:ind w:left="475"/>
              <w:rPr>
                <w:sz w:val="18"/>
              </w:rPr>
            </w:pPr>
            <w:r>
              <w:rPr>
                <w:w w:val="90"/>
                <w:sz w:val="18"/>
              </w:rPr>
              <w:t>A1.</w:t>
            </w:r>
            <w:r>
              <w:rPr>
                <w:spacing w:val="-11"/>
                <w:w w:val="90"/>
                <w:sz w:val="18"/>
              </w:rPr>
              <w:t xml:space="preserve"> </w:t>
            </w:r>
            <w:r>
              <w:rPr>
                <w:w w:val="90"/>
                <w:sz w:val="18"/>
              </w:rPr>
              <w:t>[</w:t>
            </w:r>
            <w:r>
              <w:rPr>
                <w:spacing w:val="-7"/>
                <w:w w:val="90"/>
                <w:sz w:val="18"/>
              </w:rPr>
              <w:t xml:space="preserve"> </w:t>
            </w:r>
            <w:r>
              <w:rPr>
                <w:w w:val="90"/>
                <w:sz w:val="18"/>
              </w:rPr>
              <w:t>OS</w:t>
            </w:r>
            <w:r>
              <w:rPr>
                <w:spacing w:val="-8"/>
                <w:w w:val="90"/>
                <w:sz w:val="18"/>
              </w:rPr>
              <w:t xml:space="preserve"> </w:t>
            </w:r>
            <w:r>
              <w:rPr>
                <w:w w:val="90"/>
                <w:sz w:val="18"/>
              </w:rPr>
              <w:t>version</w:t>
            </w:r>
            <w:r>
              <w:rPr>
                <w:spacing w:val="-8"/>
                <w:w w:val="90"/>
                <w:sz w:val="18"/>
              </w:rPr>
              <w:t xml:space="preserve"> </w:t>
            </w:r>
            <w:r>
              <w:rPr>
                <w:w w:val="90"/>
                <w:sz w:val="18"/>
              </w:rPr>
              <w:t>status</w:t>
            </w:r>
            <w:r>
              <w:rPr>
                <w:spacing w:val="-9"/>
                <w:w w:val="90"/>
                <w:sz w:val="18"/>
              </w:rPr>
              <w:t xml:space="preserve"> </w:t>
            </w:r>
            <w:r>
              <w:rPr>
                <w:w w:val="90"/>
                <w:sz w:val="18"/>
              </w:rPr>
              <w:t>]</w:t>
            </w:r>
            <w:r>
              <w:rPr>
                <w:w w:val="90"/>
                <w:sz w:val="18"/>
              </w:rPr>
              <w:tab/>
            </w:r>
            <w:r>
              <w:rPr>
                <w:w w:val="95"/>
                <w:sz w:val="18"/>
              </w:rPr>
              <w:t>:</w:t>
            </w:r>
            <w:r>
              <w:rPr>
                <w:spacing w:val="-16"/>
                <w:w w:val="95"/>
                <w:sz w:val="18"/>
              </w:rPr>
              <w:t xml:space="preserve"> </w:t>
            </w:r>
            <w:r>
              <w:rPr>
                <w:w w:val="95"/>
                <w:sz w:val="18"/>
              </w:rPr>
              <w:t>Normal</w:t>
            </w:r>
          </w:p>
          <w:p>
            <w:pPr>
              <w:pStyle w:val="17"/>
              <w:tabs>
                <w:tab w:val="left" w:pos="5290"/>
              </w:tabs>
              <w:spacing w:before="64"/>
              <w:ind w:left="475"/>
              <w:rPr>
                <w:sz w:val="18"/>
              </w:rPr>
            </w:pPr>
            <w:r>
              <w:rPr>
                <w:spacing w:val="-1"/>
                <w:w w:val="95"/>
                <w:sz w:val="18"/>
              </w:rPr>
              <w:t>A2.</w:t>
            </w:r>
            <w:r>
              <w:rPr>
                <w:spacing w:val="-20"/>
                <w:w w:val="95"/>
                <w:sz w:val="18"/>
              </w:rPr>
              <w:t xml:space="preserve"> </w:t>
            </w:r>
            <w:r>
              <w:rPr>
                <w:spacing w:val="-1"/>
                <w:w w:val="95"/>
                <w:sz w:val="18"/>
              </w:rPr>
              <w:t>[</w:t>
            </w:r>
            <w:r>
              <w:rPr>
                <w:spacing w:val="-17"/>
                <w:w w:val="95"/>
                <w:sz w:val="18"/>
              </w:rPr>
              <w:t xml:space="preserve"> </w:t>
            </w:r>
            <w:r>
              <w:rPr>
                <w:spacing w:val="-1"/>
                <w:w w:val="95"/>
                <w:sz w:val="18"/>
              </w:rPr>
              <w:t>Kernel</w:t>
            </w:r>
            <w:r>
              <w:rPr>
                <w:spacing w:val="-17"/>
                <w:w w:val="95"/>
                <w:sz w:val="18"/>
              </w:rPr>
              <w:t xml:space="preserve"> </w:t>
            </w:r>
            <w:r>
              <w:rPr>
                <w:spacing w:val="-1"/>
                <w:w w:val="95"/>
                <w:sz w:val="18"/>
              </w:rPr>
              <w:t>version</w:t>
            </w:r>
            <w:r>
              <w:rPr>
                <w:spacing w:val="-18"/>
                <w:w w:val="95"/>
                <w:sz w:val="18"/>
              </w:rPr>
              <w:t xml:space="preserve"> </w:t>
            </w:r>
            <w:r>
              <w:rPr>
                <w:w w:val="95"/>
                <w:sz w:val="18"/>
              </w:rPr>
              <w:t>status</w:t>
            </w:r>
            <w:r>
              <w:rPr>
                <w:spacing w:val="-18"/>
                <w:w w:val="95"/>
                <w:sz w:val="18"/>
              </w:rPr>
              <w:t xml:space="preserve"> </w:t>
            </w:r>
            <w:r>
              <w:rPr>
                <w:w w:val="95"/>
                <w:sz w:val="18"/>
              </w:rPr>
              <w:t>]</w:t>
            </w:r>
            <w:r>
              <w:rPr>
                <w:w w:val="95"/>
                <w:sz w:val="18"/>
              </w:rPr>
              <w:tab/>
            </w:r>
            <w:r>
              <w:rPr>
                <w:w w:val="95"/>
                <w:sz w:val="18"/>
              </w:rPr>
              <w:t>:</w:t>
            </w:r>
            <w:r>
              <w:rPr>
                <w:spacing w:val="-19"/>
                <w:w w:val="95"/>
                <w:sz w:val="18"/>
              </w:rPr>
              <w:t xml:space="preserve"> </w:t>
            </w:r>
            <w:r>
              <w:rPr>
                <w:w w:val="95"/>
                <w:sz w:val="18"/>
              </w:rPr>
              <w:t>Normal</w:t>
            </w:r>
          </w:p>
          <w:p>
            <w:pPr>
              <w:pStyle w:val="17"/>
              <w:tabs>
                <w:tab w:val="left" w:pos="5462"/>
              </w:tabs>
              <w:spacing w:before="63"/>
              <w:ind w:left="475"/>
              <w:rPr>
                <w:sz w:val="18"/>
              </w:rPr>
            </w:pPr>
            <w:r>
              <w:rPr>
                <w:spacing w:val="-1"/>
                <w:w w:val="95"/>
                <w:sz w:val="18"/>
              </w:rPr>
              <w:t>A3.</w:t>
            </w:r>
            <w:r>
              <w:rPr>
                <w:spacing w:val="-20"/>
                <w:w w:val="95"/>
                <w:sz w:val="18"/>
              </w:rPr>
              <w:t xml:space="preserve"> </w:t>
            </w:r>
            <w:r>
              <w:rPr>
                <w:spacing w:val="-1"/>
                <w:w w:val="95"/>
                <w:sz w:val="18"/>
              </w:rPr>
              <w:t>[</w:t>
            </w:r>
            <w:r>
              <w:rPr>
                <w:spacing w:val="-17"/>
                <w:w w:val="95"/>
                <w:sz w:val="18"/>
              </w:rPr>
              <w:t xml:space="preserve"> </w:t>
            </w:r>
            <w:r>
              <w:rPr>
                <w:spacing w:val="-1"/>
                <w:w w:val="95"/>
                <w:sz w:val="18"/>
              </w:rPr>
              <w:t>Unicode</w:t>
            </w:r>
            <w:r>
              <w:rPr>
                <w:spacing w:val="-18"/>
                <w:w w:val="95"/>
                <w:sz w:val="18"/>
              </w:rPr>
              <w:t xml:space="preserve"> </w:t>
            </w:r>
            <w:r>
              <w:rPr>
                <w:w w:val="95"/>
                <w:sz w:val="18"/>
              </w:rPr>
              <w:t>status</w:t>
            </w:r>
            <w:r>
              <w:rPr>
                <w:spacing w:val="-19"/>
                <w:w w:val="95"/>
                <w:sz w:val="18"/>
              </w:rPr>
              <w:t xml:space="preserve"> </w:t>
            </w:r>
            <w:r>
              <w:rPr>
                <w:w w:val="95"/>
                <w:sz w:val="18"/>
              </w:rPr>
              <w:t>]</w:t>
            </w:r>
            <w:r>
              <w:rPr>
                <w:w w:val="95"/>
                <w:sz w:val="18"/>
              </w:rPr>
              <w:tab/>
            </w:r>
            <w:r>
              <w:rPr>
                <w:w w:val="95"/>
                <w:sz w:val="18"/>
              </w:rPr>
              <w:t>:</w:t>
            </w:r>
            <w:r>
              <w:rPr>
                <w:spacing w:val="-14"/>
                <w:w w:val="95"/>
                <w:sz w:val="18"/>
              </w:rPr>
              <w:t xml:space="preserve"> </w:t>
            </w:r>
            <w:r>
              <w:rPr>
                <w:w w:val="95"/>
                <w:sz w:val="18"/>
              </w:rPr>
              <w:t>Normal</w:t>
            </w:r>
          </w:p>
          <w:p>
            <w:pPr>
              <w:pStyle w:val="17"/>
              <w:tabs>
                <w:tab w:val="left" w:pos="5431"/>
              </w:tabs>
              <w:spacing w:before="61"/>
              <w:ind w:left="475"/>
              <w:rPr>
                <w:sz w:val="18"/>
              </w:rPr>
            </w:pPr>
            <w:r>
              <w:rPr>
                <w:w w:val="90"/>
                <w:sz w:val="18"/>
              </w:rPr>
              <w:t>A4.</w:t>
            </w:r>
            <w:r>
              <w:rPr>
                <w:spacing w:val="-10"/>
                <w:w w:val="90"/>
                <w:sz w:val="18"/>
              </w:rPr>
              <w:t xml:space="preserve"> </w:t>
            </w:r>
            <w:r>
              <w:rPr>
                <w:w w:val="90"/>
                <w:sz w:val="18"/>
              </w:rPr>
              <w:t>[</w:t>
            </w:r>
            <w:r>
              <w:rPr>
                <w:spacing w:val="-7"/>
                <w:w w:val="90"/>
                <w:sz w:val="18"/>
              </w:rPr>
              <w:t xml:space="preserve"> </w:t>
            </w:r>
            <w:r>
              <w:rPr>
                <w:w w:val="90"/>
                <w:sz w:val="18"/>
              </w:rPr>
              <w:t>Time</w:t>
            </w:r>
            <w:r>
              <w:rPr>
                <w:spacing w:val="-8"/>
                <w:w w:val="90"/>
                <w:sz w:val="18"/>
              </w:rPr>
              <w:t xml:space="preserve"> </w:t>
            </w:r>
            <w:r>
              <w:rPr>
                <w:w w:val="90"/>
                <w:sz w:val="18"/>
              </w:rPr>
              <w:t>zone</w:t>
            </w:r>
            <w:r>
              <w:rPr>
                <w:spacing w:val="-8"/>
                <w:w w:val="90"/>
                <w:sz w:val="18"/>
              </w:rPr>
              <w:t xml:space="preserve"> </w:t>
            </w:r>
            <w:r>
              <w:rPr>
                <w:w w:val="90"/>
                <w:sz w:val="18"/>
              </w:rPr>
              <w:t>status</w:t>
            </w:r>
            <w:r>
              <w:rPr>
                <w:spacing w:val="-9"/>
                <w:w w:val="90"/>
                <w:sz w:val="18"/>
              </w:rPr>
              <w:t xml:space="preserve"> </w:t>
            </w:r>
            <w:r>
              <w:rPr>
                <w:w w:val="90"/>
                <w:sz w:val="18"/>
              </w:rPr>
              <w:t>]</w:t>
            </w:r>
            <w:r>
              <w:rPr>
                <w:w w:val="90"/>
                <w:sz w:val="18"/>
              </w:rPr>
              <w:tab/>
            </w:r>
            <w:r>
              <w:rPr>
                <w:w w:val="95"/>
                <w:sz w:val="18"/>
              </w:rPr>
              <w:t>:</w:t>
            </w:r>
            <w:r>
              <w:rPr>
                <w:spacing w:val="-13"/>
                <w:w w:val="95"/>
                <w:sz w:val="18"/>
              </w:rPr>
              <w:t xml:space="preserve"> </w:t>
            </w:r>
            <w:r>
              <w:rPr>
                <w:w w:val="95"/>
                <w:sz w:val="18"/>
              </w:rPr>
              <w:t>Normal</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38" w:hRule="atLeast"/>
        </w:trPr>
        <w:tc>
          <w:tcPr>
            <w:tcW w:w="8846" w:type="dxa"/>
            <w:tcBorders>
              <w:top w:val="nil"/>
            </w:tcBorders>
            <w:shd w:val="clear" w:color="auto" w:fill="D9D9D9"/>
          </w:tcPr>
          <w:p>
            <w:pPr>
              <w:pStyle w:val="17"/>
              <w:tabs>
                <w:tab w:val="left" w:pos="5558"/>
              </w:tabs>
              <w:spacing w:before="12"/>
              <w:ind w:left="475"/>
              <w:rPr>
                <w:sz w:val="18"/>
              </w:rPr>
            </w:pPr>
            <w:r>
              <w:rPr>
                <w:spacing w:val="-1"/>
                <w:w w:val="95"/>
                <w:sz w:val="18"/>
              </w:rPr>
              <w:t>A5.</w:t>
            </w:r>
            <w:r>
              <w:rPr>
                <w:spacing w:val="-21"/>
                <w:w w:val="95"/>
                <w:sz w:val="18"/>
              </w:rPr>
              <w:t xml:space="preserve"> </w:t>
            </w:r>
            <w:r>
              <w:rPr>
                <w:spacing w:val="-1"/>
                <w:w w:val="95"/>
                <w:sz w:val="18"/>
              </w:rPr>
              <w:t>[</w:t>
            </w:r>
            <w:r>
              <w:rPr>
                <w:spacing w:val="-17"/>
                <w:w w:val="95"/>
                <w:sz w:val="18"/>
              </w:rPr>
              <w:t xml:space="preserve"> </w:t>
            </w:r>
            <w:r>
              <w:rPr>
                <w:spacing w:val="-1"/>
                <w:w w:val="95"/>
                <w:sz w:val="18"/>
              </w:rPr>
              <w:t>Swap</w:t>
            </w:r>
            <w:r>
              <w:rPr>
                <w:spacing w:val="-17"/>
                <w:w w:val="95"/>
                <w:sz w:val="18"/>
              </w:rPr>
              <w:t xml:space="preserve"> </w:t>
            </w:r>
            <w:r>
              <w:rPr>
                <w:w w:val="95"/>
                <w:sz w:val="18"/>
              </w:rPr>
              <w:t>memory</w:t>
            </w:r>
            <w:r>
              <w:rPr>
                <w:spacing w:val="-18"/>
                <w:w w:val="95"/>
                <w:sz w:val="18"/>
              </w:rPr>
              <w:t xml:space="preserve"> </w:t>
            </w:r>
            <w:r>
              <w:rPr>
                <w:w w:val="95"/>
                <w:sz w:val="18"/>
              </w:rPr>
              <w:t>status</w:t>
            </w:r>
            <w:r>
              <w:rPr>
                <w:spacing w:val="-19"/>
                <w:w w:val="95"/>
                <w:sz w:val="18"/>
              </w:rPr>
              <w:t xml:space="preserve"> </w:t>
            </w:r>
            <w:r>
              <w:rPr>
                <w:w w:val="95"/>
                <w:sz w:val="18"/>
              </w:rPr>
              <w:t>]</w:t>
            </w:r>
            <w:r>
              <w:rPr>
                <w:w w:val="95"/>
                <w:sz w:val="18"/>
              </w:rPr>
              <w:tab/>
            </w:r>
            <w:r>
              <w:rPr>
                <w:w w:val="95"/>
                <w:sz w:val="18"/>
              </w:rPr>
              <w:t>:</w:t>
            </w:r>
            <w:r>
              <w:rPr>
                <w:spacing w:val="-13"/>
                <w:w w:val="95"/>
                <w:sz w:val="18"/>
              </w:rPr>
              <w:t xml:space="preserve"> </w:t>
            </w:r>
            <w:r>
              <w:rPr>
                <w:w w:val="95"/>
                <w:sz w:val="18"/>
              </w:rPr>
              <w:t>Normal</w:t>
            </w:r>
          </w:p>
          <w:p>
            <w:pPr>
              <w:pStyle w:val="17"/>
              <w:tabs>
                <w:tab w:val="left" w:pos="5257"/>
              </w:tabs>
              <w:spacing w:before="61"/>
              <w:ind w:left="475"/>
              <w:rPr>
                <w:sz w:val="18"/>
              </w:rPr>
            </w:pPr>
            <w:r>
              <w:rPr>
                <w:w w:val="95"/>
                <w:sz w:val="18"/>
              </w:rPr>
              <w:t>A6.</w:t>
            </w:r>
            <w:r>
              <w:rPr>
                <w:spacing w:val="-19"/>
                <w:w w:val="95"/>
                <w:sz w:val="18"/>
              </w:rPr>
              <w:t xml:space="preserve"> </w:t>
            </w:r>
            <w:r>
              <w:rPr>
                <w:w w:val="95"/>
                <w:sz w:val="18"/>
              </w:rPr>
              <w:t>[</w:t>
            </w:r>
            <w:r>
              <w:rPr>
                <w:spacing w:val="-16"/>
                <w:w w:val="95"/>
                <w:sz w:val="18"/>
              </w:rPr>
              <w:t xml:space="preserve"> </w:t>
            </w:r>
            <w:r>
              <w:rPr>
                <w:w w:val="95"/>
                <w:sz w:val="18"/>
              </w:rPr>
              <w:t>System</w:t>
            </w:r>
            <w:r>
              <w:rPr>
                <w:spacing w:val="-18"/>
                <w:w w:val="95"/>
                <w:sz w:val="18"/>
              </w:rPr>
              <w:t xml:space="preserve"> </w:t>
            </w:r>
            <w:r>
              <w:rPr>
                <w:w w:val="95"/>
                <w:sz w:val="18"/>
              </w:rPr>
              <w:t>control</w:t>
            </w:r>
            <w:r>
              <w:rPr>
                <w:spacing w:val="-17"/>
                <w:w w:val="95"/>
                <w:sz w:val="18"/>
              </w:rPr>
              <w:t xml:space="preserve"> </w:t>
            </w:r>
            <w:r>
              <w:rPr>
                <w:w w:val="95"/>
                <w:sz w:val="18"/>
              </w:rPr>
              <w:t>parameters</w:t>
            </w:r>
            <w:r>
              <w:rPr>
                <w:spacing w:val="-15"/>
                <w:w w:val="95"/>
                <w:sz w:val="18"/>
              </w:rPr>
              <w:t xml:space="preserve"> </w:t>
            </w:r>
            <w:r>
              <w:rPr>
                <w:w w:val="95"/>
                <w:sz w:val="18"/>
              </w:rPr>
              <w:t>status</w:t>
            </w:r>
            <w:r>
              <w:rPr>
                <w:spacing w:val="-18"/>
                <w:w w:val="95"/>
                <w:sz w:val="18"/>
              </w:rPr>
              <w:t xml:space="preserve"> </w:t>
            </w:r>
            <w:r>
              <w:rPr>
                <w:w w:val="95"/>
                <w:sz w:val="18"/>
              </w:rPr>
              <w:t>]</w:t>
            </w:r>
            <w:r>
              <w:rPr>
                <w:w w:val="95"/>
                <w:sz w:val="18"/>
              </w:rPr>
              <w:tab/>
            </w:r>
            <w:r>
              <w:rPr>
                <w:w w:val="90"/>
                <w:sz w:val="18"/>
              </w:rPr>
              <w:t>:</w:t>
            </w:r>
            <w:r>
              <w:rPr>
                <w:spacing w:val="-9"/>
                <w:w w:val="90"/>
                <w:sz w:val="18"/>
              </w:rPr>
              <w:t xml:space="preserve"> </w:t>
            </w:r>
            <w:r>
              <w:rPr>
                <w:w w:val="90"/>
                <w:sz w:val="18"/>
              </w:rPr>
              <w:t>Warning</w:t>
            </w:r>
          </w:p>
          <w:p>
            <w:pPr>
              <w:pStyle w:val="17"/>
              <w:tabs>
                <w:tab w:val="left" w:pos="5109"/>
              </w:tabs>
              <w:spacing w:before="64"/>
              <w:ind w:left="475"/>
              <w:rPr>
                <w:sz w:val="18"/>
              </w:rPr>
            </w:pPr>
            <w:r>
              <w:rPr>
                <w:w w:val="95"/>
                <w:sz w:val="18"/>
              </w:rPr>
              <w:t>A7.</w:t>
            </w:r>
            <w:r>
              <w:rPr>
                <w:spacing w:val="-20"/>
                <w:w w:val="95"/>
                <w:sz w:val="18"/>
              </w:rPr>
              <w:t xml:space="preserve"> </w:t>
            </w:r>
            <w:r>
              <w:rPr>
                <w:w w:val="95"/>
                <w:sz w:val="18"/>
              </w:rPr>
              <w:t>[</w:t>
            </w:r>
            <w:r>
              <w:rPr>
                <w:spacing w:val="-15"/>
                <w:w w:val="95"/>
                <w:sz w:val="18"/>
              </w:rPr>
              <w:t xml:space="preserve"> </w:t>
            </w:r>
            <w:r>
              <w:rPr>
                <w:w w:val="95"/>
                <w:sz w:val="18"/>
              </w:rPr>
              <w:t>File</w:t>
            </w:r>
            <w:r>
              <w:rPr>
                <w:spacing w:val="-17"/>
                <w:w w:val="95"/>
                <w:sz w:val="18"/>
              </w:rPr>
              <w:t xml:space="preserve"> </w:t>
            </w:r>
            <w:r>
              <w:rPr>
                <w:w w:val="95"/>
                <w:sz w:val="18"/>
              </w:rPr>
              <w:t>system</w:t>
            </w:r>
            <w:r>
              <w:rPr>
                <w:spacing w:val="-18"/>
                <w:w w:val="95"/>
                <w:sz w:val="18"/>
              </w:rPr>
              <w:t xml:space="preserve"> </w:t>
            </w:r>
            <w:r>
              <w:rPr>
                <w:w w:val="95"/>
                <w:sz w:val="18"/>
              </w:rPr>
              <w:t>configuration</w:t>
            </w:r>
            <w:r>
              <w:rPr>
                <w:spacing w:val="-17"/>
                <w:w w:val="95"/>
                <w:sz w:val="18"/>
              </w:rPr>
              <w:t xml:space="preserve"> </w:t>
            </w:r>
            <w:r>
              <w:rPr>
                <w:w w:val="95"/>
                <w:sz w:val="18"/>
              </w:rPr>
              <w:t>status</w:t>
            </w:r>
            <w:r>
              <w:rPr>
                <w:spacing w:val="-18"/>
                <w:w w:val="95"/>
                <w:sz w:val="18"/>
              </w:rPr>
              <w:t xml:space="preserve"> </w:t>
            </w:r>
            <w:r>
              <w:rPr>
                <w:w w:val="95"/>
                <w:sz w:val="18"/>
              </w:rPr>
              <w:t>]</w:t>
            </w:r>
            <w:r>
              <w:rPr>
                <w:w w:val="95"/>
                <w:sz w:val="18"/>
              </w:rPr>
              <w:tab/>
            </w:r>
            <w:r>
              <w:rPr>
                <w:w w:val="95"/>
                <w:sz w:val="18"/>
              </w:rPr>
              <w:t>:</w:t>
            </w:r>
            <w:r>
              <w:rPr>
                <w:spacing w:val="-19"/>
                <w:w w:val="95"/>
                <w:sz w:val="18"/>
              </w:rPr>
              <w:t xml:space="preserve"> </w:t>
            </w:r>
            <w:r>
              <w:rPr>
                <w:w w:val="95"/>
                <w:sz w:val="18"/>
              </w:rPr>
              <w:t>Normal</w:t>
            </w:r>
          </w:p>
          <w:p>
            <w:pPr>
              <w:pStyle w:val="17"/>
              <w:tabs>
                <w:tab w:val="left" w:pos="5218"/>
              </w:tabs>
              <w:spacing w:before="63"/>
              <w:ind w:left="475"/>
              <w:rPr>
                <w:sz w:val="18"/>
              </w:rPr>
            </w:pPr>
            <w:r>
              <w:rPr>
                <w:spacing w:val="-1"/>
                <w:w w:val="95"/>
                <w:sz w:val="18"/>
              </w:rPr>
              <w:t>A8.</w:t>
            </w:r>
            <w:r>
              <w:rPr>
                <w:spacing w:val="-20"/>
                <w:w w:val="95"/>
                <w:sz w:val="18"/>
              </w:rPr>
              <w:t xml:space="preserve"> </w:t>
            </w:r>
            <w:r>
              <w:rPr>
                <w:w w:val="95"/>
                <w:sz w:val="18"/>
              </w:rPr>
              <w:t>[</w:t>
            </w:r>
            <w:r>
              <w:rPr>
                <w:spacing w:val="-17"/>
                <w:w w:val="95"/>
                <w:sz w:val="18"/>
              </w:rPr>
              <w:t xml:space="preserve"> </w:t>
            </w:r>
            <w:r>
              <w:rPr>
                <w:w w:val="95"/>
                <w:sz w:val="18"/>
              </w:rPr>
              <w:t>Disk</w:t>
            </w:r>
            <w:r>
              <w:rPr>
                <w:spacing w:val="-18"/>
                <w:w w:val="95"/>
                <w:sz w:val="18"/>
              </w:rPr>
              <w:t xml:space="preserve"> </w:t>
            </w:r>
            <w:r>
              <w:rPr>
                <w:w w:val="95"/>
                <w:sz w:val="18"/>
              </w:rPr>
              <w:t>configuration</w:t>
            </w:r>
            <w:r>
              <w:rPr>
                <w:spacing w:val="-18"/>
                <w:w w:val="95"/>
                <w:sz w:val="18"/>
              </w:rPr>
              <w:t xml:space="preserve"> </w:t>
            </w:r>
            <w:r>
              <w:rPr>
                <w:w w:val="95"/>
                <w:sz w:val="18"/>
              </w:rPr>
              <w:t>status</w:t>
            </w:r>
            <w:r>
              <w:rPr>
                <w:spacing w:val="-18"/>
                <w:w w:val="95"/>
                <w:sz w:val="18"/>
              </w:rPr>
              <w:t xml:space="preserve"> </w:t>
            </w:r>
            <w:r>
              <w:rPr>
                <w:w w:val="95"/>
                <w:sz w:val="18"/>
              </w:rPr>
              <w:t>]</w:t>
            </w:r>
            <w:r>
              <w:rPr>
                <w:w w:val="95"/>
                <w:sz w:val="18"/>
              </w:rPr>
              <w:tab/>
            </w:r>
            <w:r>
              <w:rPr>
                <w:w w:val="95"/>
                <w:sz w:val="18"/>
              </w:rPr>
              <w:t>:</w:t>
            </w:r>
            <w:r>
              <w:rPr>
                <w:spacing w:val="-16"/>
                <w:w w:val="95"/>
                <w:sz w:val="18"/>
              </w:rPr>
              <w:t xml:space="preserve"> </w:t>
            </w:r>
            <w:r>
              <w:rPr>
                <w:w w:val="95"/>
                <w:sz w:val="18"/>
              </w:rPr>
              <w:t>Normal</w:t>
            </w:r>
          </w:p>
          <w:p>
            <w:pPr>
              <w:pStyle w:val="17"/>
              <w:tabs>
                <w:tab w:val="left" w:pos="5179"/>
                <w:tab w:val="left" w:pos="5381"/>
              </w:tabs>
              <w:spacing w:before="61" w:line="309" w:lineRule="auto"/>
              <w:ind w:left="475" w:right="2809"/>
              <w:rPr>
                <w:sz w:val="18"/>
              </w:rPr>
            </w:pPr>
            <w:r>
              <w:rPr>
                <w:spacing w:val="-1"/>
                <w:w w:val="95"/>
                <w:sz w:val="18"/>
              </w:rPr>
              <w:t>A9.</w:t>
            </w:r>
            <w:r>
              <w:rPr>
                <w:spacing w:val="-20"/>
                <w:w w:val="95"/>
                <w:sz w:val="18"/>
              </w:rPr>
              <w:t xml:space="preserve"> </w:t>
            </w:r>
            <w:r>
              <w:rPr>
                <w:w w:val="95"/>
                <w:sz w:val="18"/>
              </w:rPr>
              <w:t>[</w:t>
            </w:r>
            <w:r>
              <w:rPr>
                <w:spacing w:val="-17"/>
                <w:w w:val="95"/>
                <w:sz w:val="18"/>
              </w:rPr>
              <w:t xml:space="preserve"> </w:t>
            </w:r>
            <w:r>
              <w:rPr>
                <w:w w:val="95"/>
                <w:sz w:val="18"/>
              </w:rPr>
              <w:t>Pre-read</w:t>
            </w:r>
            <w:r>
              <w:rPr>
                <w:spacing w:val="-17"/>
                <w:w w:val="95"/>
                <w:sz w:val="18"/>
              </w:rPr>
              <w:t xml:space="preserve"> </w:t>
            </w:r>
            <w:r>
              <w:rPr>
                <w:w w:val="95"/>
                <w:sz w:val="18"/>
              </w:rPr>
              <w:t>block</w:t>
            </w:r>
            <w:r>
              <w:rPr>
                <w:spacing w:val="-18"/>
                <w:w w:val="95"/>
                <w:sz w:val="18"/>
              </w:rPr>
              <w:t xml:space="preserve"> </w:t>
            </w:r>
            <w:r>
              <w:rPr>
                <w:w w:val="95"/>
                <w:sz w:val="18"/>
              </w:rPr>
              <w:t>size</w:t>
            </w:r>
            <w:r>
              <w:rPr>
                <w:spacing w:val="-18"/>
                <w:w w:val="95"/>
                <w:sz w:val="18"/>
              </w:rPr>
              <w:t xml:space="preserve"> </w:t>
            </w:r>
            <w:r>
              <w:rPr>
                <w:w w:val="95"/>
                <w:sz w:val="18"/>
              </w:rPr>
              <w:t>status</w:t>
            </w:r>
            <w:r>
              <w:rPr>
                <w:spacing w:val="-18"/>
                <w:w w:val="95"/>
                <w:sz w:val="18"/>
              </w:rPr>
              <w:t xml:space="preserve"> </w:t>
            </w:r>
            <w:r>
              <w:rPr>
                <w:w w:val="95"/>
                <w:sz w:val="18"/>
              </w:rPr>
              <w:t>]</w:t>
            </w:r>
            <w:r>
              <w:rPr>
                <w:w w:val="95"/>
                <w:sz w:val="18"/>
              </w:rPr>
              <w:tab/>
            </w:r>
            <w:r>
              <w:rPr>
                <w:w w:val="95"/>
                <w:sz w:val="18"/>
              </w:rPr>
              <w:t>: Normal</w:t>
            </w:r>
            <w:r>
              <w:rPr>
                <w:spacing w:val="1"/>
                <w:w w:val="95"/>
                <w:sz w:val="18"/>
              </w:rPr>
              <w:t xml:space="preserve"> </w:t>
            </w:r>
            <w:r>
              <w:rPr>
                <w:w w:val="90"/>
                <w:sz w:val="18"/>
              </w:rPr>
              <w:t>A10.[</w:t>
            </w:r>
            <w:r>
              <w:rPr>
                <w:spacing w:val="-10"/>
                <w:w w:val="90"/>
                <w:sz w:val="18"/>
              </w:rPr>
              <w:t xml:space="preserve"> </w:t>
            </w:r>
            <w:r>
              <w:rPr>
                <w:w w:val="90"/>
                <w:sz w:val="18"/>
              </w:rPr>
              <w:t>IO</w:t>
            </w:r>
            <w:r>
              <w:rPr>
                <w:spacing w:val="-7"/>
                <w:w w:val="90"/>
                <w:sz w:val="18"/>
              </w:rPr>
              <w:t xml:space="preserve"> </w:t>
            </w:r>
            <w:r>
              <w:rPr>
                <w:w w:val="90"/>
                <w:sz w:val="18"/>
              </w:rPr>
              <w:t>scheduler</w:t>
            </w:r>
            <w:r>
              <w:rPr>
                <w:spacing w:val="-7"/>
                <w:w w:val="90"/>
                <w:sz w:val="18"/>
              </w:rPr>
              <w:t xml:space="preserve"> </w:t>
            </w:r>
            <w:r>
              <w:rPr>
                <w:w w:val="90"/>
                <w:sz w:val="18"/>
              </w:rPr>
              <w:t>status</w:t>
            </w:r>
            <w:r>
              <w:rPr>
                <w:spacing w:val="-8"/>
                <w:w w:val="90"/>
                <w:sz w:val="18"/>
              </w:rPr>
              <w:t xml:space="preserve"> </w:t>
            </w:r>
            <w:r>
              <w:rPr>
                <w:w w:val="90"/>
                <w:sz w:val="18"/>
              </w:rPr>
              <w:t>]</w:t>
            </w:r>
            <w:r>
              <w:rPr>
                <w:w w:val="90"/>
                <w:sz w:val="18"/>
              </w:rPr>
              <w:tab/>
            </w:r>
            <w:r>
              <w:rPr>
                <w:w w:val="90"/>
                <w:sz w:val="18"/>
              </w:rPr>
              <w:tab/>
            </w:r>
            <w:r>
              <w:rPr>
                <w:spacing w:val="-2"/>
                <w:w w:val="95"/>
                <w:sz w:val="18"/>
              </w:rPr>
              <w:t>:</w:t>
            </w:r>
            <w:r>
              <w:rPr>
                <w:spacing w:val="-16"/>
                <w:w w:val="95"/>
                <w:sz w:val="18"/>
              </w:rPr>
              <w:t xml:space="preserve"> </w:t>
            </w:r>
            <w:r>
              <w:rPr>
                <w:spacing w:val="-2"/>
                <w:w w:val="95"/>
                <w:sz w:val="18"/>
              </w:rPr>
              <w:t>Normal</w:t>
            </w:r>
          </w:p>
          <w:p>
            <w:pPr>
              <w:pStyle w:val="17"/>
              <w:spacing w:before="1"/>
              <w:rPr>
                <w:sz w:val="18"/>
              </w:rPr>
            </w:pPr>
            <w:r>
              <w:rPr>
                <w:w w:val="95"/>
                <w:sz w:val="18"/>
              </w:rPr>
              <w:t>BondMode</w:t>
            </w:r>
            <w:r>
              <w:rPr>
                <w:spacing w:val="-3"/>
                <w:w w:val="95"/>
                <w:sz w:val="18"/>
              </w:rPr>
              <w:t xml:space="preserve"> </w:t>
            </w:r>
            <w:r>
              <w:rPr>
                <w:w w:val="95"/>
                <w:sz w:val="18"/>
              </w:rPr>
              <w:t>Null</w:t>
            </w:r>
          </w:p>
          <w:p>
            <w:pPr>
              <w:pStyle w:val="17"/>
              <w:tabs>
                <w:tab w:val="left" w:pos="5248"/>
              </w:tabs>
              <w:spacing w:before="62"/>
              <w:ind w:left="475"/>
              <w:rPr>
                <w:sz w:val="18"/>
              </w:rPr>
            </w:pPr>
            <w:r>
              <w:rPr>
                <w:w w:val="95"/>
                <w:sz w:val="18"/>
              </w:rPr>
              <w:t>A11.[</w:t>
            </w:r>
            <w:r>
              <w:rPr>
                <w:spacing w:val="-19"/>
                <w:w w:val="95"/>
                <w:sz w:val="18"/>
              </w:rPr>
              <w:t xml:space="preserve"> </w:t>
            </w:r>
            <w:r>
              <w:rPr>
                <w:w w:val="95"/>
                <w:sz w:val="18"/>
              </w:rPr>
              <w:t>Network</w:t>
            </w:r>
            <w:r>
              <w:rPr>
                <w:spacing w:val="-17"/>
                <w:w w:val="95"/>
                <w:sz w:val="18"/>
              </w:rPr>
              <w:t xml:space="preserve"> </w:t>
            </w:r>
            <w:r>
              <w:rPr>
                <w:w w:val="95"/>
                <w:sz w:val="18"/>
              </w:rPr>
              <w:t>card</w:t>
            </w:r>
            <w:r>
              <w:rPr>
                <w:spacing w:val="-15"/>
                <w:w w:val="95"/>
                <w:sz w:val="18"/>
              </w:rPr>
              <w:t xml:space="preserve"> </w:t>
            </w:r>
            <w:r>
              <w:rPr>
                <w:w w:val="95"/>
                <w:sz w:val="18"/>
              </w:rPr>
              <w:t>configuration</w:t>
            </w:r>
            <w:r>
              <w:rPr>
                <w:spacing w:val="-16"/>
                <w:w w:val="95"/>
                <w:sz w:val="18"/>
              </w:rPr>
              <w:t xml:space="preserve"> </w:t>
            </w:r>
            <w:r>
              <w:rPr>
                <w:w w:val="95"/>
                <w:sz w:val="18"/>
              </w:rPr>
              <w:t>status</w:t>
            </w:r>
            <w:r>
              <w:rPr>
                <w:spacing w:val="-18"/>
                <w:w w:val="95"/>
                <w:sz w:val="18"/>
              </w:rPr>
              <w:t xml:space="preserve"> </w:t>
            </w:r>
            <w:r>
              <w:rPr>
                <w:w w:val="95"/>
                <w:sz w:val="18"/>
              </w:rPr>
              <w:t>]</w:t>
            </w:r>
            <w:r>
              <w:rPr>
                <w:w w:val="95"/>
                <w:sz w:val="18"/>
              </w:rPr>
              <w:tab/>
            </w:r>
            <w:r>
              <w:rPr>
                <w:w w:val="90"/>
                <w:sz w:val="18"/>
              </w:rPr>
              <w:t>:</w:t>
            </w:r>
            <w:r>
              <w:rPr>
                <w:spacing w:val="-8"/>
                <w:w w:val="90"/>
                <w:sz w:val="18"/>
              </w:rPr>
              <w:t xml:space="preserve"> </w:t>
            </w:r>
            <w:r>
              <w:rPr>
                <w:w w:val="90"/>
                <w:sz w:val="18"/>
              </w:rPr>
              <w:t>Warning</w:t>
            </w:r>
          </w:p>
          <w:p>
            <w:pPr>
              <w:pStyle w:val="17"/>
              <w:tabs>
                <w:tab w:val="left" w:pos="5388"/>
              </w:tabs>
              <w:spacing w:before="63"/>
              <w:ind w:left="475"/>
              <w:rPr>
                <w:sz w:val="18"/>
              </w:rPr>
            </w:pPr>
            <w:r>
              <w:rPr>
                <w:spacing w:val="-1"/>
                <w:w w:val="95"/>
                <w:sz w:val="18"/>
              </w:rPr>
              <w:t>A12.[</w:t>
            </w:r>
            <w:r>
              <w:rPr>
                <w:spacing w:val="-16"/>
                <w:w w:val="95"/>
                <w:sz w:val="18"/>
              </w:rPr>
              <w:t xml:space="preserve"> </w:t>
            </w:r>
            <w:r>
              <w:rPr>
                <w:spacing w:val="-1"/>
                <w:w w:val="95"/>
                <w:sz w:val="18"/>
              </w:rPr>
              <w:t>Time</w:t>
            </w:r>
            <w:r>
              <w:rPr>
                <w:spacing w:val="-18"/>
                <w:w w:val="95"/>
                <w:sz w:val="18"/>
              </w:rPr>
              <w:t xml:space="preserve"> </w:t>
            </w:r>
            <w:r>
              <w:rPr>
                <w:spacing w:val="-1"/>
                <w:w w:val="95"/>
                <w:sz w:val="18"/>
              </w:rPr>
              <w:t>consistency</w:t>
            </w:r>
            <w:r>
              <w:rPr>
                <w:spacing w:val="-17"/>
                <w:w w:val="95"/>
                <w:sz w:val="18"/>
              </w:rPr>
              <w:t xml:space="preserve"> </w:t>
            </w:r>
            <w:r>
              <w:rPr>
                <w:w w:val="95"/>
                <w:sz w:val="18"/>
              </w:rPr>
              <w:t>status</w:t>
            </w:r>
            <w:r>
              <w:rPr>
                <w:spacing w:val="-17"/>
                <w:w w:val="95"/>
                <w:sz w:val="18"/>
              </w:rPr>
              <w:t xml:space="preserve"> </w:t>
            </w:r>
            <w:r>
              <w:rPr>
                <w:w w:val="95"/>
                <w:sz w:val="18"/>
              </w:rPr>
              <w:t>]</w:t>
            </w:r>
            <w:r>
              <w:rPr>
                <w:w w:val="95"/>
                <w:sz w:val="18"/>
              </w:rPr>
              <w:tab/>
            </w:r>
            <w:r>
              <w:rPr>
                <w:w w:val="90"/>
                <w:sz w:val="18"/>
              </w:rPr>
              <w:t>:</w:t>
            </w:r>
            <w:r>
              <w:rPr>
                <w:spacing w:val="-8"/>
                <w:w w:val="90"/>
                <w:sz w:val="18"/>
              </w:rPr>
              <w:t xml:space="preserve"> </w:t>
            </w:r>
            <w:r>
              <w:rPr>
                <w:w w:val="90"/>
                <w:sz w:val="18"/>
              </w:rPr>
              <w:t>Warning</w:t>
            </w:r>
          </w:p>
          <w:p>
            <w:pPr>
              <w:pStyle w:val="17"/>
              <w:tabs>
                <w:tab w:val="left" w:pos="5237"/>
              </w:tabs>
              <w:spacing w:before="64"/>
              <w:ind w:left="475"/>
              <w:rPr>
                <w:sz w:val="18"/>
              </w:rPr>
            </w:pPr>
            <w:r>
              <w:rPr>
                <w:spacing w:val="-1"/>
                <w:w w:val="95"/>
                <w:sz w:val="18"/>
              </w:rPr>
              <w:t>A13.[</w:t>
            </w:r>
            <w:r>
              <w:rPr>
                <w:spacing w:val="-18"/>
                <w:w w:val="95"/>
                <w:sz w:val="18"/>
              </w:rPr>
              <w:t xml:space="preserve"> </w:t>
            </w:r>
            <w:r>
              <w:rPr>
                <w:spacing w:val="-1"/>
                <w:w w:val="95"/>
                <w:sz w:val="18"/>
              </w:rPr>
              <w:t>Firewall</w:t>
            </w:r>
            <w:r>
              <w:rPr>
                <w:spacing w:val="-18"/>
                <w:w w:val="95"/>
                <w:sz w:val="18"/>
              </w:rPr>
              <w:t xml:space="preserve"> </w:t>
            </w:r>
            <w:r>
              <w:rPr>
                <w:w w:val="95"/>
                <w:sz w:val="18"/>
              </w:rPr>
              <w:t>service</w:t>
            </w:r>
            <w:r>
              <w:rPr>
                <w:spacing w:val="-19"/>
                <w:w w:val="95"/>
                <w:sz w:val="18"/>
              </w:rPr>
              <w:t xml:space="preserve"> </w:t>
            </w:r>
            <w:r>
              <w:rPr>
                <w:w w:val="95"/>
                <w:sz w:val="18"/>
              </w:rPr>
              <w:t>status</w:t>
            </w:r>
            <w:r>
              <w:rPr>
                <w:spacing w:val="-16"/>
                <w:w w:val="95"/>
                <w:sz w:val="18"/>
              </w:rPr>
              <w:t xml:space="preserve"> </w:t>
            </w:r>
            <w:r>
              <w:rPr>
                <w:w w:val="95"/>
                <w:sz w:val="18"/>
              </w:rPr>
              <w:t>]</w:t>
            </w:r>
            <w:r>
              <w:rPr>
                <w:w w:val="95"/>
                <w:sz w:val="18"/>
              </w:rPr>
              <w:tab/>
            </w:r>
            <w:r>
              <w:rPr>
                <w:w w:val="95"/>
                <w:sz w:val="18"/>
              </w:rPr>
              <w:t>:</w:t>
            </w:r>
            <w:r>
              <w:rPr>
                <w:spacing w:val="-16"/>
                <w:w w:val="95"/>
                <w:sz w:val="18"/>
              </w:rPr>
              <w:t xml:space="preserve"> </w:t>
            </w:r>
            <w:r>
              <w:rPr>
                <w:w w:val="95"/>
                <w:sz w:val="18"/>
              </w:rPr>
              <w:t>Normal</w:t>
            </w:r>
          </w:p>
          <w:p>
            <w:pPr>
              <w:pStyle w:val="17"/>
              <w:tabs>
                <w:tab w:val="left" w:pos="5407"/>
              </w:tabs>
              <w:spacing w:before="61"/>
              <w:ind w:left="475"/>
              <w:rPr>
                <w:sz w:val="18"/>
              </w:rPr>
            </w:pPr>
            <w:r>
              <w:rPr>
                <w:w w:val="90"/>
                <w:sz w:val="18"/>
              </w:rPr>
              <w:t>A14.[</w:t>
            </w:r>
            <w:r>
              <w:rPr>
                <w:spacing w:val="-5"/>
                <w:w w:val="90"/>
                <w:sz w:val="18"/>
              </w:rPr>
              <w:t xml:space="preserve"> </w:t>
            </w:r>
            <w:r>
              <w:rPr>
                <w:w w:val="90"/>
                <w:sz w:val="18"/>
              </w:rPr>
              <w:t>THP</w:t>
            </w:r>
            <w:r>
              <w:rPr>
                <w:spacing w:val="-7"/>
                <w:w w:val="90"/>
                <w:sz w:val="18"/>
              </w:rPr>
              <w:t xml:space="preserve"> </w:t>
            </w:r>
            <w:r>
              <w:rPr>
                <w:w w:val="90"/>
                <w:sz w:val="18"/>
              </w:rPr>
              <w:t>service</w:t>
            </w:r>
            <w:r>
              <w:rPr>
                <w:spacing w:val="-8"/>
                <w:w w:val="90"/>
                <w:sz w:val="18"/>
              </w:rPr>
              <w:t xml:space="preserve"> </w:t>
            </w:r>
            <w:r>
              <w:rPr>
                <w:w w:val="90"/>
                <w:sz w:val="18"/>
              </w:rPr>
              <w:t>status</w:t>
            </w:r>
            <w:r>
              <w:rPr>
                <w:spacing w:val="-7"/>
                <w:w w:val="90"/>
                <w:sz w:val="18"/>
              </w:rPr>
              <w:t xml:space="preserve"> </w:t>
            </w:r>
            <w:r>
              <w:rPr>
                <w:w w:val="90"/>
                <w:sz w:val="18"/>
              </w:rPr>
              <w:t>]</w:t>
            </w:r>
            <w:r>
              <w:rPr>
                <w:w w:val="90"/>
                <w:sz w:val="18"/>
              </w:rPr>
              <w:tab/>
            </w:r>
            <w:r>
              <w:rPr>
                <w:w w:val="95"/>
                <w:sz w:val="18"/>
              </w:rPr>
              <w:t>:</w:t>
            </w:r>
            <w:r>
              <w:rPr>
                <w:spacing w:val="-16"/>
                <w:w w:val="95"/>
                <w:sz w:val="18"/>
              </w:rPr>
              <w:t xml:space="preserve"> </w:t>
            </w:r>
            <w:r>
              <w:rPr>
                <w:w w:val="95"/>
                <w:sz w:val="18"/>
              </w:rPr>
              <w:t>Normal</w:t>
            </w:r>
          </w:p>
          <w:p>
            <w:pPr>
              <w:pStyle w:val="17"/>
              <w:spacing w:before="63"/>
              <w:rPr>
                <w:sz w:val="18"/>
              </w:rPr>
            </w:pPr>
            <w:r>
              <w:rPr>
                <w:spacing w:val="-1"/>
                <w:w w:val="95"/>
                <w:sz w:val="18"/>
              </w:rPr>
              <w:t>Total</w:t>
            </w:r>
            <w:r>
              <w:rPr>
                <w:spacing w:val="-18"/>
                <w:w w:val="95"/>
                <w:sz w:val="18"/>
              </w:rPr>
              <w:t xml:space="preserve"> </w:t>
            </w:r>
            <w:r>
              <w:rPr>
                <w:spacing w:val="-1"/>
                <w:w w:val="95"/>
                <w:sz w:val="18"/>
              </w:rPr>
              <w:t>numbers:14.</w:t>
            </w:r>
            <w:r>
              <w:rPr>
                <w:spacing w:val="-17"/>
                <w:w w:val="95"/>
                <w:sz w:val="18"/>
              </w:rPr>
              <w:t xml:space="preserve"> </w:t>
            </w:r>
            <w:r>
              <w:rPr>
                <w:spacing w:val="-1"/>
                <w:w w:val="95"/>
                <w:sz w:val="18"/>
              </w:rPr>
              <w:t>Abnormal</w:t>
            </w:r>
            <w:r>
              <w:rPr>
                <w:spacing w:val="-18"/>
                <w:w w:val="95"/>
                <w:sz w:val="18"/>
              </w:rPr>
              <w:t xml:space="preserve"> </w:t>
            </w:r>
            <w:r>
              <w:rPr>
                <w:w w:val="95"/>
                <w:sz w:val="18"/>
              </w:rPr>
              <w:t>numbers:0.</w:t>
            </w:r>
            <w:r>
              <w:rPr>
                <w:spacing w:val="-16"/>
                <w:w w:val="95"/>
                <w:sz w:val="18"/>
              </w:rPr>
              <w:t xml:space="preserve"> </w:t>
            </w:r>
            <w:r>
              <w:rPr>
                <w:w w:val="95"/>
                <w:sz w:val="18"/>
              </w:rPr>
              <w:t>Warning</w:t>
            </w:r>
            <w:r>
              <w:rPr>
                <w:spacing w:val="-18"/>
                <w:w w:val="95"/>
                <w:sz w:val="18"/>
              </w:rPr>
              <w:t xml:space="preserve"> </w:t>
            </w:r>
            <w:r>
              <w:rPr>
                <w:w w:val="95"/>
                <w:sz w:val="18"/>
              </w:rPr>
              <w:t>numbers:3.</w:t>
            </w:r>
          </w:p>
        </w:tc>
      </w:tr>
    </w:tbl>
    <w:p>
      <w:pPr>
        <w:pStyle w:val="9"/>
        <w:spacing w:before="68"/>
        <w:ind w:left="1153"/>
      </w:pPr>
      <w:r>
        <w:t>说明事项：</w:t>
      </w:r>
    </w:p>
    <w:p>
      <w:pPr>
        <w:pStyle w:val="9"/>
        <w:spacing w:before="53"/>
        <w:ind w:left="1153"/>
      </w:pPr>
      <w:r>
        <w:rPr>
          <w:rFonts w:ascii="Tahoma" w:eastAsia="Tahoma"/>
          <w:w w:val="95"/>
        </w:rPr>
        <w:t>Normal</w:t>
      </w:r>
      <w:r>
        <w:rPr>
          <w:rFonts w:ascii="Tahoma" w:eastAsia="Tahoma"/>
          <w:spacing w:val="124"/>
        </w:rPr>
        <w:t xml:space="preserve"> </w:t>
      </w:r>
      <w:r>
        <w:rPr>
          <w:w w:val="95"/>
        </w:rPr>
        <w:t>为正常项，</w:t>
      </w:r>
      <w:r>
        <w:rPr>
          <w:rFonts w:ascii="Tahoma" w:eastAsia="Tahoma"/>
          <w:w w:val="95"/>
        </w:rPr>
        <w:t>Abnormal</w:t>
      </w:r>
      <w:r>
        <w:rPr>
          <w:rFonts w:ascii="Tahoma" w:eastAsia="Tahoma"/>
          <w:spacing w:val="32"/>
          <w:w w:val="95"/>
        </w:rPr>
        <w:t xml:space="preserve"> </w:t>
      </w:r>
      <w:r>
        <w:rPr>
          <w:w w:val="95"/>
        </w:rPr>
        <w:t>为必须处理项，</w:t>
      </w:r>
      <w:r>
        <w:rPr>
          <w:rFonts w:ascii="Tahoma" w:eastAsia="Tahoma"/>
          <w:w w:val="95"/>
        </w:rPr>
        <w:t>Warning</w:t>
      </w:r>
      <w:r>
        <w:rPr>
          <w:rFonts w:ascii="Tahoma" w:eastAsia="Tahoma"/>
          <w:spacing w:val="32"/>
          <w:w w:val="95"/>
        </w:rPr>
        <w:t xml:space="preserve"> </w:t>
      </w:r>
      <w:r>
        <w:rPr>
          <w:w w:val="95"/>
        </w:rPr>
        <w:t>可以不处理。</w:t>
      </w:r>
    </w:p>
    <w:p>
      <w:pPr>
        <w:pStyle w:val="9"/>
        <w:spacing w:before="54"/>
        <w:ind w:left="1153"/>
      </w:pPr>
      <w:r>
        <w:rPr>
          <w:rFonts w:ascii="Tahoma" w:eastAsia="Tahoma"/>
          <w:w w:val="95"/>
        </w:rPr>
        <w:t>Total</w:t>
      </w:r>
      <w:r>
        <w:rPr>
          <w:rFonts w:ascii="Tahoma" w:eastAsia="Tahoma"/>
          <w:spacing w:val="-21"/>
          <w:w w:val="95"/>
        </w:rPr>
        <w:t xml:space="preserve"> </w:t>
      </w:r>
      <w:r>
        <w:rPr>
          <w:rFonts w:ascii="Tahoma" w:eastAsia="Tahoma"/>
          <w:w w:val="95"/>
        </w:rPr>
        <w:t>numbers:14.</w:t>
      </w:r>
      <w:r>
        <w:rPr>
          <w:rFonts w:ascii="Tahoma" w:eastAsia="Tahoma"/>
          <w:spacing w:val="-21"/>
          <w:w w:val="95"/>
        </w:rPr>
        <w:t xml:space="preserve"> </w:t>
      </w:r>
      <w:r>
        <w:rPr>
          <w:rFonts w:ascii="Tahoma" w:eastAsia="Tahoma"/>
          <w:w w:val="95"/>
        </w:rPr>
        <w:t>Abnormal</w:t>
      </w:r>
      <w:r>
        <w:rPr>
          <w:rFonts w:ascii="Tahoma" w:eastAsia="Tahoma"/>
          <w:spacing w:val="-20"/>
          <w:w w:val="95"/>
        </w:rPr>
        <w:t xml:space="preserve"> </w:t>
      </w:r>
      <w:r>
        <w:rPr>
          <w:rFonts w:ascii="Tahoma" w:eastAsia="Tahoma"/>
          <w:w w:val="95"/>
        </w:rPr>
        <w:t>numbers:0</w:t>
      </w:r>
      <w:r>
        <w:rPr>
          <w:rFonts w:ascii="Tahoma" w:eastAsia="Tahoma"/>
          <w:spacing w:val="-11"/>
          <w:w w:val="95"/>
        </w:rPr>
        <w:t xml:space="preserve">. </w:t>
      </w:r>
      <w:r>
        <w:rPr>
          <w:rFonts w:ascii="Tahoma" w:eastAsia="Tahoma"/>
          <w:w w:val="95"/>
        </w:rPr>
        <w:t>Warning</w:t>
      </w:r>
      <w:r>
        <w:rPr>
          <w:rFonts w:ascii="Tahoma" w:eastAsia="Tahoma"/>
          <w:spacing w:val="-22"/>
          <w:w w:val="95"/>
        </w:rPr>
        <w:t xml:space="preserve"> </w:t>
      </w:r>
      <w:r>
        <w:rPr>
          <w:rFonts w:ascii="Tahoma" w:eastAsia="Tahoma"/>
          <w:w w:val="95"/>
        </w:rPr>
        <w:t>numbers:3</w:t>
      </w:r>
      <w:r>
        <w:rPr>
          <w:w w:val="95"/>
        </w:rPr>
        <w:t>。</w:t>
      </w:r>
    </w:p>
    <w:p>
      <w:pPr>
        <w:pStyle w:val="9"/>
        <w:spacing w:before="52"/>
        <w:ind w:left="1153"/>
        <w:rPr>
          <w:lang w:eastAsia="zh-CN"/>
        </w:rPr>
      </w:pPr>
      <w:r>
        <w:rPr>
          <w:spacing w:val="3"/>
          <w:w w:val="95"/>
          <w:lang w:eastAsia="zh-CN"/>
        </w:rPr>
        <w:t xml:space="preserve">表示：总共检查 </w:t>
      </w:r>
      <w:r>
        <w:rPr>
          <w:rFonts w:ascii="Tahoma" w:eastAsia="Tahoma"/>
          <w:w w:val="95"/>
          <w:lang w:eastAsia="zh-CN"/>
        </w:rPr>
        <w:t>14</w:t>
      </w:r>
      <w:r>
        <w:rPr>
          <w:rFonts w:ascii="Tahoma" w:eastAsia="Tahoma"/>
          <w:spacing w:val="27"/>
          <w:w w:val="95"/>
          <w:lang w:eastAsia="zh-CN"/>
        </w:rPr>
        <w:t xml:space="preserve"> </w:t>
      </w:r>
      <w:r>
        <w:rPr>
          <w:spacing w:val="5"/>
          <w:w w:val="95"/>
          <w:lang w:eastAsia="zh-CN"/>
        </w:rPr>
        <w:t xml:space="preserve">项，其中 </w:t>
      </w:r>
      <w:r>
        <w:rPr>
          <w:rFonts w:ascii="Tahoma" w:eastAsia="Tahoma"/>
          <w:w w:val="95"/>
          <w:lang w:eastAsia="zh-CN"/>
        </w:rPr>
        <w:t>Abnormal</w:t>
      </w:r>
      <w:r>
        <w:rPr>
          <w:rFonts w:ascii="Tahoma" w:eastAsia="Tahoma"/>
          <w:spacing w:val="20"/>
          <w:w w:val="95"/>
          <w:lang w:eastAsia="zh-CN"/>
        </w:rPr>
        <w:t xml:space="preserve"> </w:t>
      </w:r>
      <w:r>
        <w:rPr>
          <w:spacing w:val="4"/>
          <w:w w:val="95"/>
          <w:lang w:eastAsia="zh-CN"/>
        </w:rPr>
        <w:t xml:space="preserve">必须处理项为 </w:t>
      </w:r>
      <w:r>
        <w:rPr>
          <w:rFonts w:ascii="Tahoma" w:eastAsia="Tahoma"/>
          <w:w w:val="95"/>
          <w:lang w:eastAsia="zh-CN"/>
        </w:rPr>
        <w:t>0</w:t>
      </w:r>
      <w:r>
        <w:rPr>
          <w:w w:val="95"/>
          <w:lang w:eastAsia="zh-CN"/>
        </w:rPr>
        <w:t>，</w:t>
      </w:r>
      <w:r>
        <w:rPr>
          <w:rFonts w:ascii="Tahoma" w:eastAsia="Tahoma"/>
          <w:w w:val="95"/>
          <w:lang w:eastAsia="zh-CN"/>
        </w:rPr>
        <w:t>Warning</w:t>
      </w:r>
      <w:r>
        <w:rPr>
          <w:rFonts w:ascii="Tahoma" w:eastAsia="Tahoma"/>
          <w:spacing w:val="21"/>
          <w:w w:val="95"/>
          <w:lang w:eastAsia="zh-CN"/>
        </w:rPr>
        <w:t xml:space="preserve"> </w:t>
      </w:r>
      <w:r>
        <w:rPr>
          <w:spacing w:val="4"/>
          <w:w w:val="95"/>
          <w:lang w:eastAsia="zh-CN"/>
        </w:rPr>
        <w:t xml:space="preserve">告警项为 </w:t>
      </w:r>
      <w:r>
        <w:rPr>
          <w:rFonts w:ascii="Tahoma" w:eastAsia="Tahoma"/>
          <w:w w:val="95"/>
          <w:lang w:eastAsia="zh-CN"/>
        </w:rPr>
        <w:t>3</w:t>
      </w:r>
      <w:r>
        <w:rPr>
          <w:w w:val="95"/>
          <w:lang w:eastAsia="zh-CN"/>
        </w:rPr>
        <w:t>。</w:t>
      </w:r>
    </w:p>
    <w:p>
      <w:pPr>
        <w:tabs>
          <w:tab w:val="left" w:pos="931"/>
        </w:tabs>
        <w:spacing w:before="95"/>
        <w:ind w:right="6169"/>
        <w:jc w:val="center"/>
        <w:rPr>
          <w:rFonts w:ascii="微软雅黑" w:eastAsia="微软雅黑"/>
          <w:sz w:val="21"/>
          <w:lang w:eastAsia="zh-CN"/>
        </w:rPr>
      </w:pPr>
      <w:r>
        <w:rPr>
          <w:rFonts w:hint="eastAsia" w:ascii="微软雅黑" w:eastAsia="微软雅黑"/>
          <w:w w:val="95"/>
          <w:sz w:val="24"/>
          <w:lang w:eastAsia="zh-CN"/>
        </w:rPr>
        <w:t>步骤</w:t>
      </w:r>
      <w:r>
        <w:rPr>
          <w:rFonts w:hint="eastAsia" w:ascii="微软雅黑" w:eastAsia="微软雅黑"/>
          <w:spacing w:val="-18"/>
          <w:w w:val="95"/>
          <w:sz w:val="24"/>
          <w:lang w:eastAsia="zh-CN"/>
        </w:rPr>
        <w:t xml:space="preserve"> </w:t>
      </w:r>
      <w:r>
        <w:rPr>
          <w:w w:val="95"/>
          <w:sz w:val="24"/>
          <w:lang w:eastAsia="zh-CN"/>
        </w:rPr>
        <w:t>2</w:t>
      </w:r>
      <w:r>
        <w:rPr>
          <w:w w:val="95"/>
          <w:sz w:val="24"/>
          <w:lang w:eastAsia="zh-CN"/>
        </w:rPr>
        <w:tab/>
      </w:r>
      <w:r>
        <w:rPr>
          <w:rFonts w:hint="eastAsia" w:ascii="微软雅黑" w:eastAsia="微软雅黑"/>
          <w:sz w:val="21"/>
          <w:lang w:eastAsia="zh-CN"/>
        </w:rPr>
        <w:t>调整系统参数值。</w:t>
      </w:r>
    </w:p>
    <w:p>
      <w:pPr>
        <w:pStyle w:val="9"/>
        <w:spacing w:before="118"/>
        <w:ind w:left="1153"/>
        <w:rPr>
          <w:lang w:eastAsia="zh-CN"/>
        </w:rPr>
      </w:pPr>
      <w:r>
        <w:rPr>
          <w:w w:val="95"/>
          <w:lang w:eastAsia="zh-CN"/>
        </w:rPr>
        <w:t>在参数配置文件（</w:t>
      </w:r>
      <w:r>
        <w:rPr>
          <w:rFonts w:ascii="Tahoma" w:eastAsia="Tahoma"/>
          <w:w w:val="95"/>
          <w:lang w:eastAsia="zh-CN"/>
        </w:rPr>
        <w:t>/etc/sysctl.conf</w:t>
      </w:r>
      <w:r>
        <w:rPr>
          <w:w w:val="95"/>
          <w:lang w:eastAsia="zh-CN"/>
        </w:rPr>
        <w:t>）中将参数：</w:t>
      </w:r>
    </w:p>
    <w:p>
      <w:pPr>
        <w:pStyle w:val="9"/>
        <w:spacing w:before="52" w:line="273" w:lineRule="auto"/>
        <w:ind w:left="1153" w:right="1747"/>
      </w:pPr>
      <w:r>
        <w:rPr>
          <w:rFonts w:ascii="Tahoma" w:eastAsia="Tahoma"/>
          <w:w w:val="95"/>
        </w:rPr>
        <w:t>vm.min_free_kbytes(</w:t>
      </w:r>
      <w:r>
        <w:rPr>
          <w:w w:val="95"/>
        </w:rPr>
        <w:t>表示：内核内存分配保留的内存量</w:t>
      </w:r>
      <w:r>
        <w:rPr>
          <w:rFonts w:ascii="Tahoma" w:eastAsia="Tahoma"/>
          <w:spacing w:val="9"/>
          <w:w w:val="95"/>
        </w:rPr>
        <w:t xml:space="preserve">) </w:t>
      </w:r>
      <w:r>
        <w:rPr>
          <w:spacing w:val="6"/>
          <w:w w:val="95"/>
        </w:rPr>
        <w:t xml:space="preserve">的值调整为 </w:t>
      </w:r>
      <w:r>
        <w:rPr>
          <w:rFonts w:ascii="Tahoma" w:eastAsia="Tahoma"/>
          <w:w w:val="95"/>
        </w:rPr>
        <w:t>348844</w:t>
      </w:r>
      <w:r>
        <w:rPr>
          <w:w w:val="95"/>
        </w:rPr>
        <w:t>。</w:t>
      </w:r>
      <w:r>
        <w:rPr>
          <w:rFonts w:ascii="Tahoma" w:eastAsia="Tahoma"/>
          <w:spacing w:val="-1"/>
        </w:rPr>
        <w:t>net.ipv4.tcp_retries1</w:t>
      </w:r>
      <w:r>
        <w:rPr>
          <w:rFonts w:ascii="Tahoma" w:eastAsia="Tahoma"/>
          <w:spacing w:val="-13"/>
        </w:rPr>
        <w:t xml:space="preserve"> </w:t>
      </w:r>
      <w:r>
        <w:rPr>
          <w:spacing w:val="-3"/>
        </w:rPr>
        <w:t xml:space="preserve">的值由 </w:t>
      </w:r>
      <w:r>
        <w:rPr>
          <w:rFonts w:ascii="Tahoma" w:eastAsia="Tahoma"/>
        </w:rPr>
        <w:t>3</w:t>
      </w:r>
      <w:r>
        <w:rPr>
          <w:rFonts w:ascii="Tahoma" w:eastAsia="Tahoma"/>
          <w:spacing w:val="-17"/>
        </w:rPr>
        <w:t xml:space="preserve"> </w:t>
      </w:r>
      <w:r>
        <w:rPr>
          <w:spacing w:val="-3"/>
        </w:rPr>
        <w:t xml:space="preserve">调整为 </w:t>
      </w:r>
      <w:r>
        <w:rPr>
          <w:rFonts w:ascii="Tahoma" w:eastAsia="Tahoma"/>
        </w:rPr>
        <w:t>5</w:t>
      </w:r>
      <w:r>
        <w:t>。</w:t>
      </w:r>
    </w:p>
    <w:p>
      <w:pPr>
        <w:pStyle w:val="9"/>
        <w:spacing w:line="273" w:lineRule="auto"/>
        <w:ind w:left="1153" w:right="4221"/>
      </w:pPr>
      <w:r>
        <w:rPr>
          <w:rFonts w:ascii="Tahoma" w:eastAsia="Tahoma"/>
          <w:w w:val="95"/>
        </w:rPr>
        <w:t>net.ipv4.tcp_syn_retries</w:t>
      </w:r>
      <w:r>
        <w:rPr>
          <w:rFonts w:ascii="Tahoma" w:eastAsia="Tahoma"/>
          <w:spacing w:val="-8"/>
          <w:w w:val="95"/>
        </w:rPr>
        <w:t xml:space="preserve"> </w:t>
      </w:r>
      <w:r>
        <w:rPr>
          <w:spacing w:val="-1"/>
          <w:w w:val="95"/>
        </w:rPr>
        <w:t xml:space="preserve">的值由 </w:t>
      </w:r>
      <w:r>
        <w:rPr>
          <w:rFonts w:ascii="Tahoma" w:eastAsia="Tahoma"/>
          <w:w w:val="95"/>
        </w:rPr>
        <w:t>6</w:t>
      </w:r>
      <w:r>
        <w:rPr>
          <w:rFonts w:ascii="Tahoma" w:eastAsia="Tahoma"/>
          <w:spacing w:val="-5"/>
          <w:w w:val="95"/>
        </w:rPr>
        <w:t xml:space="preserve"> </w:t>
      </w:r>
      <w:r>
        <w:rPr>
          <w:spacing w:val="-1"/>
          <w:w w:val="95"/>
        </w:rPr>
        <w:t xml:space="preserve">调整为 </w:t>
      </w:r>
      <w:r>
        <w:rPr>
          <w:rFonts w:ascii="Tahoma" w:eastAsia="Tahoma"/>
          <w:w w:val="95"/>
        </w:rPr>
        <w:t>5</w:t>
      </w:r>
      <w:r>
        <w:rPr>
          <w:w w:val="95"/>
        </w:rPr>
        <w:t>。</w:t>
      </w:r>
      <w:r>
        <w:rPr>
          <w:rFonts w:ascii="Tahoma" w:eastAsia="Tahoma"/>
          <w:w w:val="95"/>
        </w:rPr>
        <w:t>net.sctp.path_max_retrans</w:t>
      </w:r>
      <w:r>
        <w:rPr>
          <w:rFonts w:ascii="Tahoma" w:eastAsia="Tahoma"/>
          <w:spacing w:val="-3"/>
          <w:w w:val="95"/>
        </w:rPr>
        <w:t xml:space="preserve"> </w:t>
      </w:r>
      <w:r>
        <w:rPr>
          <w:w w:val="95"/>
        </w:rPr>
        <w:t xml:space="preserve">的值由 </w:t>
      </w:r>
      <w:r>
        <w:rPr>
          <w:rFonts w:ascii="Tahoma" w:eastAsia="Tahoma"/>
          <w:w w:val="95"/>
        </w:rPr>
        <w:t>5</w:t>
      </w:r>
      <w:r>
        <w:rPr>
          <w:rFonts w:ascii="Tahoma" w:eastAsia="Tahoma"/>
          <w:spacing w:val="-3"/>
          <w:w w:val="95"/>
        </w:rPr>
        <w:t xml:space="preserve"> </w:t>
      </w:r>
      <w:r>
        <w:rPr>
          <w:w w:val="95"/>
        </w:rPr>
        <w:t xml:space="preserve">调整为 </w:t>
      </w:r>
      <w:r>
        <w:rPr>
          <w:rFonts w:ascii="Tahoma" w:eastAsia="Tahoma"/>
          <w:w w:val="95"/>
        </w:rPr>
        <w:t>10</w:t>
      </w:r>
      <w:r>
        <w:rPr>
          <w:w w:val="95"/>
        </w:rPr>
        <w:t>。</w:t>
      </w:r>
      <w:r>
        <w:rPr>
          <w:rFonts w:ascii="Tahoma" w:eastAsia="Tahoma"/>
          <w:w w:val="95"/>
        </w:rPr>
        <w:t>net.sctp.max_init_retransmits</w:t>
      </w:r>
      <w:r>
        <w:rPr>
          <w:rFonts w:ascii="Tahoma" w:eastAsia="Tahoma"/>
          <w:spacing w:val="13"/>
          <w:w w:val="95"/>
        </w:rPr>
        <w:t xml:space="preserve"> </w:t>
      </w:r>
      <w:r>
        <w:rPr>
          <w:spacing w:val="3"/>
          <w:w w:val="95"/>
        </w:rPr>
        <w:t xml:space="preserve">的值由 </w:t>
      </w:r>
      <w:r>
        <w:rPr>
          <w:rFonts w:ascii="Tahoma" w:eastAsia="Tahoma"/>
          <w:w w:val="95"/>
        </w:rPr>
        <w:t>8</w:t>
      </w:r>
      <w:r>
        <w:rPr>
          <w:rFonts w:ascii="Tahoma" w:eastAsia="Tahoma"/>
          <w:spacing w:val="14"/>
          <w:w w:val="95"/>
        </w:rPr>
        <w:t xml:space="preserve"> </w:t>
      </w:r>
      <w:r>
        <w:rPr>
          <w:spacing w:val="3"/>
          <w:w w:val="95"/>
        </w:rPr>
        <w:t xml:space="preserve">调整为 </w:t>
      </w:r>
      <w:r>
        <w:rPr>
          <w:rFonts w:ascii="Tahoma" w:eastAsia="Tahoma"/>
          <w:w w:val="95"/>
        </w:rPr>
        <w:t>10</w:t>
      </w:r>
      <w:r>
        <w:rPr>
          <w:w w:val="95"/>
        </w:rPr>
        <w:t>。</w:t>
      </w:r>
      <w:r>
        <w:t>具体设置如下：</w:t>
      </w:r>
    </w:p>
    <w:p>
      <w:pPr>
        <w:pStyle w:val="9"/>
        <w:spacing w:before="4"/>
        <w:ind w:left="1153"/>
        <w:rPr>
          <w:rFonts w:ascii="Tahoma"/>
        </w:rPr>
      </w:pPr>
      <w:r>
        <w:rPr>
          <w:rFonts w:ascii="Tahoma"/>
          <w:w w:val="90"/>
        </w:rPr>
        <w:t>vm.min_free_kbytes</w:t>
      </w:r>
      <w:r>
        <w:rPr>
          <w:rFonts w:ascii="Tahoma"/>
          <w:spacing w:val="2"/>
          <w:w w:val="90"/>
        </w:rPr>
        <w:t xml:space="preserve"> </w:t>
      </w:r>
      <w:r>
        <w:rPr>
          <w:rFonts w:ascii="Tahoma"/>
          <w:w w:val="90"/>
        </w:rPr>
        <w:t>=</w:t>
      </w:r>
      <w:r>
        <w:rPr>
          <w:rFonts w:ascii="Tahoma"/>
          <w:spacing w:val="2"/>
          <w:w w:val="90"/>
        </w:rPr>
        <w:t xml:space="preserve"> </w:t>
      </w:r>
      <w:r>
        <w:rPr>
          <w:rFonts w:ascii="Tahoma"/>
          <w:w w:val="90"/>
        </w:rPr>
        <w:t>348844</w:t>
      </w:r>
    </w:p>
    <w:p>
      <w:pPr>
        <w:pStyle w:val="9"/>
        <w:spacing w:before="90"/>
        <w:ind w:left="1153"/>
        <w:rPr>
          <w:rFonts w:ascii="Tahoma"/>
        </w:rPr>
      </w:pPr>
      <w:r>
        <w:rPr>
          <w:rFonts w:ascii="Tahoma"/>
          <w:w w:val="90"/>
        </w:rPr>
        <w:t>net.ipv4.tcp_retries1</w:t>
      </w:r>
      <w:r>
        <w:rPr>
          <w:rFonts w:ascii="Tahoma"/>
          <w:spacing w:val="-1"/>
          <w:w w:val="90"/>
        </w:rPr>
        <w:t xml:space="preserve"> </w:t>
      </w:r>
      <w:r>
        <w:rPr>
          <w:rFonts w:ascii="Tahoma"/>
          <w:w w:val="90"/>
        </w:rPr>
        <w:t>= 5</w:t>
      </w:r>
    </w:p>
    <w:p>
      <w:pPr>
        <w:pStyle w:val="9"/>
        <w:spacing w:before="90"/>
        <w:ind w:left="1153"/>
        <w:rPr>
          <w:rFonts w:ascii="Tahoma"/>
        </w:rPr>
      </w:pPr>
      <w:r>
        <w:rPr>
          <w:rFonts w:ascii="Tahoma"/>
          <w:w w:val="90"/>
        </w:rPr>
        <w:t>net.ipv4.tcp_syn_retries</w:t>
      </w:r>
      <w:r>
        <w:rPr>
          <w:rFonts w:ascii="Tahoma"/>
          <w:spacing w:val="5"/>
          <w:w w:val="90"/>
        </w:rPr>
        <w:t xml:space="preserve"> </w:t>
      </w:r>
      <w:r>
        <w:rPr>
          <w:rFonts w:ascii="Tahoma"/>
          <w:w w:val="90"/>
        </w:rPr>
        <w:t>=</w:t>
      </w:r>
      <w:r>
        <w:rPr>
          <w:rFonts w:ascii="Tahoma"/>
          <w:spacing w:val="5"/>
          <w:w w:val="90"/>
        </w:rPr>
        <w:t xml:space="preserve"> </w:t>
      </w:r>
      <w:r>
        <w:rPr>
          <w:rFonts w:ascii="Tahoma"/>
          <w:w w:val="90"/>
        </w:rPr>
        <w:t>5</w:t>
      </w:r>
    </w:p>
    <w:p>
      <w:pPr>
        <w:pStyle w:val="9"/>
        <w:spacing w:before="92"/>
        <w:ind w:left="1153"/>
        <w:rPr>
          <w:rFonts w:ascii="Tahoma"/>
        </w:rPr>
      </w:pPr>
      <w:r>
        <w:rPr>
          <w:rFonts w:ascii="Tahoma"/>
          <w:w w:val="90"/>
        </w:rPr>
        <w:t>net.sctp.path_max_retrans</w:t>
      </w:r>
      <w:r>
        <w:rPr>
          <w:rFonts w:ascii="Tahoma"/>
          <w:spacing w:val="11"/>
          <w:w w:val="90"/>
        </w:rPr>
        <w:t xml:space="preserve"> </w:t>
      </w:r>
      <w:r>
        <w:rPr>
          <w:rFonts w:ascii="Tahoma"/>
          <w:w w:val="90"/>
        </w:rPr>
        <w:t>=</w:t>
      </w:r>
      <w:r>
        <w:rPr>
          <w:rFonts w:ascii="Tahoma"/>
          <w:spacing w:val="12"/>
          <w:w w:val="90"/>
        </w:rPr>
        <w:t xml:space="preserve"> </w:t>
      </w:r>
      <w:r>
        <w:rPr>
          <w:rFonts w:ascii="Tahoma"/>
          <w:w w:val="90"/>
        </w:rPr>
        <w:t>10</w:t>
      </w:r>
    </w:p>
    <w:p>
      <w:pPr>
        <w:pStyle w:val="9"/>
        <w:spacing w:before="90"/>
        <w:ind w:left="1153"/>
        <w:rPr>
          <w:rFonts w:ascii="Tahoma"/>
        </w:rPr>
      </w:pPr>
      <w:r>
        <w:rPr>
          <w:rFonts w:ascii="Tahoma"/>
          <w:spacing w:val="-1"/>
          <w:w w:val="95"/>
        </w:rPr>
        <w:t>net.sctp.max_init_retransmits</w:t>
      </w:r>
      <w:r>
        <w:rPr>
          <w:rFonts w:ascii="Tahoma"/>
          <w:spacing w:val="-18"/>
          <w:w w:val="95"/>
        </w:rPr>
        <w:t xml:space="preserve"> </w:t>
      </w:r>
      <w:r>
        <w:rPr>
          <w:rFonts w:ascii="Tahoma"/>
          <w:w w:val="95"/>
        </w:rPr>
        <w:t>=</w:t>
      </w:r>
      <w:r>
        <w:rPr>
          <w:rFonts w:ascii="Tahoma"/>
          <w:spacing w:val="-17"/>
          <w:w w:val="95"/>
        </w:rPr>
        <w:t xml:space="preserve"> </w:t>
      </w:r>
      <w:r>
        <w:rPr>
          <w:rFonts w:ascii="Tahoma"/>
          <w:w w:val="95"/>
        </w:rPr>
        <w:t>10</w:t>
      </w:r>
    </w:p>
    <w:p>
      <w:pPr>
        <w:pStyle w:val="9"/>
        <w:spacing w:before="80"/>
        <w:ind w:left="1153"/>
      </w:pPr>
      <w:r>
        <w:rPr>
          <w:w w:val="95"/>
        </w:rPr>
        <w:t>输入“</w:t>
      </w:r>
      <w:r>
        <w:rPr>
          <w:rFonts w:ascii="Tahoma" w:hAnsi="Tahoma" w:eastAsia="Tahoma"/>
          <w:w w:val="95"/>
        </w:rPr>
        <w:t>i</w:t>
      </w:r>
      <w:r>
        <w:rPr>
          <w:spacing w:val="13"/>
          <w:w w:val="95"/>
        </w:rPr>
        <w:t xml:space="preserve">”进入 </w:t>
      </w:r>
      <w:r>
        <w:rPr>
          <w:rFonts w:ascii="Tahoma" w:hAnsi="Tahoma" w:eastAsia="Tahoma"/>
          <w:w w:val="95"/>
        </w:rPr>
        <w:t>INSERT</w:t>
      </w:r>
      <w:r>
        <w:rPr>
          <w:rFonts w:ascii="Tahoma" w:hAnsi="Tahoma" w:eastAsia="Tahoma"/>
          <w:spacing w:val="53"/>
          <w:w w:val="95"/>
        </w:rPr>
        <w:t xml:space="preserve"> </w:t>
      </w:r>
      <w:r>
        <w:rPr>
          <w:w w:val="95"/>
        </w:rPr>
        <w:t>模式，进行修改。</w:t>
      </w:r>
    </w:p>
    <w:p>
      <w:pPr>
        <w:pStyle w:val="9"/>
        <w:spacing w:before="8"/>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46" w:hRule="atLeast"/>
        </w:trPr>
        <w:tc>
          <w:tcPr>
            <w:tcW w:w="8846" w:type="dxa"/>
            <w:tcBorders>
              <w:bottom w:val="nil"/>
            </w:tcBorders>
            <w:shd w:val="clear" w:color="auto" w:fill="D9D9D9"/>
          </w:tcPr>
          <w:p>
            <w:pPr>
              <w:pStyle w:val="17"/>
              <w:spacing w:before="16" w:line="312" w:lineRule="auto"/>
              <w:ind w:right="5011"/>
              <w:rPr>
                <w:sz w:val="18"/>
              </w:rPr>
            </w:pPr>
            <w:r>
              <w:rPr>
                <w:spacing w:val="-1"/>
                <w:w w:val="95"/>
                <w:sz w:val="18"/>
              </w:rPr>
              <w:t>[root@ecs-opengauss</w:t>
            </w:r>
            <w:r>
              <w:rPr>
                <w:spacing w:val="-20"/>
                <w:w w:val="95"/>
                <w:sz w:val="18"/>
              </w:rPr>
              <w:t xml:space="preserve"> </w:t>
            </w:r>
            <w:r>
              <w:rPr>
                <w:spacing w:val="-1"/>
                <w:w w:val="95"/>
                <w:sz w:val="18"/>
              </w:rPr>
              <w:t>bin]#</w:t>
            </w:r>
            <w:r>
              <w:rPr>
                <w:spacing w:val="-18"/>
                <w:w w:val="95"/>
                <w:sz w:val="18"/>
              </w:rPr>
              <w:t xml:space="preserve"> </w:t>
            </w:r>
            <w:r>
              <w:rPr>
                <w:spacing w:val="-1"/>
                <w:w w:val="95"/>
                <w:sz w:val="18"/>
              </w:rPr>
              <w:t>vi</w:t>
            </w:r>
            <w:r>
              <w:rPr>
                <w:spacing w:val="-17"/>
                <w:w w:val="95"/>
                <w:sz w:val="18"/>
              </w:rPr>
              <w:t xml:space="preserve"> </w:t>
            </w:r>
            <w:r>
              <w:rPr>
                <w:w w:val="95"/>
                <w:sz w:val="18"/>
              </w:rPr>
              <w:t>/etc/sysctl.conf</w:t>
            </w:r>
            <w:r>
              <w:rPr>
                <w:spacing w:val="-50"/>
                <w:w w:val="95"/>
                <w:sz w:val="18"/>
              </w:rPr>
              <w:t xml:space="preserve"> </w:t>
            </w:r>
            <w:r>
              <w:rPr>
                <w:w w:val="90"/>
                <w:sz w:val="18"/>
              </w:rPr>
              <w:t>kernel.sysrq</w:t>
            </w:r>
            <w:r>
              <w:rPr>
                <w:spacing w:val="-14"/>
                <w:w w:val="90"/>
                <w:sz w:val="18"/>
              </w:rPr>
              <w:t xml:space="preserve"> </w:t>
            </w:r>
            <w:r>
              <w:rPr>
                <w:w w:val="90"/>
                <w:sz w:val="18"/>
              </w:rPr>
              <w:t>=</w:t>
            </w:r>
            <w:r>
              <w:rPr>
                <w:spacing w:val="-15"/>
                <w:w w:val="90"/>
                <w:sz w:val="18"/>
              </w:rPr>
              <w:t xml:space="preserve"> </w:t>
            </w:r>
            <w:r>
              <w:rPr>
                <w:w w:val="90"/>
                <w:sz w:val="18"/>
              </w:rPr>
              <w:t>0</w:t>
            </w:r>
          </w:p>
          <w:p>
            <w:pPr>
              <w:pStyle w:val="17"/>
              <w:spacing w:line="215" w:lineRule="exact"/>
              <w:rPr>
                <w:sz w:val="18"/>
              </w:rPr>
            </w:pPr>
            <w:r>
              <w:rPr>
                <w:w w:val="90"/>
                <w:sz w:val="18"/>
              </w:rPr>
              <w:t>net.ipv4.ip_forward</w:t>
            </w:r>
            <w:r>
              <w:rPr>
                <w:spacing w:val="1"/>
                <w:w w:val="90"/>
                <w:sz w:val="18"/>
              </w:rPr>
              <w:t xml:space="preserve"> </w:t>
            </w:r>
            <w:r>
              <w:rPr>
                <w:w w:val="90"/>
                <w:sz w:val="18"/>
              </w:rPr>
              <w:t>=</w:t>
            </w:r>
            <w:r>
              <w:rPr>
                <w:spacing w:val="1"/>
                <w:w w:val="90"/>
                <w:sz w:val="18"/>
              </w:rPr>
              <w:t xml:space="preserve"> </w:t>
            </w:r>
            <w:r>
              <w:rPr>
                <w:w w:val="90"/>
                <w:sz w:val="18"/>
              </w:rPr>
              <w:t>0</w:t>
            </w:r>
          </w:p>
          <w:p>
            <w:pPr>
              <w:pStyle w:val="17"/>
              <w:spacing w:before="61"/>
              <w:rPr>
                <w:sz w:val="18"/>
              </w:rPr>
            </w:pPr>
            <w:r>
              <w:rPr>
                <w:spacing w:val="-1"/>
                <w:w w:val="95"/>
                <w:sz w:val="18"/>
              </w:rPr>
              <w:t>net.ipv4.conf.all.send_redirects</w:t>
            </w:r>
            <w:r>
              <w:rPr>
                <w:spacing w:val="-15"/>
                <w:w w:val="95"/>
                <w:sz w:val="18"/>
              </w:rPr>
              <w:t xml:space="preserve"> </w:t>
            </w:r>
            <w:r>
              <w:rPr>
                <w:w w:val="95"/>
                <w:sz w:val="18"/>
              </w:rPr>
              <w:t>=</w:t>
            </w:r>
            <w:r>
              <w:rPr>
                <w:spacing w:val="-15"/>
                <w:w w:val="95"/>
                <w:sz w:val="18"/>
              </w:rPr>
              <w:t xml:space="preserve"> </w:t>
            </w:r>
            <w:r>
              <w:rPr>
                <w:w w:val="95"/>
                <w:sz w:val="18"/>
              </w:rPr>
              <w:t>0</w:t>
            </w:r>
          </w:p>
          <w:p>
            <w:pPr>
              <w:pStyle w:val="17"/>
              <w:spacing w:before="64"/>
              <w:rPr>
                <w:sz w:val="18"/>
              </w:rPr>
            </w:pPr>
            <w:r>
              <w:rPr>
                <w:spacing w:val="-1"/>
                <w:w w:val="95"/>
                <w:sz w:val="18"/>
              </w:rPr>
              <w:t>net.ipv4.conf.default.send_redirects</w:t>
            </w:r>
            <w:r>
              <w:rPr>
                <w:spacing w:val="-17"/>
                <w:w w:val="95"/>
                <w:sz w:val="18"/>
              </w:rPr>
              <w:t xml:space="preserve"> </w:t>
            </w:r>
            <w:r>
              <w:rPr>
                <w:w w:val="95"/>
                <w:sz w:val="18"/>
              </w:rPr>
              <w:t>=</w:t>
            </w:r>
            <w:r>
              <w:rPr>
                <w:spacing w:val="-12"/>
                <w:w w:val="95"/>
                <w:sz w:val="18"/>
              </w:rPr>
              <w:t xml:space="preserve"> </w:t>
            </w:r>
            <w:r>
              <w:rPr>
                <w:w w:val="95"/>
                <w:sz w:val="18"/>
              </w:rPr>
              <w:t>0</w:t>
            </w:r>
          </w:p>
          <w:p>
            <w:pPr>
              <w:pStyle w:val="17"/>
              <w:spacing w:before="63"/>
              <w:rPr>
                <w:sz w:val="18"/>
              </w:rPr>
            </w:pPr>
            <w:r>
              <w:rPr>
                <w:spacing w:val="-1"/>
                <w:w w:val="95"/>
                <w:sz w:val="18"/>
              </w:rPr>
              <w:t>net.ipv4.conf.all.accept_source_route</w:t>
            </w:r>
            <w:r>
              <w:rPr>
                <w:spacing w:val="-13"/>
                <w:w w:val="95"/>
                <w:sz w:val="18"/>
              </w:rPr>
              <w:t xml:space="preserve"> </w:t>
            </w:r>
            <w:r>
              <w:rPr>
                <w:w w:val="95"/>
                <w:sz w:val="18"/>
              </w:rPr>
              <w:t>=</w:t>
            </w:r>
            <w:r>
              <w:rPr>
                <w:spacing w:val="-11"/>
                <w:w w:val="95"/>
                <w:sz w:val="18"/>
              </w:rPr>
              <w:t xml:space="preserve"> </w:t>
            </w:r>
            <w:r>
              <w:rPr>
                <w:w w:val="95"/>
                <w:sz w:val="18"/>
              </w:rPr>
              <w:t>0</w:t>
            </w:r>
          </w:p>
          <w:p>
            <w:pPr>
              <w:pStyle w:val="17"/>
              <w:spacing w:before="62"/>
              <w:rPr>
                <w:sz w:val="18"/>
              </w:rPr>
            </w:pPr>
            <w:r>
              <w:rPr>
                <w:spacing w:val="-1"/>
                <w:w w:val="95"/>
                <w:sz w:val="18"/>
              </w:rPr>
              <w:t>net.ipv4.conf.default.accept_source_route</w:t>
            </w:r>
            <w:r>
              <w:rPr>
                <w:spacing w:val="-12"/>
                <w:w w:val="95"/>
                <w:sz w:val="18"/>
              </w:rPr>
              <w:t xml:space="preserve"> </w:t>
            </w:r>
            <w:r>
              <w:rPr>
                <w:w w:val="95"/>
                <w:sz w:val="18"/>
              </w:rPr>
              <w:t>=</w:t>
            </w:r>
            <w:r>
              <w:rPr>
                <w:spacing w:val="-10"/>
                <w:w w:val="95"/>
                <w:sz w:val="18"/>
              </w:rPr>
              <w:t xml:space="preserve"> </w:t>
            </w:r>
            <w:r>
              <w:rPr>
                <w:w w:val="95"/>
                <w:sz w:val="18"/>
              </w:rPr>
              <w:t>0</w:t>
            </w:r>
          </w:p>
          <w:p>
            <w:pPr>
              <w:pStyle w:val="17"/>
              <w:spacing w:before="63"/>
              <w:rPr>
                <w:sz w:val="18"/>
              </w:rPr>
            </w:pPr>
            <w:r>
              <w:rPr>
                <w:spacing w:val="-1"/>
                <w:w w:val="95"/>
                <w:sz w:val="18"/>
              </w:rPr>
              <w:t>net.ipv4.conf.all.accept_redirects</w:t>
            </w:r>
            <w:r>
              <w:rPr>
                <w:spacing w:val="-14"/>
                <w:w w:val="95"/>
                <w:sz w:val="18"/>
              </w:rPr>
              <w:t xml:space="preserve"> </w:t>
            </w:r>
            <w:r>
              <w:rPr>
                <w:w w:val="95"/>
                <w:sz w:val="18"/>
              </w:rPr>
              <w:t>=</w:t>
            </w:r>
            <w:r>
              <w:rPr>
                <w:spacing w:val="-12"/>
                <w:w w:val="95"/>
                <w:sz w:val="18"/>
              </w:rPr>
              <w:t xml:space="preserve"> </w:t>
            </w:r>
            <w:r>
              <w:rPr>
                <w:w w:val="95"/>
                <w:sz w:val="18"/>
              </w:rPr>
              <w:t>0</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21" w:hRule="atLeast"/>
        </w:trPr>
        <w:tc>
          <w:tcPr>
            <w:tcW w:w="8846" w:type="dxa"/>
            <w:tcBorders>
              <w:top w:val="nil"/>
            </w:tcBorders>
            <w:shd w:val="clear" w:color="auto" w:fill="D9D9D9"/>
          </w:tcPr>
          <w:p>
            <w:pPr>
              <w:pStyle w:val="17"/>
              <w:spacing w:before="12"/>
              <w:rPr>
                <w:sz w:val="18"/>
              </w:rPr>
            </w:pPr>
            <w:r>
              <w:rPr>
                <w:spacing w:val="-1"/>
                <w:w w:val="95"/>
                <w:sz w:val="18"/>
              </w:rPr>
              <w:t>net.ipv4.conf.default.accept_redirects</w:t>
            </w:r>
            <w:r>
              <w:rPr>
                <w:spacing w:val="-11"/>
                <w:w w:val="95"/>
                <w:sz w:val="18"/>
              </w:rPr>
              <w:t xml:space="preserve"> </w:t>
            </w:r>
            <w:r>
              <w:rPr>
                <w:w w:val="95"/>
                <w:sz w:val="18"/>
              </w:rPr>
              <w:t>=</w:t>
            </w:r>
            <w:r>
              <w:rPr>
                <w:spacing w:val="-12"/>
                <w:w w:val="95"/>
                <w:sz w:val="18"/>
              </w:rPr>
              <w:t xml:space="preserve"> </w:t>
            </w:r>
            <w:r>
              <w:rPr>
                <w:w w:val="95"/>
                <w:sz w:val="18"/>
              </w:rPr>
              <w:t>0</w:t>
            </w:r>
          </w:p>
          <w:p>
            <w:pPr>
              <w:pStyle w:val="17"/>
              <w:spacing w:before="61"/>
              <w:rPr>
                <w:sz w:val="18"/>
              </w:rPr>
            </w:pPr>
            <w:r>
              <w:rPr>
                <w:spacing w:val="-1"/>
                <w:w w:val="95"/>
                <w:sz w:val="18"/>
              </w:rPr>
              <w:t>net.ipv4.conf.all.secure_redirects</w:t>
            </w:r>
            <w:r>
              <w:rPr>
                <w:spacing w:val="-17"/>
                <w:w w:val="95"/>
                <w:sz w:val="18"/>
              </w:rPr>
              <w:t xml:space="preserve"> </w:t>
            </w:r>
            <w:r>
              <w:rPr>
                <w:w w:val="95"/>
                <w:sz w:val="18"/>
              </w:rPr>
              <w:t>=</w:t>
            </w:r>
            <w:r>
              <w:rPr>
                <w:spacing w:val="-15"/>
                <w:w w:val="95"/>
                <w:sz w:val="18"/>
              </w:rPr>
              <w:t xml:space="preserve"> </w:t>
            </w:r>
            <w:r>
              <w:rPr>
                <w:w w:val="95"/>
                <w:sz w:val="18"/>
              </w:rPr>
              <w:t>0</w:t>
            </w:r>
          </w:p>
          <w:p>
            <w:pPr>
              <w:pStyle w:val="17"/>
              <w:spacing w:before="64"/>
              <w:rPr>
                <w:sz w:val="18"/>
              </w:rPr>
            </w:pPr>
            <w:r>
              <w:rPr>
                <w:spacing w:val="-1"/>
                <w:w w:val="95"/>
                <w:sz w:val="18"/>
              </w:rPr>
              <w:t>net.ipv4.conf.default.secure_redirects</w:t>
            </w:r>
            <w:r>
              <w:rPr>
                <w:spacing w:val="-16"/>
                <w:w w:val="95"/>
                <w:sz w:val="18"/>
              </w:rPr>
              <w:t xml:space="preserve"> </w:t>
            </w:r>
            <w:r>
              <w:rPr>
                <w:w w:val="95"/>
                <w:sz w:val="18"/>
              </w:rPr>
              <w:t>=</w:t>
            </w:r>
            <w:r>
              <w:rPr>
                <w:spacing w:val="-15"/>
                <w:w w:val="95"/>
                <w:sz w:val="18"/>
              </w:rPr>
              <w:t xml:space="preserve"> </w:t>
            </w:r>
            <w:r>
              <w:rPr>
                <w:w w:val="95"/>
                <w:sz w:val="18"/>
              </w:rPr>
              <w:t>0</w:t>
            </w:r>
          </w:p>
          <w:p>
            <w:pPr>
              <w:pStyle w:val="17"/>
              <w:spacing w:before="63"/>
              <w:rPr>
                <w:sz w:val="18"/>
              </w:rPr>
            </w:pPr>
            <w:r>
              <w:rPr>
                <w:spacing w:val="-1"/>
                <w:w w:val="95"/>
                <w:sz w:val="18"/>
              </w:rPr>
              <w:t>net.ipv4.icmp_echo_ignore_broadcasts</w:t>
            </w:r>
            <w:r>
              <w:rPr>
                <w:spacing w:val="-12"/>
                <w:w w:val="95"/>
                <w:sz w:val="18"/>
              </w:rPr>
              <w:t xml:space="preserve"> </w:t>
            </w:r>
            <w:r>
              <w:rPr>
                <w:w w:val="95"/>
                <w:sz w:val="18"/>
              </w:rPr>
              <w:t>=</w:t>
            </w:r>
            <w:r>
              <w:rPr>
                <w:spacing w:val="-10"/>
                <w:w w:val="95"/>
                <w:sz w:val="18"/>
              </w:rPr>
              <w:t xml:space="preserve"> </w:t>
            </w:r>
            <w:r>
              <w:rPr>
                <w:w w:val="95"/>
                <w:sz w:val="18"/>
              </w:rPr>
              <w:t>1</w:t>
            </w:r>
          </w:p>
          <w:p>
            <w:pPr>
              <w:pStyle w:val="17"/>
              <w:spacing w:before="61"/>
              <w:rPr>
                <w:sz w:val="18"/>
              </w:rPr>
            </w:pPr>
            <w:r>
              <w:rPr>
                <w:spacing w:val="-1"/>
                <w:w w:val="95"/>
                <w:sz w:val="18"/>
              </w:rPr>
              <w:t>net.ipv4.icmp_ignore_bogus_error_responses</w:t>
            </w:r>
            <w:r>
              <w:rPr>
                <w:spacing w:val="-11"/>
                <w:w w:val="95"/>
                <w:sz w:val="18"/>
              </w:rPr>
              <w:t xml:space="preserve"> </w:t>
            </w:r>
            <w:r>
              <w:rPr>
                <w:w w:val="95"/>
                <w:sz w:val="18"/>
              </w:rPr>
              <w:t>=</w:t>
            </w:r>
            <w:r>
              <w:rPr>
                <w:spacing w:val="-11"/>
                <w:w w:val="95"/>
                <w:sz w:val="18"/>
              </w:rPr>
              <w:t xml:space="preserve"> </w:t>
            </w:r>
            <w:r>
              <w:rPr>
                <w:w w:val="95"/>
                <w:sz w:val="18"/>
              </w:rPr>
              <w:t>1</w:t>
            </w:r>
          </w:p>
          <w:p>
            <w:pPr>
              <w:pStyle w:val="17"/>
              <w:spacing w:before="64"/>
              <w:rPr>
                <w:sz w:val="18"/>
              </w:rPr>
            </w:pPr>
            <w:r>
              <w:rPr>
                <w:spacing w:val="-1"/>
                <w:w w:val="95"/>
                <w:sz w:val="18"/>
              </w:rPr>
              <w:t>net.ipv4.conf.all.rp_filter</w:t>
            </w:r>
            <w:r>
              <w:rPr>
                <w:spacing w:val="-18"/>
                <w:w w:val="95"/>
                <w:sz w:val="18"/>
              </w:rPr>
              <w:t xml:space="preserve"> </w:t>
            </w:r>
            <w:r>
              <w:rPr>
                <w:w w:val="95"/>
                <w:sz w:val="18"/>
              </w:rPr>
              <w:t>=</w:t>
            </w:r>
            <w:r>
              <w:rPr>
                <w:spacing w:val="-18"/>
                <w:w w:val="95"/>
                <w:sz w:val="18"/>
              </w:rPr>
              <w:t xml:space="preserve"> </w:t>
            </w:r>
            <w:r>
              <w:rPr>
                <w:w w:val="95"/>
                <w:sz w:val="18"/>
              </w:rPr>
              <w:t>1</w:t>
            </w:r>
          </w:p>
          <w:p>
            <w:pPr>
              <w:pStyle w:val="17"/>
              <w:spacing w:before="63"/>
              <w:rPr>
                <w:sz w:val="18"/>
              </w:rPr>
            </w:pPr>
            <w:r>
              <w:rPr>
                <w:spacing w:val="-1"/>
                <w:w w:val="95"/>
                <w:sz w:val="18"/>
              </w:rPr>
              <w:t>net.ipv4.conf.default.rp_filter</w:t>
            </w:r>
            <w:r>
              <w:rPr>
                <w:spacing w:val="-17"/>
                <w:w w:val="95"/>
                <w:sz w:val="18"/>
              </w:rPr>
              <w:t xml:space="preserve"> </w:t>
            </w:r>
            <w:r>
              <w:rPr>
                <w:w w:val="95"/>
                <w:sz w:val="18"/>
              </w:rPr>
              <w:t>=</w:t>
            </w:r>
            <w:r>
              <w:rPr>
                <w:spacing w:val="-15"/>
                <w:w w:val="95"/>
                <w:sz w:val="18"/>
              </w:rPr>
              <w:t xml:space="preserve"> </w:t>
            </w:r>
            <w:r>
              <w:rPr>
                <w:w w:val="95"/>
                <w:sz w:val="18"/>
              </w:rPr>
              <w:t>1</w:t>
            </w:r>
          </w:p>
          <w:p>
            <w:pPr>
              <w:pStyle w:val="17"/>
              <w:spacing w:before="62"/>
              <w:rPr>
                <w:sz w:val="18"/>
              </w:rPr>
            </w:pPr>
            <w:r>
              <w:rPr>
                <w:spacing w:val="-1"/>
                <w:w w:val="95"/>
                <w:sz w:val="18"/>
              </w:rPr>
              <w:t>net.ipv4.tcp_syncookies</w:t>
            </w:r>
            <w:r>
              <w:rPr>
                <w:spacing w:val="-19"/>
                <w:w w:val="95"/>
                <w:sz w:val="18"/>
              </w:rPr>
              <w:t xml:space="preserve"> </w:t>
            </w:r>
            <w:r>
              <w:rPr>
                <w:w w:val="95"/>
                <w:sz w:val="18"/>
              </w:rPr>
              <w:t>=</w:t>
            </w:r>
            <w:r>
              <w:rPr>
                <w:spacing w:val="-15"/>
                <w:w w:val="95"/>
                <w:sz w:val="18"/>
              </w:rPr>
              <w:t xml:space="preserve"> </w:t>
            </w:r>
            <w:r>
              <w:rPr>
                <w:w w:val="95"/>
                <w:sz w:val="18"/>
              </w:rPr>
              <w:t>1</w:t>
            </w:r>
          </w:p>
          <w:p>
            <w:pPr>
              <w:pStyle w:val="17"/>
              <w:spacing w:before="63"/>
              <w:rPr>
                <w:sz w:val="18"/>
              </w:rPr>
            </w:pPr>
            <w:r>
              <w:rPr>
                <w:w w:val="90"/>
                <w:sz w:val="18"/>
              </w:rPr>
              <w:t>kernel.dmesg_restrict</w:t>
            </w:r>
            <w:r>
              <w:rPr>
                <w:spacing w:val="3"/>
                <w:w w:val="90"/>
                <w:sz w:val="18"/>
              </w:rPr>
              <w:t xml:space="preserve"> </w:t>
            </w:r>
            <w:r>
              <w:rPr>
                <w:w w:val="90"/>
                <w:sz w:val="18"/>
              </w:rPr>
              <w:t>=</w:t>
            </w:r>
            <w:r>
              <w:rPr>
                <w:spacing w:val="8"/>
                <w:w w:val="90"/>
                <w:sz w:val="18"/>
              </w:rPr>
              <w:t xml:space="preserve"> </w:t>
            </w:r>
            <w:r>
              <w:rPr>
                <w:w w:val="90"/>
                <w:sz w:val="18"/>
              </w:rPr>
              <w:t>1</w:t>
            </w:r>
          </w:p>
          <w:p>
            <w:pPr>
              <w:pStyle w:val="17"/>
              <w:spacing w:before="64"/>
              <w:rPr>
                <w:sz w:val="18"/>
              </w:rPr>
            </w:pPr>
            <w:r>
              <w:rPr>
                <w:spacing w:val="-1"/>
                <w:w w:val="95"/>
                <w:sz w:val="18"/>
              </w:rPr>
              <w:t>net.ipv6.conf.all.accept_redirects</w:t>
            </w:r>
            <w:r>
              <w:rPr>
                <w:spacing w:val="-14"/>
                <w:w w:val="95"/>
                <w:sz w:val="18"/>
              </w:rPr>
              <w:t xml:space="preserve"> </w:t>
            </w:r>
            <w:r>
              <w:rPr>
                <w:w w:val="95"/>
                <w:sz w:val="18"/>
              </w:rPr>
              <w:t>=</w:t>
            </w:r>
            <w:r>
              <w:rPr>
                <w:spacing w:val="-12"/>
                <w:w w:val="95"/>
                <w:sz w:val="18"/>
              </w:rPr>
              <w:t xml:space="preserve"> </w:t>
            </w:r>
            <w:r>
              <w:rPr>
                <w:w w:val="95"/>
                <w:sz w:val="18"/>
              </w:rPr>
              <w:t>0</w:t>
            </w:r>
          </w:p>
          <w:p>
            <w:pPr>
              <w:pStyle w:val="17"/>
              <w:spacing w:before="61"/>
              <w:rPr>
                <w:sz w:val="18"/>
              </w:rPr>
            </w:pPr>
            <w:r>
              <w:rPr>
                <w:spacing w:val="-1"/>
                <w:w w:val="95"/>
                <w:sz w:val="18"/>
              </w:rPr>
              <w:t>net.ipv6.conf.default.accept_redirects</w:t>
            </w:r>
            <w:r>
              <w:rPr>
                <w:spacing w:val="-11"/>
                <w:w w:val="95"/>
                <w:sz w:val="18"/>
              </w:rPr>
              <w:t xml:space="preserve"> </w:t>
            </w:r>
            <w:r>
              <w:rPr>
                <w:w w:val="95"/>
                <w:sz w:val="18"/>
              </w:rPr>
              <w:t>=</w:t>
            </w:r>
            <w:r>
              <w:rPr>
                <w:spacing w:val="-12"/>
                <w:w w:val="95"/>
                <w:sz w:val="18"/>
              </w:rPr>
              <w:t xml:space="preserve"> </w:t>
            </w:r>
            <w:r>
              <w:rPr>
                <w:w w:val="95"/>
                <w:sz w:val="18"/>
              </w:rPr>
              <w:t>0</w:t>
            </w:r>
          </w:p>
          <w:p>
            <w:pPr>
              <w:pStyle w:val="17"/>
              <w:spacing w:before="63"/>
              <w:rPr>
                <w:sz w:val="18"/>
              </w:rPr>
            </w:pPr>
            <w:r>
              <w:rPr>
                <w:w w:val="90"/>
                <w:sz w:val="18"/>
              </w:rPr>
              <w:t>vm.swappiness</w:t>
            </w:r>
            <w:r>
              <w:rPr>
                <w:spacing w:val="-5"/>
                <w:w w:val="90"/>
                <w:sz w:val="18"/>
              </w:rPr>
              <w:t xml:space="preserve"> </w:t>
            </w:r>
            <w:r>
              <w:rPr>
                <w:w w:val="90"/>
                <w:sz w:val="18"/>
              </w:rPr>
              <w:t>=</w:t>
            </w:r>
            <w:r>
              <w:rPr>
                <w:spacing w:val="-4"/>
                <w:w w:val="90"/>
                <w:sz w:val="18"/>
              </w:rPr>
              <w:t xml:space="preserve"> </w:t>
            </w:r>
            <w:r>
              <w:rPr>
                <w:w w:val="90"/>
                <w:sz w:val="18"/>
              </w:rPr>
              <w:t>0</w:t>
            </w:r>
          </w:p>
          <w:p>
            <w:pPr>
              <w:pStyle w:val="17"/>
              <w:spacing w:before="64"/>
              <w:rPr>
                <w:sz w:val="18"/>
              </w:rPr>
            </w:pPr>
            <w:r>
              <w:rPr>
                <w:w w:val="90"/>
                <w:sz w:val="18"/>
              </w:rPr>
              <w:t>net.ipv4.tcp_max_tw_buckets</w:t>
            </w:r>
            <w:r>
              <w:rPr>
                <w:spacing w:val="14"/>
                <w:w w:val="90"/>
                <w:sz w:val="18"/>
              </w:rPr>
              <w:t xml:space="preserve"> </w:t>
            </w:r>
            <w:r>
              <w:rPr>
                <w:w w:val="90"/>
                <w:sz w:val="18"/>
              </w:rPr>
              <w:t>=</w:t>
            </w:r>
            <w:r>
              <w:rPr>
                <w:spacing w:val="17"/>
                <w:w w:val="90"/>
                <w:sz w:val="18"/>
              </w:rPr>
              <w:t xml:space="preserve"> </w:t>
            </w:r>
            <w:r>
              <w:rPr>
                <w:w w:val="90"/>
                <w:sz w:val="18"/>
              </w:rPr>
              <w:t>10000</w:t>
            </w:r>
          </w:p>
          <w:p>
            <w:pPr>
              <w:pStyle w:val="17"/>
              <w:spacing w:before="61"/>
              <w:rPr>
                <w:sz w:val="18"/>
              </w:rPr>
            </w:pPr>
            <w:r>
              <w:rPr>
                <w:w w:val="90"/>
                <w:sz w:val="18"/>
              </w:rPr>
              <w:t>net.ipv4.tcp_tw_reuse</w:t>
            </w:r>
            <w:r>
              <w:rPr>
                <w:spacing w:val="3"/>
                <w:w w:val="90"/>
                <w:sz w:val="18"/>
              </w:rPr>
              <w:t xml:space="preserve"> </w:t>
            </w:r>
            <w:r>
              <w:rPr>
                <w:w w:val="90"/>
                <w:sz w:val="18"/>
              </w:rPr>
              <w:t>=</w:t>
            </w:r>
            <w:r>
              <w:rPr>
                <w:spacing w:val="1"/>
                <w:w w:val="90"/>
                <w:sz w:val="18"/>
              </w:rPr>
              <w:t xml:space="preserve"> </w:t>
            </w:r>
            <w:r>
              <w:rPr>
                <w:w w:val="90"/>
                <w:sz w:val="18"/>
              </w:rPr>
              <w:t>1</w:t>
            </w:r>
          </w:p>
          <w:p>
            <w:pPr>
              <w:pStyle w:val="17"/>
              <w:spacing w:before="64"/>
              <w:rPr>
                <w:sz w:val="18"/>
              </w:rPr>
            </w:pPr>
            <w:r>
              <w:rPr>
                <w:spacing w:val="-1"/>
                <w:w w:val="95"/>
                <w:sz w:val="18"/>
              </w:rPr>
              <w:t>net.ipv4.tcp_keepalive_time</w:t>
            </w:r>
            <w:r>
              <w:rPr>
                <w:spacing w:val="-11"/>
                <w:w w:val="95"/>
                <w:sz w:val="18"/>
              </w:rPr>
              <w:t xml:space="preserve"> </w:t>
            </w:r>
            <w:r>
              <w:rPr>
                <w:w w:val="95"/>
                <w:sz w:val="18"/>
              </w:rPr>
              <w:t>=</w:t>
            </w:r>
            <w:r>
              <w:rPr>
                <w:spacing w:val="-14"/>
                <w:w w:val="95"/>
                <w:sz w:val="18"/>
              </w:rPr>
              <w:t xml:space="preserve"> </w:t>
            </w:r>
            <w:r>
              <w:rPr>
                <w:w w:val="95"/>
                <w:sz w:val="18"/>
              </w:rPr>
              <w:t>30</w:t>
            </w:r>
          </w:p>
          <w:p>
            <w:pPr>
              <w:pStyle w:val="17"/>
              <w:spacing w:before="64"/>
              <w:rPr>
                <w:sz w:val="18"/>
              </w:rPr>
            </w:pPr>
            <w:r>
              <w:rPr>
                <w:spacing w:val="-1"/>
                <w:w w:val="95"/>
                <w:sz w:val="18"/>
              </w:rPr>
              <w:t>net.ipv4.tcp_keepalive_intvl</w:t>
            </w:r>
            <w:r>
              <w:rPr>
                <w:spacing w:val="-9"/>
                <w:w w:val="95"/>
                <w:sz w:val="18"/>
              </w:rPr>
              <w:t xml:space="preserve"> </w:t>
            </w:r>
            <w:r>
              <w:rPr>
                <w:w w:val="95"/>
                <w:sz w:val="18"/>
              </w:rPr>
              <w:t>=</w:t>
            </w:r>
            <w:r>
              <w:rPr>
                <w:spacing w:val="-11"/>
                <w:w w:val="95"/>
                <w:sz w:val="18"/>
              </w:rPr>
              <w:t xml:space="preserve"> </w:t>
            </w:r>
            <w:r>
              <w:rPr>
                <w:w w:val="95"/>
                <w:sz w:val="18"/>
              </w:rPr>
              <w:t>30</w:t>
            </w:r>
          </w:p>
          <w:p>
            <w:pPr>
              <w:pStyle w:val="17"/>
              <w:spacing w:before="61"/>
              <w:rPr>
                <w:sz w:val="18"/>
              </w:rPr>
            </w:pPr>
            <w:r>
              <w:rPr>
                <w:w w:val="90"/>
                <w:sz w:val="18"/>
              </w:rPr>
              <w:t>net.ipv4.tcp_retries2</w:t>
            </w:r>
            <w:r>
              <w:rPr>
                <w:spacing w:val="-1"/>
                <w:w w:val="90"/>
                <w:sz w:val="18"/>
              </w:rPr>
              <w:t xml:space="preserve"> </w:t>
            </w:r>
            <w:r>
              <w:rPr>
                <w:w w:val="90"/>
                <w:sz w:val="18"/>
              </w:rPr>
              <w:t>=</w:t>
            </w:r>
            <w:r>
              <w:rPr>
                <w:spacing w:val="2"/>
                <w:w w:val="90"/>
                <w:sz w:val="18"/>
              </w:rPr>
              <w:t xml:space="preserve"> </w:t>
            </w:r>
            <w:r>
              <w:rPr>
                <w:w w:val="90"/>
                <w:sz w:val="18"/>
              </w:rPr>
              <w:t>12</w:t>
            </w:r>
          </w:p>
          <w:p>
            <w:pPr>
              <w:pStyle w:val="17"/>
              <w:spacing w:before="63"/>
              <w:rPr>
                <w:sz w:val="18"/>
              </w:rPr>
            </w:pPr>
            <w:r>
              <w:rPr>
                <w:w w:val="90"/>
                <w:sz w:val="18"/>
              </w:rPr>
              <w:t>net.ipv4.ip_local_reserved_ports</w:t>
            </w:r>
            <w:r>
              <w:rPr>
                <w:spacing w:val="17"/>
                <w:w w:val="90"/>
                <w:sz w:val="18"/>
              </w:rPr>
              <w:t xml:space="preserve"> </w:t>
            </w:r>
            <w:r>
              <w:rPr>
                <w:w w:val="90"/>
                <w:sz w:val="18"/>
              </w:rPr>
              <w:t>=</w:t>
            </w:r>
            <w:r>
              <w:rPr>
                <w:spacing w:val="20"/>
                <w:w w:val="90"/>
                <w:sz w:val="18"/>
              </w:rPr>
              <w:t xml:space="preserve"> </w:t>
            </w:r>
            <w:r>
              <w:rPr>
                <w:w w:val="90"/>
                <w:sz w:val="18"/>
              </w:rPr>
              <w:t>20050-20057,26000-26007</w:t>
            </w:r>
          </w:p>
          <w:p>
            <w:pPr>
              <w:pStyle w:val="17"/>
              <w:spacing w:before="64"/>
              <w:rPr>
                <w:sz w:val="18"/>
              </w:rPr>
            </w:pPr>
            <w:r>
              <w:rPr>
                <w:w w:val="90"/>
                <w:sz w:val="18"/>
              </w:rPr>
              <w:t>net.core.wmem_max</w:t>
            </w:r>
            <w:r>
              <w:rPr>
                <w:spacing w:val="4"/>
                <w:w w:val="90"/>
                <w:sz w:val="18"/>
              </w:rPr>
              <w:t xml:space="preserve"> </w:t>
            </w:r>
            <w:r>
              <w:rPr>
                <w:w w:val="90"/>
                <w:sz w:val="18"/>
              </w:rPr>
              <w:t>=</w:t>
            </w:r>
            <w:r>
              <w:rPr>
                <w:spacing w:val="3"/>
                <w:w w:val="90"/>
                <w:sz w:val="18"/>
              </w:rPr>
              <w:t xml:space="preserve"> </w:t>
            </w:r>
            <w:r>
              <w:rPr>
                <w:w w:val="90"/>
                <w:sz w:val="18"/>
              </w:rPr>
              <w:t>21299200</w:t>
            </w:r>
          </w:p>
          <w:p>
            <w:pPr>
              <w:pStyle w:val="17"/>
              <w:spacing w:before="61"/>
              <w:rPr>
                <w:sz w:val="18"/>
              </w:rPr>
            </w:pPr>
            <w:r>
              <w:rPr>
                <w:w w:val="90"/>
                <w:sz w:val="18"/>
              </w:rPr>
              <w:t>net.core.rmem_max =</w:t>
            </w:r>
            <w:r>
              <w:rPr>
                <w:spacing w:val="2"/>
                <w:w w:val="90"/>
                <w:sz w:val="18"/>
              </w:rPr>
              <w:t xml:space="preserve"> </w:t>
            </w:r>
            <w:r>
              <w:rPr>
                <w:w w:val="90"/>
                <w:sz w:val="18"/>
              </w:rPr>
              <w:t>21299200</w:t>
            </w:r>
          </w:p>
          <w:p>
            <w:pPr>
              <w:pStyle w:val="17"/>
              <w:spacing w:before="64"/>
              <w:rPr>
                <w:sz w:val="18"/>
              </w:rPr>
            </w:pPr>
            <w:r>
              <w:rPr>
                <w:w w:val="90"/>
                <w:sz w:val="18"/>
              </w:rPr>
              <w:t>net.core.wmem_default</w:t>
            </w:r>
            <w:r>
              <w:rPr>
                <w:spacing w:val="8"/>
                <w:w w:val="90"/>
                <w:sz w:val="18"/>
              </w:rPr>
              <w:t xml:space="preserve"> </w:t>
            </w:r>
            <w:r>
              <w:rPr>
                <w:w w:val="90"/>
                <w:sz w:val="18"/>
              </w:rPr>
              <w:t>=</w:t>
            </w:r>
            <w:r>
              <w:rPr>
                <w:spacing w:val="9"/>
                <w:w w:val="90"/>
                <w:sz w:val="18"/>
              </w:rPr>
              <w:t xml:space="preserve"> </w:t>
            </w:r>
            <w:r>
              <w:rPr>
                <w:w w:val="90"/>
                <w:sz w:val="18"/>
              </w:rPr>
              <w:t>21299200</w:t>
            </w:r>
          </w:p>
          <w:p>
            <w:pPr>
              <w:pStyle w:val="17"/>
              <w:spacing w:before="63"/>
              <w:rPr>
                <w:sz w:val="18"/>
              </w:rPr>
            </w:pPr>
            <w:r>
              <w:rPr>
                <w:w w:val="90"/>
                <w:sz w:val="18"/>
              </w:rPr>
              <w:t>net.core.rmem_default</w:t>
            </w:r>
            <w:r>
              <w:rPr>
                <w:spacing w:val="7"/>
                <w:w w:val="90"/>
                <w:sz w:val="18"/>
              </w:rPr>
              <w:t xml:space="preserve"> </w:t>
            </w:r>
            <w:r>
              <w:rPr>
                <w:w w:val="90"/>
                <w:sz w:val="18"/>
              </w:rPr>
              <w:t>=</w:t>
            </w:r>
            <w:r>
              <w:rPr>
                <w:spacing w:val="9"/>
                <w:w w:val="90"/>
                <w:sz w:val="18"/>
              </w:rPr>
              <w:t xml:space="preserve"> </w:t>
            </w:r>
            <w:r>
              <w:rPr>
                <w:w w:val="90"/>
                <w:sz w:val="18"/>
              </w:rPr>
              <w:t>21299200</w:t>
            </w:r>
          </w:p>
          <w:p>
            <w:pPr>
              <w:pStyle w:val="17"/>
              <w:spacing w:before="61"/>
              <w:rPr>
                <w:sz w:val="18"/>
              </w:rPr>
            </w:pPr>
            <w:r>
              <w:rPr>
                <w:w w:val="90"/>
                <w:sz w:val="18"/>
              </w:rPr>
              <w:t>net.sctp.sctp_mem</w:t>
            </w:r>
            <w:r>
              <w:rPr>
                <w:spacing w:val="-3"/>
                <w:w w:val="90"/>
                <w:sz w:val="18"/>
              </w:rPr>
              <w:t xml:space="preserve"> </w:t>
            </w:r>
            <w:r>
              <w:rPr>
                <w:w w:val="90"/>
                <w:sz w:val="18"/>
              </w:rPr>
              <w:t>=</w:t>
            </w:r>
            <w:r>
              <w:rPr>
                <w:spacing w:val="-1"/>
                <w:w w:val="90"/>
                <w:sz w:val="18"/>
              </w:rPr>
              <w:t xml:space="preserve"> </w:t>
            </w:r>
            <w:r>
              <w:rPr>
                <w:w w:val="90"/>
                <w:sz w:val="18"/>
              </w:rPr>
              <w:t>94500000</w:t>
            </w:r>
            <w:r>
              <w:rPr>
                <w:spacing w:val="-2"/>
                <w:w w:val="90"/>
                <w:sz w:val="18"/>
              </w:rPr>
              <w:t xml:space="preserve"> </w:t>
            </w:r>
            <w:r>
              <w:rPr>
                <w:w w:val="90"/>
                <w:sz w:val="18"/>
              </w:rPr>
              <w:t>915000000</w:t>
            </w:r>
            <w:r>
              <w:rPr>
                <w:spacing w:val="-2"/>
                <w:w w:val="90"/>
                <w:sz w:val="18"/>
              </w:rPr>
              <w:t xml:space="preserve"> </w:t>
            </w:r>
            <w:r>
              <w:rPr>
                <w:w w:val="90"/>
                <w:sz w:val="18"/>
              </w:rPr>
              <w:t>927000000</w:t>
            </w:r>
          </w:p>
          <w:p>
            <w:pPr>
              <w:pStyle w:val="17"/>
              <w:spacing w:before="64"/>
              <w:rPr>
                <w:sz w:val="18"/>
              </w:rPr>
            </w:pPr>
            <w:r>
              <w:rPr>
                <w:w w:val="90"/>
                <w:sz w:val="18"/>
              </w:rPr>
              <w:t>net.sctp.sctp_rmem =</w:t>
            </w:r>
            <w:r>
              <w:rPr>
                <w:spacing w:val="-2"/>
                <w:w w:val="90"/>
                <w:sz w:val="18"/>
              </w:rPr>
              <w:t xml:space="preserve"> </w:t>
            </w:r>
            <w:r>
              <w:rPr>
                <w:w w:val="90"/>
                <w:sz w:val="18"/>
              </w:rPr>
              <w:t>8192</w:t>
            </w:r>
            <w:r>
              <w:rPr>
                <w:spacing w:val="-3"/>
                <w:w w:val="90"/>
                <w:sz w:val="18"/>
              </w:rPr>
              <w:t xml:space="preserve"> </w:t>
            </w:r>
            <w:r>
              <w:rPr>
                <w:w w:val="90"/>
                <w:sz w:val="18"/>
              </w:rPr>
              <w:t>250000</w:t>
            </w:r>
            <w:r>
              <w:rPr>
                <w:spacing w:val="-2"/>
                <w:w w:val="90"/>
                <w:sz w:val="18"/>
              </w:rPr>
              <w:t xml:space="preserve"> </w:t>
            </w:r>
            <w:r>
              <w:rPr>
                <w:w w:val="90"/>
                <w:sz w:val="18"/>
              </w:rPr>
              <w:t>16777216</w:t>
            </w:r>
          </w:p>
          <w:p>
            <w:pPr>
              <w:pStyle w:val="17"/>
              <w:spacing w:before="63"/>
              <w:rPr>
                <w:sz w:val="18"/>
              </w:rPr>
            </w:pPr>
            <w:r>
              <w:rPr>
                <w:w w:val="90"/>
                <w:sz w:val="18"/>
              </w:rPr>
              <w:t>net.sctp.sctp_wmem</w:t>
            </w:r>
            <w:r>
              <w:rPr>
                <w:spacing w:val="-3"/>
                <w:w w:val="90"/>
                <w:sz w:val="18"/>
              </w:rPr>
              <w:t xml:space="preserve"> </w:t>
            </w:r>
            <w:r>
              <w:rPr>
                <w:w w:val="90"/>
                <w:sz w:val="18"/>
              </w:rPr>
              <w:t>=</w:t>
            </w:r>
            <w:r>
              <w:rPr>
                <w:spacing w:val="-1"/>
                <w:w w:val="90"/>
                <w:sz w:val="18"/>
              </w:rPr>
              <w:t xml:space="preserve"> </w:t>
            </w:r>
            <w:r>
              <w:rPr>
                <w:w w:val="90"/>
                <w:sz w:val="18"/>
              </w:rPr>
              <w:t>8192</w:t>
            </w:r>
            <w:r>
              <w:rPr>
                <w:spacing w:val="1"/>
                <w:w w:val="90"/>
                <w:sz w:val="18"/>
              </w:rPr>
              <w:t xml:space="preserve"> </w:t>
            </w:r>
            <w:r>
              <w:rPr>
                <w:w w:val="90"/>
                <w:sz w:val="18"/>
              </w:rPr>
              <w:t>250000</w:t>
            </w:r>
            <w:r>
              <w:rPr>
                <w:spacing w:val="-2"/>
                <w:w w:val="90"/>
                <w:sz w:val="18"/>
              </w:rPr>
              <w:t xml:space="preserve"> </w:t>
            </w:r>
            <w:r>
              <w:rPr>
                <w:w w:val="90"/>
                <w:sz w:val="18"/>
              </w:rPr>
              <w:t>16777216</w:t>
            </w:r>
          </w:p>
          <w:p>
            <w:pPr>
              <w:pStyle w:val="17"/>
              <w:spacing w:before="61"/>
              <w:rPr>
                <w:sz w:val="18"/>
              </w:rPr>
            </w:pPr>
            <w:r>
              <w:rPr>
                <w:w w:val="90"/>
                <w:sz w:val="18"/>
              </w:rPr>
              <w:t>kernel.sem</w:t>
            </w:r>
            <w:r>
              <w:rPr>
                <w:spacing w:val="-13"/>
                <w:w w:val="90"/>
                <w:sz w:val="18"/>
              </w:rPr>
              <w:t xml:space="preserve"> </w:t>
            </w:r>
            <w:r>
              <w:rPr>
                <w:w w:val="90"/>
                <w:sz w:val="18"/>
              </w:rPr>
              <w:t>=</w:t>
            </w:r>
            <w:r>
              <w:rPr>
                <w:spacing w:val="-8"/>
                <w:w w:val="90"/>
                <w:sz w:val="18"/>
              </w:rPr>
              <w:t xml:space="preserve"> </w:t>
            </w:r>
            <w:r>
              <w:rPr>
                <w:w w:val="90"/>
                <w:sz w:val="18"/>
              </w:rPr>
              <w:t>250</w:t>
            </w:r>
            <w:r>
              <w:rPr>
                <w:spacing w:val="-9"/>
                <w:w w:val="90"/>
                <w:sz w:val="18"/>
              </w:rPr>
              <w:t xml:space="preserve"> </w:t>
            </w:r>
            <w:r>
              <w:rPr>
                <w:w w:val="90"/>
                <w:sz w:val="18"/>
              </w:rPr>
              <w:t>6400000</w:t>
            </w:r>
            <w:r>
              <w:rPr>
                <w:spacing w:val="-9"/>
                <w:w w:val="90"/>
                <w:sz w:val="18"/>
              </w:rPr>
              <w:t xml:space="preserve"> </w:t>
            </w:r>
            <w:r>
              <w:rPr>
                <w:w w:val="90"/>
                <w:sz w:val="18"/>
              </w:rPr>
              <w:t>1000</w:t>
            </w:r>
            <w:r>
              <w:rPr>
                <w:spacing w:val="-8"/>
                <w:w w:val="90"/>
                <w:sz w:val="18"/>
              </w:rPr>
              <w:t xml:space="preserve"> </w:t>
            </w:r>
            <w:r>
              <w:rPr>
                <w:w w:val="90"/>
                <w:sz w:val="18"/>
              </w:rPr>
              <w:t>25600</w:t>
            </w:r>
          </w:p>
          <w:p>
            <w:pPr>
              <w:pStyle w:val="17"/>
              <w:spacing w:before="64"/>
              <w:rPr>
                <w:sz w:val="18"/>
              </w:rPr>
            </w:pPr>
            <w:r>
              <w:rPr>
                <w:w w:val="90"/>
                <w:sz w:val="18"/>
              </w:rPr>
              <w:t>net.ipv4.tcp_rmem</w:t>
            </w:r>
            <w:r>
              <w:rPr>
                <w:spacing w:val="-3"/>
                <w:w w:val="90"/>
                <w:sz w:val="18"/>
              </w:rPr>
              <w:t xml:space="preserve"> </w:t>
            </w:r>
            <w:r>
              <w:rPr>
                <w:w w:val="90"/>
                <w:sz w:val="18"/>
              </w:rPr>
              <w:t>=</w:t>
            </w:r>
            <w:r>
              <w:rPr>
                <w:spacing w:val="-4"/>
                <w:w w:val="90"/>
                <w:sz w:val="18"/>
              </w:rPr>
              <w:t xml:space="preserve"> </w:t>
            </w:r>
            <w:r>
              <w:rPr>
                <w:w w:val="90"/>
                <w:sz w:val="18"/>
              </w:rPr>
              <w:t>8192</w:t>
            </w:r>
            <w:r>
              <w:rPr>
                <w:spacing w:val="-3"/>
                <w:w w:val="90"/>
                <w:sz w:val="18"/>
              </w:rPr>
              <w:t xml:space="preserve"> </w:t>
            </w:r>
            <w:r>
              <w:rPr>
                <w:w w:val="90"/>
                <w:sz w:val="18"/>
              </w:rPr>
              <w:t>250000</w:t>
            </w:r>
            <w:r>
              <w:rPr>
                <w:spacing w:val="-3"/>
                <w:w w:val="90"/>
                <w:sz w:val="18"/>
              </w:rPr>
              <w:t xml:space="preserve"> </w:t>
            </w:r>
            <w:r>
              <w:rPr>
                <w:w w:val="90"/>
                <w:sz w:val="18"/>
              </w:rPr>
              <w:t>16777216</w:t>
            </w:r>
          </w:p>
          <w:p>
            <w:pPr>
              <w:pStyle w:val="17"/>
              <w:spacing w:before="64"/>
              <w:rPr>
                <w:sz w:val="18"/>
              </w:rPr>
            </w:pPr>
            <w:r>
              <w:rPr>
                <w:w w:val="90"/>
                <w:sz w:val="18"/>
              </w:rPr>
              <w:t>net.ipv4.tcp_wmem =</w:t>
            </w:r>
            <w:r>
              <w:rPr>
                <w:spacing w:val="-3"/>
                <w:w w:val="90"/>
                <w:sz w:val="18"/>
              </w:rPr>
              <w:t xml:space="preserve"> </w:t>
            </w:r>
            <w:r>
              <w:rPr>
                <w:w w:val="90"/>
                <w:sz w:val="18"/>
              </w:rPr>
              <w:t>8192</w:t>
            </w:r>
            <w:r>
              <w:rPr>
                <w:spacing w:val="-2"/>
                <w:w w:val="90"/>
                <w:sz w:val="18"/>
              </w:rPr>
              <w:t xml:space="preserve"> </w:t>
            </w:r>
            <w:r>
              <w:rPr>
                <w:w w:val="90"/>
                <w:sz w:val="18"/>
              </w:rPr>
              <w:t>250000</w:t>
            </w:r>
            <w:r>
              <w:rPr>
                <w:spacing w:val="-2"/>
                <w:w w:val="90"/>
                <w:sz w:val="18"/>
              </w:rPr>
              <w:t xml:space="preserve"> </w:t>
            </w:r>
            <w:r>
              <w:rPr>
                <w:w w:val="90"/>
                <w:sz w:val="18"/>
              </w:rPr>
              <w:t>16777216</w:t>
            </w:r>
          </w:p>
          <w:p>
            <w:pPr>
              <w:pStyle w:val="17"/>
              <w:spacing w:before="61"/>
              <w:rPr>
                <w:sz w:val="18"/>
              </w:rPr>
            </w:pPr>
            <w:r>
              <w:rPr>
                <w:w w:val="90"/>
                <w:sz w:val="18"/>
              </w:rPr>
              <w:t>vm.min_free_kbytes</w:t>
            </w:r>
            <w:r>
              <w:rPr>
                <w:spacing w:val="2"/>
                <w:w w:val="90"/>
                <w:sz w:val="18"/>
              </w:rPr>
              <w:t xml:space="preserve"> </w:t>
            </w:r>
            <w:r>
              <w:rPr>
                <w:w w:val="90"/>
                <w:sz w:val="18"/>
              </w:rPr>
              <w:t>=</w:t>
            </w:r>
            <w:r>
              <w:rPr>
                <w:spacing w:val="1"/>
                <w:w w:val="90"/>
                <w:sz w:val="18"/>
              </w:rPr>
              <w:t xml:space="preserve"> </w:t>
            </w:r>
            <w:r>
              <w:rPr>
                <w:w w:val="90"/>
                <w:sz w:val="18"/>
              </w:rPr>
              <w:t>348844</w:t>
            </w:r>
          </w:p>
          <w:p>
            <w:pPr>
              <w:pStyle w:val="17"/>
              <w:spacing w:before="64"/>
              <w:rPr>
                <w:sz w:val="18"/>
              </w:rPr>
            </w:pPr>
            <w:r>
              <w:rPr>
                <w:w w:val="90"/>
                <w:sz w:val="18"/>
              </w:rPr>
              <w:t>net.core.netdev_max_backlog</w:t>
            </w:r>
            <w:r>
              <w:rPr>
                <w:spacing w:val="14"/>
                <w:w w:val="90"/>
                <w:sz w:val="18"/>
              </w:rPr>
              <w:t xml:space="preserve"> </w:t>
            </w:r>
            <w:r>
              <w:rPr>
                <w:w w:val="90"/>
                <w:sz w:val="18"/>
              </w:rPr>
              <w:t>=</w:t>
            </w:r>
            <w:r>
              <w:rPr>
                <w:spacing w:val="14"/>
                <w:w w:val="90"/>
                <w:sz w:val="18"/>
              </w:rPr>
              <w:t xml:space="preserve"> </w:t>
            </w:r>
            <w:r>
              <w:rPr>
                <w:w w:val="90"/>
                <w:sz w:val="18"/>
              </w:rPr>
              <w:t>65535</w:t>
            </w:r>
          </w:p>
          <w:p>
            <w:pPr>
              <w:pStyle w:val="17"/>
              <w:spacing w:before="63"/>
              <w:rPr>
                <w:sz w:val="18"/>
              </w:rPr>
            </w:pPr>
            <w:r>
              <w:rPr>
                <w:w w:val="90"/>
                <w:sz w:val="18"/>
              </w:rPr>
              <w:t>net.ipv4.tcp_max_syn_backlog</w:t>
            </w:r>
            <w:r>
              <w:rPr>
                <w:spacing w:val="14"/>
                <w:w w:val="90"/>
                <w:sz w:val="18"/>
              </w:rPr>
              <w:t xml:space="preserve"> </w:t>
            </w:r>
            <w:r>
              <w:rPr>
                <w:w w:val="90"/>
                <w:sz w:val="18"/>
              </w:rPr>
              <w:t>=</w:t>
            </w:r>
            <w:r>
              <w:rPr>
                <w:spacing w:val="14"/>
                <w:w w:val="90"/>
                <w:sz w:val="18"/>
              </w:rPr>
              <w:t xml:space="preserve"> </w:t>
            </w:r>
            <w:r>
              <w:rPr>
                <w:w w:val="90"/>
                <w:sz w:val="18"/>
              </w:rPr>
              <w:t>65535</w:t>
            </w:r>
          </w:p>
          <w:p>
            <w:pPr>
              <w:pStyle w:val="17"/>
              <w:spacing w:before="61"/>
              <w:rPr>
                <w:sz w:val="18"/>
              </w:rPr>
            </w:pPr>
            <w:r>
              <w:rPr>
                <w:w w:val="90"/>
                <w:sz w:val="18"/>
              </w:rPr>
              <w:t>net.core.somaxconn</w:t>
            </w:r>
            <w:r>
              <w:rPr>
                <w:spacing w:val="2"/>
                <w:w w:val="90"/>
                <w:sz w:val="18"/>
              </w:rPr>
              <w:t xml:space="preserve"> </w:t>
            </w:r>
            <w:r>
              <w:rPr>
                <w:w w:val="90"/>
                <w:sz w:val="18"/>
              </w:rPr>
              <w:t>=</w:t>
            </w:r>
            <w:r>
              <w:rPr>
                <w:spacing w:val="3"/>
                <w:w w:val="90"/>
                <w:sz w:val="18"/>
              </w:rPr>
              <w:t xml:space="preserve"> </w:t>
            </w:r>
            <w:r>
              <w:rPr>
                <w:w w:val="90"/>
                <w:sz w:val="18"/>
              </w:rPr>
              <w:t>65535</w:t>
            </w:r>
          </w:p>
          <w:p>
            <w:pPr>
              <w:pStyle w:val="17"/>
              <w:spacing w:before="64"/>
              <w:rPr>
                <w:sz w:val="18"/>
              </w:rPr>
            </w:pPr>
            <w:r>
              <w:rPr>
                <w:w w:val="90"/>
                <w:sz w:val="18"/>
              </w:rPr>
              <w:t>kernel.shmall</w:t>
            </w:r>
            <w:r>
              <w:rPr>
                <w:spacing w:val="1"/>
                <w:w w:val="90"/>
                <w:sz w:val="18"/>
              </w:rPr>
              <w:t xml:space="preserve"> </w:t>
            </w:r>
            <w:r>
              <w:rPr>
                <w:w w:val="90"/>
                <w:sz w:val="18"/>
              </w:rPr>
              <w:t>=</w:t>
            </w:r>
            <w:r>
              <w:rPr>
                <w:spacing w:val="1"/>
                <w:w w:val="90"/>
                <w:sz w:val="18"/>
              </w:rPr>
              <w:t xml:space="preserve"> </w:t>
            </w:r>
            <w:r>
              <w:rPr>
                <w:w w:val="90"/>
                <w:sz w:val="18"/>
              </w:rPr>
              <w:t>1152921504606846720</w:t>
            </w:r>
          </w:p>
          <w:p>
            <w:pPr>
              <w:pStyle w:val="17"/>
              <w:spacing w:before="63"/>
              <w:rPr>
                <w:sz w:val="18"/>
              </w:rPr>
            </w:pPr>
            <w:r>
              <w:rPr>
                <w:w w:val="90"/>
                <w:sz w:val="18"/>
              </w:rPr>
              <w:t>kernel.shmmax</w:t>
            </w:r>
            <w:r>
              <w:rPr>
                <w:spacing w:val="2"/>
                <w:w w:val="90"/>
                <w:sz w:val="18"/>
              </w:rPr>
              <w:t xml:space="preserve"> </w:t>
            </w:r>
            <w:r>
              <w:rPr>
                <w:w w:val="90"/>
                <w:sz w:val="18"/>
              </w:rPr>
              <w:t>= 18446744073709551615</w:t>
            </w:r>
          </w:p>
          <w:p>
            <w:pPr>
              <w:pStyle w:val="17"/>
              <w:spacing w:before="61"/>
              <w:rPr>
                <w:sz w:val="18"/>
              </w:rPr>
            </w:pPr>
            <w:r>
              <w:rPr>
                <w:w w:val="90"/>
                <w:sz w:val="18"/>
              </w:rPr>
              <w:t>net.ipv4.tcp_retries1</w:t>
            </w:r>
            <w:r>
              <w:rPr>
                <w:spacing w:val="-1"/>
                <w:w w:val="90"/>
                <w:sz w:val="18"/>
              </w:rPr>
              <w:t xml:space="preserve"> </w:t>
            </w:r>
            <w:r>
              <w:rPr>
                <w:w w:val="90"/>
                <w:sz w:val="18"/>
              </w:rPr>
              <w:t>=</w:t>
            </w:r>
            <w:r>
              <w:rPr>
                <w:spacing w:val="1"/>
                <w:w w:val="90"/>
                <w:sz w:val="18"/>
              </w:rPr>
              <w:t xml:space="preserve"> </w:t>
            </w:r>
            <w:r>
              <w:rPr>
                <w:w w:val="90"/>
                <w:sz w:val="18"/>
              </w:rPr>
              <w:t>5</w:t>
            </w:r>
          </w:p>
          <w:p>
            <w:pPr>
              <w:pStyle w:val="17"/>
              <w:spacing w:before="64"/>
              <w:rPr>
                <w:sz w:val="18"/>
              </w:rPr>
            </w:pPr>
            <w:r>
              <w:rPr>
                <w:w w:val="90"/>
                <w:sz w:val="18"/>
              </w:rPr>
              <w:t>net.ipv4.tcp_syn_retries</w:t>
            </w:r>
            <w:r>
              <w:rPr>
                <w:spacing w:val="2"/>
                <w:w w:val="90"/>
                <w:sz w:val="18"/>
              </w:rPr>
              <w:t xml:space="preserve"> </w:t>
            </w:r>
            <w:r>
              <w:rPr>
                <w:w w:val="90"/>
                <w:sz w:val="18"/>
              </w:rPr>
              <w:t>=</w:t>
            </w:r>
            <w:r>
              <w:rPr>
                <w:spacing w:val="3"/>
                <w:w w:val="90"/>
                <w:sz w:val="18"/>
              </w:rPr>
              <w:t xml:space="preserve"> </w:t>
            </w:r>
            <w:r>
              <w:rPr>
                <w:w w:val="90"/>
                <w:sz w:val="18"/>
              </w:rPr>
              <w:t>5</w:t>
            </w:r>
          </w:p>
          <w:p>
            <w:pPr>
              <w:pStyle w:val="17"/>
              <w:spacing w:before="64"/>
              <w:rPr>
                <w:sz w:val="18"/>
              </w:rPr>
            </w:pPr>
            <w:r>
              <w:rPr>
                <w:w w:val="90"/>
                <w:sz w:val="18"/>
              </w:rPr>
              <w:t>net.sctp.path_max_retrans</w:t>
            </w:r>
            <w:r>
              <w:rPr>
                <w:spacing w:val="11"/>
                <w:w w:val="90"/>
                <w:sz w:val="18"/>
              </w:rPr>
              <w:t xml:space="preserve"> </w:t>
            </w:r>
            <w:r>
              <w:rPr>
                <w:w w:val="90"/>
                <w:sz w:val="18"/>
              </w:rPr>
              <w:t>=</w:t>
            </w:r>
            <w:r>
              <w:rPr>
                <w:spacing w:val="8"/>
                <w:w w:val="90"/>
                <w:sz w:val="18"/>
              </w:rPr>
              <w:t xml:space="preserve"> </w:t>
            </w:r>
            <w:r>
              <w:rPr>
                <w:w w:val="90"/>
                <w:sz w:val="18"/>
              </w:rPr>
              <w:t>10</w:t>
            </w:r>
          </w:p>
          <w:p>
            <w:pPr>
              <w:pStyle w:val="17"/>
              <w:spacing w:before="61"/>
              <w:rPr>
                <w:sz w:val="18"/>
              </w:rPr>
            </w:pPr>
            <w:r>
              <w:rPr>
                <w:spacing w:val="-1"/>
                <w:w w:val="95"/>
                <w:sz w:val="18"/>
              </w:rPr>
              <w:t>net.sctp.max_init_retransmits</w:t>
            </w:r>
            <w:r>
              <w:rPr>
                <w:spacing w:val="-17"/>
                <w:w w:val="95"/>
                <w:sz w:val="18"/>
              </w:rPr>
              <w:t xml:space="preserve"> </w:t>
            </w:r>
            <w:r>
              <w:rPr>
                <w:w w:val="95"/>
                <w:sz w:val="18"/>
              </w:rPr>
              <w:t>=</w:t>
            </w:r>
            <w:r>
              <w:rPr>
                <w:spacing w:val="-13"/>
                <w:w w:val="95"/>
                <w:sz w:val="18"/>
              </w:rPr>
              <w:t xml:space="preserve"> </w:t>
            </w:r>
            <w:r>
              <w:rPr>
                <w:w w:val="95"/>
                <w:sz w:val="18"/>
              </w:rPr>
              <w:t>10</w:t>
            </w:r>
          </w:p>
        </w:tc>
      </w:tr>
    </w:tbl>
    <w:p>
      <w:pPr>
        <w:pStyle w:val="9"/>
        <w:spacing w:before="85" w:line="223" w:lineRule="auto"/>
        <w:ind w:left="1153" w:right="409"/>
        <w:rPr>
          <w:lang w:eastAsia="zh-CN"/>
        </w:rPr>
      </w:pPr>
      <w:r>
        <w:rPr>
          <w:w w:val="95"/>
          <w:lang w:eastAsia="zh-CN"/>
        </w:rPr>
        <w:t>参数值修改好后，按</w:t>
      </w:r>
      <w:r>
        <w:rPr>
          <w:rFonts w:ascii="Tahoma" w:hAnsi="Tahoma" w:eastAsia="Tahoma"/>
          <w:spacing w:val="15"/>
          <w:w w:val="95"/>
          <w:lang w:eastAsia="zh-CN"/>
        </w:rPr>
        <w:t xml:space="preserve">” </w:t>
      </w:r>
      <w:r>
        <w:rPr>
          <w:rFonts w:ascii="Tahoma" w:hAnsi="Tahoma" w:eastAsia="Tahoma"/>
          <w:b/>
          <w:w w:val="95"/>
          <w:lang w:eastAsia="zh-CN"/>
        </w:rPr>
        <w:t>ESC</w:t>
      </w:r>
      <w:r>
        <w:rPr>
          <w:rFonts w:ascii="Tahoma" w:hAnsi="Tahoma" w:eastAsia="Tahoma"/>
          <w:w w:val="95"/>
          <w:lang w:eastAsia="zh-CN"/>
        </w:rPr>
        <w:t>”</w:t>
      </w:r>
      <w:r>
        <w:rPr>
          <w:w w:val="95"/>
          <w:lang w:eastAsia="zh-CN"/>
        </w:rPr>
        <w:t>键退出编辑模式，然后输入</w:t>
      </w:r>
      <w:r>
        <w:rPr>
          <w:rFonts w:ascii="Tahoma" w:hAnsi="Tahoma" w:eastAsia="Tahoma"/>
          <w:spacing w:val="22"/>
          <w:w w:val="95"/>
          <w:lang w:eastAsia="zh-CN"/>
        </w:rPr>
        <w:t xml:space="preserve">” </w:t>
      </w:r>
      <w:r>
        <w:rPr>
          <w:rFonts w:ascii="Tahoma" w:hAnsi="Tahoma" w:eastAsia="Tahoma"/>
          <w:b/>
          <w:w w:val="95"/>
          <w:lang w:eastAsia="zh-CN"/>
        </w:rPr>
        <w:t>:wq</w:t>
      </w:r>
      <w:r>
        <w:rPr>
          <w:rFonts w:ascii="Tahoma" w:hAnsi="Tahoma" w:eastAsia="Tahoma"/>
          <w:w w:val="95"/>
          <w:lang w:eastAsia="zh-CN"/>
        </w:rPr>
        <w:t>”</w:t>
      </w:r>
      <w:r>
        <w:rPr>
          <w:w w:val="95"/>
          <w:lang w:eastAsia="zh-CN"/>
        </w:rPr>
        <w:t>后回车进行保存。接着通过执行</w:t>
      </w:r>
      <w:r>
        <w:rPr>
          <w:rFonts w:ascii="Tahoma" w:hAnsi="Tahoma" w:eastAsia="Tahoma"/>
          <w:lang w:eastAsia="zh-CN"/>
        </w:rPr>
        <w:t>sysctl</w:t>
      </w:r>
      <w:r>
        <w:rPr>
          <w:rFonts w:ascii="Tahoma" w:hAnsi="Tahoma" w:eastAsia="Tahoma"/>
          <w:spacing w:val="-14"/>
          <w:lang w:eastAsia="zh-CN"/>
        </w:rPr>
        <w:t xml:space="preserve"> -</w:t>
      </w:r>
      <w:r>
        <w:rPr>
          <w:rFonts w:ascii="Tahoma" w:hAnsi="Tahoma" w:eastAsia="Tahoma"/>
          <w:lang w:eastAsia="zh-CN"/>
        </w:rPr>
        <w:t>p</w:t>
      </w:r>
      <w:r>
        <w:rPr>
          <w:rFonts w:ascii="Tahoma" w:hAnsi="Tahoma" w:eastAsia="Tahoma"/>
          <w:spacing w:val="39"/>
          <w:lang w:eastAsia="zh-CN"/>
        </w:rPr>
        <w:t xml:space="preserve"> </w:t>
      </w:r>
      <w:r>
        <w:rPr>
          <w:lang w:eastAsia="zh-CN"/>
        </w:rPr>
        <w:t>命令使刚才修改的参数生效，具体如下：</w:t>
      </w:r>
    </w:p>
    <w:p>
      <w:pPr>
        <w:pStyle w:val="9"/>
        <w:spacing w:before="17"/>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84" w:hRule="atLeast"/>
        </w:trPr>
        <w:tc>
          <w:tcPr>
            <w:tcW w:w="8846" w:type="dxa"/>
            <w:tcBorders>
              <w:bottom w:val="nil"/>
            </w:tcBorders>
            <w:shd w:val="clear" w:color="auto" w:fill="D9D9D9"/>
          </w:tcPr>
          <w:p>
            <w:pPr>
              <w:pStyle w:val="17"/>
              <w:spacing w:before="16" w:line="309" w:lineRule="auto"/>
              <w:ind w:right="6001"/>
              <w:rPr>
                <w:sz w:val="18"/>
              </w:rPr>
            </w:pPr>
            <w:r>
              <w:rPr>
                <w:spacing w:val="-1"/>
                <w:w w:val="95"/>
                <w:sz w:val="18"/>
              </w:rPr>
              <w:t>[root@ecs-opengauss</w:t>
            </w:r>
            <w:r>
              <w:rPr>
                <w:spacing w:val="-20"/>
                <w:w w:val="95"/>
                <w:sz w:val="18"/>
              </w:rPr>
              <w:t xml:space="preserve"> </w:t>
            </w:r>
            <w:r>
              <w:rPr>
                <w:spacing w:val="-1"/>
                <w:w w:val="95"/>
                <w:sz w:val="18"/>
              </w:rPr>
              <w:t>bin]#</w:t>
            </w:r>
            <w:r>
              <w:rPr>
                <w:spacing w:val="-18"/>
                <w:w w:val="95"/>
                <w:sz w:val="18"/>
              </w:rPr>
              <w:t xml:space="preserve"> </w:t>
            </w:r>
            <w:r>
              <w:rPr>
                <w:spacing w:val="-1"/>
                <w:w w:val="95"/>
                <w:sz w:val="18"/>
              </w:rPr>
              <w:t>sysctl</w:t>
            </w:r>
            <w:r>
              <w:rPr>
                <w:spacing w:val="-16"/>
                <w:w w:val="95"/>
                <w:sz w:val="18"/>
              </w:rPr>
              <w:t xml:space="preserve"> </w:t>
            </w:r>
            <w:r>
              <w:rPr>
                <w:w w:val="95"/>
                <w:sz w:val="18"/>
              </w:rPr>
              <w:t>-p</w:t>
            </w:r>
            <w:r>
              <w:rPr>
                <w:spacing w:val="-50"/>
                <w:w w:val="95"/>
                <w:sz w:val="18"/>
              </w:rPr>
              <w:t xml:space="preserve"> </w:t>
            </w:r>
            <w:r>
              <w:rPr>
                <w:w w:val="90"/>
                <w:sz w:val="18"/>
              </w:rPr>
              <w:t>kernel.sysrq</w:t>
            </w:r>
            <w:r>
              <w:rPr>
                <w:spacing w:val="-14"/>
                <w:w w:val="90"/>
                <w:sz w:val="18"/>
              </w:rPr>
              <w:t xml:space="preserve"> </w:t>
            </w:r>
            <w:r>
              <w:rPr>
                <w:w w:val="90"/>
                <w:sz w:val="18"/>
              </w:rPr>
              <w:t>=</w:t>
            </w:r>
            <w:r>
              <w:rPr>
                <w:spacing w:val="-15"/>
                <w:w w:val="90"/>
                <w:sz w:val="18"/>
              </w:rPr>
              <w:t xml:space="preserve"> </w:t>
            </w:r>
            <w:r>
              <w:rPr>
                <w:w w:val="90"/>
                <w:sz w:val="18"/>
              </w:rPr>
              <w:t>0</w:t>
            </w:r>
          </w:p>
          <w:p>
            <w:pPr>
              <w:pStyle w:val="17"/>
              <w:spacing w:before="1"/>
              <w:rPr>
                <w:sz w:val="18"/>
              </w:rPr>
            </w:pPr>
            <w:r>
              <w:rPr>
                <w:w w:val="90"/>
                <w:sz w:val="18"/>
              </w:rPr>
              <w:t>net.ipv4.ip_forward</w:t>
            </w:r>
            <w:r>
              <w:rPr>
                <w:spacing w:val="1"/>
                <w:w w:val="90"/>
                <w:sz w:val="18"/>
              </w:rPr>
              <w:t xml:space="preserve"> </w:t>
            </w:r>
            <w:r>
              <w:rPr>
                <w:w w:val="90"/>
                <w:sz w:val="18"/>
              </w:rPr>
              <w:t>=</w:t>
            </w:r>
            <w:r>
              <w:rPr>
                <w:spacing w:val="1"/>
                <w:w w:val="90"/>
                <w:sz w:val="18"/>
              </w:rPr>
              <w:t xml:space="preserve"> </w:t>
            </w:r>
            <w:r>
              <w:rPr>
                <w:w w:val="90"/>
                <w:sz w:val="18"/>
              </w:rPr>
              <w:t>0</w:t>
            </w:r>
          </w:p>
          <w:p>
            <w:pPr>
              <w:pStyle w:val="17"/>
              <w:spacing w:before="61"/>
              <w:rPr>
                <w:sz w:val="18"/>
              </w:rPr>
            </w:pPr>
            <w:r>
              <w:rPr>
                <w:spacing w:val="-1"/>
                <w:w w:val="95"/>
                <w:sz w:val="18"/>
              </w:rPr>
              <w:t>net.ipv4.conf.all.send_redirects</w:t>
            </w:r>
            <w:r>
              <w:rPr>
                <w:spacing w:val="-15"/>
                <w:w w:val="95"/>
                <w:sz w:val="18"/>
              </w:rPr>
              <w:t xml:space="preserve"> </w:t>
            </w:r>
            <w:r>
              <w:rPr>
                <w:w w:val="95"/>
                <w:sz w:val="18"/>
              </w:rPr>
              <w:t>=</w:t>
            </w:r>
            <w:r>
              <w:rPr>
                <w:spacing w:val="-15"/>
                <w:w w:val="95"/>
                <w:sz w:val="18"/>
              </w:rPr>
              <w:t xml:space="preserve"> </w:t>
            </w:r>
            <w:r>
              <w:rPr>
                <w:w w:val="95"/>
                <w:sz w:val="18"/>
              </w:rPr>
              <w:t>0</w:t>
            </w:r>
          </w:p>
          <w:p>
            <w:pPr>
              <w:pStyle w:val="17"/>
              <w:spacing w:before="64"/>
              <w:rPr>
                <w:sz w:val="18"/>
              </w:rPr>
            </w:pPr>
            <w:r>
              <w:rPr>
                <w:spacing w:val="-1"/>
                <w:w w:val="95"/>
                <w:sz w:val="18"/>
              </w:rPr>
              <w:t>net.ipv4.conf.default.send_redirects</w:t>
            </w:r>
            <w:r>
              <w:rPr>
                <w:spacing w:val="-17"/>
                <w:w w:val="95"/>
                <w:sz w:val="18"/>
              </w:rPr>
              <w:t xml:space="preserve"> </w:t>
            </w:r>
            <w:r>
              <w:rPr>
                <w:w w:val="95"/>
                <w:sz w:val="18"/>
              </w:rPr>
              <w:t>=</w:t>
            </w:r>
            <w:r>
              <w:rPr>
                <w:spacing w:val="-12"/>
                <w:w w:val="95"/>
                <w:sz w:val="18"/>
              </w:rPr>
              <w:t xml:space="preserve"> </w:t>
            </w:r>
            <w:r>
              <w:rPr>
                <w:w w:val="95"/>
                <w:sz w:val="18"/>
              </w:rPr>
              <w:t>0</w:t>
            </w:r>
          </w:p>
          <w:p>
            <w:pPr>
              <w:pStyle w:val="17"/>
              <w:spacing w:before="63"/>
              <w:rPr>
                <w:sz w:val="18"/>
              </w:rPr>
            </w:pPr>
            <w:r>
              <w:rPr>
                <w:spacing w:val="-1"/>
                <w:w w:val="95"/>
                <w:sz w:val="18"/>
              </w:rPr>
              <w:t>net.ipv4.conf.all.accept_source_route</w:t>
            </w:r>
            <w:r>
              <w:rPr>
                <w:spacing w:val="-13"/>
                <w:w w:val="95"/>
                <w:sz w:val="18"/>
              </w:rPr>
              <w:t xml:space="preserve"> </w:t>
            </w:r>
            <w:r>
              <w:rPr>
                <w:w w:val="95"/>
                <w:sz w:val="18"/>
              </w:rPr>
              <w:t>=</w:t>
            </w:r>
            <w:r>
              <w:rPr>
                <w:spacing w:val="-11"/>
                <w:w w:val="95"/>
                <w:sz w:val="18"/>
              </w:rPr>
              <w:t xml:space="preserve"> </w:t>
            </w:r>
            <w:r>
              <w:rPr>
                <w:w w:val="95"/>
                <w:sz w:val="18"/>
              </w:rPr>
              <w:t>0</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80" w:hRule="atLeast"/>
        </w:trPr>
        <w:tc>
          <w:tcPr>
            <w:tcW w:w="8846" w:type="dxa"/>
            <w:tcBorders>
              <w:top w:val="nil"/>
            </w:tcBorders>
            <w:shd w:val="clear" w:color="auto" w:fill="D9D9D9"/>
          </w:tcPr>
          <w:p>
            <w:pPr>
              <w:pStyle w:val="17"/>
              <w:spacing w:before="12"/>
              <w:rPr>
                <w:sz w:val="18"/>
              </w:rPr>
            </w:pPr>
            <w:r>
              <w:rPr>
                <w:spacing w:val="-1"/>
                <w:w w:val="95"/>
                <w:sz w:val="18"/>
              </w:rPr>
              <w:t>net.ipv4.conf.default.accept_source_route</w:t>
            </w:r>
            <w:r>
              <w:rPr>
                <w:spacing w:val="-13"/>
                <w:w w:val="95"/>
                <w:sz w:val="18"/>
              </w:rPr>
              <w:t xml:space="preserve"> </w:t>
            </w:r>
            <w:r>
              <w:rPr>
                <w:w w:val="95"/>
                <w:sz w:val="18"/>
              </w:rPr>
              <w:t>=</w:t>
            </w:r>
            <w:r>
              <w:rPr>
                <w:spacing w:val="-11"/>
                <w:w w:val="95"/>
                <w:sz w:val="18"/>
              </w:rPr>
              <w:t xml:space="preserve"> </w:t>
            </w:r>
            <w:r>
              <w:rPr>
                <w:w w:val="95"/>
                <w:sz w:val="18"/>
              </w:rPr>
              <w:t>0</w:t>
            </w:r>
          </w:p>
          <w:p>
            <w:pPr>
              <w:pStyle w:val="17"/>
              <w:spacing w:before="61"/>
              <w:rPr>
                <w:sz w:val="18"/>
              </w:rPr>
            </w:pPr>
            <w:r>
              <w:rPr>
                <w:spacing w:val="-1"/>
                <w:w w:val="95"/>
                <w:sz w:val="18"/>
              </w:rPr>
              <w:t>net.ipv4.conf.all.accept_redirects</w:t>
            </w:r>
            <w:r>
              <w:rPr>
                <w:spacing w:val="-14"/>
                <w:w w:val="95"/>
                <w:sz w:val="18"/>
              </w:rPr>
              <w:t xml:space="preserve"> </w:t>
            </w:r>
            <w:r>
              <w:rPr>
                <w:w w:val="95"/>
                <w:sz w:val="18"/>
              </w:rPr>
              <w:t>=</w:t>
            </w:r>
            <w:r>
              <w:rPr>
                <w:spacing w:val="-12"/>
                <w:w w:val="95"/>
                <w:sz w:val="18"/>
              </w:rPr>
              <w:t xml:space="preserve"> </w:t>
            </w:r>
            <w:r>
              <w:rPr>
                <w:w w:val="95"/>
                <w:sz w:val="18"/>
              </w:rPr>
              <w:t>0</w:t>
            </w:r>
          </w:p>
          <w:p>
            <w:pPr>
              <w:pStyle w:val="17"/>
              <w:spacing w:before="64"/>
              <w:rPr>
                <w:sz w:val="18"/>
              </w:rPr>
            </w:pPr>
            <w:r>
              <w:rPr>
                <w:spacing w:val="-1"/>
                <w:w w:val="95"/>
                <w:sz w:val="18"/>
              </w:rPr>
              <w:t>net.ipv4.conf.default.accept_redirects</w:t>
            </w:r>
            <w:r>
              <w:rPr>
                <w:spacing w:val="-11"/>
                <w:w w:val="95"/>
                <w:sz w:val="18"/>
              </w:rPr>
              <w:t xml:space="preserve"> </w:t>
            </w:r>
            <w:r>
              <w:rPr>
                <w:w w:val="95"/>
                <w:sz w:val="18"/>
              </w:rPr>
              <w:t>=</w:t>
            </w:r>
            <w:r>
              <w:rPr>
                <w:spacing w:val="-11"/>
                <w:w w:val="95"/>
                <w:sz w:val="18"/>
              </w:rPr>
              <w:t xml:space="preserve"> </w:t>
            </w:r>
            <w:r>
              <w:rPr>
                <w:w w:val="95"/>
                <w:sz w:val="18"/>
              </w:rPr>
              <w:t>0</w:t>
            </w:r>
          </w:p>
          <w:p>
            <w:pPr>
              <w:pStyle w:val="17"/>
              <w:spacing w:before="63"/>
              <w:rPr>
                <w:sz w:val="18"/>
              </w:rPr>
            </w:pPr>
            <w:r>
              <w:rPr>
                <w:spacing w:val="-1"/>
                <w:w w:val="95"/>
                <w:sz w:val="18"/>
              </w:rPr>
              <w:t>net.ipv4.conf.all.secure_redirects</w:t>
            </w:r>
            <w:r>
              <w:rPr>
                <w:spacing w:val="-17"/>
                <w:w w:val="95"/>
                <w:sz w:val="18"/>
              </w:rPr>
              <w:t xml:space="preserve"> </w:t>
            </w:r>
            <w:r>
              <w:rPr>
                <w:w w:val="95"/>
                <w:sz w:val="18"/>
              </w:rPr>
              <w:t>=</w:t>
            </w:r>
            <w:r>
              <w:rPr>
                <w:spacing w:val="-15"/>
                <w:w w:val="95"/>
                <w:sz w:val="18"/>
              </w:rPr>
              <w:t xml:space="preserve"> </w:t>
            </w:r>
            <w:r>
              <w:rPr>
                <w:w w:val="95"/>
                <w:sz w:val="18"/>
              </w:rPr>
              <w:t>0</w:t>
            </w:r>
          </w:p>
          <w:p>
            <w:pPr>
              <w:pStyle w:val="17"/>
              <w:spacing w:before="61"/>
              <w:rPr>
                <w:sz w:val="18"/>
              </w:rPr>
            </w:pPr>
            <w:r>
              <w:rPr>
                <w:spacing w:val="-1"/>
                <w:w w:val="95"/>
                <w:sz w:val="18"/>
              </w:rPr>
              <w:t>net.ipv4.conf.default.secure_redirects</w:t>
            </w:r>
            <w:r>
              <w:rPr>
                <w:spacing w:val="-16"/>
                <w:w w:val="95"/>
                <w:sz w:val="18"/>
              </w:rPr>
              <w:t xml:space="preserve"> </w:t>
            </w:r>
            <w:r>
              <w:rPr>
                <w:w w:val="95"/>
                <w:sz w:val="18"/>
              </w:rPr>
              <w:t>=</w:t>
            </w:r>
            <w:r>
              <w:rPr>
                <w:spacing w:val="-15"/>
                <w:w w:val="95"/>
                <w:sz w:val="18"/>
              </w:rPr>
              <w:t xml:space="preserve"> </w:t>
            </w:r>
            <w:r>
              <w:rPr>
                <w:w w:val="95"/>
                <w:sz w:val="18"/>
              </w:rPr>
              <w:t>0</w:t>
            </w:r>
          </w:p>
          <w:p>
            <w:pPr>
              <w:pStyle w:val="17"/>
              <w:spacing w:before="64"/>
              <w:rPr>
                <w:sz w:val="18"/>
              </w:rPr>
            </w:pPr>
            <w:r>
              <w:rPr>
                <w:spacing w:val="-1"/>
                <w:w w:val="95"/>
                <w:sz w:val="18"/>
              </w:rPr>
              <w:t>net.ipv4.icmp_echo_ignore_broadcasts</w:t>
            </w:r>
            <w:r>
              <w:rPr>
                <w:spacing w:val="-12"/>
                <w:w w:val="95"/>
                <w:sz w:val="18"/>
              </w:rPr>
              <w:t xml:space="preserve"> </w:t>
            </w:r>
            <w:r>
              <w:rPr>
                <w:w w:val="95"/>
                <w:sz w:val="18"/>
              </w:rPr>
              <w:t>=</w:t>
            </w:r>
            <w:r>
              <w:rPr>
                <w:spacing w:val="-10"/>
                <w:w w:val="95"/>
                <w:sz w:val="18"/>
              </w:rPr>
              <w:t xml:space="preserve"> </w:t>
            </w:r>
            <w:r>
              <w:rPr>
                <w:w w:val="95"/>
                <w:sz w:val="18"/>
              </w:rPr>
              <w:t>1</w:t>
            </w:r>
          </w:p>
          <w:p>
            <w:pPr>
              <w:pStyle w:val="17"/>
              <w:spacing w:before="63"/>
              <w:rPr>
                <w:sz w:val="18"/>
              </w:rPr>
            </w:pPr>
            <w:r>
              <w:rPr>
                <w:spacing w:val="-1"/>
                <w:w w:val="95"/>
                <w:sz w:val="18"/>
              </w:rPr>
              <w:t>net.ipv4.icmp_ignore_bogus_error_responses</w:t>
            </w:r>
            <w:r>
              <w:rPr>
                <w:spacing w:val="-12"/>
                <w:w w:val="95"/>
                <w:sz w:val="18"/>
              </w:rPr>
              <w:t xml:space="preserve"> </w:t>
            </w:r>
            <w:r>
              <w:rPr>
                <w:w w:val="95"/>
                <w:sz w:val="18"/>
              </w:rPr>
              <w:t>=</w:t>
            </w:r>
            <w:r>
              <w:rPr>
                <w:spacing w:val="-12"/>
                <w:w w:val="95"/>
                <w:sz w:val="18"/>
              </w:rPr>
              <w:t xml:space="preserve"> </w:t>
            </w:r>
            <w:r>
              <w:rPr>
                <w:w w:val="95"/>
                <w:sz w:val="18"/>
              </w:rPr>
              <w:t>1</w:t>
            </w:r>
          </w:p>
          <w:p>
            <w:pPr>
              <w:pStyle w:val="17"/>
              <w:spacing w:before="62"/>
              <w:rPr>
                <w:sz w:val="18"/>
              </w:rPr>
            </w:pPr>
            <w:r>
              <w:rPr>
                <w:spacing w:val="-1"/>
                <w:w w:val="95"/>
                <w:sz w:val="18"/>
              </w:rPr>
              <w:t>net.ipv4.conf.all.rp_filter</w:t>
            </w:r>
            <w:r>
              <w:rPr>
                <w:spacing w:val="-18"/>
                <w:w w:val="95"/>
                <w:sz w:val="18"/>
              </w:rPr>
              <w:t xml:space="preserve"> </w:t>
            </w:r>
            <w:r>
              <w:rPr>
                <w:w w:val="95"/>
                <w:sz w:val="18"/>
              </w:rPr>
              <w:t>=</w:t>
            </w:r>
            <w:r>
              <w:rPr>
                <w:spacing w:val="-18"/>
                <w:w w:val="95"/>
                <w:sz w:val="18"/>
              </w:rPr>
              <w:t xml:space="preserve"> </w:t>
            </w:r>
            <w:r>
              <w:rPr>
                <w:w w:val="95"/>
                <w:sz w:val="18"/>
              </w:rPr>
              <w:t>1</w:t>
            </w:r>
          </w:p>
          <w:p>
            <w:pPr>
              <w:pStyle w:val="17"/>
              <w:spacing w:before="63"/>
              <w:rPr>
                <w:sz w:val="18"/>
              </w:rPr>
            </w:pPr>
            <w:r>
              <w:rPr>
                <w:spacing w:val="-1"/>
                <w:w w:val="95"/>
                <w:sz w:val="18"/>
              </w:rPr>
              <w:t>net.ipv4.conf.default.rp_filter</w:t>
            </w:r>
            <w:r>
              <w:rPr>
                <w:spacing w:val="-17"/>
                <w:w w:val="95"/>
                <w:sz w:val="18"/>
              </w:rPr>
              <w:t xml:space="preserve"> </w:t>
            </w:r>
            <w:r>
              <w:rPr>
                <w:w w:val="95"/>
                <w:sz w:val="18"/>
              </w:rPr>
              <w:t>=</w:t>
            </w:r>
            <w:r>
              <w:rPr>
                <w:spacing w:val="-15"/>
                <w:w w:val="95"/>
                <w:sz w:val="18"/>
              </w:rPr>
              <w:t xml:space="preserve"> </w:t>
            </w:r>
            <w:r>
              <w:rPr>
                <w:w w:val="95"/>
                <w:sz w:val="18"/>
              </w:rPr>
              <w:t>1</w:t>
            </w:r>
          </w:p>
          <w:p>
            <w:pPr>
              <w:pStyle w:val="17"/>
              <w:spacing w:before="64"/>
              <w:rPr>
                <w:sz w:val="18"/>
              </w:rPr>
            </w:pPr>
            <w:r>
              <w:rPr>
                <w:spacing w:val="-1"/>
                <w:w w:val="95"/>
                <w:sz w:val="18"/>
              </w:rPr>
              <w:t>net.ipv4.tcp_syncookies</w:t>
            </w:r>
            <w:r>
              <w:rPr>
                <w:spacing w:val="-19"/>
                <w:w w:val="95"/>
                <w:sz w:val="18"/>
              </w:rPr>
              <w:t xml:space="preserve"> </w:t>
            </w:r>
            <w:r>
              <w:rPr>
                <w:w w:val="95"/>
                <w:sz w:val="18"/>
              </w:rPr>
              <w:t>=</w:t>
            </w:r>
            <w:r>
              <w:rPr>
                <w:spacing w:val="-15"/>
                <w:w w:val="95"/>
                <w:sz w:val="18"/>
              </w:rPr>
              <w:t xml:space="preserve"> </w:t>
            </w:r>
            <w:r>
              <w:rPr>
                <w:w w:val="95"/>
                <w:sz w:val="18"/>
              </w:rPr>
              <w:t>1</w:t>
            </w:r>
          </w:p>
          <w:p>
            <w:pPr>
              <w:pStyle w:val="17"/>
              <w:spacing w:before="61"/>
              <w:rPr>
                <w:sz w:val="18"/>
              </w:rPr>
            </w:pPr>
            <w:r>
              <w:rPr>
                <w:w w:val="90"/>
                <w:sz w:val="18"/>
              </w:rPr>
              <w:t>kernel.dmesg_restrict</w:t>
            </w:r>
            <w:r>
              <w:rPr>
                <w:spacing w:val="3"/>
                <w:w w:val="90"/>
                <w:sz w:val="18"/>
              </w:rPr>
              <w:t xml:space="preserve"> </w:t>
            </w:r>
            <w:r>
              <w:rPr>
                <w:w w:val="90"/>
                <w:sz w:val="18"/>
              </w:rPr>
              <w:t>=</w:t>
            </w:r>
            <w:r>
              <w:rPr>
                <w:spacing w:val="8"/>
                <w:w w:val="90"/>
                <w:sz w:val="18"/>
              </w:rPr>
              <w:t xml:space="preserve"> </w:t>
            </w:r>
            <w:r>
              <w:rPr>
                <w:w w:val="90"/>
                <w:sz w:val="18"/>
              </w:rPr>
              <w:t>1</w:t>
            </w:r>
          </w:p>
          <w:p>
            <w:pPr>
              <w:pStyle w:val="17"/>
              <w:spacing w:before="63"/>
              <w:rPr>
                <w:sz w:val="18"/>
              </w:rPr>
            </w:pPr>
            <w:r>
              <w:rPr>
                <w:spacing w:val="-1"/>
                <w:w w:val="95"/>
                <w:sz w:val="18"/>
              </w:rPr>
              <w:t>net.ipv6.conf.all.accept_redirects</w:t>
            </w:r>
            <w:r>
              <w:rPr>
                <w:spacing w:val="-14"/>
                <w:w w:val="95"/>
                <w:sz w:val="18"/>
              </w:rPr>
              <w:t xml:space="preserve"> </w:t>
            </w:r>
            <w:r>
              <w:rPr>
                <w:w w:val="95"/>
                <w:sz w:val="18"/>
              </w:rPr>
              <w:t>=</w:t>
            </w:r>
            <w:r>
              <w:rPr>
                <w:spacing w:val="-12"/>
                <w:w w:val="95"/>
                <w:sz w:val="18"/>
              </w:rPr>
              <w:t xml:space="preserve"> </w:t>
            </w:r>
            <w:r>
              <w:rPr>
                <w:w w:val="95"/>
                <w:sz w:val="18"/>
              </w:rPr>
              <w:t>0</w:t>
            </w:r>
          </w:p>
          <w:p>
            <w:pPr>
              <w:pStyle w:val="17"/>
              <w:spacing w:before="64"/>
              <w:rPr>
                <w:sz w:val="18"/>
              </w:rPr>
            </w:pPr>
            <w:r>
              <w:rPr>
                <w:spacing w:val="-1"/>
                <w:w w:val="95"/>
                <w:sz w:val="18"/>
              </w:rPr>
              <w:t>net.ipv6.conf.default.accept_redirects</w:t>
            </w:r>
            <w:r>
              <w:rPr>
                <w:spacing w:val="-11"/>
                <w:w w:val="95"/>
                <w:sz w:val="18"/>
              </w:rPr>
              <w:t xml:space="preserve"> </w:t>
            </w:r>
            <w:r>
              <w:rPr>
                <w:w w:val="95"/>
                <w:sz w:val="18"/>
              </w:rPr>
              <w:t>=</w:t>
            </w:r>
            <w:r>
              <w:rPr>
                <w:spacing w:val="-12"/>
                <w:w w:val="95"/>
                <w:sz w:val="18"/>
              </w:rPr>
              <w:t xml:space="preserve"> </w:t>
            </w:r>
            <w:r>
              <w:rPr>
                <w:w w:val="95"/>
                <w:sz w:val="18"/>
              </w:rPr>
              <w:t>0</w:t>
            </w:r>
          </w:p>
          <w:p>
            <w:pPr>
              <w:pStyle w:val="17"/>
              <w:spacing w:before="61"/>
              <w:rPr>
                <w:sz w:val="18"/>
              </w:rPr>
            </w:pPr>
            <w:r>
              <w:rPr>
                <w:w w:val="90"/>
                <w:sz w:val="18"/>
              </w:rPr>
              <w:t>vm.swappiness</w:t>
            </w:r>
            <w:r>
              <w:rPr>
                <w:spacing w:val="-5"/>
                <w:w w:val="90"/>
                <w:sz w:val="18"/>
              </w:rPr>
              <w:t xml:space="preserve"> </w:t>
            </w:r>
            <w:r>
              <w:rPr>
                <w:w w:val="90"/>
                <w:sz w:val="18"/>
              </w:rPr>
              <w:t>=</w:t>
            </w:r>
            <w:r>
              <w:rPr>
                <w:spacing w:val="-4"/>
                <w:w w:val="90"/>
                <w:sz w:val="18"/>
              </w:rPr>
              <w:t xml:space="preserve"> </w:t>
            </w:r>
            <w:r>
              <w:rPr>
                <w:w w:val="90"/>
                <w:sz w:val="18"/>
              </w:rPr>
              <w:t>0</w:t>
            </w:r>
          </w:p>
          <w:p>
            <w:pPr>
              <w:pStyle w:val="17"/>
              <w:spacing w:before="64"/>
              <w:rPr>
                <w:sz w:val="18"/>
              </w:rPr>
            </w:pPr>
            <w:r>
              <w:rPr>
                <w:w w:val="90"/>
                <w:sz w:val="18"/>
              </w:rPr>
              <w:t>net.ipv4.tcp_max_tw_buckets</w:t>
            </w:r>
            <w:r>
              <w:rPr>
                <w:spacing w:val="14"/>
                <w:w w:val="90"/>
                <w:sz w:val="18"/>
              </w:rPr>
              <w:t xml:space="preserve"> </w:t>
            </w:r>
            <w:r>
              <w:rPr>
                <w:w w:val="90"/>
                <w:sz w:val="18"/>
              </w:rPr>
              <w:t>=</w:t>
            </w:r>
            <w:r>
              <w:rPr>
                <w:spacing w:val="15"/>
                <w:w w:val="90"/>
                <w:sz w:val="18"/>
              </w:rPr>
              <w:t xml:space="preserve"> </w:t>
            </w:r>
            <w:r>
              <w:rPr>
                <w:w w:val="90"/>
                <w:sz w:val="18"/>
              </w:rPr>
              <w:t>10000</w:t>
            </w:r>
          </w:p>
          <w:p>
            <w:pPr>
              <w:pStyle w:val="17"/>
              <w:spacing w:before="64"/>
              <w:rPr>
                <w:sz w:val="18"/>
              </w:rPr>
            </w:pPr>
            <w:r>
              <w:rPr>
                <w:w w:val="90"/>
                <w:sz w:val="18"/>
              </w:rPr>
              <w:t>net.ipv4.tcp_tw_reuse</w:t>
            </w:r>
            <w:r>
              <w:rPr>
                <w:spacing w:val="3"/>
                <w:w w:val="90"/>
                <w:sz w:val="18"/>
              </w:rPr>
              <w:t xml:space="preserve"> </w:t>
            </w:r>
            <w:r>
              <w:rPr>
                <w:w w:val="90"/>
                <w:sz w:val="18"/>
              </w:rPr>
              <w:t>=</w:t>
            </w:r>
            <w:r>
              <w:rPr>
                <w:spacing w:val="1"/>
                <w:w w:val="90"/>
                <w:sz w:val="18"/>
              </w:rPr>
              <w:t xml:space="preserve"> </w:t>
            </w:r>
            <w:r>
              <w:rPr>
                <w:w w:val="90"/>
                <w:sz w:val="18"/>
              </w:rPr>
              <w:t>1</w:t>
            </w:r>
          </w:p>
          <w:p>
            <w:pPr>
              <w:pStyle w:val="17"/>
              <w:spacing w:before="61"/>
              <w:rPr>
                <w:sz w:val="18"/>
              </w:rPr>
            </w:pPr>
            <w:r>
              <w:rPr>
                <w:spacing w:val="-1"/>
                <w:w w:val="95"/>
                <w:sz w:val="18"/>
              </w:rPr>
              <w:t>net.ipv4.tcp_keepalive_time</w:t>
            </w:r>
            <w:r>
              <w:rPr>
                <w:spacing w:val="-11"/>
                <w:w w:val="95"/>
                <w:sz w:val="18"/>
              </w:rPr>
              <w:t xml:space="preserve"> </w:t>
            </w:r>
            <w:r>
              <w:rPr>
                <w:w w:val="95"/>
                <w:sz w:val="18"/>
              </w:rPr>
              <w:t>=</w:t>
            </w:r>
            <w:r>
              <w:rPr>
                <w:spacing w:val="-14"/>
                <w:w w:val="95"/>
                <w:sz w:val="18"/>
              </w:rPr>
              <w:t xml:space="preserve"> </w:t>
            </w:r>
            <w:r>
              <w:rPr>
                <w:w w:val="95"/>
                <w:sz w:val="18"/>
              </w:rPr>
              <w:t>30</w:t>
            </w:r>
          </w:p>
          <w:p>
            <w:pPr>
              <w:pStyle w:val="17"/>
              <w:spacing w:before="63"/>
              <w:rPr>
                <w:sz w:val="18"/>
              </w:rPr>
            </w:pPr>
            <w:r>
              <w:rPr>
                <w:spacing w:val="-1"/>
                <w:w w:val="95"/>
                <w:sz w:val="18"/>
              </w:rPr>
              <w:t>net.ipv4.tcp_keepalive_intvl</w:t>
            </w:r>
            <w:r>
              <w:rPr>
                <w:spacing w:val="-9"/>
                <w:w w:val="95"/>
                <w:sz w:val="18"/>
              </w:rPr>
              <w:t xml:space="preserve"> </w:t>
            </w:r>
            <w:r>
              <w:rPr>
                <w:w w:val="95"/>
                <w:sz w:val="18"/>
              </w:rPr>
              <w:t>=</w:t>
            </w:r>
            <w:r>
              <w:rPr>
                <w:spacing w:val="-11"/>
                <w:w w:val="95"/>
                <w:sz w:val="18"/>
              </w:rPr>
              <w:t xml:space="preserve"> </w:t>
            </w:r>
            <w:r>
              <w:rPr>
                <w:w w:val="95"/>
                <w:sz w:val="18"/>
              </w:rPr>
              <w:t>30</w:t>
            </w:r>
          </w:p>
          <w:p>
            <w:pPr>
              <w:pStyle w:val="17"/>
              <w:spacing w:before="64"/>
              <w:rPr>
                <w:sz w:val="18"/>
              </w:rPr>
            </w:pPr>
            <w:r>
              <w:rPr>
                <w:w w:val="90"/>
                <w:sz w:val="18"/>
              </w:rPr>
              <w:t>net.ipv4.tcp_retries2</w:t>
            </w:r>
            <w:r>
              <w:rPr>
                <w:spacing w:val="-1"/>
                <w:w w:val="90"/>
                <w:sz w:val="18"/>
              </w:rPr>
              <w:t xml:space="preserve"> </w:t>
            </w:r>
            <w:r>
              <w:rPr>
                <w:w w:val="90"/>
                <w:sz w:val="18"/>
              </w:rPr>
              <w:t>=</w:t>
            </w:r>
            <w:r>
              <w:rPr>
                <w:spacing w:val="2"/>
                <w:w w:val="90"/>
                <w:sz w:val="18"/>
              </w:rPr>
              <w:t xml:space="preserve"> </w:t>
            </w:r>
            <w:r>
              <w:rPr>
                <w:w w:val="90"/>
                <w:sz w:val="18"/>
              </w:rPr>
              <w:t>12</w:t>
            </w:r>
          </w:p>
          <w:p>
            <w:pPr>
              <w:pStyle w:val="17"/>
              <w:spacing w:before="61"/>
              <w:rPr>
                <w:sz w:val="18"/>
              </w:rPr>
            </w:pPr>
            <w:r>
              <w:rPr>
                <w:w w:val="90"/>
                <w:sz w:val="18"/>
              </w:rPr>
              <w:t>net.ipv4.ip_local_reserved_ports</w:t>
            </w:r>
            <w:r>
              <w:rPr>
                <w:spacing w:val="17"/>
                <w:w w:val="90"/>
                <w:sz w:val="18"/>
              </w:rPr>
              <w:t xml:space="preserve"> </w:t>
            </w:r>
            <w:r>
              <w:rPr>
                <w:w w:val="90"/>
                <w:sz w:val="18"/>
              </w:rPr>
              <w:t>=</w:t>
            </w:r>
            <w:r>
              <w:rPr>
                <w:spacing w:val="20"/>
                <w:w w:val="90"/>
                <w:sz w:val="18"/>
              </w:rPr>
              <w:t xml:space="preserve"> </w:t>
            </w:r>
            <w:r>
              <w:rPr>
                <w:w w:val="90"/>
                <w:sz w:val="18"/>
              </w:rPr>
              <w:t>20050-20057,26000-26007</w:t>
            </w:r>
          </w:p>
          <w:p>
            <w:pPr>
              <w:pStyle w:val="17"/>
              <w:spacing w:before="64"/>
              <w:rPr>
                <w:sz w:val="18"/>
              </w:rPr>
            </w:pPr>
            <w:r>
              <w:rPr>
                <w:w w:val="90"/>
                <w:sz w:val="18"/>
              </w:rPr>
              <w:t>net.core.wmem_max</w:t>
            </w:r>
            <w:r>
              <w:rPr>
                <w:spacing w:val="4"/>
                <w:w w:val="90"/>
                <w:sz w:val="18"/>
              </w:rPr>
              <w:t xml:space="preserve"> </w:t>
            </w:r>
            <w:r>
              <w:rPr>
                <w:w w:val="90"/>
                <w:sz w:val="18"/>
              </w:rPr>
              <w:t>=</w:t>
            </w:r>
            <w:r>
              <w:rPr>
                <w:spacing w:val="3"/>
                <w:w w:val="90"/>
                <w:sz w:val="18"/>
              </w:rPr>
              <w:t xml:space="preserve"> </w:t>
            </w:r>
            <w:r>
              <w:rPr>
                <w:w w:val="90"/>
                <w:sz w:val="18"/>
              </w:rPr>
              <w:t>21299200</w:t>
            </w:r>
          </w:p>
          <w:p>
            <w:pPr>
              <w:pStyle w:val="17"/>
              <w:spacing w:before="63"/>
              <w:rPr>
                <w:sz w:val="18"/>
              </w:rPr>
            </w:pPr>
            <w:r>
              <w:rPr>
                <w:w w:val="90"/>
                <w:sz w:val="18"/>
              </w:rPr>
              <w:t>net.core.rmem_max =</w:t>
            </w:r>
            <w:r>
              <w:rPr>
                <w:spacing w:val="2"/>
                <w:w w:val="90"/>
                <w:sz w:val="18"/>
              </w:rPr>
              <w:t xml:space="preserve"> </w:t>
            </w:r>
            <w:r>
              <w:rPr>
                <w:w w:val="90"/>
                <w:sz w:val="18"/>
              </w:rPr>
              <w:t>21299200</w:t>
            </w:r>
          </w:p>
          <w:p>
            <w:pPr>
              <w:pStyle w:val="17"/>
              <w:spacing w:before="61"/>
              <w:rPr>
                <w:sz w:val="18"/>
              </w:rPr>
            </w:pPr>
            <w:r>
              <w:rPr>
                <w:w w:val="90"/>
                <w:sz w:val="18"/>
              </w:rPr>
              <w:t>net.core.wmem_default</w:t>
            </w:r>
            <w:r>
              <w:rPr>
                <w:spacing w:val="8"/>
                <w:w w:val="90"/>
                <w:sz w:val="18"/>
              </w:rPr>
              <w:t xml:space="preserve"> </w:t>
            </w:r>
            <w:r>
              <w:rPr>
                <w:w w:val="90"/>
                <w:sz w:val="18"/>
              </w:rPr>
              <w:t>=</w:t>
            </w:r>
            <w:r>
              <w:rPr>
                <w:spacing w:val="9"/>
                <w:w w:val="90"/>
                <w:sz w:val="18"/>
              </w:rPr>
              <w:t xml:space="preserve"> </w:t>
            </w:r>
            <w:r>
              <w:rPr>
                <w:w w:val="90"/>
                <w:sz w:val="18"/>
              </w:rPr>
              <w:t>21299200</w:t>
            </w:r>
          </w:p>
          <w:p>
            <w:pPr>
              <w:pStyle w:val="17"/>
              <w:spacing w:before="64"/>
              <w:rPr>
                <w:sz w:val="18"/>
              </w:rPr>
            </w:pPr>
            <w:r>
              <w:rPr>
                <w:w w:val="90"/>
                <w:sz w:val="18"/>
              </w:rPr>
              <w:t>net.core.rmem_default</w:t>
            </w:r>
            <w:r>
              <w:rPr>
                <w:spacing w:val="7"/>
                <w:w w:val="90"/>
                <w:sz w:val="18"/>
              </w:rPr>
              <w:t xml:space="preserve"> </w:t>
            </w:r>
            <w:r>
              <w:rPr>
                <w:w w:val="90"/>
                <w:sz w:val="18"/>
              </w:rPr>
              <w:t>=</w:t>
            </w:r>
            <w:r>
              <w:rPr>
                <w:spacing w:val="9"/>
                <w:w w:val="90"/>
                <w:sz w:val="18"/>
              </w:rPr>
              <w:t xml:space="preserve"> </w:t>
            </w:r>
            <w:r>
              <w:rPr>
                <w:w w:val="90"/>
                <w:sz w:val="18"/>
              </w:rPr>
              <w:t>21299200</w:t>
            </w:r>
          </w:p>
          <w:p>
            <w:pPr>
              <w:pStyle w:val="17"/>
              <w:spacing w:before="63"/>
              <w:rPr>
                <w:sz w:val="18"/>
              </w:rPr>
            </w:pPr>
            <w:r>
              <w:rPr>
                <w:w w:val="90"/>
                <w:sz w:val="18"/>
              </w:rPr>
              <w:t>net.sctp.sctp_mem</w:t>
            </w:r>
            <w:r>
              <w:rPr>
                <w:spacing w:val="-3"/>
                <w:w w:val="90"/>
                <w:sz w:val="18"/>
              </w:rPr>
              <w:t xml:space="preserve"> </w:t>
            </w:r>
            <w:r>
              <w:rPr>
                <w:w w:val="90"/>
                <w:sz w:val="18"/>
              </w:rPr>
              <w:t>=</w:t>
            </w:r>
            <w:r>
              <w:rPr>
                <w:spacing w:val="2"/>
                <w:w w:val="90"/>
                <w:sz w:val="18"/>
              </w:rPr>
              <w:t xml:space="preserve"> </w:t>
            </w:r>
            <w:r>
              <w:rPr>
                <w:w w:val="90"/>
                <w:sz w:val="18"/>
              </w:rPr>
              <w:t>94500000</w:t>
            </w:r>
            <w:r>
              <w:rPr>
                <w:spacing w:val="-2"/>
                <w:w w:val="90"/>
                <w:sz w:val="18"/>
              </w:rPr>
              <w:t xml:space="preserve"> </w:t>
            </w:r>
            <w:r>
              <w:rPr>
                <w:w w:val="90"/>
                <w:sz w:val="18"/>
              </w:rPr>
              <w:t>915000000</w:t>
            </w:r>
            <w:r>
              <w:rPr>
                <w:spacing w:val="-3"/>
                <w:w w:val="90"/>
                <w:sz w:val="18"/>
              </w:rPr>
              <w:t xml:space="preserve"> </w:t>
            </w:r>
            <w:r>
              <w:rPr>
                <w:w w:val="90"/>
                <w:sz w:val="18"/>
              </w:rPr>
              <w:t>927000000</w:t>
            </w:r>
          </w:p>
          <w:p>
            <w:pPr>
              <w:pStyle w:val="17"/>
              <w:spacing w:before="61"/>
              <w:rPr>
                <w:sz w:val="18"/>
              </w:rPr>
            </w:pPr>
            <w:r>
              <w:rPr>
                <w:w w:val="90"/>
                <w:sz w:val="18"/>
              </w:rPr>
              <w:t>net.sctp.sctp_rmem =</w:t>
            </w:r>
            <w:r>
              <w:rPr>
                <w:spacing w:val="-2"/>
                <w:w w:val="90"/>
                <w:sz w:val="18"/>
              </w:rPr>
              <w:t xml:space="preserve"> </w:t>
            </w:r>
            <w:r>
              <w:rPr>
                <w:w w:val="90"/>
                <w:sz w:val="18"/>
              </w:rPr>
              <w:t>8192</w:t>
            </w:r>
            <w:r>
              <w:rPr>
                <w:spacing w:val="-3"/>
                <w:w w:val="90"/>
                <w:sz w:val="18"/>
              </w:rPr>
              <w:t xml:space="preserve"> </w:t>
            </w:r>
            <w:r>
              <w:rPr>
                <w:w w:val="90"/>
                <w:sz w:val="18"/>
              </w:rPr>
              <w:t>250000</w:t>
            </w:r>
            <w:r>
              <w:rPr>
                <w:spacing w:val="-2"/>
                <w:w w:val="90"/>
                <w:sz w:val="18"/>
              </w:rPr>
              <w:t xml:space="preserve"> </w:t>
            </w:r>
            <w:r>
              <w:rPr>
                <w:w w:val="90"/>
                <w:sz w:val="18"/>
              </w:rPr>
              <w:t>16777216</w:t>
            </w:r>
          </w:p>
          <w:p>
            <w:pPr>
              <w:pStyle w:val="17"/>
              <w:spacing w:before="64"/>
              <w:rPr>
                <w:sz w:val="18"/>
              </w:rPr>
            </w:pPr>
            <w:r>
              <w:rPr>
                <w:w w:val="90"/>
                <w:sz w:val="18"/>
              </w:rPr>
              <w:t>net.sctp.sctp_wmem</w:t>
            </w:r>
            <w:r>
              <w:rPr>
                <w:spacing w:val="-3"/>
                <w:w w:val="90"/>
                <w:sz w:val="18"/>
              </w:rPr>
              <w:t xml:space="preserve"> </w:t>
            </w:r>
            <w:r>
              <w:rPr>
                <w:w w:val="90"/>
                <w:sz w:val="18"/>
              </w:rPr>
              <w:t>=</w:t>
            </w:r>
            <w:r>
              <w:rPr>
                <w:spacing w:val="-1"/>
                <w:w w:val="90"/>
                <w:sz w:val="18"/>
              </w:rPr>
              <w:t xml:space="preserve"> </w:t>
            </w:r>
            <w:r>
              <w:rPr>
                <w:w w:val="90"/>
                <w:sz w:val="18"/>
              </w:rPr>
              <w:t>8192</w:t>
            </w:r>
            <w:r>
              <w:rPr>
                <w:spacing w:val="1"/>
                <w:w w:val="90"/>
                <w:sz w:val="18"/>
              </w:rPr>
              <w:t xml:space="preserve"> </w:t>
            </w:r>
            <w:r>
              <w:rPr>
                <w:w w:val="90"/>
                <w:sz w:val="18"/>
              </w:rPr>
              <w:t>250000</w:t>
            </w:r>
            <w:r>
              <w:rPr>
                <w:spacing w:val="-2"/>
                <w:w w:val="90"/>
                <w:sz w:val="18"/>
              </w:rPr>
              <w:t xml:space="preserve"> </w:t>
            </w:r>
            <w:r>
              <w:rPr>
                <w:w w:val="90"/>
                <w:sz w:val="18"/>
              </w:rPr>
              <w:t>16777216</w:t>
            </w:r>
          </w:p>
          <w:p>
            <w:pPr>
              <w:pStyle w:val="17"/>
              <w:spacing w:before="64"/>
              <w:rPr>
                <w:sz w:val="18"/>
              </w:rPr>
            </w:pPr>
            <w:r>
              <w:rPr>
                <w:w w:val="90"/>
                <w:sz w:val="18"/>
              </w:rPr>
              <w:t>kernel.sem</w:t>
            </w:r>
            <w:r>
              <w:rPr>
                <w:spacing w:val="-13"/>
                <w:w w:val="90"/>
                <w:sz w:val="18"/>
              </w:rPr>
              <w:t xml:space="preserve"> </w:t>
            </w:r>
            <w:r>
              <w:rPr>
                <w:w w:val="90"/>
                <w:sz w:val="18"/>
              </w:rPr>
              <w:t>=</w:t>
            </w:r>
            <w:r>
              <w:rPr>
                <w:spacing w:val="-8"/>
                <w:w w:val="90"/>
                <w:sz w:val="18"/>
              </w:rPr>
              <w:t xml:space="preserve"> </w:t>
            </w:r>
            <w:r>
              <w:rPr>
                <w:w w:val="90"/>
                <w:sz w:val="18"/>
              </w:rPr>
              <w:t>250</w:t>
            </w:r>
            <w:r>
              <w:rPr>
                <w:spacing w:val="-9"/>
                <w:w w:val="90"/>
                <w:sz w:val="18"/>
              </w:rPr>
              <w:t xml:space="preserve"> </w:t>
            </w:r>
            <w:r>
              <w:rPr>
                <w:w w:val="90"/>
                <w:sz w:val="18"/>
              </w:rPr>
              <w:t>6400000</w:t>
            </w:r>
            <w:r>
              <w:rPr>
                <w:spacing w:val="-9"/>
                <w:w w:val="90"/>
                <w:sz w:val="18"/>
              </w:rPr>
              <w:t xml:space="preserve"> </w:t>
            </w:r>
            <w:r>
              <w:rPr>
                <w:w w:val="90"/>
                <w:sz w:val="18"/>
              </w:rPr>
              <w:t>1000</w:t>
            </w:r>
            <w:r>
              <w:rPr>
                <w:spacing w:val="-8"/>
                <w:w w:val="90"/>
                <w:sz w:val="18"/>
              </w:rPr>
              <w:t xml:space="preserve"> </w:t>
            </w:r>
            <w:r>
              <w:rPr>
                <w:w w:val="90"/>
                <w:sz w:val="18"/>
              </w:rPr>
              <w:t>25600</w:t>
            </w:r>
          </w:p>
          <w:p>
            <w:pPr>
              <w:pStyle w:val="17"/>
              <w:spacing w:before="61"/>
              <w:rPr>
                <w:sz w:val="18"/>
              </w:rPr>
            </w:pPr>
            <w:r>
              <w:rPr>
                <w:w w:val="90"/>
                <w:sz w:val="18"/>
              </w:rPr>
              <w:t>net.ipv4.tcp_rmem</w:t>
            </w:r>
            <w:r>
              <w:rPr>
                <w:spacing w:val="-4"/>
                <w:w w:val="90"/>
                <w:sz w:val="18"/>
              </w:rPr>
              <w:t xml:space="preserve"> </w:t>
            </w:r>
            <w:r>
              <w:rPr>
                <w:w w:val="90"/>
                <w:sz w:val="18"/>
              </w:rPr>
              <w:t>=</w:t>
            </w:r>
            <w:r>
              <w:rPr>
                <w:spacing w:val="-4"/>
                <w:w w:val="90"/>
                <w:sz w:val="18"/>
              </w:rPr>
              <w:t xml:space="preserve"> </w:t>
            </w:r>
            <w:r>
              <w:rPr>
                <w:w w:val="90"/>
                <w:sz w:val="18"/>
              </w:rPr>
              <w:t>8192</w:t>
            </w:r>
            <w:r>
              <w:rPr>
                <w:spacing w:val="-3"/>
                <w:w w:val="90"/>
                <w:sz w:val="18"/>
              </w:rPr>
              <w:t xml:space="preserve"> </w:t>
            </w:r>
            <w:r>
              <w:rPr>
                <w:w w:val="90"/>
                <w:sz w:val="18"/>
              </w:rPr>
              <w:t>250000</w:t>
            </w:r>
            <w:r>
              <w:rPr>
                <w:spacing w:val="-3"/>
                <w:w w:val="90"/>
                <w:sz w:val="18"/>
              </w:rPr>
              <w:t xml:space="preserve"> </w:t>
            </w:r>
            <w:r>
              <w:rPr>
                <w:w w:val="90"/>
                <w:sz w:val="18"/>
              </w:rPr>
              <w:t>16777216</w:t>
            </w:r>
          </w:p>
          <w:p>
            <w:pPr>
              <w:pStyle w:val="17"/>
              <w:spacing w:before="64"/>
              <w:rPr>
                <w:sz w:val="18"/>
              </w:rPr>
            </w:pPr>
            <w:r>
              <w:rPr>
                <w:w w:val="90"/>
                <w:sz w:val="18"/>
              </w:rPr>
              <w:t>net.ipv4.tcp_wmem =</w:t>
            </w:r>
            <w:r>
              <w:rPr>
                <w:spacing w:val="-3"/>
                <w:w w:val="90"/>
                <w:sz w:val="18"/>
              </w:rPr>
              <w:t xml:space="preserve"> </w:t>
            </w:r>
            <w:r>
              <w:rPr>
                <w:w w:val="90"/>
                <w:sz w:val="18"/>
              </w:rPr>
              <w:t>8192</w:t>
            </w:r>
            <w:r>
              <w:rPr>
                <w:spacing w:val="-2"/>
                <w:w w:val="90"/>
                <w:sz w:val="18"/>
              </w:rPr>
              <w:t xml:space="preserve"> </w:t>
            </w:r>
            <w:r>
              <w:rPr>
                <w:w w:val="90"/>
                <w:sz w:val="18"/>
              </w:rPr>
              <w:t>250000</w:t>
            </w:r>
            <w:r>
              <w:rPr>
                <w:spacing w:val="-2"/>
                <w:w w:val="90"/>
                <w:sz w:val="18"/>
              </w:rPr>
              <w:t xml:space="preserve"> </w:t>
            </w:r>
            <w:r>
              <w:rPr>
                <w:w w:val="90"/>
                <w:sz w:val="18"/>
              </w:rPr>
              <w:t>16777216</w:t>
            </w:r>
          </w:p>
          <w:p>
            <w:pPr>
              <w:pStyle w:val="17"/>
              <w:spacing w:before="63"/>
              <w:rPr>
                <w:sz w:val="18"/>
              </w:rPr>
            </w:pPr>
            <w:r>
              <w:rPr>
                <w:w w:val="90"/>
                <w:sz w:val="18"/>
              </w:rPr>
              <w:t>vm.min_free_kbytes</w:t>
            </w:r>
            <w:r>
              <w:rPr>
                <w:spacing w:val="2"/>
                <w:w w:val="90"/>
                <w:sz w:val="18"/>
              </w:rPr>
              <w:t xml:space="preserve"> </w:t>
            </w:r>
            <w:r>
              <w:rPr>
                <w:w w:val="90"/>
                <w:sz w:val="18"/>
              </w:rPr>
              <w:t>=</w:t>
            </w:r>
            <w:r>
              <w:rPr>
                <w:spacing w:val="1"/>
                <w:w w:val="90"/>
                <w:sz w:val="18"/>
              </w:rPr>
              <w:t xml:space="preserve"> </w:t>
            </w:r>
            <w:r>
              <w:rPr>
                <w:w w:val="90"/>
                <w:sz w:val="18"/>
              </w:rPr>
              <w:t>348844</w:t>
            </w:r>
          </w:p>
          <w:p>
            <w:pPr>
              <w:pStyle w:val="17"/>
              <w:spacing w:before="61"/>
              <w:rPr>
                <w:sz w:val="18"/>
              </w:rPr>
            </w:pPr>
            <w:r>
              <w:rPr>
                <w:w w:val="90"/>
                <w:sz w:val="18"/>
              </w:rPr>
              <w:t>net.core.netdev_max_backlog</w:t>
            </w:r>
            <w:r>
              <w:rPr>
                <w:spacing w:val="14"/>
                <w:w w:val="90"/>
                <w:sz w:val="18"/>
              </w:rPr>
              <w:t xml:space="preserve"> </w:t>
            </w:r>
            <w:r>
              <w:rPr>
                <w:w w:val="90"/>
                <w:sz w:val="18"/>
              </w:rPr>
              <w:t>=</w:t>
            </w:r>
            <w:r>
              <w:rPr>
                <w:spacing w:val="14"/>
                <w:w w:val="90"/>
                <w:sz w:val="18"/>
              </w:rPr>
              <w:t xml:space="preserve"> </w:t>
            </w:r>
            <w:r>
              <w:rPr>
                <w:w w:val="90"/>
                <w:sz w:val="18"/>
              </w:rPr>
              <w:t>65535</w:t>
            </w:r>
          </w:p>
          <w:p>
            <w:pPr>
              <w:pStyle w:val="17"/>
              <w:spacing w:before="64"/>
              <w:rPr>
                <w:sz w:val="18"/>
              </w:rPr>
            </w:pPr>
            <w:r>
              <w:rPr>
                <w:w w:val="90"/>
                <w:sz w:val="18"/>
              </w:rPr>
              <w:t>net.ipv4.tcp_max_syn_backlog</w:t>
            </w:r>
            <w:r>
              <w:rPr>
                <w:spacing w:val="14"/>
                <w:w w:val="90"/>
                <w:sz w:val="18"/>
              </w:rPr>
              <w:t xml:space="preserve"> </w:t>
            </w:r>
            <w:r>
              <w:rPr>
                <w:w w:val="90"/>
                <w:sz w:val="18"/>
              </w:rPr>
              <w:t>=</w:t>
            </w:r>
            <w:r>
              <w:rPr>
                <w:spacing w:val="14"/>
                <w:w w:val="90"/>
                <w:sz w:val="18"/>
              </w:rPr>
              <w:t xml:space="preserve"> </w:t>
            </w:r>
            <w:r>
              <w:rPr>
                <w:w w:val="90"/>
                <w:sz w:val="18"/>
              </w:rPr>
              <w:t>65535</w:t>
            </w:r>
          </w:p>
          <w:p>
            <w:pPr>
              <w:pStyle w:val="17"/>
              <w:spacing w:before="63"/>
              <w:rPr>
                <w:sz w:val="18"/>
              </w:rPr>
            </w:pPr>
            <w:r>
              <w:rPr>
                <w:w w:val="90"/>
                <w:sz w:val="18"/>
              </w:rPr>
              <w:t>net.core.somaxconn</w:t>
            </w:r>
            <w:r>
              <w:rPr>
                <w:spacing w:val="2"/>
                <w:w w:val="90"/>
                <w:sz w:val="18"/>
              </w:rPr>
              <w:t xml:space="preserve"> </w:t>
            </w:r>
            <w:r>
              <w:rPr>
                <w:w w:val="90"/>
                <w:sz w:val="18"/>
              </w:rPr>
              <w:t>=</w:t>
            </w:r>
            <w:r>
              <w:rPr>
                <w:spacing w:val="3"/>
                <w:w w:val="90"/>
                <w:sz w:val="18"/>
              </w:rPr>
              <w:t xml:space="preserve"> </w:t>
            </w:r>
            <w:r>
              <w:rPr>
                <w:w w:val="90"/>
                <w:sz w:val="18"/>
              </w:rPr>
              <w:t>65535</w:t>
            </w:r>
          </w:p>
          <w:p>
            <w:pPr>
              <w:pStyle w:val="17"/>
              <w:spacing w:before="61"/>
              <w:rPr>
                <w:sz w:val="18"/>
              </w:rPr>
            </w:pPr>
            <w:r>
              <w:rPr>
                <w:w w:val="90"/>
                <w:sz w:val="18"/>
              </w:rPr>
              <w:t>kernel.shmall</w:t>
            </w:r>
            <w:r>
              <w:rPr>
                <w:spacing w:val="1"/>
                <w:w w:val="90"/>
                <w:sz w:val="18"/>
              </w:rPr>
              <w:t xml:space="preserve"> </w:t>
            </w:r>
            <w:r>
              <w:rPr>
                <w:w w:val="90"/>
                <w:sz w:val="18"/>
              </w:rPr>
              <w:t>=</w:t>
            </w:r>
            <w:r>
              <w:rPr>
                <w:spacing w:val="1"/>
                <w:w w:val="90"/>
                <w:sz w:val="18"/>
              </w:rPr>
              <w:t xml:space="preserve"> </w:t>
            </w:r>
            <w:r>
              <w:rPr>
                <w:w w:val="90"/>
                <w:sz w:val="18"/>
              </w:rPr>
              <w:t>1152921504606846720</w:t>
            </w:r>
          </w:p>
          <w:p>
            <w:pPr>
              <w:pStyle w:val="17"/>
              <w:spacing w:before="64"/>
              <w:rPr>
                <w:sz w:val="18"/>
              </w:rPr>
            </w:pPr>
            <w:r>
              <w:rPr>
                <w:w w:val="90"/>
                <w:sz w:val="18"/>
              </w:rPr>
              <w:t>kernel.shmmax</w:t>
            </w:r>
            <w:r>
              <w:rPr>
                <w:spacing w:val="2"/>
                <w:w w:val="90"/>
                <w:sz w:val="18"/>
              </w:rPr>
              <w:t xml:space="preserve"> </w:t>
            </w:r>
            <w:r>
              <w:rPr>
                <w:w w:val="90"/>
                <w:sz w:val="18"/>
              </w:rPr>
              <w:t>= 18446744073709551615</w:t>
            </w:r>
          </w:p>
          <w:p>
            <w:pPr>
              <w:pStyle w:val="17"/>
              <w:spacing w:before="64"/>
              <w:rPr>
                <w:sz w:val="18"/>
              </w:rPr>
            </w:pPr>
            <w:r>
              <w:rPr>
                <w:w w:val="90"/>
                <w:sz w:val="18"/>
              </w:rPr>
              <w:t>net.ipv4.tcp_retries1</w:t>
            </w:r>
            <w:r>
              <w:rPr>
                <w:spacing w:val="-1"/>
                <w:w w:val="90"/>
                <w:sz w:val="18"/>
              </w:rPr>
              <w:t xml:space="preserve"> </w:t>
            </w:r>
            <w:r>
              <w:rPr>
                <w:w w:val="90"/>
                <w:sz w:val="18"/>
              </w:rPr>
              <w:t>=</w:t>
            </w:r>
            <w:r>
              <w:rPr>
                <w:spacing w:val="2"/>
                <w:w w:val="90"/>
                <w:sz w:val="18"/>
              </w:rPr>
              <w:t xml:space="preserve"> </w:t>
            </w:r>
            <w:r>
              <w:rPr>
                <w:w w:val="90"/>
                <w:sz w:val="18"/>
              </w:rPr>
              <w:t>5</w:t>
            </w:r>
          </w:p>
          <w:p>
            <w:pPr>
              <w:pStyle w:val="17"/>
              <w:spacing w:before="61"/>
              <w:rPr>
                <w:sz w:val="18"/>
              </w:rPr>
            </w:pPr>
            <w:r>
              <w:rPr>
                <w:w w:val="90"/>
                <w:sz w:val="18"/>
              </w:rPr>
              <w:t>net.ipv4.tcp_syn_retries</w:t>
            </w:r>
            <w:r>
              <w:rPr>
                <w:spacing w:val="2"/>
                <w:w w:val="90"/>
                <w:sz w:val="18"/>
              </w:rPr>
              <w:t xml:space="preserve"> </w:t>
            </w:r>
            <w:r>
              <w:rPr>
                <w:w w:val="90"/>
                <w:sz w:val="18"/>
              </w:rPr>
              <w:t>=</w:t>
            </w:r>
            <w:r>
              <w:rPr>
                <w:spacing w:val="3"/>
                <w:w w:val="90"/>
                <w:sz w:val="18"/>
              </w:rPr>
              <w:t xml:space="preserve"> </w:t>
            </w:r>
            <w:r>
              <w:rPr>
                <w:w w:val="90"/>
                <w:sz w:val="18"/>
              </w:rPr>
              <w:t>5</w:t>
            </w:r>
          </w:p>
          <w:p>
            <w:pPr>
              <w:pStyle w:val="17"/>
              <w:spacing w:before="63"/>
              <w:rPr>
                <w:sz w:val="18"/>
              </w:rPr>
            </w:pPr>
            <w:r>
              <w:rPr>
                <w:w w:val="90"/>
                <w:sz w:val="18"/>
              </w:rPr>
              <w:t>net.sctp.path_max_retrans</w:t>
            </w:r>
            <w:r>
              <w:rPr>
                <w:spacing w:val="11"/>
                <w:w w:val="90"/>
                <w:sz w:val="18"/>
              </w:rPr>
              <w:t xml:space="preserve"> </w:t>
            </w:r>
            <w:r>
              <w:rPr>
                <w:w w:val="90"/>
                <w:sz w:val="18"/>
              </w:rPr>
              <w:t>=</w:t>
            </w:r>
            <w:r>
              <w:rPr>
                <w:spacing w:val="8"/>
                <w:w w:val="90"/>
                <w:sz w:val="18"/>
              </w:rPr>
              <w:t xml:space="preserve"> </w:t>
            </w:r>
            <w:r>
              <w:rPr>
                <w:w w:val="90"/>
                <w:sz w:val="18"/>
              </w:rPr>
              <w:t>10</w:t>
            </w:r>
          </w:p>
          <w:p>
            <w:pPr>
              <w:pStyle w:val="17"/>
              <w:spacing w:before="64"/>
              <w:rPr>
                <w:sz w:val="18"/>
              </w:rPr>
            </w:pPr>
            <w:r>
              <w:rPr>
                <w:spacing w:val="-1"/>
                <w:w w:val="95"/>
                <w:sz w:val="18"/>
              </w:rPr>
              <w:t>net.sctp.max_init_retransmits</w:t>
            </w:r>
            <w:r>
              <w:rPr>
                <w:spacing w:val="-17"/>
                <w:w w:val="95"/>
                <w:sz w:val="18"/>
              </w:rPr>
              <w:t xml:space="preserve"> </w:t>
            </w:r>
            <w:r>
              <w:rPr>
                <w:w w:val="95"/>
                <w:sz w:val="18"/>
              </w:rPr>
              <w:t>=</w:t>
            </w:r>
            <w:r>
              <w:rPr>
                <w:spacing w:val="-13"/>
                <w:w w:val="95"/>
                <w:sz w:val="18"/>
              </w:rPr>
              <w:t xml:space="preserve"> </w:t>
            </w:r>
            <w:r>
              <w:rPr>
                <w:w w:val="95"/>
                <w:sz w:val="18"/>
              </w:rPr>
              <w:t>10</w:t>
            </w:r>
          </w:p>
        </w:tc>
      </w:tr>
    </w:tbl>
    <w:p>
      <w:pPr>
        <w:pStyle w:val="9"/>
        <w:spacing w:before="16"/>
        <w:rPr>
          <w:sz w:val="3"/>
        </w:rPr>
      </w:pPr>
    </w:p>
    <w:p>
      <w:pPr>
        <w:pStyle w:val="9"/>
        <w:tabs>
          <w:tab w:val="left" w:pos="1551"/>
        </w:tabs>
        <w:spacing w:before="37"/>
        <w:ind w:left="620"/>
      </w:pPr>
      <w:r>
        <w:rPr>
          <w:w w:val="95"/>
          <w:sz w:val="24"/>
        </w:rPr>
        <w:t>步骤</w:t>
      </w:r>
      <w:r>
        <w:rPr>
          <w:spacing w:val="-18"/>
          <w:w w:val="95"/>
          <w:sz w:val="24"/>
        </w:rPr>
        <w:t xml:space="preserve"> </w:t>
      </w:r>
      <w:r>
        <w:rPr>
          <w:rFonts w:ascii="Tahoma" w:eastAsia="Tahoma"/>
          <w:w w:val="95"/>
          <w:sz w:val="24"/>
        </w:rPr>
        <w:t>3</w:t>
      </w:r>
      <w:r>
        <w:rPr>
          <w:rFonts w:ascii="Tahoma" w:eastAsia="Tahoma"/>
          <w:w w:val="95"/>
          <w:sz w:val="24"/>
        </w:rPr>
        <w:tab/>
      </w:r>
      <w:r>
        <w:rPr>
          <w:w w:val="95"/>
        </w:rPr>
        <w:t>通过执行</w:t>
      </w:r>
      <w:r>
        <w:rPr>
          <w:spacing w:val="36"/>
          <w:w w:val="95"/>
        </w:rPr>
        <w:t xml:space="preserve"> </w:t>
      </w:r>
      <w:r>
        <w:rPr>
          <w:rFonts w:ascii="Tahoma" w:eastAsia="Tahoma"/>
          <w:w w:val="95"/>
        </w:rPr>
        <w:t>gs_checkos</w:t>
      </w:r>
      <w:r>
        <w:rPr>
          <w:rFonts w:ascii="Tahoma" w:eastAsia="Tahoma"/>
          <w:spacing w:val="13"/>
          <w:w w:val="95"/>
        </w:rPr>
        <w:t xml:space="preserve"> </w:t>
      </w:r>
      <w:r>
        <w:rPr>
          <w:rFonts w:ascii="Tahoma" w:eastAsia="Tahoma"/>
          <w:w w:val="95"/>
        </w:rPr>
        <w:t>-i</w:t>
      </w:r>
      <w:r>
        <w:rPr>
          <w:rFonts w:ascii="Tahoma" w:eastAsia="Tahoma"/>
          <w:spacing w:val="11"/>
          <w:w w:val="95"/>
        </w:rPr>
        <w:t xml:space="preserve"> </w:t>
      </w:r>
      <w:r>
        <w:rPr>
          <w:rFonts w:ascii="Tahoma" w:eastAsia="Tahoma"/>
          <w:w w:val="95"/>
        </w:rPr>
        <w:t>A</w:t>
      </w:r>
      <w:r>
        <w:rPr>
          <w:rFonts w:ascii="Tahoma" w:eastAsia="Tahoma"/>
          <w:spacing w:val="121"/>
        </w:rPr>
        <w:t xml:space="preserve"> </w:t>
      </w:r>
      <w:r>
        <w:rPr>
          <w:w w:val="95"/>
        </w:rPr>
        <w:t>查看系统参数检查是否能通过。</w:t>
      </w:r>
    </w:p>
    <w:p>
      <w:pPr>
        <w:pStyle w:val="9"/>
        <w:spacing w:before="16" w:after="1"/>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6" w:hRule="atLeast"/>
        </w:trPr>
        <w:tc>
          <w:tcPr>
            <w:tcW w:w="8846" w:type="dxa"/>
            <w:tcBorders>
              <w:bottom w:val="nil"/>
            </w:tcBorders>
            <w:shd w:val="clear" w:color="auto" w:fill="D9D9D9"/>
          </w:tcPr>
          <w:p>
            <w:pPr>
              <w:pStyle w:val="17"/>
              <w:spacing w:before="16" w:line="309" w:lineRule="auto"/>
              <w:ind w:right="6075"/>
              <w:rPr>
                <w:sz w:val="18"/>
              </w:rPr>
            </w:pPr>
            <w:r>
              <w:rPr>
                <w:w w:val="90"/>
                <w:sz w:val="18"/>
              </w:rPr>
              <w:t>[root@ecs-e1b3</w:t>
            </w:r>
            <w:r>
              <w:rPr>
                <w:spacing w:val="-5"/>
                <w:w w:val="90"/>
                <w:sz w:val="18"/>
              </w:rPr>
              <w:t xml:space="preserve"> </w:t>
            </w:r>
            <w:r>
              <w:rPr>
                <w:w w:val="90"/>
                <w:sz w:val="18"/>
              </w:rPr>
              <w:t>~]#</w:t>
            </w:r>
            <w:r>
              <w:rPr>
                <w:spacing w:val="-6"/>
                <w:w w:val="90"/>
                <w:sz w:val="18"/>
              </w:rPr>
              <w:t xml:space="preserve"> </w:t>
            </w:r>
            <w:r>
              <w:rPr>
                <w:w w:val="90"/>
                <w:sz w:val="18"/>
              </w:rPr>
              <w:t>gs_checkos</w:t>
            </w:r>
            <w:r>
              <w:rPr>
                <w:spacing w:val="-3"/>
                <w:w w:val="90"/>
                <w:sz w:val="18"/>
              </w:rPr>
              <w:t xml:space="preserve"> </w:t>
            </w:r>
            <w:r>
              <w:rPr>
                <w:w w:val="90"/>
                <w:sz w:val="18"/>
              </w:rPr>
              <w:t>-i</w:t>
            </w:r>
            <w:r>
              <w:rPr>
                <w:spacing w:val="-8"/>
                <w:w w:val="90"/>
                <w:sz w:val="18"/>
              </w:rPr>
              <w:t xml:space="preserve"> </w:t>
            </w:r>
            <w:r>
              <w:rPr>
                <w:w w:val="90"/>
                <w:sz w:val="18"/>
              </w:rPr>
              <w:t>A</w:t>
            </w:r>
            <w:r>
              <w:rPr>
                <w:spacing w:val="-48"/>
                <w:w w:val="90"/>
                <w:sz w:val="18"/>
              </w:rPr>
              <w:t xml:space="preserve"> </w:t>
            </w:r>
            <w:r>
              <w:rPr>
                <w:w w:val="95"/>
                <w:sz w:val="18"/>
              </w:rPr>
              <w:t>Checking</w:t>
            </w:r>
            <w:r>
              <w:rPr>
                <w:spacing w:val="-19"/>
                <w:w w:val="95"/>
                <w:sz w:val="18"/>
              </w:rPr>
              <w:t xml:space="preserve"> </w:t>
            </w:r>
            <w:r>
              <w:rPr>
                <w:w w:val="95"/>
                <w:sz w:val="18"/>
              </w:rPr>
              <w:t>items:</w:t>
            </w:r>
          </w:p>
          <w:p>
            <w:pPr>
              <w:pStyle w:val="17"/>
              <w:tabs>
                <w:tab w:val="left" w:pos="5369"/>
              </w:tabs>
              <w:spacing w:before="1"/>
              <w:ind w:left="475"/>
              <w:rPr>
                <w:sz w:val="18"/>
              </w:rPr>
            </w:pPr>
            <w:r>
              <w:rPr>
                <w:w w:val="90"/>
                <w:sz w:val="18"/>
              </w:rPr>
              <w:t>A1.</w:t>
            </w:r>
            <w:r>
              <w:rPr>
                <w:spacing w:val="-11"/>
                <w:w w:val="90"/>
                <w:sz w:val="18"/>
              </w:rPr>
              <w:t xml:space="preserve"> </w:t>
            </w:r>
            <w:r>
              <w:rPr>
                <w:w w:val="90"/>
                <w:sz w:val="18"/>
              </w:rPr>
              <w:t>[</w:t>
            </w:r>
            <w:r>
              <w:rPr>
                <w:spacing w:val="-7"/>
                <w:w w:val="90"/>
                <w:sz w:val="18"/>
              </w:rPr>
              <w:t xml:space="preserve"> </w:t>
            </w:r>
            <w:r>
              <w:rPr>
                <w:w w:val="90"/>
                <w:sz w:val="18"/>
              </w:rPr>
              <w:t>OS</w:t>
            </w:r>
            <w:r>
              <w:rPr>
                <w:spacing w:val="-8"/>
                <w:w w:val="90"/>
                <w:sz w:val="18"/>
              </w:rPr>
              <w:t xml:space="preserve"> </w:t>
            </w:r>
            <w:r>
              <w:rPr>
                <w:w w:val="90"/>
                <w:sz w:val="18"/>
              </w:rPr>
              <w:t>version</w:t>
            </w:r>
            <w:r>
              <w:rPr>
                <w:spacing w:val="-8"/>
                <w:w w:val="90"/>
                <w:sz w:val="18"/>
              </w:rPr>
              <w:t xml:space="preserve"> </w:t>
            </w:r>
            <w:r>
              <w:rPr>
                <w:w w:val="90"/>
                <w:sz w:val="18"/>
              </w:rPr>
              <w:t>status</w:t>
            </w:r>
            <w:r>
              <w:rPr>
                <w:spacing w:val="-9"/>
                <w:w w:val="90"/>
                <w:sz w:val="18"/>
              </w:rPr>
              <w:t xml:space="preserve"> </w:t>
            </w:r>
            <w:r>
              <w:rPr>
                <w:w w:val="90"/>
                <w:sz w:val="18"/>
              </w:rPr>
              <w:t>]</w:t>
            </w:r>
            <w:r>
              <w:rPr>
                <w:w w:val="90"/>
                <w:sz w:val="18"/>
              </w:rPr>
              <w:tab/>
            </w:r>
            <w:r>
              <w:rPr>
                <w:w w:val="95"/>
                <w:sz w:val="18"/>
              </w:rPr>
              <w:t>:</w:t>
            </w:r>
            <w:r>
              <w:rPr>
                <w:spacing w:val="-16"/>
                <w:w w:val="95"/>
                <w:sz w:val="18"/>
              </w:rPr>
              <w:t xml:space="preserve"> </w:t>
            </w:r>
            <w:r>
              <w:rPr>
                <w:w w:val="95"/>
                <w:sz w:val="18"/>
              </w:rPr>
              <w:t>Normal</w:t>
            </w:r>
          </w:p>
          <w:p>
            <w:pPr>
              <w:pStyle w:val="17"/>
              <w:tabs>
                <w:tab w:val="left" w:pos="5290"/>
              </w:tabs>
              <w:spacing w:before="61"/>
              <w:ind w:left="475"/>
              <w:rPr>
                <w:sz w:val="18"/>
              </w:rPr>
            </w:pPr>
            <w:r>
              <w:rPr>
                <w:spacing w:val="-1"/>
                <w:w w:val="95"/>
                <w:sz w:val="18"/>
              </w:rPr>
              <w:t>A2.</w:t>
            </w:r>
            <w:r>
              <w:rPr>
                <w:spacing w:val="-20"/>
                <w:w w:val="95"/>
                <w:sz w:val="18"/>
              </w:rPr>
              <w:t xml:space="preserve"> </w:t>
            </w:r>
            <w:r>
              <w:rPr>
                <w:spacing w:val="-1"/>
                <w:w w:val="95"/>
                <w:sz w:val="18"/>
              </w:rPr>
              <w:t>[</w:t>
            </w:r>
            <w:r>
              <w:rPr>
                <w:spacing w:val="-17"/>
                <w:w w:val="95"/>
                <w:sz w:val="18"/>
              </w:rPr>
              <w:t xml:space="preserve"> </w:t>
            </w:r>
            <w:r>
              <w:rPr>
                <w:spacing w:val="-1"/>
                <w:w w:val="95"/>
                <w:sz w:val="18"/>
              </w:rPr>
              <w:t>Kernel</w:t>
            </w:r>
            <w:r>
              <w:rPr>
                <w:spacing w:val="-17"/>
                <w:w w:val="95"/>
                <w:sz w:val="18"/>
              </w:rPr>
              <w:t xml:space="preserve"> </w:t>
            </w:r>
            <w:r>
              <w:rPr>
                <w:spacing w:val="-1"/>
                <w:w w:val="95"/>
                <w:sz w:val="18"/>
              </w:rPr>
              <w:t>version</w:t>
            </w:r>
            <w:r>
              <w:rPr>
                <w:spacing w:val="-18"/>
                <w:w w:val="95"/>
                <w:sz w:val="18"/>
              </w:rPr>
              <w:t xml:space="preserve"> </w:t>
            </w:r>
            <w:r>
              <w:rPr>
                <w:w w:val="95"/>
                <w:sz w:val="18"/>
              </w:rPr>
              <w:t>status</w:t>
            </w:r>
            <w:r>
              <w:rPr>
                <w:spacing w:val="-18"/>
                <w:w w:val="95"/>
                <w:sz w:val="18"/>
              </w:rPr>
              <w:t xml:space="preserve"> </w:t>
            </w:r>
            <w:r>
              <w:rPr>
                <w:w w:val="95"/>
                <w:sz w:val="18"/>
              </w:rPr>
              <w:t>]</w:t>
            </w:r>
            <w:r>
              <w:rPr>
                <w:w w:val="95"/>
                <w:sz w:val="18"/>
              </w:rPr>
              <w:tab/>
            </w:r>
            <w:r>
              <w:rPr>
                <w:w w:val="95"/>
                <w:sz w:val="18"/>
              </w:rPr>
              <w:t>:</w:t>
            </w:r>
            <w:r>
              <w:rPr>
                <w:spacing w:val="-19"/>
                <w:w w:val="95"/>
                <w:sz w:val="18"/>
              </w:rPr>
              <w:t xml:space="preserve"> </w:t>
            </w:r>
            <w:r>
              <w:rPr>
                <w:w w:val="95"/>
                <w:sz w:val="18"/>
              </w:rPr>
              <w:t>Normal</w:t>
            </w:r>
          </w:p>
          <w:p>
            <w:pPr>
              <w:pStyle w:val="17"/>
              <w:tabs>
                <w:tab w:val="left" w:pos="5462"/>
              </w:tabs>
              <w:spacing w:before="64"/>
              <w:ind w:left="475"/>
              <w:rPr>
                <w:sz w:val="18"/>
              </w:rPr>
            </w:pPr>
            <w:r>
              <w:rPr>
                <w:spacing w:val="-1"/>
                <w:w w:val="95"/>
                <w:sz w:val="18"/>
              </w:rPr>
              <w:t>A3.</w:t>
            </w:r>
            <w:r>
              <w:rPr>
                <w:spacing w:val="-20"/>
                <w:w w:val="95"/>
                <w:sz w:val="18"/>
              </w:rPr>
              <w:t xml:space="preserve"> </w:t>
            </w:r>
            <w:r>
              <w:rPr>
                <w:spacing w:val="-1"/>
                <w:w w:val="95"/>
                <w:sz w:val="18"/>
              </w:rPr>
              <w:t>[</w:t>
            </w:r>
            <w:r>
              <w:rPr>
                <w:spacing w:val="-17"/>
                <w:w w:val="95"/>
                <w:sz w:val="18"/>
              </w:rPr>
              <w:t xml:space="preserve"> </w:t>
            </w:r>
            <w:r>
              <w:rPr>
                <w:spacing w:val="-1"/>
                <w:w w:val="95"/>
                <w:sz w:val="18"/>
              </w:rPr>
              <w:t>Unicode</w:t>
            </w:r>
            <w:r>
              <w:rPr>
                <w:spacing w:val="-18"/>
                <w:w w:val="95"/>
                <w:sz w:val="18"/>
              </w:rPr>
              <w:t xml:space="preserve"> </w:t>
            </w:r>
            <w:r>
              <w:rPr>
                <w:w w:val="95"/>
                <w:sz w:val="18"/>
              </w:rPr>
              <w:t>status</w:t>
            </w:r>
            <w:r>
              <w:rPr>
                <w:spacing w:val="-19"/>
                <w:w w:val="95"/>
                <w:sz w:val="18"/>
              </w:rPr>
              <w:t xml:space="preserve"> </w:t>
            </w:r>
            <w:r>
              <w:rPr>
                <w:w w:val="95"/>
                <w:sz w:val="18"/>
              </w:rPr>
              <w:t>]</w:t>
            </w:r>
            <w:r>
              <w:rPr>
                <w:w w:val="95"/>
                <w:sz w:val="18"/>
              </w:rPr>
              <w:tab/>
            </w:r>
            <w:r>
              <w:rPr>
                <w:w w:val="95"/>
                <w:sz w:val="18"/>
              </w:rPr>
              <w:t>:</w:t>
            </w:r>
            <w:r>
              <w:rPr>
                <w:spacing w:val="-18"/>
                <w:w w:val="95"/>
                <w:sz w:val="18"/>
              </w:rPr>
              <w:t xml:space="preserve"> </w:t>
            </w:r>
            <w:r>
              <w:rPr>
                <w:w w:val="95"/>
                <w:sz w:val="18"/>
              </w:rPr>
              <w:t>Normal</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19" w:hRule="atLeast"/>
        </w:trPr>
        <w:tc>
          <w:tcPr>
            <w:tcW w:w="8846" w:type="dxa"/>
            <w:tcBorders>
              <w:top w:val="nil"/>
            </w:tcBorders>
            <w:shd w:val="clear" w:color="auto" w:fill="D9D9D9"/>
          </w:tcPr>
          <w:p>
            <w:pPr>
              <w:pStyle w:val="17"/>
              <w:tabs>
                <w:tab w:val="left" w:pos="5431"/>
              </w:tabs>
              <w:spacing w:before="12"/>
              <w:ind w:left="475"/>
              <w:rPr>
                <w:sz w:val="18"/>
              </w:rPr>
            </w:pPr>
            <w:r>
              <w:rPr>
                <w:w w:val="90"/>
                <w:sz w:val="18"/>
              </w:rPr>
              <w:t>A4.</w:t>
            </w:r>
            <w:r>
              <w:rPr>
                <w:spacing w:val="-10"/>
                <w:w w:val="90"/>
                <w:sz w:val="18"/>
              </w:rPr>
              <w:t xml:space="preserve"> </w:t>
            </w:r>
            <w:r>
              <w:rPr>
                <w:w w:val="90"/>
                <w:sz w:val="18"/>
              </w:rPr>
              <w:t>[</w:t>
            </w:r>
            <w:r>
              <w:rPr>
                <w:spacing w:val="-7"/>
                <w:w w:val="90"/>
                <w:sz w:val="18"/>
              </w:rPr>
              <w:t xml:space="preserve"> </w:t>
            </w:r>
            <w:r>
              <w:rPr>
                <w:w w:val="90"/>
                <w:sz w:val="18"/>
              </w:rPr>
              <w:t>Time</w:t>
            </w:r>
            <w:r>
              <w:rPr>
                <w:spacing w:val="-8"/>
                <w:w w:val="90"/>
                <w:sz w:val="18"/>
              </w:rPr>
              <w:t xml:space="preserve"> </w:t>
            </w:r>
            <w:r>
              <w:rPr>
                <w:w w:val="90"/>
                <w:sz w:val="18"/>
              </w:rPr>
              <w:t>zone</w:t>
            </w:r>
            <w:r>
              <w:rPr>
                <w:spacing w:val="-8"/>
                <w:w w:val="90"/>
                <w:sz w:val="18"/>
              </w:rPr>
              <w:t xml:space="preserve"> </w:t>
            </w:r>
            <w:r>
              <w:rPr>
                <w:w w:val="90"/>
                <w:sz w:val="18"/>
              </w:rPr>
              <w:t>status</w:t>
            </w:r>
            <w:r>
              <w:rPr>
                <w:spacing w:val="-9"/>
                <w:w w:val="90"/>
                <w:sz w:val="18"/>
              </w:rPr>
              <w:t xml:space="preserve"> </w:t>
            </w:r>
            <w:r>
              <w:rPr>
                <w:w w:val="90"/>
                <w:sz w:val="18"/>
              </w:rPr>
              <w:t>]</w:t>
            </w:r>
            <w:r>
              <w:rPr>
                <w:w w:val="90"/>
                <w:sz w:val="18"/>
              </w:rPr>
              <w:tab/>
            </w:r>
            <w:r>
              <w:rPr>
                <w:w w:val="95"/>
                <w:sz w:val="18"/>
              </w:rPr>
              <w:t>:</w:t>
            </w:r>
            <w:r>
              <w:rPr>
                <w:spacing w:val="-15"/>
                <w:w w:val="95"/>
                <w:sz w:val="18"/>
              </w:rPr>
              <w:t xml:space="preserve"> </w:t>
            </w:r>
            <w:r>
              <w:rPr>
                <w:w w:val="95"/>
                <w:sz w:val="18"/>
              </w:rPr>
              <w:t>Normal</w:t>
            </w:r>
          </w:p>
          <w:p>
            <w:pPr>
              <w:pStyle w:val="17"/>
              <w:tabs>
                <w:tab w:val="left" w:pos="5558"/>
              </w:tabs>
              <w:spacing w:before="61"/>
              <w:ind w:left="475"/>
              <w:rPr>
                <w:sz w:val="18"/>
              </w:rPr>
            </w:pPr>
            <w:r>
              <w:rPr>
                <w:spacing w:val="-1"/>
                <w:w w:val="95"/>
                <w:sz w:val="18"/>
              </w:rPr>
              <w:t>A5.</w:t>
            </w:r>
            <w:r>
              <w:rPr>
                <w:spacing w:val="-21"/>
                <w:w w:val="95"/>
                <w:sz w:val="18"/>
              </w:rPr>
              <w:t xml:space="preserve"> </w:t>
            </w:r>
            <w:r>
              <w:rPr>
                <w:spacing w:val="-1"/>
                <w:w w:val="95"/>
                <w:sz w:val="18"/>
              </w:rPr>
              <w:t>[</w:t>
            </w:r>
            <w:r>
              <w:rPr>
                <w:spacing w:val="-17"/>
                <w:w w:val="95"/>
                <w:sz w:val="18"/>
              </w:rPr>
              <w:t xml:space="preserve"> </w:t>
            </w:r>
            <w:r>
              <w:rPr>
                <w:spacing w:val="-1"/>
                <w:w w:val="95"/>
                <w:sz w:val="18"/>
              </w:rPr>
              <w:t>Swap</w:t>
            </w:r>
            <w:r>
              <w:rPr>
                <w:spacing w:val="-17"/>
                <w:w w:val="95"/>
                <w:sz w:val="18"/>
              </w:rPr>
              <w:t xml:space="preserve"> </w:t>
            </w:r>
            <w:r>
              <w:rPr>
                <w:w w:val="95"/>
                <w:sz w:val="18"/>
              </w:rPr>
              <w:t>memory</w:t>
            </w:r>
            <w:r>
              <w:rPr>
                <w:spacing w:val="-18"/>
                <w:w w:val="95"/>
                <w:sz w:val="18"/>
              </w:rPr>
              <w:t xml:space="preserve"> </w:t>
            </w:r>
            <w:r>
              <w:rPr>
                <w:w w:val="95"/>
                <w:sz w:val="18"/>
              </w:rPr>
              <w:t>status</w:t>
            </w:r>
            <w:r>
              <w:rPr>
                <w:spacing w:val="-19"/>
                <w:w w:val="95"/>
                <w:sz w:val="18"/>
              </w:rPr>
              <w:t xml:space="preserve"> </w:t>
            </w:r>
            <w:r>
              <w:rPr>
                <w:w w:val="95"/>
                <w:sz w:val="18"/>
              </w:rPr>
              <w:t>]</w:t>
            </w:r>
            <w:r>
              <w:rPr>
                <w:w w:val="95"/>
                <w:sz w:val="18"/>
              </w:rPr>
              <w:tab/>
            </w:r>
            <w:r>
              <w:rPr>
                <w:w w:val="95"/>
                <w:sz w:val="18"/>
              </w:rPr>
              <w:t>:</w:t>
            </w:r>
            <w:r>
              <w:rPr>
                <w:spacing w:val="-13"/>
                <w:w w:val="95"/>
                <w:sz w:val="18"/>
              </w:rPr>
              <w:t xml:space="preserve"> </w:t>
            </w:r>
            <w:r>
              <w:rPr>
                <w:w w:val="95"/>
                <w:sz w:val="18"/>
              </w:rPr>
              <w:t>Normal</w:t>
            </w:r>
          </w:p>
          <w:p>
            <w:pPr>
              <w:pStyle w:val="17"/>
              <w:tabs>
                <w:tab w:val="left" w:pos="5257"/>
              </w:tabs>
              <w:spacing w:before="64"/>
              <w:ind w:left="475"/>
              <w:rPr>
                <w:sz w:val="18"/>
              </w:rPr>
            </w:pPr>
            <w:r>
              <w:rPr>
                <w:w w:val="95"/>
                <w:sz w:val="18"/>
              </w:rPr>
              <w:t>A6.</w:t>
            </w:r>
            <w:r>
              <w:rPr>
                <w:spacing w:val="-19"/>
                <w:w w:val="95"/>
                <w:sz w:val="18"/>
              </w:rPr>
              <w:t xml:space="preserve"> </w:t>
            </w:r>
            <w:r>
              <w:rPr>
                <w:w w:val="95"/>
                <w:sz w:val="18"/>
              </w:rPr>
              <w:t>[</w:t>
            </w:r>
            <w:r>
              <w:rPr>
                <w:spacing w:val="-16"/>
                <w:w w:val="95"/>
                <w:sz w:val="18"/>
              </w:rPr>
              <w:t xml:space="preserve"> </w:t>
            </w:r>
            <w:r>
              <w:rPr>
                <w:w w:val="95"/>
                <w:sz w:val="18"/>
              </w:rPr>
              <w:t>System</w:t>
            </w:r>
            <w:r>
              <w:rPr>
                <w:spacing w:val="-18"/>
                <w:w w:val="95"/>
                <w:sz w:val="18"/>
              </w:rPr>
              <w:t xml:space="preserve"> </w:t>
            </w:r>
            <w:r>
              <w:rPr>
                <w:w w:val="95"/>
                <w:sz w:val="18"/>
              </w:rPr>
              <w:t>control</w:t>
            </w:r>
            <w:r>
              <w:rPr>
                <w:spacing w:val="-17"/>
                <w:w w:val="95"/>
                <w:sz w:val="18"/>
              </w:rPr>
              <w:t xml:space="preserve"> </w:t>
            </w:r>
            <w:r>
              <w:rPr>
                <w:w w:val="95"/>
                <w:sz w:val="18"/>
              </w:rPr>
              <w:t>parameters</w:t>
            </w:r>
            <w:r>
              <w:rPr>
                <w:spacing w:val="-15"/>
                <w:w w:val="95"/>
                <w:sz w:val="18"/>
              </w:rPr>
              <w:t xml:space="preserve"> </w:t>
            </w:r>
            <w:r>
              <w:rPr>
                <w:w w:val="95"/>
                <w:sz w:val="18"/>
              </w:rPr>
              <w:t>status</w:t>
            </w:r>
            <w:r>
              <w:rPr>
                <w:spacing w:val="-18"/>
                <w:w w:val="95"/>
                <w:sz w:val="18"/>
              </w:rPr>
              <w:t xml:space="preserve"> </w:t>
            </w:r>
            <w:r>
              <w:rPr>
                <w:w w:val="95"/>
                <w:sz w:val="18"/>
              </w:rPr>
              <w:t>]</w:t>
            </w:r>
            <w:r>
              <w:rPr>
                <w:w w:val="95"/>
                <w:sz w:val="18"/>
              </w:rPr>
              <w:tab/>
            </w:r>
            <w:r>
              <w:rPr>
                <w:w w:val="95"/>
                <w:sz w:val="18"/>
              </w:rPr>
              <w:t>:</w:t>
            </w:r>
            <w:r>
              <w:rPr>
                <w:spacing w:val="-18"/>
                <w:w w:val="95"/>
                <w:sz w:val="18"/>
              </w:rPr>
              <w:t xml:space="preserve"> </w:t>
            </w:r>
            <w:r>
              <w:rPr>
                <w:w w:val="95"/>
                <w:sz w:val="18"/>
              </w:rPr>
              <w:t>Normal</w:t>
            </w:r>
          </w:p>
          <w:p>
            <w:pPr>
              <w:pStyle w:val="17"/>
              <w:tabs>
                <w:tab w:val="left" w:pos="5109"/>
              </w:tabs>
              <w:spacing w:before="63"/>
              <w:ind w:left="475"/>
              <w:rPr>
                <w:sz w:val="18"/>
              </w:rPr>
            </w:pPr>
            <w:r>
              <w:rPr>
                <w:w w:val="95"/>
                <w:sz w:val="18"/>
              </w:rPr>
              <w:t>A7.</w:t>
            </w:r>
            <w:r>
              <w:rPr>
                <w:spacing w:val="-20"/>
                <w:w w:val="95"/>
                <w:sz w:val="18"/>
              </w:rPr>
              <w:t xml:space="preserve"> </w:t>
            </w:r>
            <w:r>
              <w:rPr>
                <w:w w:val="95"/>
                <w:sz w:val="18"/>
              </w:rPr>
              <w:t>[</w:t>
            </w:r>
            <w:r>
              <w:rPr>
                <w:spacing w:val="-15"/>
                <w:w w:val="95"/>
                <w:sz w:val="18"/>
              </w:rPr>
              <w:t xml:space="preserve"> </w:t>
            </w:r>
            <w:r>
              <w:rPr>
                <w:w w:val="95"/>
                <w:sz w:val="18"/>
              </w:rPr>
              <w:t>File</w:t>
            </w:r>
            <w:r>
              <w:rPr>
                <w:spacing w:val="-17"/>
                <w:w w:val="95"/>
                <w:sz w:val="18"/>
              </w:rPr>
              <w:t xml:space="preserve"> </w:t>
            </w:r>
            <w:r>
              <w:rPr>
                <w:w w:val="95"/>
                <w:sz w:val="18"/>
              </w:rPr>
              <w:t>system</w:t>
            </w:r>
            <w:r>
              <w:rPr>
                <w:spacing w:val="-18"/>
                <w:w w:val="95"/>
                <w:sz w:val="18"/>
              </w:rPr>
              <w:t xml:space="preserve"> </w:t>
            </w:r>
            <w:r>
              <w:rPr>
                <w:w w:val="95"/>
                <w:sz w:val="18"/>
              </w:rPr>
              <w:t>configuration</w:t>
            </w:r>
            <w:r>
              <w:rPr>
                <w:spacing w:val="-17"/>
                <w:w w:val="95"/>
                <w:sz w:val="18"/>
              </w:rPr>
              <w:t xml:space="preserve"> </w:t>
            </w:r>
            <w:r>
              <w:rPr>
                <w:w w:val="95"/>
                <w:sz w:val="18"/>
              </w:rPr>
              <w:t>status</w:t>
            </w:r>
            <w:r>
              <w:rPr>
                <w:spacing w:val="-18"/>
                <w:w w:val="95"/>
                <w:sz w:val="18"/>
              </w:rPr>
              <w:t xml:space="preserve"> </w:t>
            </w:r>
            <w:r>
              <w:rPr>
                <w:w w:val="95"/>
                <w:sz w:val="18"/>
              </w:rPr>
              <w:t>]</w:t>
            </w:r>
            <w:r>
              <w:rPr>
                <w:w w:val="95"/>
                <w:sz w:val="18"/>
              </w:rPr>
              <w:tab/>
            </w:r>
            <w:r>
              <w:rPr>
                <w:w w:val="95"/>
                <w:sz w:val="18"/>
              </w:rPr>
              <w:t>:</w:t>
            </w:r>
            <w:r>
              <w:rPr>
                <w:spacing w:val="-19"/>
                <w:w w:val="95"/>
                <w:sz w:val="18"/>
              </w:rPr>
              <w:t xml:space="preserve"> </w:t>
            </w:r>
            <w:r>
              <w:rPr>
                <w:w w:val="95"/>
                <w:sz w:val="18"/>
              </w:rPr>
              <w:t>Normal</w:t>
            </w:r>
          </w:p>
          <w:p>
            <w:pPr>
              <w:pStyle w:val="17"/>
              <w:tabs>
                <w:tab w:val="left" w:pos="5218"/>
              </w:tabs>
              <w:spacing w:before="61"/>
              <w:ind w:left="475"/>
              <w:rPr>
                <w:sz w:val="18"/>
              </w:rPr>
            </w:pPr>
            <w:r>
              <w:rPr>
                <w:spacing w:val="-1"/>
                <w:w w:val="95"/>
                <w:sz w:val="18"/>
              </w:rPr>
              <w:t>A8.</w:t>
            </w:r>
            <w:r>
              <w:rPr>
                <w:spacing w:val="-20"/>
                <w:w w:val="95"/>
                <w:sz w:val="18"/>
              </w:rPr>
              <w:t xml:space="preserve"> </w:t>
            </w:r>
            <w:r>
              <w:rPr>
                <w:w w:val="95"/>
                <w:sz w:val="18"/>
              </w:rPr>
              <w:t>[</w:t>
            </w:r>
            <w:r>
              <w:rPr>
                <w:spacing w:val="-17"/>
                <w:w w:val="95"/>
                <w:sz w:val="18"/>
              </w:rPr>
              <w:t xml:space="preserve"> </w:t>
            </w:r>
            <w:r>
              <w:rPr>
                <w:w w:val="95"/>
                <w:sz w:val="18"/>
              </w:rPr>
              <w:t>Disk</w:t>
            </w:r>
            <w:r>
              <w:rPr>
                <w:spacing w:val="-18"/>
                <w:w w:val="95"/>
                <w:sz w:val="18"/>
              </w:rPr>
              <w:t xml:space="preserve"> </w:t>
            </w:r>
            <w:r>
              <w:rPr>
                <w:w w:val="95"/>
                <w:sz w:val="18"/>
              </w:rPr>
              <w:t>configuration</w:t>
            </w:r>
            <w:r>
              <w:rPr>
                <w:spacing w:val="-18"/>
                <w:w w:val="95"/>
                <w:sz w:val="18"/>
              </w:rPr>
              <w:t xml:space="preserve"> </w:t>
            </w:r>
            <w:r>
              <w:rPr>
                <w:w w:val="95"/>
                <w:sz w:val="18"/>
              </w:rPr>
              <w:t>status</w:t>
            </w:r>
            <w:r>
              <w:rPr>
                <w:spacing w:val="-18"/>
                <w:w w:val="95"/>
                <w:sz w:val="18"/>
              </w:rPr>
              <w:t xml:space="preserve"> </w:t>
            </w:r>
            <w:r>
              <w:rPr>
                <w:w w:val="95"/>
                <w:sz w:val="18"/>
              </w:rPr>
              <w:t>]</w:t>
            </w:r>
            <w:r>
              <w:rPr>
                <w:w w:val="95"/>
                <w:sz w:val="18"/>
              </w:rPr>
              <w:tab/>
            </w:r>
            <w:r>
              <w:rPr>
                <w:w w:val="95"/>
                <w:sz w:val="18"/>
              </w:rPr>
              <w:t>:</w:t>
            </w:r>
            <w:r>
              <w:rPr>
                <w:spacing w:val="-16"/>
                <w:w w:val="95"/>
                <w:sz w:val="18"/>
              </w:rPr>
              <w:t xml:space="preserve"> </w:t>
            </w:r>
            <w:r>
              <w:rPr>
                <w:w w:val="95"/>
                <w:sz w:val="18"/>
              </w:rPr>
              <w:t>Normal</w:t>
            </w:r>
          </w:p>
          <w:p>
            <w:pPr>
              <w:pStyle w:val="17"/>
              <w:tabs>
                <w:tab w:val="left" w:pos="5179"/>
                <w:tab w:val="left" w:pos="5381"/>
              </w:tabs>
              <w:spacing w:before="64" w:line="309" w:lineRule="auto"/>
              <w:ind w:left="475" w:right="2809"/>
              <w:rPr>
                <w:sz w:val="18"/>
              </w:rPr>
            </w:pPr>
            <w:r>
              <w:rPr>
                <w:spacing w:val="-1"/>
                <w:w w:val="95"/>
                <w:sz w:val="18"/>
              </w:rPr>
              <w:t>A9.</w:t>
            </w:r>
            <w:r>
              <w:rPr>
                <w:spacing w:val="-20"/>
                <w:w w:val="95"/>
                <w:sz w:val="18"/>
              </w:rPr>
              <w:t xml:space="preserve"> </w:t>
            </w:r>
            <w:r>
              <w:rPr>
                <w:w w:val="95"/>
                <w:sz w:val="18"/>
              </w:rPr>
              <w:t>[</w:t>
            </w:r>
            <w:r>
              <w:rPr>
                <w:spacing w:val="-17"/>
                <w:w w:val="95"/>
                <w:sz w:val="18"/>
              </w:rPr>
              <w:t xml:space="preserve"> </w:t>
            </w:r>
            <w:r>
              <w:rPr>
                <w:w w:val="95"/>
                <w:sz w:val="18"/>
              </w:rPr>
              <w:t>Pre-read</w:t>
            </w:r>
            <w:r>
              <w:rPr>
                <w:spacing w:val="-17"/>
                <w:w w:val="95"/>
                <w:sz w:val="18"/>
              </w:rPr>
              <w:t xml:space="preserve"> </w:t>
            </w:r>
            <w:r>
              <w:rPr>
                <w:w w:val="95"/>
                <w:sz w:val="18"/>
              </w:rPr>
              <w:t>block</w:t>
            </w:r>
            <w:r>
              <w:rPr>
                <w:spacing w:val="-18"/>
                <w:w w:val="95"/>
                <w:sz w:val="18"/>
              </w:rPr>
              <w:t xml:space="preserve"> </w:t>
            </w:r>
            <w:r>
              <w:rPr>
                <w:w w:val="95"/>
                <w:sz w:val="18"/>
              </w:rPr>
              <w:t>size</w:t>
            </w:r>
            <w:r>
              <w:rPr>
                <w:spacing w:val="-18"/>
                <w:w w:val="95"/>
                <w:sz w:val="18"/>
              </w:rPr>
              <w:t xml:space="preserve"> </w:t>
            </w:r>
            <w:r>
              <w:rPr>
                <w:w w:val="95"/>
                <w:sz w:val="18"/>
              </w:rPr>
              <w:t>status</w:t>
            </w:r>
            <w:r>
              <w:rPr>
                <w:spacing w:val="-18"/>
                <w:w w:val="95"/>
                <w:sz w:val="18"/>
              </w:rPr>
              <w:t xml:space="preserve"> </w:t>
            </w:r>
            <w:r>
              <w:rPr>
                <w:w w:val="95"/>
                <w:sz w:val="18"/>
              </w:rPr>
              <w:t>]</w:t>
            </w:r>
            <w:r>
              <w:rPr>
                <w:w w:val="95"/>
                <w:sz w:val="18"/>
              </w:rPr>
              <w:tab/>
            </w:r>
            <w:r>
              <w:rPr>
                <w:w w:val="95"/>
                <w:sz w:val="18"/>
              </w:rPr>
              <w:t>: Normal</w:t>
            </w:r>
            <w:r>
              <w:rPr>
                <w:spacing w:val="1"/>
                <w:w w:val="95"/>
                <w:sz w:val="18"/>
              </w:rPr>
              <w:t xml:space="preserve"> </w:t>
            </w:r>
            <w:r>
              <w:rPr>
                <w:w w:val="90"/>
                <w:sz w:val="18"/>
              </w:rPr>
              <w:t>A10.[</w:t>
            </w:r>
            <w:r>
              <w:rPr>
                <w:spacing w:val="-10"/>
                <w:w w:val="90"/>
                <w:sz w:val="18"/>
              </w:rPr>
              <w:t xml:space="preserve"> </w:t>
            </w:r>
            <w:r>
              <w:rPr>
                <w:w w:val="90"/>
                <w:sz w:val="18"/>
              </w:rPr>
              <w:t>IO</w:t>
            </w:r>
            <w:r>
              <w:rPr>
                <w:spacing w:val="-7"/>
                <w:w w:val="90"/>
                <w:sz w:val="18"/>
              </w:rPr>
              <w:t xml:space="preserve"> </w:t>
            </w:r>
            <w:r>
              <w:rPr>
                <w:w w:val="90"/>
                <w:sz w:val="18"/>
              </w:rPr>
              <w:t>scheduler</w:t>
            </w:r>
            <w:r>
              <w:rPr>
                <w:spacing w:val="-7"/>
                <w:w w:val="90"/>
                <w:sz w:val="18"/>
              </w:rPr>
              <w:t xml:space="preserve"> </w:t>
            </w:r>
            <w:r>
              <w:rPr>
                <w:w w:val="90"/>
                <w:sz w:val="18"/>
              </w:rPr>
              <w:t>status</w:t>
            </w:r>
            <w:r>
              <w:rPr>
                <w:spacing w:val="-8"/>
                <w:w w:val="90"/>
                <w:sz w:val="18"/>
              </w:rPr>
              <w:t xml:space="preserve"> </w:t>
            </w:r>
            <w:r>
              <w:rPr>
                <w:w w:val="90"/>
                <w:sz w:val="18"/>
              </w:rPr>
              <w:t>]</w:t>
            </w:r>
            <w:r>
              <w:rPr>
                <w:w w:val="90"/>
                <w:sz w:val="18"/>
              </w:rPr>
              <w:tab/>
            </w:r>
            <w:r>
              <w:rPr>
                <w:w w:val="90"/>
                <w:sz w:val="18"/>
              </w:rPr>
              <w:tab/>
            </w:r>
            <w:r>
              <w:rPr>
                <w:spacing w:val="-2"/>
                <w:w w:val="95"/>
                <w:sz w:val="18"/>
              </w:rPr>
              <w:t>:</w:t>
            </w:r>
            <w:r>
              <w:rPr>
                <w:spacing w:val="-16"/>
                <w:w w:val="95"/>
                <w:sz w:val="18"/>
              </w:rPr>
              <w:t xml:space="preserve"> </w:t>
            </w:r>
            <w:r>
              <w:rPr>
                <w:spacing w:val="-2"/>
                <w:w w:val="95"/>
                <w:sz w:val="18"/>
              </w:rPr>
              <w:t>Normal</w:t>
            </w:r>
          </w:p>
          <w:p>
            <w:pPr>
              <w:pStyle w:val="17"/>
              <w:spacing w:line="216" w:lineRule="exact"/>
              <w:rPr>
                <w:sz w:val="18"/>
              </w:rPr>
            </w:pPr>
            <w:r>
              <w:rPr>
                <w:w w:val="95"/>
                <w:sz w:val="18"/>
              </w:rPr>
              <w:t>BondMode</w:t>
            </w:r>
            <w:r>
              <w:rPr>
                <w:spacing w:val="-3"/>
                <w:w w:val="95"/>
                <w:sz w:val="18"/>
              </w:rPr>
              <w:t xml:space="preserve"> </w:t>
            </w:r>
            <w:r>
              <w:rPr>
                <w:w w:val="95"/>
                <w:sz w:val="18"/>
              </w:rPr>
              <w:t>Null</w:t>
            </w:r>
          </w:p>
          <w:p>
            <w:pPr>
              <w:pStyle w:val="17"/>
              <w:tabs>
                <w:tab w:val="left" w:pos="5248"/>
              </w:tabs>
              <w:spacing w:before="63"/>
              <w:ind w:left="475"/>
              <w:rPr>
                <w:sz w:val="18"/>
              </w:rPr>
            </w:pPr>
            <w:r>
              <w:rPr>
                <w:w w:val="95"/>
                <w:sz w:val="18"/>
              </w:rPr>
              <w:t>A11.[</w:t>
            </w:r>
            <w:r>
              <w:rPr>
                <w:spacing w:val="-19"/>
                <w:w w:val="95"/>
                <w:sz w:val="18"/>
              </w:rPr>
              <w:t xml:space="preserve"> </w:t>
            </w:r>
            <w:r>
              <w:rPr>
                <w:w w:val="95"/>
                <w:sz w:val="18"/>
              </w:rPr>
              <w:t>Network</w:t>
            </w:r>
            <w:r>
              <w:rPr>
                <w:spacing w:val="-17"/>
                <w:w w:val="95"/>
                <w:sz w:val="18"/>
              </w:rPr>
              <w:t xml:space="preserve"> </w:t>
            </w:r>
            <w:r>
              <w:rPr>
                <w:w w:val="95"/>
                <w:sz w:val="18"/>
              </w:rPr>
              <w:t>card</w:t>
            </w:r>
            <w:r>
              <w:rPr>
                <w:spacing w:val="-15"/>
                <w:w w:val="95"/>
                <w:sz w:val="18"/>
              </w:rPr>
              <w:t xml:space="preserve"> </w:t>
            </w:r>
            <w:r>
              <w:rPr>
                <w:w w:val="95"/>
                <w:sz w:val="18"/>
              </w:rPr>
              <w:t>configuration</w:t>
            </w:r>
            <w:r>
              <w:rPr>
                <w:spacing w:val="-16"/>
                <w:w w:val="95"/>
                <w:sz w:val="18"/>
              </w:rPr>
              <w:t xml:space="preserve"> </w:t>
            </w:r>
            <w:r>
              <w:rPr>
                <w:w w:val="95"/>
                <w:sz w:val="18"/>
              </w:rPr>
              <w:t>status</w:t>
            </w:r>
            <w:r>
              <w:rPr>
                <w:spacing w:val="-18"/>
                <w:w w:val="95"/>
                <w:sz w:val="18"/>
              </w:rPr>
              <w:t xml:space="preserve"> </w:t>
            </w:r>
            <w:r>
              <w:rPr>
                <w:w w:val="95"/>
                <w:sz w:val="18"/>
              </w:rPr>
              <w:t>]</w:t>
            </w:r>
            <w:r>
              <w:rPr>
                <w:w w:val="95"/>
                <w:sz w:val="18"/>
              </w:rPr>
              <w:tab/>
            </w:r>
            <w:r>
              <w:rPr>
                <w:w w:val="90"/>
                <w:sz w:val="18"/>
              </w:rPr>
              <w:t>:</w:t>
            </w:r>
            <w:r>
              <w:rPr>
                <w:spacing w:val="-8"/>
                <w:w w:val="90"/>
                <w:sz w:val="18"/>
              </w:rPr>
              <w:t xml:space="preserve"> </w:t>
            </w:r>
            <w:r>
              <w:rPr>
                <w:w w:val="90"/>
                <w:sz w:val="18"/>
              </w:rPr>
              <w:t>Warning</w:t>
            </w:r>
          </w:p>
          <w:p>
            <w:pPr>
              <w:pStyle w:val="17"/>
              <w:tabs>
                <w:tab w:val="left" w:pos="5381"/>
              </w:tabs>
              <w:spacing w:before="64"/>
              <w:ind w:left="475"/>
              <w:rPr>
                <w:sz w:val="18"/>
              </w:rPr>
            </w:pPr>
            <w:r>
              <w:rPr>
                <w:spacing w:val="-1"/>
                <w:w w:val="95"/>
                <w:sz w:val="18"/>
              </w:rPr>
              <w:t>A12.[</w:t>
            </w:r>
            <w:r>
              <w:rPr>
                <w:spacing w:val="-16"/>
                <w:w w:val="95"/>
                <w:sz w:val="18"/>
              </w:rPr>
              <w:t xml:space="preserve"> </w:t>
            </w:r>
            <w:r>
              <w:rPr>
                <w:spacing w:val="-1"/>
                <w:w w:val="95"/>
                <w:sz w:val="18"/>
              </w:rPr>
              <w:t>Time</w:t>
            </w:r>
            <w:r>
              <w:rPr>
                <w:spacing w:val="-18"/>
                <w:w w:val="95"/>
                <w:sz w:val="18"/>
              </w:rPr>
              <w:t xml:space="preserve"> </w:t>
            </w:r>
            <w:r>
              <w:rPr>
                <w:spacing w:val="-1"/>
                <w:w w:val="95"/>
                <w:sz w:val="18"/>
              </w:rPr>
              <w:t>consistency</w:t>
            </w:r>
            <w:r>
              <w:rPr>
                <w:spacing w:val="-17"/>
                <w:w w:val="95"/>
                <w:sz w:val="18"/>
              </w:rPr>
              <w:t xml:space="preserve"> </w:t>
            </w:r>
            <w:r>
              <w:rPr>
                <w:w w:val="95"/>
                <w:sz w:val="18"/>
              </w:rPr>
              <w:t>status</w:t>
            </w:r>
            <w:r>
              <w:rPr>
                <w:spacing w:val="-17"/>
                <w:w w:val="95"/>
                <w:sz w:val="18"/>
              </w:rPr>
              <w:t xml:space="preserve"> </w:t>
            </w:r>
            <w:r>
              <w:rPr>
                <w:w w:val="95"/>
                <w:sz w:val="18"/>
              </w:rPr>
              <w:t>]</w:t>
            </w:r>
            <w:r>
              <w:rPr>
                <w:w w:val="95"/>
                <w:sz w:val="18"/>
              </w:rPr>
              <w:tab/>
            </w:r>
            <w:r>
              <w:rPr>
                <w:w w:val="90"/>
                <w:sz w:val="18"/>
              </w:rPr>
              <w:t>:</w:t>
            </w:r>
            <w:r>
              <w:rPr>
                <w:spacing w:val="-8"/>
                <w:w w:val="90"/>
                <w:sz w:val="18"/>
              </w:rPr>
              <w:t xml:space="preserve"> </w:t>
            </w:r>
            <w:r>
              <w:rPr>
                <w:w w:val="90"/>
                <w:sz w:val="18"/>
              </w:rPr>
              <w:t>Warning</w:t>
            </w:r>
          </w:p>
          <w:p>
            <w:pPr>
              <w:pStyle w:val="17"/>
              <w:tabs>
                <w:tab w:val="left" w:pos="5237"/>
              </w:tabs>
              <w:spacing w:before="61"/>
              <w:ind w:left="475"/>
              <w:rPr>
                <w:sz w:val="18"/>
              </w:rPr>
            </w:pPr>
            <w:r>
              <w:rPr>
                <w:spacing w:val="-1"/>
                <w:w w:val="95"/>
                <w:sz w:val="18"/>
              </w:rPr>
              <w:t>A13.[</w:t>
            </w:r>
            <w:r>
              <w:rPr>
                <w:spacing w:val="-18"/>
                <w:w w:val="95"/>
                <w:sz w:val="18"/>
              </w:rPr>
              <w:t xml:space="preserve"> </w:t>
            </w:r>
            <w:r>
              <w:rPr>
                <w:spacing w:val="-1"/>
                <w:w w:val="95"/>
                <w:sz w:val="18"/>
              </w:rPr>
              <w:t>Firewall</w:t>
            </w:r>
            <w:r>
              <w:rPr>
                <w:spacing w:val="-18"/>
                <w:w w:val="95"/>
                <w:sz w:val="18"/>
              </w:rPr>
              <w:t xml:space="preserve"> </w:t>
            </w:r>
            <w:r>
              <w:rPr>
                <w:w w:val="95"/>
                <w:sz w:val="18"/>
              </w:rPr>
              <w:t>service</w:t>
            </w:r>
            <w:r>
              <w:rPr>
                <w:spacing w:val="-19"/>
                <w:w w:val="95"/>
                <w:sz w:val="18"/>
              </w:rPr>
              <w:t xml:space="preserve"> </w:t>
            </w:r>
            <w:r>
              <w:rPr>
                <w:w w:val="95"/>
                <w:sz w:val="18"/>
              </w:rPr>
              <w:t>status</w:t>
            </w:r>
            <w:r>
              <w:rPr>
                <w:spacing w:val="-16"/>
                <w:w w:val="95"/>
                <w:sz w:val="18"/>
              </w:rPr>
              <w:t xml:space="preserve"> </w:t>
            </w:r>
            <w:r>
              <w:rPr>
                <w:w w:val="95"/>
                <w:sz w:val="18"/>
              </w:rPr>
              <w:t>]</w:t>
            </w:r>
            <w:r>
              <w:rPr>
                <w:w w:val="95"/>
                <w:sz w:val="18"/>
              </w:rPr>
              <w:tab/>
            </w:r>
            <w:r>
              <w:rPr>
                <w:w w:val="95"/>
                <w:sz w:val="18"/>
              </w:rPr>
              <w:t>:</w:t>
            </w:r>
            <w:r>
              <w:rPr>
                <w:spacing w:val="-16"/>
                <w:w w:val="95"/>
                <w:sz w:val="18"/>
              </w:rPr>
              <w:t xml:space="preserve"> </w:t>
            </w:r>
            <w:r>
              <w:rPr>
                <w:w w:val="95"/>
                <w:sz w:val="18"/>
              </w:rPr>
              <w:t>Normal</w:t>
            </w:r>
          </w:p>
          <w:p>
            <w:pPr>
              <w:pStyle w:val="17"/>
              <w:tabs>
                <w:tab w:val="left" w:pos="5407"/>
              </w:tabs>
              <w:spacing w:before="64"/>
              <w:ind w:left="475"/>
              <w:rPr>
                <w:sz w:val="18"/>
              </w:rPr>
            </w:pPr>
            <w:r>
              <w:rPr>
                <w:w w:val="90"/>
                <w:sz w:val="18"/>
              </w:rPr>
              <w:t>A14.[</w:t>
            </w:r>
            <w:r>
              <w:rPr>
                <w:spacing w:val="-5"/>
                <w:w w:val="90"/>
                <w:sz w:val="18"/>
              </w:rPr>
              <w:t xml:space="preserve"> </w:t>
            </w:r>
            <w:r>
              <w:rPr>
                <w:w w:val="90"/>
                <w:sz w:val="18"/>
              </w:rPr>
              <w:t>THP</w:t>
            </w:r>
            <w:r>
              <w:rPr>
                <w:spacing w:val="-7"/>
                <w:w w:val="90"/>
                <w:sz w:val="18"/>
              </w:rPr>
              <w:t xml:space="preserve"> </w:t>
            </w:r>
            <w:r>
              <w:rPr>
                <w:w w:val="90"/>
                <w:sz w:val="18"/>
              </w:rPr>
              <w:t>service</w:t>
            </w:r>
            <w:r>
              <w:rPr>
                <w:spacing w:val="-8"/>
                <w:w w:val="90"/>
                <w:sz w:val="18"/>
              </w:rPr>
              <w:t xml:space="preserve"> </w:t>
            </w:r>
            <w:r>
              <w:rPr>
                <w:w w:val="90"/>
                <w:sz w:val="18"/>
              </w:rPr>
              <w:t>status</w:t>
            </w:r>
            <w:r>
              <w:rPr>
                <w:spacing w:val="-7"/>
                <w:w w:val="90"/>
                <w:sz w:val="18"/>
              </w:rPr>
              <w:t xml:space="preserve"> </w:t>
            </w:r>
            <w:r>
              <w:rPr>
                <w:w w:val="90"/>
                <w:sz w:val="18"/>
              </w:rPr>
              <w:t>]</w:t>
            </w:r>
            <w:r>
              <w:rPr>
                <w:w w:val="90"/>
                <w:sz w:val="18"/>
              </w:rPr>
              <w:tab/>
            </w:r>
            <w:r>
              <w:rPr>
                <w:w w:val="95"/>
                <w:sz w:val="18"/>
              </w:rPr>
              <w:t>:</w:t>
            </w:r>
            <w:r>
              <w:rPr>
                <w:spacing w:val="-16"/>
                <w:w w:val="95"/>
                <w:sz w:val="18"/>
              </w:rPr>
              <w:t xml:space="preserve"> </w:t>
            </w:r>
            <w:r>
              <w:rPr>
                <w:w w:val="95"/>
                <w:sz w:val="18"/>
              </w:rPr>
              <w:t>Normal</w:t>
            </w:r>
          </w:p>
          <w:p>
            <w:pPr>
              <w:pStyle w:val="17"/>
              <w:spacing w:before="63"/>
              <w:rPr>
                <w:sz w:val="18"/>
              </w:rPr>
            </w:pPr>
            <w:r>
              <w:rPr>
                <w:spacing w:val="-1"/>
                <w:w w:val="95"/>
                <w:sz w:val="18"/>
              </w:rPr>
              <w:t>Total</w:t>
            </w:r>
            <w:r>
              <w:rPr>
                <w:spacing w:val="-18"/>
                <w:w w:val="95"/>
                <w:sz w:val="18"/>
              </w:rPr>
              <w:t xml:space="preserve"> </w:t>
            </w:r>
            <w:r>
              <w:rPr>
                <w:spacing w:val="-1"/>
                <w:w w:val="95"/>
                <w:sz w:val="18"/>
              </w:rPr>
              <w:t>numbers:14.</w:t>
            </w:r>
            <w:r>
              <w:rPr>
                <w:spacing w:val="-17"/>
                <w:w w:val="95"/>
                <w:sz w:val="18"/>
              </w:rPr>
              <w:t xml:space="preserve"> </w:t>
            </w:r>
            <w:r>
              <w:rPr>
                <w:spacing w:val="-1"/>
                <w:w w:val="95"/>
                <w:sz w:val="18"/>
              </w:rPr>
              <w:t>Abnormal</w:t>
            </w:r>
            <w:r>
              <w:rPr>
                <w:spacing w:val="-17"/>
                <w:w w:val="95"/>
                <w:sz w:val="18"/>
              </w:rPr>
              <w:t xml:space="preserve"> </w:t>
            </w:r>
            <w:r>
              <w:rPr>
                <w:w w:val="95"/>
                <w:sz w:val="18"/>
              </w:rPr>
              <w:t>numbers:0.</w:t>
            </w:r>
            <w:r>
              <w:rPr>
                <w:spacing w:val="-17"/>
                <w:w w:val="95"/>
                <w:sz w:val="18"/>
              </w:rPr>
              <w:t xml:space="preserve"> </w:t>
            </w:r>
            <w:r>
              <w:rPr>
                <w:w w:val="95"/>
                <w:sz w:val="18"/>
              </w:rPr>
              <w:t>Warning</w:t>
            </w:r>
            <w:r>
              <w:rPr>
                <w:spacing w:val="-14"/>
                <w:w w:val="95"/>
                <w:sz w:val="18"/>
              </w:rPr>
              <w:t xml:space="preserve"> </w:t>
            </w:r>
            <w:r>
              <w:rPr>
                <w:w w:val="95"/>
                <w:sz w:val="18"/>
              </w:rPr>
              <w:t>numbers:2.</w:t>
            </w:r>
          </w:p>
        </w:tc>
      </w:tr>
    </w:tbl>
    <w:p>
      <w:pPr>
        <w:pStyle w:val="9"/>
        <w:spacing w:before="69"/>
        <w:ind w:left="1153"/>
        <w:rPr>
          <w:lang w:eastAsia="zh-CN"/>
        </w:rPr>
      </w:pPr>
      <w:r>
        <w:rPr>
          <w:spacing w:val="-1"/>
          <w:lang w:eastAsia="zh-CN"/>
        </w:rPr>
        <w:t>从检查结果可以看出，系统参数检查已经通过。</w:t>
      </w:r>
    </w:p>
    <w:p>
      <w:pPr>
        <w:pStyle w:val="4"/>
        <w:numPr>
          <w:ilvl w:val="3"/>
          <w:numId w:val="19"/>
        </w:numPr>
        <w:tabs>
          <w:tab w:val="left" w:pos="955"/>
        </w:tabs>
        <w:spacing w:before="61"/>
        <w:ind w:hanging="823"/>
        <w:rPr>
          <w:rFonts w:ascii="Tahoma"/>
        </w:rPr>
      </w:pPr>
      <w:r>
        <w:rPr>
          <w:rFonts w:ascii="Tahoma"/>
        </w:rPr>
        <w:t>gs_check</w:t>
      </w:r>
    </w:p>
    <w:p>
      <w:pPr>
        <w:pStyle w:val="9"/>
        <w:spacing w:before="104" w:line="223" w:lineRule="auto"/>
        <w:ind w:left="1153" w:right="381"/>
        <w:jc w:val="both"/>
        <w:rPr>
          <w:lang w:eastAsia="zh-CN"/>
        </w:rPr>
      </w:pPr>
      <w:r>
        <w:rPr>
          <w:rFonts w:ascii="Tahoma" w:eastAsia="Tahoma"/>
          <w:w w:val="95"/>
          <w:lang w:eastAsia="zh-CN"/>
        </w:rPr>
        <w:t>gs_check</w:t>
      </w:r>
      <w:r>
        <w:rPr>
          <w:rFonts w:ascii="Tahoma" w:eastAsia="Tahoma"/>
          <w:spacing w:val="53"/>
          <w:w w:val="95"/>
          <w:lang w:eastAsia="zh-CN"/>
        </w:rPr>
        <w:t xml:space="preserve"> </w:t>
      </w:r>
      <w:r>
        <w:rPr>
          <w:spacing w:val="7"/>
          <w:w w:val="95"/>
          <w:lang w:eastAsia="zh-CN"/>
        </w:rPr>
        <w:t>能够帮助用户在</w:t>
      </w:r>
      <w:r>
        <w:rPr>
          <w:rFonts w:ascii="Tahoma" w:eastAsia="Tahoma"/>
          <w:w w:val="95"/>
          <w:lang w:eastAsia="zh-CN"/>
        </w:rPr>
        <w:t>openGauss</w:t>
      </w:r>
      <w:r>
        <w:rPr>
          <w:rFonts w:ascii="Tahoma" w:eastAsia="Tahoma"/>
          <w:spacing w:val="59"/>
          <w:w w:val="95"/>
          <w:lang w:eastAsia="zh-CN"/>
        </w:rPr>
        <w:t xml:space="preserve"> </w:t>
      </w:r>
      <w:r>
        <w:rPr>
          <w:w w:val="95"/>
          <w:lang w:eastAsia="zh-CN"/>
        </w:rPr>
        <w:t xml:space="preserve">运行过程中，全量的检查 </w:t>
      </w:r>
      <w:r>
        <w:rPr>
          <w:rFonts w:ascii="Tahoma" w:eastAsia="Tahoma"/>
          <w:w w:val="95"/>
          <w:lang w:eastAsia="zh-CN"/>
        </w:rPr>
        <w:t>openGauss</w:t>
      </w:r>
      <w:r>
        <w:rPr>
          <w:rFonts w:ascii="Tahoma" w:eastAsia="Tahoma"/>
          <w:spacing w:val="53"/>
          <w:w w:val="95"/>
          <w:lang w:eastAsia="zh-CN"/>
        </w:rPr>
        <w:t xml:space="preserve"> </w:t>
      </w:r>
      <w:r>
        <w:rPr>
          <w:w w:val="95"/>
          <w:lang w:eastAsia="zh-CN"/>
        </w:rPr>
        <w:t>运行环境，操作系</w:t>
      </w:r>
      <w:r>
        <w:rPr>
          <w:lang w:eastAsia="zh-CN"/>
        </w:rPr>
        <w:t>统环境，网络环境及数据库执行环境，也有助于在</w:t>
      </w:r>
      <w:r>
        <w:rPr>
          <w:rFonts w:ascii="Tahoma" w:eastAsia="Tahoma"/>
          <w:lang w:eastAsia="zh-CN"/>
        </w:rPr>
        <w:t>openGauss</w:t>
      </w:r>
      <w:r>
        <w:rPr>
          <w:rFonts w:ascii="Tahoma" w:eastAsia="Tahoma"/>
          <w:spacing w:val="-17"/>
          <w:lang w:eastAsia="zh-CN"/>
        </w:rPr>
        <w:t xml:space="preserve"> </w:t>
      </w:r>
      <w:r>
        <w:rPr>
          <w:lang w:eastAsia="zh-CN"/>
        </w:rPr>
        <w:t>重大操作之前对各类环境进行全面检查，有效保证操作执行成功。</w:t>
      </w:r>
    </w:p>
    <w:p>
      <w:pPr>
        <w:pStyle w:val="9"/>
        <w:spacing w:before="82" w:line="223" w:lineRule="auto"/>
        <w:ind w:left="1153" w:right="356"/>
        <w:jc w:val="both"/>
        <w:rPr>
          <w:lang w:eastAsia="zh-CN"/>
        </w:rPr>
      </w:pPr>
      <w:r>
        <w:rPr>
          <w:spacing w:val="6"/>
          <w:w w:val="95"/>
          <w:lang w:eastAsia="zh-CN"/>
        </w:rPr>
        <w:t>本实验主要是通过</w:t>
      </w:r>
      <w:r>
        <w:rPr>
          <w:rFonts w:ascii="Tahoma" w:eastAsia="Tahoma"/>
          <w:w w:val="95"/>
          <w:lang w:eastAsia="zh-CN"/>
        </w:rPr>
        <w:t>gs_check</w:t>
      </w:r>
      <w:r>
        <w:rPr>
          <w:rFonts w:ascii="Tahoma" w:eastAsia="Tahoma"/>
          <w:spacing w:val="11"/>
          <w:w w:val="95"/>
          <w:lang w:eastAsia="zh-CN"/>
        </w:rPr>
        <w:t xml:space="preserve"> </w:t>
      </w:r>
      <w:r>
        <w:rPr>
          <w:spacing w:val="10"/>
          <w:w w:val="95"/>
          <w:lang w:eastAsia="zh-CN"/>
        </w:rPr>
        <w:t>工具来检查</w:t>
      </w:r>
      <w:r>
        <w:rPr>
          <w:rFonts w:ascii="Tahoma" w:eastAsia="Tahoma"/>
          <w:w w:val="95"/>
          <w:lang w:eastAsia="zh-CN"/>
        </w:rPr>
        <w:t>openGauss</w:t>
      </w:r>
      <w:r>
        <w:rPr>
          <w:rFonts w:ascii="Tahoma" w:eastAsia="Tahoma"/>
          <w:spacing w:val="120"/>
          <w:lang w:eastAsia="zh-CN"/>
        </w:rPr>
        <w:t xml:space="preserve"> </w:t>
      </w:r>
      <w:r>
        <w:rPr>
          <w:w w:val="95"/>
          <w:lang w:eastAsia="zh-CN"/>
        </w:rPr>
        <w:t>数据库运行状态。先进行场景设置，然后</w:t>
      </w:r>
      <w:r>
        <w:rPr>
          <w:lang w:eastAsia="zh-CN"/>
        </w:rPr>
        <w:t>根据检查结果进行数据库调整。</w:t>
      </w:r>
    </w:p>
    <w:p>
      <w:pPr>
        <w:pStyle w:val="9"/>
        <w:spacing w:before="60" w:after="14" w:line="273" w:lineRule="auto"/>
        <w:ind w:left="1153" w:right="7817"/>
      </w:pPr>
      <w:r>
        <w:t>语法如下：</w:t>
      </w:r>
      <w:r>
        <w:rPr>
          <w:spacing w:val="-60"/>
        </w:rPr>
        <w:t xml:space="preserve"> </w:t>
      </w:r>
      <w:r>
        <w:rPr>
          <w:spacing w:val="-3"/>
        </w:rPr>
        <w:t>单项检查：</w:t>
      </w:r>
    </w:p>
    <w:tbl>
      <w:tblPr>
        <w:tblStyle w:val="13"/>
        <w:tblW w:w="0" w:type="auto"/>
        <w:tblInd w:w="104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85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63" w:hRule="atLeast"/>
        </w:trPr>
        <w:tc>
          <w:tcPr>
            <w:tcW w:w="8855" w:type="dxa"/>
            <w:shd w:val="clear" w:color="auto" w:fill="D9D9D9"/>
          </w:tcPr>
          <w:p>
            <w:pPr>
              <w:pStyle w:val="17"/>
              <w:spacing w:before="16"/>
              <w:ind w:left="117"/>
              <w:rPr>
                <w:sz w:val="18"/>
              </w:rPr>
            </w:pPr>
            <w:r>
              <w:rPr>
                <w:spacing w:val="-3"/>
                <w:w w:val="90"/>
                <w:sz w:val="18"/>
              </w:rPr>
              <w:t>gs_check</w:t>
            </w:r>
            <w:r>
              <w:rPr>
                <w:spacing w:val="-23"/>
                <w:w w:val="90"/>
                <w:sz w:val="18"/>
              </w:rPr>
              <w:t xml:space="preserve"> </w:t>
            </w:r>
            <w:r>
              <w:rPr>
                <w:spacing w:val="-3"/>
                <w:w w:val="90"/>
                <w:sz w:val="18"/>
              </w:rPr>
              <w:t>-i</w:t>
            </w:r>
            <w:r>
              <w:rPr>
                <w:spacing w:val="-26"/>
                <w:w w:val="90"/>
                <w:sz w:val="18"/>
              </w:rPr>
              <w:t xml:space="preserve"> </w:t>
            </w:r>
            <w:r>
              <w:rPr>
                <w:spacing w:val="-3"/>
                <w:w w:val="90"/>
                <w:sz w:val="18"/>
              </w:rPr>
              <w:t>ITEM</w:t>
            </w:r>
            <w:r>
              <w:rPr>
                <w:spacing w:val="-23"/>
                <w:w w:val="90"/>
                <w:sz w:val="18"/>
              </w:rPr>
              <w:t xml:space="preserve"> </w:t>
            </w:r>
            <w:r>
              <w:rPr>
                <w:spacing w:val="-3"/>
                <w:w w:val="90"/>
                <w:sz w:val="18"/>
              </w:rPr>
              <w:t>[...]</w:t>
            </w:r>
            <w:r>
              <w:rPr>
                <w:spacing w:val="-24"/>
                <w:w w:val="90"/>
                <w:sz w:val="18"/>
              </w:rPr>
              <w:t xml:space="preserve"> </w:t>
            </w:r>
            <w:r>
              <w:rPr>
                <w:spacing w:val="-3"/>
                <w:w w:val="90"/>
                <w:sz w:val="18"/>
              </w:rPr>
              <w:t>[-U</w:t>
            </w:r>
            <w:r>
              <w:rPr>
                <w:spacing w:val="-23"/>
                <w:w w:val="90"/>
                <w:sz w:val="18"/>
              </w:rPr>
              <w:t xml:space="preserve"> </w:t>
            </w:r>
            <w:r>
              <w:rPr>
                <w:spacing w:val="-3"/>
                <w:w w:val="90"/>
                <w:sz w:val="18"/>
              </w:rPr>
              <w:t>USER]</w:t>
            </w:r>
            <w:r>
              <w:rPr>
                <w:spacing w:val="-24"/>
                <w:w w:val="90"/>
                <w:sz w:val="18"/>
              </w:rPr>
              <w:t xml:space="preserve"> </w:t>
            </w:r>
            <w:r>
              <w:rPr>
                <w:spacing w:val="-3"/>
                <w:w w:val="90"/>
                <w:sz w:val="18"/>
              </w:rPr>
              <w:t>[-L]</w:t>
            </w:r>
            <w:r>
              <w:rPr>
                <w:spacing w:val="-21"/>
                <w:w w:val="90"/>
                <w:sz w:val="18"/>
              </w:rPr>
              <w:t xml:space="preserve"> </w:t>
            </w:r>
            <w:r>
              <w:rPr>
                <w:spacing w:val="-3"/>
                <w:w w:val="90"/>
                <w:sz w:val="18"/>
              </w:rPr>
              <w:t>[-l</w:t>
            </w:r>
            <w:r>
              <w:rPr>
                <w:spacing w:val="-22"/>
                <w:w w:val="90"/>
                <w:sz w:val="18"/>
              </w:rPr>
              <w:t xml:space="preserve"> </w:t>
            </w:r>
            <w:r>
              <w:rPr>
                <w:spacing w:val="-3"/>
                <w:w w:val="90"/>
                <w:sz w:val="18"/>
              </w:rPr>
              <w:t>LOGFILE]</w:t>
            </w:r>
            <w:r>
              <w:rPr>
                <w:spacing w:val="-21"/>
                <w:w w:val="90"/>
                <w:sz w:val="18"/>
              </w:rPr>
              <w:t xml:space="preserve"> </w:t>
            </w:r>
            <w:r>
              <w:rPr>
                <w:spacing w:val="-2"/>
                <w:w w:val="90"/>
                <w:sz w:val="18"/>
              </w:rPr>
              <w:t>[-o</w:t>
            </w:r>
            <w:r>
              <w:rPr>
                <w:spacing w:val="-21"/>
                <w:w w:val="90"/>
                <w:sz w:val="18"/>
              </w:rPr>
              <w:t xml:space="preserve"> </w:t>
            </w:r>
            <w:r>
              <w:rPr>
                <w:spacing w:val="-2"/>
                <w:w w:val="90"/>
                <w:sz w:val="18"/>
              </w:rPr>
              <w:t>OUTPUTDIR]</w:t>
            </w:r>
            <w:r>
              <w:rPr>
                <w:spacing w:val="-24"/>
                <w:w w:val="90"/>
                <w:sz w:val="18"/>
              </w:rPr>
              <w:t xml:space="preserve"> </w:t>
            </w:r>
            <w:r>
              <w:rPr>
                <w:spacing w:val="-2"/>
                <w:w w:val="90"/>
                <w:sz w:val="18"/>
              </w:rPr>
              <w:t>[--skip-root-items][--set][--routing]</w:t>
            </w:r>
          </w:p>
        </w:tc>
      </w:tr>
    </w:tbl>
    <w:p>
      <w:pPr>
        <w:pStyle w:val="9"/>
        <w:spacing w:before="68"/>
        <w:ind w:left="1153"/>
      </w:pPr>
      <w:r>
        <w:t>场景检查：</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8846" w:type="dxa"/>
            <w:shd w:val="clear" w:color="auto" w:fill="D9D9D9"/>
          </w:tcPr>
          <w:p>
            <w:pPr>
              <w:pStyle w:val="17"/>
              <w:spacing w:before="6" w:line="240" w:lineRule="exact"/>
              <w:ind w:right="878"/>
              <w:rPr>
                <w:sz w:val="18"/>
              </w:rPr>
            </w:pPr>
            <w:r>
              <w:rPr>
                <w:w w:val="90"/>
                <w:sz w:val="18"/>
              </w:rPr>
              <w:t>gs_check -e SCENE_NAME [-U USER] [-L] [-l LOGFILE] [-o OUTPUTDIR] [--hosts] [--skip-root-items] [--time-</w:t>
            </w:r>
            <w:r>
              <w:rPr>
                <w:spacing w:val="-48"/>
                <w:w w:val="90"/>
                <w:sz w:val="18"/>
              </w:rPr>
              <w:t xml:space="preserve"> </w:t>
            </w:r>
            <w:r>
              <w:rPr>
                <w:sz w:val="18"/>
              </w:rPr>
              <w:t>out=SECS][--set][--routing][--skip-items]</w:t>
            </w:r>
          </w:p>
        </w:tc>
      </w:tr>
    </w:tbl>
    <w:p>
      <w:pPr>
        <w:pStyle w:val="9"/>
        <w:spacing w:before="69" w:line="374" w:lineRule="exact"/>
        <w:ind w:left="1153"/>
        <w:jc w:val="both"/>
        <w:rPr>
          <w:rFonts w:ascii="Tahoma" w:eastAsia="Tahoma"/>
        </w:rPr>
      </w:pPr>
      <w:r>
        <w:rPr>
          <w:w w:val="95"/>
        </w:rPr>
        <w:t>场景检查项。默认的场景有</w:t>
      </w:r>
      <w:r>
        <w:rPr>
          <w:spacing w:val="64"/>
        </w:rPr>
        <w:t xml:space="preserve">   </w:t>
      </w:r>
      <w:r>
        <w:rPr>
          <w:rFonts w:ascii="Tahoma" w:eastAsia="Tahoma"/>
          <w:w w:val="95"/>
        </w:rPr>
        <w:t>inspect</w:t>
      </w:r>
      <w:r>
        <w:rPr>
          <w:w w:val="95"/>
        </w:rPr>
        <w:t>（例行巡检）、</w:t>
      </w:r>
      <w:r>
        <w:rPr>
          <w:rFonts w:ascii="Tahoma" w:eastAsia="Tahoma"/>
          <w:w w:val="95"/>
        </w:rPr>
        <w:t>upgrade</w:t>
      </w:r>
      <w:r>
        <w:rPr>
          <w:w w:val="95"/>
        </w:rPr>
        <w:t>（升级前巡检）、</w:t>
      </w:r>
      <w:r>
        <w:rPr>
          <w:rFonts w:ascii="Tahoma" w:eastAsia="Tahoma"/>
          <w:w w:val="95"/>
        </w:rPr>
        <w:t>binary_upgrade</w:t>
      </w:r>
    </w:p>
    <w:p>
      <w:pPr>
        <w:pStyle w:val="9"/>
        <w:spacing w:before="5" w:line="223" w:lineRule="auto"/>
        <w:ind w:left="1153" w:right="392" w:hanging="106"/>
        <w:rPr>
          <w:lang w:eastAsia="zh-CN"/>
        </w:rPr>
      </w:pPr>
      <w:r>
        <w:rPr>
          <w:spacing w:val="-1"/>
          <w:lang w:eastAsia="zh-CN"/>
        </w:rPr>
        <w:t>（就地升级前巡检）、</w:t>
      </w:r>
      <w:r>
        <w:rPr>
          <w:rFonts w:ascii="Tahoma" w:eastAsia="Tahoma"/>
          <w:spacing w:val="-1"/>
          <w:lang w:eastAsia="zh-CN"/>
        </w:rPr>
        <w:t>health</w:t>
      </w:r>
      <w:r>
        <w:rPr>
          <w:spacing w:val="-1"/>
          <w:lang w:eastAsia="zh-CN"/>
        </w:rPr>
        <w:t>（健康检查巡检）、</w:t>
      </w:r>
      <w:r>
        <w:rPr>
          <w:rFonts w:ascii="Tahoma" w:eastAsia="Tahoma"/>
          <w:spacing w:val="-1"/>
          <w:lang w:eastAsia="zh-CN"/>
        </w:rPr>
        <w:t>install(</w:t>
      </w:r>
      <w:r>
        <w:rPr>
          <w:spacing w:val="-1"/>
          <w:lang w:eastAsia="zh-CN"/>
        </w:rPr>
        <w:t>安装</w:t>
      </w:r>
      <w:r>
        <w:rPr>
          <w:rFonts w:ascii="Tahoma" w:eastAsia="Tahoma"/>
          <w:spacing w:val="-1"/>
          <w:lang w:eastAsia="zh-CN"/>
        </w:rPr>
        <w:t>)</w:t>
      </w:r>
      <w:r>
        <w:rPr>
          <w:spacing w:val="-1"/>
          <w:lang w:eastAsia="zh-CN"/>
        </w:rPr>
        <w:t>等，用户可以根据需求自己编写</w:t>
      </w:r>
      <w:r>
        <w:rPr>
          <w:lang w:eastAsia="zh-CN"/>
        </w:rPr>
        <w:t>场景。</w:t>
      </w:r>
    </w:p>
    <w:p>
      <w:pPr>
        <w:pStyle w:val="9"/>
        <w:spacing w:before="60"/>
        <w:ind w:left="1153"/>
      </w:pPr>
      <w:r>
        <w:t>显示帮助信息。</w:t>
      </w:r>
    </w:p>
    <w:p>
      <w:pPr>
        <w:pStyle w:val="9"/>
        <w:spacing w:before="15"/>
        <w:rPr>
          <w:sz w:val="3"/>
        </w:rPr>
      </w:pPr>
    </w:p>
    <w:tbl>
      <w:tblPr>
        <w:tblStyle w:val="13"/>
        <w:tblW w:w="0" w:type="auto"/>
        <w:tblInd w:w="104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85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63" w:hRule="atLeast"/>
        </w:trPr>
        <w:tc>
          <w:tcPr>
            <w:tcW w:w="8855" w:type="dxa"/>
            <w:shd w:val="clear" w:color="auto" w:fill="D9D9D9"/>
          </w:tcPr>
          <w:p>
            <w:pPr>
              <w:pStyle w:val="17"/>
              <w:spacing w:before="16"/>
              <w:ind w:left="117"/>
              <w:rPr>
                <w:sz w:val="18"/>
              </w:rPr>
            </w:pPr>
            <w:r>
              <w:rPr>
                <w:spacing w:val="-2"/>
                <w:w w:val="90"/>
                <w:sz w:val="18"/>
              </w:rPr>
              <w:t>gs_check</w:t>
            </w:r>
            <w:r>
              <w:rPr>
                <w:spacing w:val="-22"/>
                <w:w w:val="90"/>
                <w:sz w:val="18"/>
              </w:rPr>
              <w:t xml:space="preserve"> </w:t>
            </w:r>
            <w:r>
              <w:rPr>
                <w:spacing w:val="-1"/>
                <w:w w:val="90"/>
                <w:sz w:val="18"/>
              </w:rPr>
              <w:t>-?</w:t>
            </w:r>
            <w:r>
              <w:rPr>
                <w:spacing w:val="-21"/>
                <w:w w:val="90"/>
                <w:sz w:val="18"/>
              </w:rPr>
              <w:t xml:space="preserve"> </w:t>
            </w:r>
            <w:r>
              <w:rPr>
                <w:spacing w:val="-1"/>
                <w:w w:val="90"/>
                <w:sz w:val="18"/>
              </w:rPr>
              <w:t>|</w:t>
            </w:r>
            <w:r>
              <w:rPr>
                <w:spacing w:val="-21"/>
                <w:w w:val="90"/>
                <w:sz w:val="18"/>
              </w:rPr>
              <w:t xml:space="preserve"> </w:t>
            </w:r>
            <w:r>
              <w:rPr>
                <w:spacing w:val="-1"/>
                <w:w w:val="90"/>
                <w:sz w:val="18"/>
              </w:rPr>
              <w:t>--help</w:t>
            </w:r>
          </w:p>
        </w:tc>
      </w:tr>
    </w:tbl>
    <w:p>
      <w:pPr>
        <w:pStyle w:val="6"/>
        <w:numPr>
          <w:ilvl w:val="4"/>
          <w:numId w:val="19"/>
        </w:numPr>
        <w:tabs>
          <w:tab w:val="left" w:pos="1017"/>
        </w:tabs>
        <w:ind w:hanging="885"/>
      </w:pPr>
      <w:r>
        <w:t>操作步骤</w:t>
      </w:r>
    </w:p>
    <w:p>
      <w:pPr>
        <w:pStyle w:val="9"/>
        <w:tabs>
          <w:tab w:val="left" w:pos="1551"/>
        </w:tabs>
        <w:spacing w:before="91" w:line="421" w:lineRule="exact"/>
        <w:ind w:left="620"/>
      </w:pPr>
      <w:r>
        <w:rPr>
          <w:w w:val="95"/>
          <w:sz w:val="24"/>
        </w:rPr>
        <w:t>步骤</w:t>
      </w:r>
      <w:r>
        <w:rPr>
          <w:spacing w:val="-18"/>
          <w:w w:val="95"/>
          <w:sz w:val="24"/>
        </w:rPr>
        <w:t xml:space="preserve"> </w:t>
      </w:r>
      <w:r>
        <w:rPr>
          <w:rFonts w:ascii="Tahoma" w:hAnsi="Tahoma" w:eastAsia="Tahoma"/>
          <w:w w:val="95"/>
          <w:sz w:val="24"/>
        </w:rPr>
        <w:t>1</w:t>
      </w:r>
      <w:r>
        <w:rPr>
          <w:rFonts w:ascii="Tahoma" w:hAnsi="Tahoma" w:eastAsia="Tahoma"/>
          <w:w w:val="95"/>
          <w:sz w:val="24"/>
        </w:rPr>
        <w:tab/>
      </w:r>
      <w:r>
        <w:rPr>
          <w:w w:val="95"/>
        </w:rPr>
        <w:t>用</w:t>
      </w:r>
      <w:r>
        <w:rPr>
          <w:spacing w:val="25"/>
          <w:w w:val="95"/>
        </w:rPr>
        <w:t xml:space="preserve"> </w:t>
      </w:r>
      <w:r>
        <w:rPr>
          <w:rFonts w:ascii="Tahoma" w:hAnsi="Tahoma" w:eastAsia="Tahoma"/>
          <w:w w:val="95"/>
        </w:rPr>
        <w:t>ROOT</w:t>
      </w:r>
      <w:r>
        <w:rPr>
          <w:rFonts w:ascii="Tahoma" w:hAnsi="Tahoma" w:eastAsia="Tahoma"/>
          <w:spacing w:val="21"/>
          <w:w w:val="95"/>
        </w:rPr>
        <w:t xml:space="preserve"> </w:t>
      </w:r>
      <w:r>
        <w:rPr>
          <w:w w:val="95"/>
        </w:rPr>
        <w:t>用户登录装有</w:t>
      </w:r>
      <w:r>
        <w:rPr>
          <w:spacing w:val="27"/>
          <w:w w:val="95"/>
        </w:rPr>
        <w:t xml:space="preserve"> </w:t>
      </w:r>
      <w:r>
        <w:rPr>
          <w:rFonts w:ascii="Tahoma" w:hAnsi="Tahoma" w:eastAsia="Tahoma"/>
          <w:w w:val="95"/>
        </w:rPr>
        <w:t>openGauss</w:t>
      </w:r>
      <w:r>
        <w:rPr>
          <w:rFonts w:ascii="Tahoma" w:hAnsi="Tahoma" w:eastAsia="Tahoma"/>
          <w:spacing w:val="23"/>
          <w:w w:val="95"/>
        </w:rPr>
        <w:t xml:space="preserve"> </w:t>
      </w:r>
      <w:r>
        <w:rPr>
          <w:w w:val="95"/>
        </w:rPr>
        <w:t>数据库服务的操作系统然后用</w:t>
      </w:r>
      <w:r>
        <w:rPr>
          <w:spacing w:val="103"/>
        </w:rPr>
        <w:t xml:space="preserve"> </w:t>
      </w:r>
      <w:r>
        <w:rPr>
          <w:rFonts w:ascii="Tahoma" w:hAnsi="Tahoma" w:eastAsia="Tahoma"/>
          <w:w w:val="95"/>
        </w:rPr>
        <w:t>su</w:t>
      </w:r>
      <w:r>
        <w:rPr>
          <w:rFonts w:ascii="Tahoma" w:hAnsi="Tahoma" w:eastAsia="Tahoma"/>
          <w:spacing w:val="6"/>
          <w:w w:val="95"/>
        </w:rPr>
        <w:t xml:space="preserve"> </w:t>
      </w:r>
      <w:r>
        <w:rPr>
          <w:rFonts w:ascii="Tahoma" w:hAnsi="Tahoma" w:eastAsia="Tahoma"/>
          <w:w w:val="95"/>
        </w:rPr>
        <w:t>–</w:t>
      </w:r>
      <w:r>
        <w:rPr>
          <w:rFonts w:ascii="Tahoma" w:hAnsi="Tahoma" w:eastAsia="Tahoma"/>
          <w:spacing w:val="-1"/>
          <w:w w:val="95"/>
        </w:rPr>
        <w:t xml:space="preserve"> </w:t>
      </w:r>
      <w:r>
        <w:rPr>
          <w:rFonts w:ascii="Tahoma" w:hAnsi="Tahoma" w:eastAsia="Tahoma"/>
          <w:w w:val="95"/>
        </w:rPr>
        <w:t>omm</w:t>
      </w:r>
      <w:r>
        <w:rPr>
          <w:rFonts w:ascii="Tahoma" w:hAnsi="Tahoma" w:eastAsia="Tahoma"/>
          <w:spacing w:val="19"/>
          <w:w w:val="95"/>
        </w:rPr>
        <w:t xml:space="preserve"> </w:t>
      </w:r>
      <w:r>
        <w:rPr>
          <w:w w:val="95"/>
        </w:rPr>
        <w:t>命令切换至</w:t>
      </w:r>
    </w:p>
    <w:p>
      <w:pPr>
        <w:pStyle w:val="9"/>
        <w:spacing w:line="366" w:lineRule="exact"/>
        <w:ind w:left="1693"/>
        <w:rPr>
          <w:lang w:eastAsia="zh-CN"/>
        </w:rPr>
      </w:pPr>
      <w:r>
        <w:rPr>
          <w:rFonts w:ascii="Tahoma" w:eastAsia="Tahoma"/>
          <w:w w:val="95"/>
          <w:lang w:eastAsia="zh-CN"/>
        </w:rPr>
        <w:t>OMM</w:t>
      </w:r>
      <w:r>
        <w:rPr>
          <w:rFonts w:ascii="Tahoma" w:eastAsia="Tahoma"/>
          <w:spacing w:val="51"/>
          <w:w w:val="95"/>
          <w:lang w:eastAsia="zh-CN"/>
        </w:rPr>
        <w:t xml:space="preserve"> </w:t>
      </w:r>
      <w:r>
        <w:rPr>
          <w:w w:val="95"/>
          <w:lang w:eastAsia="zh-CN"/>
        </w:rPr>
        <w:t>用户环境，登录后信息如下。</w:t>
      </w:r>
    </w:p>
    <w:p>
      <w:pPr>
        <w:pStyle w:val="9"/>
        <w:spacing w:before="14"/>
        <w:rPr>
          <w:sz w:val="8"/>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5" w:hRule="atLeast"/>
        </w:trPr>
        <w:tc>
          <w:tcPr>
            <w:tcW w:w="8846" w:type="dxa"/>
            <w:tcBorders>
              <w:bottom w:val="nil"/>
            </w:tcBorders>
            <w:shd w:val="clear" w:color="auto" w:fill="D9D9D9"/>
          </w:tcPr>
          <w:p>
            <w:pPr>
              <w:pStyle w:val="17"/>
              <w:spacing w:before="16"/>
              <w:rPr>
                <w:sz w:val="18"/>
              </w:rPr>
            </w:pPr>
            <w:r>
              <w:rPr>
                <w:w w:val="90"/>
                <w:sz w:val="18"/>
              </w:rPr>
              <w:t>[root@ecs-opengauss</w:t>
            </w:r>
            <w:r>
              <w:rPr>
                <w:spacing w:val="-6"/>
                <w:w w:val="90"/>
                <w:sz w:val="18"/>
              </w:rPr>
              <w:t xml:space="preserve"> </w:t>
            </w:r>
            <w:r>
              <w:rPr>
                <w:w w:val="90"/>
                <w:sz w:val="18"/>
              </w:rPr>
              <w:t>~]#</w:t>
            </w:r>
            <w:r>
              <w:rPr>
                <w:spacing w:val="-5"/>
                <w:w w:val="90"/>
                <w:sz w:val="18"/>
              </w:rPr>
              <w:t xml:space="preserve"> </w:t>
            </w:r>
            <w:r>
              <w:rPr>
                <w:w w:val="90"/>
                <w:sz w:val="18"/>
              </w:rPr>
              <w:t>su</w:t>
            </w:r>
            <w:r>
              <w:rPr>
                <w:spacing w:val="-1"/>
                <w:w w:val="90"/>
                <w:sz w:val="18"/>
              </w:rPr>
              <w:t xml:space="preserve"> </w:t>
            </w:r>
            <w:r>
              <w:rPr>
                <w:w w:val="90"/>
                <w:sz w:val="18"/>
              </w:rPr>
              <w:t>-</w:t>
            </w:r>
            <w:r>
              <w:rPr>
                <w:spacing w:val="-6"/>
                <w:w w:val="90"/>
                <w:sz w:val="18"/>
              </w:rPr>
              <w:t xml:space="preserve"> </w:t>
            </w:r>
            <w:r>
              <w:rPr>
                <w:w w:val="90"/>
                <w:sz w:val="18"/>
              </w:rPr>
              <w:t>omm</w:t>
            </w:r>
          </w:p>
          <w:p>
            <w:pPr>
              <w:pStyle w:val="17"/>
              <w:spacing w:before="64"/>
              <w:rPr>
                <w:sz w:val="18"/>
              </w:rPr>
            </w:pPr>
            <w:r>
              <w:rPr>
                <w:w w:val="90"/>
                <w:sz w:val="18"/>
              </w:rPr>
              <w:t>Last</w:t>
            </w:r>
            <w:r>
              <w:rPr>
                <w:spacing w:val="-5"/>
                <w:w w:val="90"/>
                <w:sz w:val="18"/>
              </w:rPr>
              <w:t xml:space="preserve"> </w:t>
            </w:r>
            <w:r>
              <w:rPr>
                <w:w w:val="90"/>
                <w:sz w:val="18"/>
              </w:rPr>
              <w:t>login:</w:t>
            </w:r>
            <w:r>
              <w:rPr>
                <w:spacing w:val="-3"/>
                <w:w w:val="90"/>
                <w:sz w:val="18"/>
              </w:rPr>
              <w:t xml:space="preserve"> </w:t>
            </w:r>
            <w:r>
              <w:rPr>
                <w:w w:val="90"/>
                <w:sz w:val="18"/>
              </w:rPr>
              <w:t>Fri</w:t>
            </w:r>
            <w:r>
              <w:rPr>
                <w:spacing w:val="-4"/>
                <w:w w:val="90"/>
                <w:sz w:val="18"/>
              </w:rPr>
              <w:t xml:space="preserve"> </w:t>
            </w:r>
            <w:r>
              <w:rPr>
                <w:w w:val="90"/>
                <w:sz w:val="18"/>
              </w:rPr>
              <w:t>Jun</w:t>
            </w:r>
            <w:r>
              <w:rPr>
                <w:spacing w:val="-4"/>
                <w:w w:val="90"/>
                <w:sz w:val="18"/>
              </w:rPr>
              <w:t xml:space="preserve"> </w:t>
            </w:r>
            <w:r>
              <w:rPr>
                <w:w w:val="90"/>
                <w:sz w:val="18"/>
              </w:rPr>
              <w:t>18</w:t>
            </w:r>
            <w:r>
              <w:rPr>
                <w:spacing w:val="-4"/>
                <w:w w:val="90"/>
                <w:sz w:val="18"/>
              </w:rPr>
              <w:t xml:space="preserve"> </w:t>
            </w:r>
            <w:r>
              <w:rPr>
                <w:w w:val="90"/>
                <w:sz w:val="18"/>
              </w:rPr>
              <w:t>19:56:55</w:t>
            </w:r>
            <w:r>
              <w:rPr>
                <w:spacing w:val="-3"/>
                <w:w w:val="90"/>
                <w:sz w:val="18"/>
              </w:rPr>
              <w:t xml:space="preserve"> </w:t>
            </w:r>
            <w:r>
              <w:rPr>
                <w:w w:val="90"/>
                <w:sz w:val="18"/>
              </w:rPr>
              <w:t>CST</w:t>
            </w:r>
            <w:r>
              <w:rPr>
                <w:spacing w:val="-4"/>
                <w:w w:val="90"/>
                <w:sz w:val="18"/>
              </w:rPr>
              <w:t xml:space="preserve"> </w:t>
            </w:r>
            <w:r>
              <w:rPr>
                <w:w w:val="90"/>
                <w:sz w:val="18"/>
              </w:rPr>
              <w:t>2021</w:t>
            </w:r>
            <w:r>
              <w:rPr>
                <w:spacing w:val="-1"/>
                <w:w w:val="90"/>
                <w:sz w:val="18"/>
              </w:rPr>
              <w:t xml:space="preserve"> </w:t>
            </w:r>
            <w:r>
              <w:rPr>
                <w:w w:val="90"/>
                <w:sz w:val="18"/>
              </w:rPr>
              <w:t>on</w:t>
            </w:r>
            <w:r>
              <w:rPr>
                <w:spacing w:val="-3"/>
                <w:w w:val="90"/>
                <w:sz w:val="18"/>
              </w:rPr>
              <w:t xml:space="preserve"> </w:t>
            </w:r>
            <w:r>
              <w:rPr>
                <w:w w:val="90"/>
                <w:sz w:val="18"/>
              </w:rPr>
              <w:t>pts/1</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60" w:hRule="atLeast"/>
        </w:trPr>
        <w:tc>
          <w:tcPr>
            <w:tcW w:w="8846" w:type="dxa"/>
            <w:tcBorders>
              <w:top w:val="nil"/>
            </w:tcBorders>
            <w:shd w:val="clear" w:color="auto" w:fill="D9D9D9"/>
          </w:tcPr>
          <w:p>
            <w:pPr>
              <w:pStyle w:val="17"/>
              <w:spacing w:before="12"/>
              <w:rPr>
                <w:sz w:val="18"/>
              </w:rPr>
            </w:pPr>
            <w:r>
              <w:rPr>
                <w:w w:val="90"/>
                <w:sz w:val="18"/>
              </w:rPr>
              <w:t>Welcome</w:t>
            </w:r>
            <w:r>
              <w:rPr>
                <w:spacing w:val="4"/>
                <w:w w:val="90"/>
                <w:sz w:val="18"/>
              </w:rPr>
              <w:t xml:space="preserve"> </w:t>
            </w:r>
            <w:r>
              <w:rPr>
                <w:w w:val="90"/>
                <w:sz w:val="18"/>
              </w:rPr>
              <w:t>to</w:t>
            </w:r>
            <w:r>
              <w:rPr>
                <w:spacing w:val="6"/>
                <w:w w:val="90"/>
                <w:sz w:val="18"/>
              </w:rPr>
              <w:t xml:space="preserve"> </w:t>
            </w:r>
            <w:r>
              <w:rPr>
                <w:w w:val="90"/>
                <w:sz w:val="18"/>
              </w:rPr>
              <w:t>4.19.90-2003.4.0.0036.oe1.aarch64</w:t>
            </w:r>
          </w:p>
          <w:p>
            <w:pPr>
              <w:pStyle w:val="17"/>
              <w:tabs>
                <w:tab w:val="left" w:pos="1443"/>
              </w:tabs>
              <w:spacing w:line="560" w:lineRule="atLeast"/>
              <w:ind w:right="4188"/>
              <w:rPr>
                <w:sz w:val="18"/>
              </w:rPr>
            </w:pPr>
            <w:r>
              <w:rPr>
                <w:spacing w:val="-1"/>
                <w:w w:val="95"/>
                <w:sz w:val="18"/>
              </w:rPr>
              <w:t>System</w:t>
            </w:r>
            <w:r>
              <w:rPr>
                <w:spacing w:val="-17"/>
                <w:w w:val="95"/>
                <w:sz w:val="18"/>
              </w:rPr>
              <w:t xml:space="preserve"> </w:t>
            </w:r>
            <w:r>
              <w:rPr>
                <w:spacing w:val="-1"/>
                <w:w w:val="95"/>
                <w:sz w:val="18"/>
              </w:rPr>
              <w:t>information</w:t>
            </w:r>
            <w:r>
              <w:rPr>
                <w:spacing w:val="-18"/>
                <w:w w:val="95"/>
                <w:sz w:val="18"/>
              </w:rPr>
              <w:t xml:space="preserve"> </w:t>
            </w:r>
            <w:r>
              <w:rPr>
                <w:spacing w:val="-1"/>
                <w:w w:val="95"/>
                <w:sz w:val="18"/>
              </w:rPr>
              <w:t>as</w:t>
            </w:r>
            <w:r>
              <w:rPr>
                <w:spacing w:val="-18"/>
                <w:w w:val="95"/>
                <w:sz w:val="18"/>
              </w:rPr>
              <w:t xml:space="preserve"> </w:t>
            </w:r>
            <w:r>
              <w:rPr>
                <w:spacing w:val="-1"/>
                <w:w w:val="95"/>
                <w:sz w:val="18"/>
              </w:rPr>
              <w:t>of</w:t>
            </w:r>
            <w:r>
              <w:rPr>
                <w:spacing w:val="-18"/>
                <w:w w:val="95"/>
                <w:sz w:val="18"/>
              </w:rPr>
              <w:t xml:space="preserve"> </w:t>
            </w:r>
            <w:r>
              <w:rPr>
                <w:spacing w:val="-1"/>
                <w:w w:val="95"/>
                <w:sz w:val="18"/>
              </w:rPr>
              <w:t>time:</w:t>
            </w:r>
            <w:r>
              <w:rPr>
                <w:spacing w:val="25"/>
                <w:w w:val="95"/>
                <w:sz w:val="18"/>
              </w:rPr>
              <w:t xml:space="preserve"> </w:t>
            </w:r>
            <w:r>
              <w:rPr>
                <w:w w:val="95"/>
                <w:sz w:val="18"/>
              </w:rPr>
              <w:t>Fri</w:t>
            </w:r>
            <w:r>
              <w:rPr>
                <w:spacing w:val="-19"/>
                <w:w w:val="95"/>
                <w:sz w:val="18"/>
              </w:rPr>
              <w:t xml:space="preserve"> </w:t>
            </w:r>
            <w:r>
              <w:rPr>
                <w:w w:val="95"/>
                <w:sz w:val="18"/>
              </w:rPr>
              <w:t>Jun</w:t>
            </w:r>
            <w:r>
              <w:rPr>
                <w:spacing w:val="-18"/>
                <w:w w:val="95"/>
                <w:sz w:val="18"/>
              </w:rPr>
              <w:t xml:space="preserve"> </w:t>
            </w:r>
            <w:r>
              <w:rPr>
                <w:w w:val="95"/>
                <w:sz w:val="18"/>
              </w:rPr>
              <w:t>18</w:t>
            </w:r>
            <w:r>
              <w:rPr>
                <w:spacing w:val="-19"/>
                <w:w w:val="95"/>
                <w:sz w:val="18"/>
              </w:rPr>
              <w:t xml:space="preserve"> </w:t>
            </w:r>
            <w:r>
              <w:rPr>
                <w:w w:val="95"/>
                <w:sz w:val="18"/>
              </w:rPr>
              <w:t>21:09:12</w:t>
            </w:r>
            <w:r>
              <w:rPr>
                <w:spacing w:val="-18"/>
                <w:w w:val="95"/>
                <w:sz w:val="18"/>
              </w:rPr>
              <w:t xml:space="preserve"> </w:t>
            </w:r>
            <w:r>
              <w:rPr>
                <w:w w:val="95"/>
                <w:sz w:val="18"/>
              </w:rPr>
              <w:t>CST</w:t>
            </w:r>
            <w:r>
              <w:rPr>
                <w:spacing w:val="-18"/>
                <w:w w:val="95"/>
                <w:sz w:val="18"/>
              </w:rPr>
              <w:t xml:space="preserve"> </w:t>
            </w:r>
            <w:r>
              <w:rPr>
                <w:w w:val="95"/>
                <w:sz w:val="18"/>
              </w:rPr>
              <w:t>2021</w:t>
            </w:r>
            <w:r>
              <w:rPr>
                <w:spacing w:val="-51"/>
                <w:w w:val="95"/>
                <w:sz w:val="18"/>
              </w:rPr>
              <w:t xml:space="preserve"> </w:t>
            </w:r>
            <w:r>
              <w:rPr>
                <w:w w:val="95"/>
                <w:sz w:val="18"/>
              </w:rPr>
              <w:t>System</w:t>
            </w:r>
            <w:r>
              <w:rPr>
                <w:spacing w:val="-18"/>
                <w:w w:val="95"/>
                <w:sz w:val="18"/>
              </w:rPr>
              <w:t xml:space="preserve"> </w:t>
            </w:r>
            <w:r>
              <w:rPr>
                <w:w w:val="95"/>
                <w:sz w:val="18"/>
              </w:rPr>
              <w:t>load:</w:t>
            </w:r>
            <w:r>
              <w:rPr>
                <w:w w:val="95"/>
                <w:sz w:val="18"/>
              </w:rPr>
              <w:tab/>
            </w:r>
            <w:r>
              <w:rPr>
                <w:sz w:val="18"/>
              </w:rPr>
              <w:t>0.46</w:t>
            </w:r>
          </w:p>
          <w:p>
            <w:pPr>
              <w:pStyle w:val="17"/>
              <w:tabs>
                <w:tab w:val="left" w:pos="1447"/>
              </w:tabs>
              <w:spacing w:before="62"/>
              <w:rPr>
                <w:sz w:val="18"/>
              </w:rPr>
            </w:pPr>
            <w:r>
              <w:rPr>
                <w:sz w:val="18"/>
              </w:rPr>
              <w:t>Processes:</w:t>
            </w:r>
            <w:r>
              <w:rPr>
                <w:sz w:val="18"/>
              </w:rPr>
              <w:tab/>
            </w:r>
            <w:r>
              <w:rPr>
                <w:sz w:val="18"/>
              </w:rPr>
              <w:t>148</w:t>
            </w:r>
          </w:p>
          <w:p>
            <w:pPr>
              <w:pStyle w:val="17"/>
              <w:tabs>
                <w:tab w:val="left" w:pos="1529"/>
              </w:tabs>
              <w:spacing w:before="64"/>
              <w:rPr>
                <w:sz w:val="18"/>
              </w:rPr>
            </w:pPr>
            <w:r>
              <w:rPr>
                <w:spacing w:val="-1"/>
                <w:w w:val="95"/>
                <w:sz w:val="18"/>
              </w:rPr>
              <w:t>Memory</w:t>
            </w:r>
            <w:r>
              <w:rPr>
                <w:spacing w:val="-18"/>
                <w:w w:val="95"/>
                <w:sz w:val="18"/>
              </w:rPr>
              <w:t xml:space="preserve"> </w:t>
            </w:r>
            <w:r>
              <w:rPr>
                <w:w w:val="95"/>
                <w:sz w:val="18"/>
              </w:rPr>
              <w:t>used:</w:t>
            </w:r>
            <w:r>
              <w:rPr>
                <w:w w:val="95"/>
                <w:sz w:val="18"/>
              </w:rPr>
              <w:tab/>
            </w:r>
            <w:r>
              <w:rPr>
                <w:sz w:val="18"/>
              </w:rPr>
              <w:t>13.1%</w:t>
            </w:r>
          </w:p>
          <w:p>
            <w:pPr>
              <w:pStyle w:val="17"/>
              <w:tabs>
                <w:tab w:val="left" w:pos="1512"/>
              </w:tabs>
              <w:spacing w:before="61"/>
              <w:rPr>
                <w:sz w:val="18"/>
              </w:rPr>
            </w:pPr>
            <w:r>
              <w:rPr>
                <w:spacing w:val="-1"/>
                <w:w w:val="95"/>
                <w:sz w:val="18"/>
              </w:rPr>
              <w:t>Swap</w:t>
            </w:r>
            <w:r>
              <w:rPr>
                <w:spacing w:val="-17"/>
                <w:w w:val="95"/>
                <w:sz w:val="18"/>
              </w:rPr>
              <w:t xml:space="preserve"> </w:t>
            </w:r>
            <w:r>
              <w:rPr>
                <w:w w:val="95"/>
                <w:sz w:val="18"/>
              </w:rPr>
              <w:t>used:</w:t>
            </w:r>
            <w:r>
              <w:rPr>
                <w:w w:val="95"/>
                <w:sz w:val="18"/>
              </w:rPr>
              <w:tab/>
            </w:r>
            <w:r>
              <w:rPr>
                <w:sz w:val="18"/>
              </w:rPr>
              <w:t>0.0%</w:t>
            </w:r>
          </w:p>
          <w:p>
            <w:pPr>
              <w:pStyle w:val="17"/>
              <w:tabs>
                <w:tab w:val="left" w:pos="1505"/>
              </w:tabs>
              <w:spacing w:before="63"/>
              <w:rPr>
                <w:sz w:val="18"/>
              </w:rPr>
            </w:pPr>
            <w:r>
              <w:rPr>
                <w:w w:val="90"/>
                <w:sz w:val="18"/>
              </w:rPr>
              <w:t>Usage</w:t>
            </w:r>
            <w:r>
              <w:rPr>
                <w:spacing w:val="-11"/>
                <w:w w:val="90"/>
                <w:sz w:val="18"/>
              </w:rPr>
              <w:t xml:space="preserve"> </w:t>
            </w:r>
            <w:r>
              <w:rPr>
                <w:w w:val="90"/>
                <w:sz w:val="18"/>
              </w:rPr>
              <w:t>On:</w:t>
            </w:r>
            <w:r>
              <w:rPr>
                <w:w w:val="90"/>
                <w:sz w:val="18"/>
              </w:rPr>
              <w:tab/>
            </w:r>
            <w:r>
              <w:rPr>
                <w:sz w:val="18"/>
              </w:rPr>
              <w:t>14%</w:t>
            </w:r>
          </w:p>
          <w:p>
            <w:pPr>
              <w:pStyle w:val="17"/>
              <w:tabs>
                <w:tab w:val="right" w:pos="2412"/>
              </w:tabs>
              <w:spacing w:before="64"/>
              <w:rPr>
                <w:sz w:val="18"/>
              </w:rPr>
            </w:pPr>
            <w:r>
              <w:rPr>
                <w:w w:val="90"/>
                <w:sz w:val="18"/>
              </w:rPr>
              <w:t>IP</w:t>
            </w:r>
            <w:r>
              <w:rPr>
                <w:spacing w:val="-16"/>
                <w:w w:val="90"/>
                <w:sz w:val="18"/>
              </w:rPr>
              <w:t xml:space="preserve"> </w:t>
            </w:r>
            <w:r>
              <w:rPr>
                <w:w w:val="90"/>
                <w:sz w:val="18"/>
              </w:rPr>
              <w:t>address:</w:t>
            </w:r>
            <w:r>
              <w:rPr>
                <w:w w:val="90"/>
                <w:sz w:val="18"/>
              </w:rPr>
              <w:tab/>
            </w:r>
            <w:r>
              <w:rPr>
                <w:w w:val="90"/>
                <w:sz w:val="18"/>
              </w:rPr>
              <w:t>192.168.0.203</w:t>
            </w:r>
          </w:p>
          <w:p>
            <w:pPr>
              <w:pStyle w:val="17"/>
              <w:tabs>
                <w:tab w:val="right" w:pos="1446"/>
              </w:tabs>
              <w:spacing w:before="61"/>
              <w:rPr>
                <w:sz w:val="18"/>
              </w:rPr>
            </w:pPr>
            <w:r>
              <w:rPr>
                <w:spacing w:val="-1"/>
                <w:w w:val="95"/>
                <w:sz w:val="18"/>
              </w:rPr>
              <w:t>Users</w:t>
            </w:r>
            <w:r>
              <w:rPr>
                <w:spacing w:val="-19"/>
                <w:w w:val="95"/>
                <w:sz w:val="18"/>
              </w:rPr>
              <w:t xml:space="preserve"> </w:t>
            </w:r>
            <w:r>
              <w:rPr>
                <w:w w:val="95"/>
                <w:sz w:val="18"/>
              </w:rPr>
              <w:t>online:</w:t>
            </w:r>
            <w:r>
              <w:rPr>
                <w:w w:val="95"/>
                <w:sz w:val="18"/>
              </w:rPr>
              <w:tab/>
            </w:r>
            <w:r>
              <w:rPr>
                <w:w w:val="95"/>
                <w:sz w:val="18"/>
              </w:rPr>
              <w:t>3</w:t>
            </w:r>
          </w:p>
        </w:tc>
      </w:tr>
    </w:tbl>
    <w:p>
      <w:pPr>
        <w:pStyle w:val="9"/>
        <w:spacing w:before="15"/>
        <w:rPr>
          <w:sz w:val="3"/>
        </w:rPr>
      </w:pPr>
    </w:p>
    <w:p>
      <w:pPr>
        <w:pStyle w:val="9"/>
        <w:tabs>
          <w:tab w:val="left" w:pos="1551"/>
        </w:tabs>
        <w:spacing w:before="37"/>
        <w:ind w:left="620"/>
        <w:rPr>
          <w:lang w:eastAsia="zh-CN"/>
        </w:rPr>
      </w:pPr>
      <w:r>
        <w:pict>
          <v:group id="_x0000_s2137" o:spid="_x0000_s2137" o:spt="203" style="position:absolute;left:0pt;margin-left:102.25pt;margin-top:31.6pt;height:111.4pt;width:441.8pt;mso-position-horizontal-relative:page;z-index:-251587584;mso-width-relative:page;mso-height-relative:page;" coordorigin="2045,632" coordsize="8836,2228">
            <o:lock v:ext="edit"/>
            <v:shape id="_x0000_s2138" o:spid="_x0000_s2138" style="position:absolute;left:2045;top:632;height:567;width:8836;" fillcolor="#D9D9D9" filled="t" stroked="f" coordorigin="2045,632" coordsize="8836,567" path="m10881,632l2045,632,2045,921,2045,1199,10881,1199,10881,921,10881,632xe">
              <v:path arrowok="t"/>
              <v:fill on="t" focussize="0,0"/>
              <v:stroke on="f"/>
              <v:imagedata o:title=""/>
              <o:lock v:ext="edit"/>
            </v:shape>
            <v:line id="_x0000_s2139" o:spid="_x0000_s2139" o:spt="20" style="position:absolute;left:2153;top:1068;height:0;width:3972;" coordsize="21600,21600">
              <v:path arrowok="t"/>
              <v:fill focussize="0,0"/>
              <v:stroke weight="0.567007874015748pt"/>
              <v:imagedata o:title=""/>
              <o:lock v:ext="edit"/>
            </v:line>
            <v:shape id="_x0000_s2140" o:spid="_x0000_s2140" style="position:absolute;left:2045;top:1199;height:1661;width:8836;" fillcolor="#D9D9D9" filled="t" stroked="f" coordorigin="2045,1199" coordsize="8836,1661" path="m10881,1199l2045,1199,2045,1480,2045,1761,2045,2039,2045,2320,2045,2601,2045,2860,10881,2860,10881,1480,10881,1199xe">
              <v:path arrowok="t"/>
              <v:fill on="t" focussize="0,0"/>
              <v:stroke on="f"/>
              <v:imagedata o:title=""/>
              <o:lock v:ext="edit"/>
            </v:shape>
            <v:line id="_x0000_s2141" o:spid="_x0000_s2141" o:spt="20" style="position:absolute;left:2153;top:2748;height:0;width:3972;" coordsize="21600,21600">
              <v:path arrowok="t"/>
              <v:fill focussize="0,0"/>
              <v:stroke weight="0.567007874015748pt"/>
              <v:imagedata o:title=""/>
              <o:lock v:ext="edit"/>
            </v:line>
          </v:group>
        </w:pict>
      </w:r>
      <w:r>
        <w:rPr>
          <w:w w:val="95"/>
          <w:sz w:val="24"/>
          <w:lang w:eastAsia="zh-CN"/>
        </w:rPr>
        <w:t>步骤</w:t>
      </w:r>
      <w:r>
        <w:rPr>
          <w:spacing w:val="-18"/>
          <w:w w:val="95"/>
          <w:sz w:val="24"/>
          <w:lang w:eastAsia="zh-CN"/>
        </w:rPr>
        <w:t xml:space="preserve"> </w:t>
      </w:r>
      <w:r>
        <w:rPr>
          <w:rFonts w:ascii="Tahoma" w:eastAsia="Tahoma"/>
          <w:w w:val="95"/>
          <w:sz w:val="24"/>
          <w:lang w:eastAsia="zh-CN"/>
        </w:rPr>
        <w:t>2</w:t>
      </w:r>
      <w:r>
        <w:rPr>
          <w:rFonts w:ascii="Tahoma" w:eastAsia="Tahoma"/>
          <w:w w:val="95"/>
          <w:sz w:val="24"/>
          <w:lang w:eastAsia="zh-CN"/>
        </w:rPr>
        <w:tab/>
      </w:r>
      <w:r>
        <w:rPr>
          <w:w w:val="95"/>
          <w:lang w:eastAsia="zh-CN"/>
        </w:rPr>
        <w:t>确</w:t>
      </w:r>
      <w:r>
        <w:rPr>
          <w:spacing w:val="50"/>
          <w:w w:val="95"/>
          <w:lang w:eastAsia="zh-CN"/>
        </w:rPr>
        <w:t>认</w:t>
      </w:r>
      <w:r>
        <w:rPr>
          <w:rFonts w:ascii="Tahoma" w:eastAsia="Tahoma"/>
          <w:w w:val="95"/>
          <w:lang w:eastAsia="zh-CN"/>
        </w:rPr>
        <w:t>openGauss</w:t>
      </w:r>
      <w:r>
        <w:rPr>
          <w:rFonts w:ascii="Tahoma" w:eastAsia="Tahoma"/>
          <w:spacing w:val="124"/>
          <w:lang w:eastAsia="zh-CN"/>
        </w:rPr>
        <w:t xml:space="preserve"> </w:t>
      </w:r>
      <w:r>
        <w:rPr>
          <w:w w:val="95"/>
          <w:lang w:eastAsia="zh-CN"/>
        </w:rPr>
        <w:t>数据库服务是否启动。</w:t>
      </w:r>
    </w:p>
    <w:p>
      <w:pPr>
        <w:pStyle w:val="9"/>
        <w:spacing w:before="14" w:after="1"/>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7" w:hRule="atLeast"/>
        </w:trPr>
        <w:tc>
          <w:tcPr>
            <w:tcW w:w="8846" w:type="dxa"/>
          </w:tcPr>
          <w:p>
            <w:pPr>
              <w:pStyle w:val="17"/>
              <w:spacing w:before="17"/>
              <w:rPr>
                <w:sz w:val="18"/>
              </w:rPr>
            </w:pPr>
            <w:r>
              <w:rPr>
                <w:w w:val="90"/>
                <w:sz w:val="18"/>
              </w:rPr>
              <w:t>[omm@ecs-opengauss</w:t>
            </w:r>
            <w:r>
              <w:rPr>
                <w:spacing w:val="1"/>
                <w:w w:val="90"/>
                <w:sz w:val="18"/>
              </w:rPr>
              <w:t xml:space="preserve"> </w:t>
            </w:r>
            <w:r>
              <w:rPr>
                <w:w w:val="90"/>
                <w:sz w:val="18"/>
              </w:rPr>
              <w:t>~]$</w:t>
            </w:r>
            <w:r>
              <w:rPr>
                <w:spacing w:val="4"/>
                <w:w w:val="90"/>
                <w:sz w:val="18"/>
              </w:rPr>
              <w:t xml:space="preserve"> </w:t>
            </w:r>
            <w:r>
              <w:rPr>
                <w:w w:val="90"/>
                <w:sz w:val="18"/>
              </w:rPr>
              <w:t>gs_om</w:t>
            </w:r>
            <w:r>
              <w:rPr>
                <w:spacing w:val="6"/>
                <w:w w:val="90"/>
                <w:sz w:val="18"/>
              </w:rPr>
              <w:t xml:space="preserve"> </w:t>
            </w:r>
            <w:r>
              <w:rPr>
                <w:w w:val="90"/>
                <w:sz w:val="18"/>
              </w:rPr>
              <w:t>-t</w:t>
            </w:r>
            <w:r>
              <w:rPr>
                <w:spacing w:val="2"/>
                <w:w w:val="90"/>
                <w:sz w:val="18"/>
              </w:rPr>
              <w:t xml:space="preserve"> </w:t>
            </w:r>
            <w:r>
              <w:rPr>
                <w:w w:val="90"/>
                <w:sz w:val="18"/>
              </w:rPr>
              <w:t>status;</w:t>
            </w:r>
          </w:p>
          <w:p>
            <w:pPr>
              <w:pStyle w:val="17"/>
              <w:ind w:left="0"/>
              <w:rPr>
                <w:rFonts w:ascii="微软雅黑"/>
              </w:rPr>
            </w:pPr>
          </w:p>
          <w:p>
            <w:pPr>
              <w:pStyle w:val="17"/>
              <w:spacing w:before="16"/>
              <w:ind w:left="0"/>
              <w:rPr>
                <w:rFonts w:ascii="微软雅黑"/>
                <w:sz w:val="11"/>
              </w:rPr>
            </w:pPr>
          </w:p>
          <w:p>
            <w:pPr>
              <w:pStyle w:val="17"/>
              <w:tabs>
                <w:tab w:val="left" w:pos="1364"/>
                <w:tab w:val="left" w:pos="1506"/>
              </w:tabs>
              <w:spacing w:before="1" w:line="309" w:lineRule="auto"/>
              <w:ind w:right="6516"/>
              <w:rPr>
                <w:sz w:val="18"/>
              </w:rPr>
            </w:pPr>
            <w:r>
              <w:rPr>
                <w:sz w:val="18"/>
              </w:rPr>
              <w:t>cluster_name</w:t>
            </w:r>
            <w:r>
              <w:rPr>
                <w:sz w:val="18"/>
              </w:rPr>
              <w:tab/>
            </w:r>
            <w:r>
              <w:rPr>
                <w:sz w:val="18"/>
              </w:rPr>
              <w:tab/>
            </w:r>
            <w:r>
              <w:rPr>
                <w:spacing w:val="-2"/>
                <w:w w:val="95"/>
                <w:sz w:val="18"/>
              </w:rPr>
              <w:t>: dbCluster</w:t>
            </w:r>
            <w:r>
              <w:rPr>
                <w:spacing w:val="-51"/>
                <w:w w:val="95"/>
                <w:sz w:val="18"/>
              </w:rPr>
              <w:t xml:space="preserve"> </w:t>
            </w:r>
            <w:r>
              <w:rPr>
                <w:sz w:val="18"/>
              </w:rPr>
              <w:t>cluster_state</w:t>
            </w:r>
            <w:r>
              <w:rPr>
                <w:sz w:val="18"/>
              </w:rPr>
              <w:tab/>
            </w:r>
            <w:r>
              <w:rPr>
                <w:w w:val="95"/>
                <w:sz w:val="18"/>
              </w:rPr>
              <w:t>: Normal</w:t>
            </w:r>
            <w:r>
              <w:rPr>
                <w:spacing w:val="1"/>
                <w:w w:val="95"/>
                <w:sz w:val="18"/>
              </w:rPr>
              <w:t xml:space="preserve"> </w:t>
            </w:r>
            <w:r>
              <w:rPr>
                <w:w w:val="95"/>
                <w:sz w:val="18"/>
              </w:rPr>
              <w:t>redistributing</w:t>
            </w:r>
            <w:r>
              <w:rPr>
                <w:spacing w:val="26"/>
                <w:w w:val="95"/>
                <w:sz w:val="18"/>
              </w:rPr>
              <w:t xml:space="preserve"> </w:t>
            </w:r>
            <w:r>
              <w:rPr>
                <w:w w:val="95"/>
                <w:sz w:val="18"/>
              </w:rPr>
              <w:t>:</w:t>
            </w:r>
            <w:r>
              <w:rPr>
                <w:spacing w:val="-17"/>
                <w:w w:val="95"/>
                <w:sz w:val="18"/>
              </w:rPr>
              <w:t xml:space="preserve"> </w:t>
            </w:r>
            <w:r>
              <w:rPr>
                <w:w w:val="95"/>
                <w:sz w:val="18"/>
              </w:rPr>
              <w:t>No</w:t>
            </w:r>
          </w:p>
        </w:tc>
      </w:tr>
    </w:tbl>
    <w:p>
      <w:pPr>
        <w:pStyle w:val="9"/>
        <w:tabs>
          <w:tab w:val="left" w:pos="2613"/>
          <w:tab w:val="left" w:pos="3572"/>
        </w:tabs>
        <w:spacing w:before="68" w:line="271" w:lineRule="auto"/>
        <w:ind w:left="1153" w:right="644"/>
      </w:pPr>
      <w:r>
        <w:rPr>
          <w:rFonts w:ascii="Tahoma" w:eastAsia="Tahoma"/>
        </w:rPr>
        <w:t>cluster_state</w:t>
      </w:r>
      <w:r>
        <w:rPr>
          <w:rFonts w:ascii="Tahoma" w:eastAsia="Tahoma"/>
        </w:rPr>
        <w:tab/>
      </w:r>
      <w:r>
        <w:rPr>
          <w:rFonts w:ascii="Tahoma" w:eastAsia="Tahoma"/>
          <w:spacing w:val="-11"/>
          <w:w w:val="95"/>
        </w:rPr>
        <w:t xml:space="preserve">: </w:t>
      </w:r>
      <w:r>
        <w:rPr>
          <w:rFonts w:ascii="Tahoma" w:eastAsia="Tahoma"/>
          <w:w w:val="95"/>
        </w:rPr>
        <w:t>Normal</w:t>
      </w:r>
      <w:r>
        <w:rPr>
          <w:rFonts w:ascii="Tahoma" w:eastAsia="Tahoma"/>
          <w:w w:val="95"/>
        </w:rPr>
        <w:tab/>
      </w:r>
      <w:r>
        <w:rPr>
          <w:spacing w:val="2"/>
        </w:rPr>
        <w:t>表示已启动，可以正常使用。如果状态为非</w:t>
      </w:r>
      <w:r>
        <w:rPr>
          <w:rFonts w:ascii="Tahoma" w:eastAsia="Tahoma"/>
        </w:rPr>
        <w:t>Normal</w:t>
      </w:r>
      <w:r>
        <w:rPr>
          <w:rFonts w:ascii="Tahoma" w:eastAsia="Tahoma"/>
          <w:spacing w:val="-16"/>
        </w:rPr>
        <w:t xml:space="preserve"> </w:t>
      </w:r>
      <w:r>
        <w:t>表示不可用</w:t>
      </w:r>
      <w:r>
        <w:rPr>
          <w:spacing w:val="-1"/>
        </w:rPr>
        <w:t xml:space="preserve">为了实验场景设置，如果数据库服务已经启动，请执行步骤 </w:t>
      </w:r>
      <w:r>
        <w:rPr>
          <w:rFonts w:ascii="Tahoma" w:eastAsia="Tahoma"/>
        </w:rPr>
        <w:t>3</w:t>
      </w:r>
      <w:r>
        <w:rPr>
          <w:rFonts w:ascii="Tahoma" w:eastAsia="Tahoma"/>
          <w:spacing w:val="-13"/>
        </w:rPr>
        <w:t xml:space="preserve"> </w:t>
      </w:r>
      <w:r>
        <w:t>先关闭服务。</w:t>
      </w:r>
    </w:p>
    <w:p>
      <w:pPr>
        <w:tabs>
          <w:tab w:val="left" w:pos="1551"/>
        </w:tabs>
        <w:spacing w:before="43"/>
        <w:ind w:left="620"/>
        <w:rPr>
          <w:rFonts w:ascii="微软雅黑" w:eastAsia="微软雅黑"/>
          <w:sz w:val="21"/>
          <w:lang w:eastAsia="zh-CN"/>
        </w:rPr>
      </w:pPr>
      <w:r>
        <w:rPr>
          <w:rFonts w:hint="eastAsia" w:ascii="微软雅黑" w:eastAsia="微软雅黑"/>
          <w:w w:val="95"/>
          <w:sz w:val="24"/>
          <w:lang w:eastAsia="zh-CN"/>
        </w:rPr>
        <w:t>步骤</w:t>
      </w:r>
      <w:r>
        <w:rPr>
          <w:rFonts w:hint="eastAsia" w:ascii="微软雅黑" w:eastAsia="微软雅黑"/>
          <w:spacing w:val="-18"/>
          <w:w w:val="95"/>
          <w:sz w:val="24"/>
          <w:lang w:eastAsia="zh-CN"/>
        </w:rPr>
        <w:t xml:space="preserve"> </w:t>
      </w:r>
      <w:r>
        <w:rPr>
          <w:w w:val="95"/>
          <w:sz w:val="24"/>
          <w:lang w:eastAsia="zh-CN"/>
        </w:rPr>
        <w:t>3</w:t>
      </w:r>
      <w:r>
        <w:rPr>
          <w:w w:val="95"/>
          <w:sz w:val="24"/>
          <w:lang w:eastAsia="zh-CN"/>
        </w:rPr>
        <w:tab/>
      </w:r>
      <w:r>
        <w:rPr>
          <w:rFonts w:hint="eastAsia" w:ascii="微软雅黑" w:eastAsia="微软雅黑"/>
          <w:w w:val="95"/>
          <w:sz w:val="21"/>
          <w:lang w:eastAsia="zh-CN"/>
        </w:rPr>
        <w:t>关</w:t>
      </w:r>
      <w:r>
        <w:rPr>
          <w:rFonts w:hint="eastAsia" w:ascii="微软雅黑" w:eastAsia="微软雅黑"/>
          <w:spacing w:val="50"/>
          <w:w w:val="95"/>
          <w:sz w:val="21"/>
          <w:lang w:eastAsia="zh-CN"/>
        </w:rPr>
        <w:t>闭</w:t>
      </w:r>
      <w:r>
        <w:rPr>
          <w:w w:val="95"/>
          <w:sz w:val="21"/>
          <w:lang w:eastAsia="zh-CN"/>
        </w:rPr>
        <w:t>openGauss</w:t>
      </w:r>
      <w:r>
        <w:rPr>
          <w:spacing w:val="82"/>
          <w:sz w:val="21"/>
          <w:lang w:eastAsia="zh-CN"/>
        </w:rPr>
        <w:t xml:space="preserve"> </w:t>
      </w:r>
      <w:r>
        <w:rPr>
          <w:rFonts w:hint="eastAsia" w:ascii="微软雅黑" w:eastAsia="微软雅黑"/>
          <w:w w:val="95"/>
          <w:sz w:val="21"/>
          <w:lang w:eastAsia="zh-CN"/>
        </w:rPr>
        <w:t>数据库服务。</w:t>
      </w:r>
    </w:p>
    <w:p>
      <w:pPr>
        <w:pStyle w:val="9"/>
        <w:spacing w:before="17"/>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65" w:hRule="atLeast"/>
        </w:trPr>
        <w:tc>
          <w:tcPr>
            <w:tcW w:w="8846" w:type="dxa"/>
            <w:shd w:val="clear" w:color="auto" w:fill="D9D9D9"/>
          </w:tcPr>
          <w:p>
            <w:pPr>
              <w:pStyle w:val="17"/>
              <w:spacing w:before="17" w:line="309" w:lineRule="auto"/>
              <w:ind w:right="5011"/>
              <w:rPr>
                <w:sz w:val="18"/>
              </w:rPr>
            </w:pPr>
            <w:r>
              <w:rPr>
                <w:w w:val="90"/>
                <w:sz w:val="18"/>
              </w:rPr>
              <w:t>[omm@ecs-opengauss</w:t>
            </w:r>
            <w:r>
              <w:rPr>
                <w:spacing w:val="6"/>
                <w:w w:val="90"/>
                <w:sz w:val="18"/>
              </w:rPr>
              <w:t xml:space="preserve"> </w:t>
            </w:r>
            <w:r>
              <w:rPr>
                <w:w w:val="90"/>
                <w:sz w:val="18"/>
              </w:rPr>
              <w:t>~]$</w:t>
            </w:r>
            <w:r>
              <w:rPr>
                <w:spacing w:val="8"/>
                <w:w w:val="90"/>
                <w:sz w:val="18"/>
              </w:rPr>
              <w:t xml:space="preserve"> </w:t>
            </w:r>
            <w:r>
              <w:rPr>
                <w:w w:val="90"/>
                <w:sz w:val="18"/>
              </w:rPr>
              <w:t>gs_om</w:t>
            </w:r>
            <w:r>
              <w:rPr>
                <w:spacing w:val="12"/>
                <w:w w:val="90"/>
                <w:sz w:val="18"/>
              </w:rPr>
              <w:t xml:space="preserve"> </w:t>
            </w:r>
            <w:r>
              <w:rPr>
                <w:w w:val="90"/>
                <w:sz w:val="18"/>
              </w:rPr>
              <w:t>-t</w:t>
            </w:r>
            <w:r>
              <w:rPr>
                <w:spacing w:val="7"/>
                <w:w w:val="90"/>
                <w:sz w:val="18"/>
              </w:rPr>
              <w:t xml:space="preserve"> </w:t>
            </w:r>
            <w:r>
              <w:rPr>
                <w:w w:val="90"/>
                <w:sz w:val="18"/>
              </w:rPr>
              <w:t>stop;</w:t>
            </w:r>
            <w:r>
              <w:rPr>
                <w:spacing w:val="-48"/>
                <w:w w:val="90"/>
                <w:sz w:val="18"/>
              </w:rPr>
              <w:t xml:space="preserve"> </w:t>
            </w:r>
            <w:r>
              <w:rPr>
                <w:w w:val="95"/>
                <w:sz w:val="18"/>
              </w:rPr>
              <w:t>Stopping</w:t>
            </w:r>
            <w:r>
              <w:rPr>
                <w:spacing w:val="-18"/>
                <w:w w:val="95"/>
                <w:sz w:val="18"/>
              </w:rPr>
              <w:t xml:space="preserve"> </w:t>
            </w:r>
            <w:r>
              <w:rPr>
                <w:w w:val="95"/>
                <w:sz w:val="18"/>
              </w:rPr>
              <w:t>cluster.</w:t>
            </w:r>
          </w:p>
          <w:p>
            <w:pPr>
              <w:pStyle w:val="17"/>
              <w:spacing w:before="1"/>
              <w:rPr>
                <w:sz w:val="18"/>
              </w:rPr>
            </w:pPr>
            <w:r>
              <w:rPr>
                <w:w w:val="80"/>
                <w:sz w:val="18"/>
              </w:rPr>
              <w:t>=========================================</w:t>
            </w:r>
          </w:p>
          <w:p>
            <w:pPr>
              <w:pStyle w:val="17"/>
              <w:spacing w:before="63"/>
              <w:rPr>
                <w:sz w:val="18"/>
              </w:rPr>
            </w:pPr>
            <w:r>
              <w:rPr>
                <w:w w:val="95"/>
                <w:sz w:val="18"/>
              </w:rPr>
              <w:t>Successfully</w:t>
            </w:r>
            <w:r>
              <w:rPr>
                <w:spacing w:val="-5"/>
                <w:w w:val="95"/>
                <w:sz w:val="18"/>
              </w:rPr>
              <w:t xml:space="preserve"> </w:t>
            </w:r>
            <w:r>
              <w:rPr>
                <w:w w:val="95"/>
                <w:sz w:val="18"/>
              </w:rPr>
              <w:t>stopped</w:t>
            </w:r>
            <w:r>
              <w:rPr>
                <w:spacing w:val="-8"/>
                <w:w w:val="95"/>
                <w:sz w:val="18"/>
              </w:rPr>
              <w:t xml:space="preserve"> </w:t>
            </w:r>
            <w:r>
              <w:rPr>
                <w:w w:val="95"/>
                <w:sz w:val="18"/>
              </w:rPr>
              <w:t>cluster.</w:t>
            </w:r>
          </w:p>
          <w:p>
            <w:pPr>
              <w:pStyle w:val="17"/>
              <w:spacing w:before="61"/>
              <w:rPr>
                <w:sz w:val="18"/>
              </w:rPr>
            </w:pPr>
            <w:r>
              <w:rPr>
                <w:w w:val="80"/>
                <w:sz w:val="18"/>
              </w:rPr>
              <w:t>=========================================</w:t>
            </w:r>
          </w:p>
          <w:p>
            <w:pPr>
              <w:pStyle w:val="17"/>
              <w:spacing w:before="64"/>
              <w:rPr>
                <w:sz w:val="18"/>
              </w:rPr>
            </w:pPr>
            <w:r>
              <w:rPr>
                <w:w w:val="95"/>
                <w:sz w:val="18"/>
              </w:rPr>
              <w:t>End</w:t>
            </w:r>
            <w:r>
              <w:rPr>
                <w:spacing w:val="-11"/>
                <w:w w:val="95"/>
                <w:sz w:val="18"/>
              </w:rPr>
              <w:t xml:space="preserve"> </w:t>
            </w:r>
            <w:r>
              <w:rPr>
                <w:w w:val="95"/>
                <w:sz w:val="18"/>
              </w:rPr>
              <w:t>stop</w:t>
            </w:r>
            <w:r>
              <w:rPr>
                <w:spacing w:val="-11"/>
                <w:w w:val="95"/>
                <w:sz w:val="18"/>
              </w:rPr>
              <w:t xml:space="preserve"> </w:t>
            </w:r>
            <w:r>
              <w:rPr>
                <w:w w:val="95"/>
                <w:sz w:val="18"/>
              </w:rPr>
              <w:t>cluster.</w:t>
            </w:r>
          </w:p>
        </w:tc>
      </w:tr>
    </w:tbl>
    <w:p>
      <w:pPr>
        <w:tabs>
          <w:tab w:val="left" w:pos="1551"/>
        </w:tabs>
        <w:spacing w:before="108"/>
        <w:ind w:left="620"/>
        <w:rPr>
          <w:rFonts w:ascii="微软雅黑" w:eastAsia="微软雅黑"/>
          <w:sz w:val="21"/>
          <w:lang w:eastAsia="zh-CN"/>
        </w:rPr>
      </w:pPr>
      <w:r>
        <w:rPr>
          <w:rFonts w:hint="eastAsia" w:ascii="微软雅黑" w:eastAsia="微软雅黑"/>
          <w:w w:val="95"/>
          <w:sz w:val="24"/>
          <w:lang w:eastAsia="zh-CN"/>
        </w:rPr>
        <w:t>步骤</w:t>
      </w:r>
      <w:r>
        <w:rPr>
          <w:rFonts w:hint="eastAsia" w:ascii="微软雅黑" w:eastAsia="微软雅黑"/>
          <w:spacing w:val="-18"/>
          <w:w w:val="95"/>
          <w:sz w:val="24"/>
          <w:lang w:eastAsia="zh-CN"/>
        </w:rPr>
        <w:t xml:space="preserve"> </w:t>
      </w:r>
      <w:r>
        <w:rPr>
          <w:w w:val="95"/>
          <w:sz w:val="24"/>
          <w:lang w:eastAsia="zh-CN"/>
        </w:rPr>
        <w:t>4</w:t>
      </w:r>
      <w:r>
        <w:rPr>
          <w:w w:val="95"/>
          <w:sz w:val="24"/>
          <w:lang w:eastAsia="zh-CN"/>
        </w:rPr>
        <w:tab/>
      </w:r>
      <w:r>
        <w:rPr>
          <w:rFonts w:hint="eastAsia" w:ascii="微软雅黑" w:eastAsia="微软雅黑"/>
          <w:w w:val="95"/>
          <w:sz w:val="21"/>
          <w:lang w:eastAsia="zh-CN"/>
        </w:rPr>
        <w:t>检</w:t>
      </w:r>
      <w:r>
        <w:rPr>
          <w:rFonts w:hint="eastAsia" w:ascii="微软雅黑" w:eastAsia="微软雅黑"/>
          <w:spacing w:val="50"/>
          <w:w w:val="95"/>
          <w:sz w:val="21"/>
          <w:lang w:eastAsia="zh-CN"/>
        </w:rPr>
        <w:t>查</w:t>
      </w:r>
      <w:r>
        <w:rPr>
          <w:w w:val="95"/>
          <w:sz w:val="21"/>
          <w:lang w:eastAsia="zh-CN"/>
        </w:rPr>
        <w:t>openGauss</w:t>
      </w:r>
      <w:r>
        <w:rPr>
          <w:spacing w:val="72"/>
          <w:sz w:val="21"/>
          <w:lang w:eastAsia="zh-CN"/>
        </w:rPr>
        <w:t xml:space="preserve"> </w:t>
      </w:r>
      <w:r>
        <w:rPr>
          <w:rFonts w:hint="eastAsia" w:ascii="微软雅黑" w:eastAsia="微软雅黑"/>
          <w:w w:val="95"/>
          <w:sz w:val="21"/>
          <w:lang w:eastAsia="zh-CN"/>
        </w:rPr>
        <w:t>实例连接。</w:t>
      </w:r>
    </w:p>
    <w:p>
      <w:pPr>
        <w:pStyle w:val="9"/>
        <w:spacing w:before="16"/>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67" w:hRule="atLeast"/>
        </w:trPr>
        <w:tc>
          <w:tcPr>
            <w:tcW w:w="8846" w:type="dxa"/>
            <w:tcBorders>
              <w:bottom w:val="nil"/>
            </w:tcBorders>
            <w:shd w:val="clear" w:color="auto" w:fill="D9D9D9"/>
          </w:tcPr>
          <w:p>
            <w:pPr>
              <w:pStyle w:val="17"/>
              <w:spacing w:before="16" w:line="309" w:lineRule="auto"/>
              <w:ind w:right="4280"/>
              <w:rPr>
                <w:sz w:val="18"/>
              </w:rPr>
            </w:pPr>
            <w:r>
              <w:rPr>
                <w:spacing w:val="-1"/>
                <w:w w:val="95"/>
                <w:sz w:val="18"/>
              </w:rPr>
              <w:t>[omm@ecs-opengauss</w:t>
            </w:r>
            <w:r>
              <w:rPr>
                <w:spacing w:val="-19"/>
                <w:w w:val="95"/>
                <w:sz w:val="18"/>
              </w:rPr>
              <w:t xml:space="preserve"> </w:t>
            </w:r>
            <w:r>
              <w:rPr>
                <w:w w:val="95"/>
                <w:sz w:val="18"/>
              </w:rPr>
              <w:t>~]$</w:t>
            </w:r>
            <w:r>
              <w:rPr>
                <w:spacing w:val="-16"/>
                <w:w w:val="95"/>
                <w:sz w:val="18"/>
              </w:rPr>
              <w:t xml:space="preserve"> </w:t>
            </w:r>
            <w:r>
              <w:rPr>
                <w:color w:val="C6000A"/>
                <w:w w:val="95"/>
                <w:sz w:val="18"/>
              </w:rPr>
              <w:t>gs_check</w:t>
            </w:r>
            <w:r>
              <w:rPr>
                <w:color w:val="C6000A"/>
                <w:spacing w:val="-18"/>
                <w:w w:val="95"/>
                <w:sz w:val="18"/>
              </w:rPr>
              <w:t xml:space="preserve"> </w:t>
            </w:r>
            <w:r>
              <w:rPr>
                <w:color w:val="C6000A"/>
                <w:w w:val="95"/>
                <w:sz w:val="18"/>
              </w:rPr>
              <w:t>-i</w:t>
            </w:r>
            <w:r>
              <w:rPr>
                <w:color w:val="C6000A"/>
                <w:spacing w:val="-18"/>
                <w:w w:val="95"/>
                <w:sz w:val="18"/>
              </w:rPr>
              <w:t xml:space="preserve"> </w:t>
            </w:r>
            <w:r>
              <w:rPr>
                <w:color w:val="C6000A"/>
                <w:w w:val="95"/>
                <w:sz w:val="18"/>
              </w:rPr>
              <w:t>CheckDBConnection</w:t>
            </w:r>
            <w:r>
              <w:rPr>
                <w:color w:val="C6000A"/>
                <w:spacing w:val="-51"/>
                <w:w w:val="95"/>
                <w:sz w:val="18"/>
              </w:rPr>
              <w:t xml:space="preserve"> </w:t>
            </w:r>
            <w:r>
              <w:rPr>
                <w:w w:val="95"/>
                <w:sz w:val="18"/>
              </w:rPr>
              <w:t>Parsing</w:t>
            </w:r>
            <w:r>
              <w:rPr>
                <w:spacing w:val="-17"/>
                <w:w w:val="95"/>
                <w:sz w:val="18"/>
              </w:rPr>
              <w:t xml:space="preserve"> </w:t>
            </w:r>
            <w:r>
              <w:rPr>
                <w:w w:val="95"/>
                <w:sz w:val="18"/>
              </w:rPr>
              <w:t>the</w:t>
            </w:r>
            <w:r>
              <w:rPr>
                <w:spacing w:val="-14"/>
                <w:w w:val="95"/>
                <w:sz w:val="18"/>
              </w:rPr>
              <w:t xml:space="preserve"> </w:t>
            </w:r>
            <w:r>
              <w:rPr>
                <w:w w:val="95"/>
                <w:sz w:val="18"/>
              </w:rPr>
              <w:t>check</w:t>
            </w:r>
            <w:r>
              <w:rPr>
                <w:spacing w:val="-16"/>
                <w:w w:val="95"/>
                <w:sz w:val="18"/>
              </w:rPr>
              <w:t xml:space="preserve"> </w:t>
            </w:r>
            <w:r>
              <w:rPr>
                <w:w w:val="95"/>
                <w:sz w:val="18"/>
              </w:rPr>
              <w:t>items</w:t>
            </w:r>
            <w:r>
              <w:rPr>
                <w:spacing w:val="-15"/>
                <w:w w:val="95"/>
                <w:sz w:val="18"/>
              </w:rPr>
              <w:t xml:space="preserve"> </w:t>
            </w:r>
            <w:r>
              <w:rPr>
                <w:w w:val="95"/>
                <w:sz w:val="18"/>
              </w:rPr>
              <w:t>config</w:t>
            </w:r>
            <w:r>
              <w:rPr>
                <w:spacing w:val="-16"/>
                <w:w w:val="95"/>
                <w:sz w:val="18"/>
              </w:rPr>
              <w:t xml:space="preserve"> </w:t>
            </w:r>
            <w:r>
              <w:rPr>
                <w:w w:val="95"/>
                <w:sz w:val="18"/>
              </w:rPr>
              <w:t>file</w:t>
            </w:r>
            <w:r>
              <w:rPr>
                <w:spacing w:val="-16"/>
                <w:w w:val="95"/>
                <w:sz w:val="18"/>
              </w:rPr>
              <w:t xml:space="preserve"> </w:t>
            </w:r>
            <w:r>
              <w:rPr>
                <w:w w:val="95"/>
                <w:sz w:val="18"/>
              </w:rPr>
              <w:t>successfully</w:t>
            </w:r>
          </w:p>
          <w:p>
            <w:pPr>
              <w:pStyle w:val="17"/>
              <w:spacing w:before="1" w:line="309" w:lineRule="auto"/>
              <w:ind w:right="4292"/>
              <w:rPr>
                <w:sz w:val="18"/>
              </w:rPr>
            </w:pPr>
            <w:r>
              <w:rPr>
                <w:w w:val="95"/>
                <w:sz w:val="18"/>
              </w:rPr>
              <w:t>Distribute the context file to remote hosts successfully</w:t>
            </w:r>
            <w:r>
              <w:rPr>
                <w:spacing w:val="1"/>
                <w:w w:val="95"/>
                <w:sz w:val="18"/>
              </w:rPr>
              <w:t xml:space="preserve"> </w:t>
            </w:r>
            <w:r>
              <w:rPr>
                <w:w w:val="95"/>
                <w:sz w:val="18"/>
              </w:rPr>
              <w:t>Start</w:t>
            </w:r>
            <w:r>
              <w:rPr>
                <w:spacing w:val="-16"/>
                <w:w w:val="95"/>
                <w:sz w:val="18"/>
              </w:rPr>
              <w:t xml:space="preserve"> </w:t>
            </w:r>
            <w:r>
              <w:rPr>
                <w:w w:val="95"/>
                <w:sz w:val="18"/>
              </w:rPr>
              <w:t>to</w:t>
            </w:r>
            <w:r>
              <w:rPr>
                <w:spacing w:val="-14"/>
                <w:w w:val="95"/>
                <w:sz w:val="18"/>
              </w:rPr>
              <w:t xml:space="preserve"> </w:t>
            </w:r>
            <w:r>
              <w:rPr>
                <w:w w:val="95"/>
                <w:sz w:val="18"/>
              </w:rPr>
              <w:t>health</w:t>
            </w:r>
            <w:r>
              <w:rPr>
                <w:spacing w:val="-15"/>
                <w:w w:val="95"/>
                <w:sz w:val="18"/>
              </w:rPr>
              <w:t xml:space="preserve"> </w:t>
            </w:r>
            <w:r>
              <w:rPr>
                <w:w w:val="95"/>
                <w:sz w:val="18"/>
              </w:rPr>
              <w:t>check</w:t>
            </w:r>
            <w:r>
              <w:rPr>
                <w:spacing w:val="-15"/>
                <w:w w:val="95"/>
                <w:sz w:val="18"/>
              </w:rPr>
              <w:t xml:space="preserve"> </w:t>
            </w:r>
            <w:r>
              <w:rPr>
                <w:w w:val="95"/>
                <w:sz w:val="18"/>
              </w:rPr>
              <w:t>for</w:t>
            </w:r>
            <w:r>
              <w:rPr>
                <w:spacing w:val="-15"/>
                <w:w w:val="95"/>
                <w:sz w:val="18"/>
              </w:rPr>
              <w:t xml:space="preserve"> </w:t>
            </w:r>
            <w:r>
              <w:rPr>
                <w:w w:val="95"/>
                <w:sz w:val="18"/>
              </w:rPr>
              <w:t>the</w:t>
            </w:r>
            <w:r>
              <w:rPr>
                <w:spacing w:val="-16"/>
                <w:w w:val="95"/>
                <w:sz w:val="18"/>
              </w:rPr>
              <w:t xml:space="preserve"> </w:t>
            </w:r>
            <w:r>
              <w:rPr>
                <w:w w:val="95"/>
                <w:sz w:val="18"/>
              </w:rPr>
              <w:t>cluster.</w:t>
            </w:r>
            <w:r>
              <w:rPr>
                <w:spacing w:val="-15"/>
                <w:w w:val="95"/>
                <w:sz w:val="18"/>
              </w:rPr>
              <w:t xml:space="preserve"> </w:t>
            </w:r>
            <w:r>
              <w:rPr>
                <w:w w:val="95"/>
                <w:sz w:val="18"/>
              </w:rPr>
              <w:t>Total</w:t>
            </w:r>
            <w:r>
              <w:rPr>
                <w:spacing w:val="-15"/>
                <w:w w:val="95"/>
                <w:sz w:val="18"/>
              </w:rPr>
              <w:t xml:space="preserve"> </w:t>
            </w:r>
            <w:r>
              <w:rPr>
                <w:w w:val="95"/>
                <w:sz w:val="18"/>
              </w:rPr>
              <w:t>Items:1</w:t>
            </w:r>
            <w:r>
              <w:rPr>
                <w:spacing w:val="-15"/>
                <w:w w:val="95"/>
                <w:sz w:val="18"/>
              </w:rPr>
              <w:t xml:space="preserve"> </w:t>
            </w:r>
            <w:r>
              <w:rPr>
                <w:w w:val="95"/>
                <w:sz w:val="18"/>
              </w:rPr>
              <w:t>Nodes:1</w:t>
            </w:r>
          </w:p>
          <w:p>
            <w:pPr>
              <w:pStyle w:val="17"/>
              <w:spacing w:before="4"/>
              <w:ind w:left="0"/>
              <w:rPr>
                <w:rFonts w:ascii="微软雅黑"/>
                <w:sz w:val="15"/>
              </w:rPr>
            </w:pPr>
          </w:p>
          <w:p>
            <w:pPr>
              <w:pStyle w:val="17"/>
              <w:tabs>
                <w:tab w:val="left" w:pos="2290"/>
              </w:tabs>
              <w:rPr>
                <w:sz w:val="18"/>
              </w:rPr>
            </w:pPr>
            <w:r>
              <w:rPr>
                <w:w w:val="95"/>
                <w:sz w:val="18"/>
              </w:rPr>
              <w:t>Checking...</w:t>
            </w:r>
            <w:r>
              <w:rPr>
                <w:w w:val="95"/>
                <w:sz w:val="18"/>
              </w:rPr>
              <w:tab/>
            </w:r>
            <w:r>
              <w:rPr>
                <w:spacing w:val="-1"/>
                <w:w w:val="70"/>
                <w:sz w:val="18"/>
              </w:rPr>
              <w:t>[=========================]</w:t>
            </w:r>
            <w:r>
              <w:rPr>
                <w:spacing w:val="5"/>
                <w:w w:val="70"/>
                <w:sz w:val="18"/>
              </w:rPr>
              <w:t xml:space="preserve"> </w:t>
            </w:r>
            <w:r>
              <w:rPr>
                <w:w w:val="70"/>
                <w:sz w:val="18"/>
              </w:rPr>
              <w:t>1/1</w:t>
            </w:r>
          </w:p>
          <w:p>
            <w:pPr>
              <w:pStyle w:val="17"/>
              <w:tabs>
                <w:tab w:val="left" w:leader="dot" w:pos="2865"/>
              </w:tabs>
              <w:spacing w:before="63" w:line="307" w:lineRule="auto"/>
              <w:ind w:right="5740"/>
              <w:rPr>
                <w:sz w:val="18"/>
              </w:rPr>
            </w:pPr>
            <w:r>
              <w:rPr>
                <w:w w:val="95"/>
                <w:sz w:val="18"/>
              </w:rPr>
              <w:t>Start to analysis the check result</w:t>
            </w:r>
            <w:r>
              <w:rPr>
                <w:spacing w:val="1"/>
                <w:w w:val="95"/>
                <w:sz w:val="18"/>
              </w:rPr>
              <w:t xml:space="preserve"> </w:t>
            </w:r>
            <w:r>
              <w:rPr>
                <w:color w:val="C6000A"/>
                <w:sz w:val="18"/>
              </w:rPr>
              <w:t>CheckDBConnection.</w:t>
            </w:r>
            <w:r>
              <w:rPr>
                <w:color w:val="C6000A"/>
                <w:sz w:val="18"/>
              </w:rPr>
              <w:tab/>
            </w:r>
            <w:r>
              <w:rPr>
                <w:color w:val="C6000A"/>
                <w:spacing w:val="-8"/>
                <w:sz w:val="18"/>
              </w:rPr>
              <w:t>NG</w:t>
            </w:r>
          </w:p>
          <w:p>
            <w:pPr>
              <w:pStyle w:val="17"/>
              <w:spacing w:before="3" w:line="309" w:lineRule="auto"/>
              <w:ind w:right="6295"/>
              <w:rPr>
                <w:sz w:val="18"/>
              </w:rPr>
            </w:pPr>
            <w:r>
              <w:rPr>
                <w:w w:val="95"/>
                <w:sz w:val="18"/>
              </w:rPr>
              <w:t>The</w:t>
            </w:r>
            <w:r>
              <w:rPr>
                <w:spacing w:val="-18"/>
                <w:w w:val="95"/>
                <w:sz w:val="18"/>
              </w:rPr>
              <w:t xml:space="preserve"> </w:t>
            </w:r>
            <w:r>
              <w:rPr>
                <w:w w:val="95"/>
                <w:sz w:val="18"/>
              </w:rPr>
              <w:t>item</w:t>
            </w:r>
            <w:r>
              <w:rPr>
                <w:spacing w:val="-19"/>
                <w:w w:val="95"/>
                <w:sz w:val="18"/>
              </w:rPr>
              <w:t xml:space="preserve"> </w:t>
            </w:r>
            <w:r>
              <w:rPr>
                <w:w w:val="95"/>
                <w:sz w:val="18"/>
              </w:rPr>
              <w:t>run</w:t>
            </w:r>
            <w:r>
              <w:rPr>
                <w:spacing w:val="-18"/>
                <w:w w:val="95"/>
                <w:sz w:val="18"/>
              </w:rPr>
              <w:t xml:space="preserve"> </w:t>
            </w:r>
            <w:r>
              <w:rPr>
                <w:w w:val="95"/>
                <w:sz w:val="18"/>
              </w:rPr>
              <w:t>on</w:t>
            </w:r>
            <w:r>
              <w:rPr>
                <w:spacing w:val="-18"/>
                <w:w w:val="95"/>
                <w:sz w:val="18"/>
              </w:rPr>
              <w:t xml:space="preserve"> </w:t>
            </w:r>
            <w:r>
              <w:rPr>
                <w:w w:val="95"/>
                <w:sz w:val="18"/>
              </w:rPr>
              <w:t>1</w:t>
            </w:r>
            <w:r>
              <w:rPr>
                <w:spacing w:val="-18"/>
                <w:w w:val="95"/>
                <w:sz w:val="18"/>
              </w:rPr>
              <w:t xml:space="preserve"> </w:t>
            </w:r>
            <w:r>
              <w:rPr>
                <w:w w:val="95"/>
                <w:sz w:val="18"/>
              </w:rPr>
              <w:t>nodes.</w:t>
            </w:r>
            <w:r>
              <w:rPr>
                <w:spacing w:val="24"/>
                <w:w w:val="95"/>
                <w:sz w:val="18"/>
              </w:rPr>
              <w:t xml:space="preserve"> </w:t>
            </w:r>
            <w:r>
              <w:rPr>
                <w:w w:val="95"/>
                <w:sz w:val="18"/>
              </w:rPr>
              <w:t>ng:</w:t>
            </w:r>
            <w:r>
              <w:rPr>
                <w:spacing w:val="-17"/>
                <w:w w:val="95"/>
                <w:sz w:val="18"/>
              </w:rPr>
              <w:t xml:space="preserve"> </w:t>
            </w:r>
            <w:r>
              <w:rPr>
                <w:w w:val="95"/>
                <w:sz w:val="18"/>
              </w:rPr>
              <w:t>1</w:t>
            </w:r>
            <w:r>
              <w:rPr>
                <w:spacing w:val="-51"/>
                <w:w w:val="95"/>
                <w:sz w:val="18"/>
              </w:rPr>
              <w:t xml:space="preserve"> </w:t>
            </w:r>
            <w:r>
              <w:rPr>
                <w:w w:val="90"/>
                <w:sz w:val="18"/>
              </w:rPr>
              <w:t>The</w:t>
            </w:r>
            <w:r>
              <w:rPr>
                <w:spacing w:val="-14"/>
                <w:w w:val="90"/>
                <w:sz w:val="18"/>
              </w:rPr>
              <w:t xml:space="preserve"> </w:t>
            </w:r>
            <w:r>
              <w:rPr>
                <w:w w:val="90"/>
                <w:sz w:val="18"/>
              </w:rPr>
              <w:t>ng[ecs-e1b3]</w:t>
            </w:r>
            <w:r>
              <w:rPr>
                <w:spacing w:val="-12"/>
                <w:w w:val="90"/>
                <w:sz w:val="18"/>
              </w:rPr>
              <w:t xml:space="preserve"> </w:t>
            </w:r>
            <w:r>
              <w:rPr>
                <w:w w:val="90"/>
                <w:sz w:val="18"/>
              </w:rPr>
              <w:t>value:</w:t>
            </w:r>
          </w:p>
          <w:p>
            <w:pPr>
              <w:pStyle w:val="17"/>
              <w:spacing w:line="216" w:lineRule="exact"/>
              <w:rPr>
                <w:sz w:val="18"/>
              </w:rPr>
            </w:pPr>
            <w:r>
              <w:rPr>
                <w:color w:val="C6000A"/>
                <w:w w:val="95"/>
                <w:sz w:val="18"/>
              </w:rPr>
              <w:t>The</w:t>
            </w:r>
            <w:r>
              <w:rPr>
                <w:color w:val="C6000A"/>
                <w:spacing w:val="-11"/>
                <w:w w:val="95"/>
                <w:sz w:val="18"/>
              </w:rPr>
              <w:t xml:space="preserve"> </w:t>
            </w:r>
            <w:r>
              <w:rPr>
                <w:color w:val="C6000A"/>
                <w:w w:val="95"/>
                <w:sz w:val="18"/>
              </w:rPr>
              <w:t>database</w:t>
            </w:r>
            <w:r>
              <w:rPr>
                <w:color w:val="C6000A"/>
                <w:spacing w:val="-11"/>
                <w:w w:val="95"/>
                <w:sz w:val="18"/>
              </w:rPr>
              <w:t xml:space="preserve"> </w:t>
            </w:r>
            <w:r>
              <w:rPr>
                <w:color w:val="C6000A"/>
                <w:w w:val="95"/>
                <w:sz w:val="18"/>
              </w:rPr>
              <w:t>can</w:t>
            </w:r>
            <w:r>
              <w:rPr>
                <w:color w:val="C6000A"/>
                <w:spacing w:val="-11"/>
                <w:w w:val="95"/>
                <w:sz w:val="18"/>
              </w:rPr>
              <w:t xml:space="preserve"> </w:t>
            </w:r>
            <w:r>
              <w:rPr>
                <w:color w:val="C6000A"/>
                <w:w w:val="95"/>
                <w:sz w:val="18"/>
              </w:rPr>
              <w:t>not</w:t>
            </w:r>
            <w:r>
              <w:rPr>
                <w:color w:val="C6000A"/>
                <w:spacing w:val="-12"/>
                <w:w w:val="95"/>
                <w:sz w:val="18"/>
              </w:rPr>
              <w:t xml:space="preserve"> </w:t>
            </w:r>
            <w:r>
              <w:rPr>
                <w:color w:val="C6000A"/>
                <w:w w:val="95"/>
                <w:sz w:val="18"/>
              </w:rPr>
              <w:t>be</w:t>
            </w:r>
            <w:r>
              <w:rPr>
                <w:color w:val="C6000A"/>
                <w:spacing w:val="-8"/>
                <w:w w:val="95"/>
                <w:sz w:val="18"/>
              </w:rPr>
              <w:t xml:space="preserve"> </w:t>
            </w:r>
            <w:r>
              <w:rPr>
                <w:color w:val="C6000A"/>
                <w:w w:val="95"/>
                <w:sz w:val="18"/>
              </w:rPr>
              <w:t>connected.</w:t>
            </w:r>
          </w:p>
        </w:tc>
      </w:tr>
    </w:tbl>
    <w:p>
      <w:pPr>
        <w:spacing w:line="216" w:lineRule="exact"/>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58" w:hRule="atLeast"/>
        </w:trPr>
        <w:tc>
          <w:tcPr>
            <w:tcW w:w="8846" w:type="dxa"/>
            <w:tcBorders>
              <w:top w:val="nil"/>
            </w:tcBorders>
            <w:shd w:val="clear" w:color="auto" w:fill="D9D9D9"/>
          </w:tcPr>
          <w:p>
            <w:pPr>
              <w:pStyle w:val="17"/>
              <w:spacing w:before="12"/>
              <w:rPr>
                <w:sz w:val="18"/>
              </w:rPr>
            </w:pPr>
            <w:r>
              <w:rPr>
                <w:w w:val="95"/>
                <w:sz w:val="18"/>
              </w:rPr>
              <w:t>Analysis</w:t>
            </w:r>
            <w:r>
              <w:rPr>
                <w:spacing w:val="-11"/>
                <w:w w:val="95"/>
                <w:sz w:val="18"/>
              </w:rPr>
              <w:t xml:space="preserve"> </w:t>
            </w:r>
            <w:r>
              <w:rPr>
                <w:w w:val="95"/>
                <w:sz w:val="18"/>
              </w:rPr>
              <w:t>the</w:t>
            </w:r>
            <w:r>
              <w:rPr>
                <w:spacing w:val="-7"/>
                <w:w w:val="95"/>
                <w:sz w:val="18"/>
              </w:rPr>
              <w:t xml:space="preserve"> </w:t>
            </w:r>
            <w:r>
              <w:rPr>
                <w:w w:val="95"/>
                <w:sz w:val="18"/>
              </w:rPr>
              <w:t>check</w:t>
            </w:r>
            <w:r>
              <w:rPr>
                <w:spacing w:val="-10"/>
                <w:w w:val="95"/>
                <w:sz w:val="18"/>
              </w:rPr>
              <w:t xml:space="preserve"> </w:t>
            </w:r>
            <w:r>
              <w:rPr>
                <w:w w:val="95"/>
                <w:sz w:val="18"/>
              </w:rPr>
              <w:t>result</w:t>
            </w:r>
            <w:r>
              <w:rPr>
                <w:spacing w:val="-9"/>
                <w:w w:val="95"/>
                <w:sz w:val="18"/>
              </w:rPr>
              <w:t xml:space="preserve"> </w:t>
            </w:r>
            <w:r>
              <w:rPr>
                <w:w w:val="95"/>
                <w:sz w:val="18"/>
              </w:rPr>
              <w:t>successfully</w:t>
            </w:r>
          </w:p>
          <w:p>
            <w:pPr>
              <w:pStyle w:val="17"/>
              <w:tabs>
                <w:tab w:val="left" w:pos="4095"/>
              </w:tabs>
              <w:spacing w:before="61" w:line="309" w:lineRule="auto"/>
              <w:ind w:right="4376"/>
              <w:rPr>
                <w:sz w:val="18"/>
              </w:rPr>
            </w:pPr>
            <w:r>
              <w:rPr>
                <w:color w:val="C6000A"/>
                <w:w w:val="95"/>
                <w:sz w:val="18"/>
              </w:rPr>
              <w:t>Failed.</w:t>
            </w:r>
            <w:r>
              <w:rPr>
                <w:color w:val="C6000A"/>
                <w:spacing w:val="124"/>
                <w:sz w:val="18"/>
              </w:rPr>
              <w:t xml:space="preserve"> </w:t>
            </w:r>
            <w:r>
              <w:rPr>
                <w:color w:val="C6000A"/>
                <w:w w:val="95"/>
                <w:sz w:val="18"/>
              </w:rPr>
              <w:t>All</w:t>
            </w:r>
            <w:r>
              <w:rPr>
                <w:color w:val="C6000A"/>
                <w:spacing w:val="-13"/>
                <w:w w:val="95"/>
                <w:sz w:val="18"/>
              </w:rPr>
              <w:t xml:space="preserve"> </w:t>
            </w:r>
            <w:r>
              <w:rPr>
                <w:color w:val="C6000A"/>
                <w:w w:val="95"/>
                <w:sz w:val="18"/>
              </w:rPr>
              <w:t>check</w:t>
            </w:r>
            <w:r>
              <w:rPr>
                <w:color w:val="C6000A"/>
                <w:spacing w:val="-13"/>
                <w:w w:val="95"/>
                <w:sz w:val="18"/>
              </w:rPr>
              <w:t xml:space="preserve"> </w:t>
            </w:r>
            <w:r>
              <w:rPr>
                <w:color w:val="C6000A"/>
                <w:w w:val="95"/>
                <w:sz w:val="18"/>
              </w:rPr>
              <w:t>items</w:t>
            </w:r>
            <w:r>
              <w:rPr>
                <w:color w:val="C6000A"/>
                <w:spacing w:val="-14"/>
                <w:w w:val="95"/>
                <w:sz w:val="18"/>
              </w:rPr>
              <w:t xml:space="preserve"> </w:t>
            </w:r>
            <w:r>
              <w:rPr>
                <w:color w:val="C6000A"/>
                <w:w w:val="95"/>
                <w:sz w:val="18"/>
              </w:rPr>
              <w:t>run</w:t>
            </w:r>
            <w:r>
              <w:rPr>
                <w:color w:val="C6000A"/>
                <w:spacing w:val="-13"/>
                <w:w w:val="95"/>
                <w:sz w:val="18"/>
              </w:rPr>
              <w:t xml:space="preserve"> </w:t>
            </w:r>
            <w:r>
              <w:rPr>
                <w:color w:val="C6000A"/>
                <w:w w:val="95"/>
                <w:sz w:val="18"/>
              </w:rPr>
              <w:t>completed.</w:t>
            </w:r>
            <w:r>
              <w:rPr>
                <w:color w:val="C6000A"/>
                <w:spacing w:val="-12"/>
                <w:w w:val="95"/>
                <w:sz w:val="18"/>
              </w:rPr>
              <w:t xml:space="preserve"> </w:t>
            </w:r>
            <w:r>
              <w:rPr>
                <w:color w:val="C6000A"/>
                <w:w w:val="95"/>
                <w:sz w:val="18"/>
              </w:rPr>
              <w:t>Total:1</w:t>
            </w:r>
            <w:r>
              <w:rPr>
                <w:color w:val="C6000A"/>
                <w:w w:val="95"/>
                <w:sz w:val="18"/>
              </w:rPr>
              <w:tab/>
            </w:r>
            <w:r>
              <w:rPr>
                <w:color w:val="C6000A"/>
                <w:spacing w:val="-1"/>
                <w:w w:val="90"/>
                <w:sz w:val="18"/>
              </w:rPr>
              <w:t>NG:1</w:t>
            </w:r>
            <w:r>
              <w:rPr>
                <w:color w:val="C6000A"/>
                <w:spacing w:val="-47"/>
                <w:w w:val="90"/>
                <w:sz w:val="18"/>
              </w:rPr>
              <w:t xml:space="preserve"> </w:t>
            </w:r>
            <w:r>
              <w:rPr>
                <w:w w:val="95"/>
                <w:sz w:val="18"/>
              </w:rPr>
              <w:t>For</w:t>
            </w:r>
            <w:r>
              <w:rPr>
                <w:spacing w:val="-18"/>
                <w:w w:val="95"/>
                <w:sz w:val="18"/>
              </w:rPr>
              <w:t xml:space="preserve"> </w:t>
            </w:r>
            <w:r>
              <w:rPr>
                <w:w w:val="95"/>
                <w:sz w:val="18"/>
              </w:rPr>
              <w:t>more</w:t>
            </w:r>
            <w:r>
              <w:rPr>
                <w:spacing w:val="-17"/>
                <w:w w:val="95"/>
                <w:sz w:val="18"/>
              </w:rPr>
              <w:t xml:space="preserve"> </w:t>
            </w:r>
            <w:r>
              <w:rPr>
                <w:w w:val="95"/>
                <w:sz w:val="18"/>
              </w:rPr>
              <w:t>information</w:t>
            </w:r>
            <w:r>
              <w:rPr>
                <w:spacing w:val="-17"/>
                <w:w w:val="95"/>
                <w:sz w:val="18"/>
              </w:rPr>
              <w:t xml:space="preserve"> </w:t>
            </w:r>
            <w:r>
              <w:rPr>
                <w:w w:val="95"/>
                <w:sz w:val="18"/>
              </w:rPr>
              <w:t>please</w:t>
            </w:r>
            <w:r>
              <w:rPr>
                <w:spacing w:val="-17"/>
                <w:w w:val="95"/>
                <w:sz w:val="18"/>
              </w:rPr>
              <w:t xml:space="preserve"> </w:t>
            </w:r>
            <w:r>
              <w:rPr>
                <w:w w:val="95"/>
                <w:sz w:val="18"/>
              </w:rPr>
              <w:t>refer</w:t>
            </w:r>
            <w:r>
              <w:rPr>
                <w:spacing w:val="-17"/>
                <w:w w:val="95"/>
                <w:sz w:val="18"/>
              </w:rPr>
              <w:t xml:space="preserve"> </w:t>
            </w:r>
            <w:r>
              <w:rPr>
                <w:w w:val="95"/>
                <w:sz w:val="18"/>
              </w:rPr>
              <w:t>to</w:t>
            </w:r>
          </w:p>
          <w:p>
            <w:pPr>
              <w:pStyle w:val="17"/>
              <w:spacing w:line="178" w:lineRule="exact"/>
              <w:rPr>
                <w:sz w:val="18"/>
              </w:rPr>
            </w:pPr>
            <w:r>
              <w:rPr>
                <w:sz w:val="18"/>
              </w:rPr>
              <w:t>/opt/huawei/wisequery/script/gspylib/inspection/output/CheckReport_2020072139449163171.tar.gz</w:t>
            </w:r>
          </w:p>
        </w:tc>
      </w:tr>
    </w:tbl>
    <w:p>
      <w:pPr>
        <w:pStyle w:val="9"/>
        <w:spacing w:before="68"/>
        <w:ind w:left="1153"/>
      </w:pPr>
      <w:r>
        <w:t>说明：</w:t>
      </w:r>
    </w:p>
    <w:p>
      <w:pPr>
        <w:pStyle w:val="9"/>
        <w:tabs>
          <w:tab w:val="left" w:pos="5058"/>
        </w:tabs>
        <w:spacing w:before="52"/>
        <w:ind w:left="1153"/>
      </w:pPr>
      <w:r>
        <w:rPr>
          <w:rFonts w:ascii="Tahoma" w:eastAsia="Tahoma"/>
          <w:w w:val="90"/>
        </w:rPr>
        <w:t>CheckDBConnection...........................NG</w:t>
      </w:r>
      <w:r>
        <w:rPr>
          <w:rFonts w:ascii="Tahoma" w:eastAsia="Tahoma"/>
          <w:w w:val="90"/>
        </w:rPr>
        <w:tab/>
      </w:r>
      <w:r>
        <w:t>表示连接检查项无用；</w:t>
      </w:r>
    </w:p>
    <w:p>
      <w:pPr>
        <w:pStyle w:val="9"/>
        <w:tabs>
          <w:tab w:val="left" w:pos="4643"/>
        </w:tabs>
        <w:spacing w:before="55"/>
        <w:ind w:left="1153"/>
      </w:pPr>
      <w:r>
        <w:rPr>
          <w:rFonts w:ascii="Tahoma" w:eastAsia="Tahoma"/>
          <w:w w:val="95"/>
        </w:rPr>
        <w:t>The</w:t>
      </w:r>
      <w:r>
        <w:rPr>
          <w:rFonts w:ascii="Tahoma" w:eastAsia="Tahoma"/>
          <w:spacing w:val="-17"/>
          <w:w w:val="95"/>
        </w:rPr>
        <w:t xml:space="preserve"> </w:t>
      </w:r>
      <w:r>
        <w:rPr>
          <w:rFonts w:ascii="Tahoma" w:eastAsia="Tahoma"/>
          <w:w w:val="95"/>
        </w:rPr>
        <w:t>database</w:t>
      </w:r>
      <w:r>
        <w:rPr>
          <w:rFonts w:ascii="Tahoma" w:eastAsia="Tahoma"/>
          <w:spacing w:val="-13"/>
          <w:w w:val="95"/>
        </w:rPr>
        <w:t xml:space="preserve"> </w:t>
      </w:r>
      <w:r>
        <w:rPr>
          <w:rFonts w:ascii="Tahoma" w:eastAsia="Tahoma"/>
          <w:w w:val="95"/>
        </w:rPr>
        <w:t>can</w:t>
      </w:r>
      <w:r>
        <w:rPr>
          <w:rFonts w:ascii="Tahoma" w:eastAsia="Tahoma"/>
          <w:spacing w:val="-17"/>
          <w:w w:val="95"/>
        </w:rPr>
        <w:t xml:space="preserve"> </w:t>
      </w:r>
      <w:r>
        <w:rPr>
          <w:rFonts w:ascii="Tahoma" w:eastAsia="Tahoma"/>
          <w:w w:val="95"/>
        </w:rPr>
        <w:t>not</w:t>
      </w:r>
      <w:r>
        <w:rPr>
          <w:rFonts w:ascii="Tahoma" w:eastAsia="Tahoma"/>
          <w:spacing w:val="-16"/>
          <w:w w:val="95"/>
        </w:rPr>
        <w:t xml:space="preserve"> </w:t>
      </w:r>
      <w:r>
        <w:rPr>
          <w:rFonts w:ascii="Tahoma" w:eastAsia="Tahoma"/>
          <w:w w:val="95"/>
        </w:rPr>
        <w:t>be</w:t>
      </w:r>
      <w:r>
        <w:rPr>
          <w:rFonts w:ascii="Tahoma" w:eastAsia="Tahoma"/>
          <w:spacing w:val="-13"/>
          <w:w w:val="95"/>
        </w:rPr>
        <w:t xml:space="preserve"> </w:t>
      </w:r>
      <w:r>
        <w:rPr>
          <w:rFonts w:ascii="Tahoma" w:eastAsia="Tahoma"/>
          <w:w w:val="95"/>
        </w:rPr>
        <w:t>connected.</w:t>
      </w:r>
      <w:r>
        <w:rPr>
          <w:rFonts w:ascii="Tahoma" w:eastAsia="Tahoma"/>
          <w:w w:val="95"/>
        </w:rPr>
        <w:tab/>
      </w:r>
      <w:r>
        <w:t>表示实例不能连接；</w:t>
      </w:r>
    </w:p>
    <w:p>
      <w:pPr>
        <w:pStyle w:val="9"/>
        <w:tabs>
          <w:tab w:val="left" w:pos="5377"/>
          <w:tab w:val="left" w:pos="6009"/>
        </w:tabs>
        <w:spacing w:before="52"/>
        <w:ind w:left="1153"/>
        <w:rPr>
          <w:lang w:eastAsia="zh-CN"/>
        </w:rPr>
      </w:pPr>
      <w:r>
        <w:rPr>
          <w:rFonts w:ascii="Tahoma" w:eastAsia="Tahoma"/>
          <w:w w:val="95"/>
        </w:rPr>
        <w:t>Failed.</w:t>
      </w:r>
      <w:r>
        <w:rPr>
          <w:rFonts w:ascii="Tahoma" w:eastAsia="Tahoma"/>
          <w:spacing w:val="18"/>
          <w:w w:val="95"/>
        </w:rPr>
        <w:t xml:space="preserve"> </w:t>
      </w:r>
      <w:r>
        <w:rPr>
          <w:rFonts w:ascii="Tahoma" w:eastAsia="Tahoma"/>
          <w:w w:val="95"/>
        </w:rPr>
        <w:t>All</w:t>
      </w:r>
      <w:r>
        <w:rPr>
          <w:rFonts w:ascii="Tahoma" w:eastAsia="Tahoma"/>
          <w:spacing w:val="-14"/>
          <w:w w:val="95"/>
        </w:rPr>
        <w:t xml:space="preserve"> </w:t>
      </w:r>
      <w:r>
        <w:rPr>
          <w:rFonts w:ascii="Tahoma" w:eastAsia="Tahoma"/>
          <w:w w:val="95"/>
        </w:rPr>
        <w:t>check</w:t>
      </w:r>
      <w:r>
        <w:rPr>
          <w:rFonts w:ascii="Tahoma" w:eastAsia="Tahoma"/>
          <w:spacing w:val="-15"/>
          <w:w w:val="95"/>
        </w:rPr>
        <w:t xml:space="preserve"> </w:t>
      </w:r>
      <w:r>
        <w:rPr>
          <w:rFonts w:ascii="Tahoma" w:eastAsia="Tahoma"/>
          <w:w w:val="95"/>
        </w:rPr>
        <w:t>items</w:t>
      </w:r>
      <w:r>
        <w:rPr>
          <w:rFonts w:ascii="Tahoma" w:eastAsia="Tahoma"/>
          <w:spacing w:val="-15"/>
          <w:w w:val="95"/>
        </w:rPr>
        <w:t xml:space="preserve"> </w:t>
      </w:r>
      <w:r>
        <w:rPr>
          <w:rFonts w:ascii="Tahoma" w:eastAsia="Tahoma"/>
          <w:w w:val="95"/>
        </w:rPr>
        <w:t>run</w:t>
      </w:r>
      <w:r>
        <w:rPr>
          <w:rFonts w:ascii="Tahoma" w:eastAsia="Tahoma"/>
          <w:spacing w:val="-13"/>
          <w:w w:val="95"/>
        </w:rPr>
        <w:t xml:space="preserve"> </w:t>
      </w:r>
      <w:r>
        <w:rPr>
          <w:rFonts w:ascii="Tahoma" w:eastAsia="Tahoma"/>
          <w:w w:val="95"/>
        </w:rPr>
        <w:t>completed.</w:t>
      </w:r>
      <w:r>
        <w:rPr>
          <w:rFonts w:ascii="Tahoma" w:eastAsia="Tahoma"/>
          <w:spacing w:val="-13"/>
          <w:w w:val="95"/>
        </w:rPr>
        <w:t xml:space="preserve"> </w:t>
      </w:r>
      <w:r>
        <w:rPr>
          <w:rFonts w:ascii="Tahoma" w:eastAsia="Tahoma"/>
          <w:w w:val="95"/>
          <w:lang w:eastAsia="zh-CN"/>
        </w:rPr>
        <w:t>Total:1</w:t>
      </w:r>
      <w:r>
        <w:rPr>
          <w:rFonts w:ascii="Tahoma" w:eastAsia="Tahoma"/>
          <w:w w:val="95"/>
          <w:lang w:eastAsia="zh-CN"/>
        </w:rPr>
        <w:tab/>
      </w:r>
      <w:r>
        <w:rPr>
          <w:rFonts w:ascii="Tahoma" w:eastAsia="Tahoma"/>
          <w:lang w:eastAsia="zh-CN"/>
        </w:rPr>
        <w:t>NG:1</w:t>
      </w:r>
      <w:r>
        <w:rPr>
          <w:rFonts w:ascii="Tahoma" w:eastAsia="Tahoma"/>
          <w:lang w:eastAsia="zh-CN"/>
        </w:rPr>
        <w:tab/>
      </w:r>
      <w:r>
        <w:rPr>
          <w:spacing w:val="-4"/>
          <w:lang w:eastAsia="zh-CN"/>
        </w:rPr>
        <w:t xml:space="preserve">表示共检查 </w:t>
      </w:r>
      <w:r>
        <w:rPr>
          <w:rFonts w:ascii="Tahoma" w:eastAsia="Tahoma"/>
          <w:lang w:eastAsia="zh-CN"/>
        </w:rPr>
        <w:t>1</w:t>
      </w:r>
      <w:r>
        <w:rPr>
          <w:rFonts w:ascii="Tahoma" w:eastAsia="Tahoma"/>
          <w:spacing w:val="-16"/>
          <w:lang w:eastAsia="zh-CN"/>
        </w:rPr>
        <w:t xml:space="preserve"> </w:t>
      </w:r>
      <w:r>
        <w:rPr>
          <w:lang w:eastAsia="zh-CN"/>
        </w:rPr>
        <w:t>项并且检查结果未通过。</w:t>
      </w:r>
    </w:p>
    <w:p>
      <w:pPr>
        <w:tabs>
          <w:tab w:val="left" w:pos="1551"/>
        </w:tabs>
        <w:spacing w:before="94"/>
        <w:ind w:left="620"/>
        <w:rPr>
          <w:rFonts w:ascii="微软雅黑" w:eastAsia="微软雅黑"/>
          <w:sz w:val="21"/>
          <w:lang w:eastAsia="zh-CN"/>
        </w:rPr>
      </w:pPr>
      <w:r>
        <w:rPr>
          <w:rFonts w:hint="eastAsia" w:ascii="微软雅黑" w:eastAsia="微软雅黑"/>
          <w:w w:val="95"/>
          <w:sz w:val="24"/>
          <w:lang w:eastAsia="zh-CN"/>
        </w:rPr>
        <w:t>步骤</w:t>
      </w:r>
      <w:r>
        <w:rPr>
          <w:rFonts w:hint="eastAsia" w:ascii="微软雅黑" w:eastAsia="微软雅黑"/>
          <w:spacing w:val="-18"/>
          <w:w w:val="95"/>
          <w:sz w:val="24"/>
          <w:lang w:eastAsia="zh-CN"/>
        </w:rPr>
        <w:t xml:space="preserve"> </w:t>
      </w:r>
      <w:r>
        <w:rPr>
          <w:w w:val="95"/>
          <w:sz w:val="24"/>
          <w:lang w:eastAsia="zh-CN"/>
        </w:rPr>
        <w:t>5</w:t>
      </w:r>
      <w:r>
        <w:rPr>
          <w:w w:val="95"/>
          <w:sz w:val="24"/>
          <w:lang w:eastAsia="zh-CN"/>
        </w:rPr>
        <w:tab/>
      </w:r>
      <w:r>
        <w:rPr>
          <w:rFonts w:hint="eastAsia" w:ascii="微软雅黑" w:eastAsia="微软雅黑"/>
          <w:w w:val="95"/>
          <w:sz w:val="21"/>
          <w:lang w:eastAsia="zh-CN"/>
        </w:rPr>
        <w:t>启</w:t>
      </w:r>
      <w:r>
        <w:rPr>
          <w:rFonts w:hint="eastAsia" w:ascii="微软雅黑" w:eastAsia="微软雅黑"/>
          <w:spacing w:val="50"/>
          <w:w w:val="95"/>
          <w:sz w:val="21"/>
          <w:lang w:eastAsia="zh-CN"/>
        </w:rPr>
        <w:t>动</w:t>
      </w:r>
      <w:r>
        <w:rPr>
          <w:w w:val="95"/>
          <w:sz w:val="21"/>
          <w:lang w:eastAsia="zh-CN"/>
        </w:rPr>
        <w:t>openGauss</w:t>
      </w:r>
      <w:r>
        <w:rPr>
          <w:spacing w:val="82"/>
          <w:sz w:val="21"/>
          <w:lang w:eastAsia="zh-CN"/>
        </w:rPr>
        <w:t xml:space="preserve"> </w:t>
      </w:r>
      <w:r>
        <w:rPr>
          <w:rFonts w:hint="eastAsia" w:ascii="微软雅黑" w:eastAsia="微软雅黑"/>
          <w:w w:val="95"/>
          <w:sz w:val="21"/>
          <w:lang w:eastAsia="zh-CN"/>
        </w:rPr>
        <w:t>数据库服务。</w:t>
      </w:r>
    </w:p>
    <w:p>
      <w:pPr>
        <w:pStyle w:val="9"/>
        <w:spacing w:before="16" w:after="1"/>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65" w:hRule="atLeast"/>
        </w:trPr>
        <w:tc>
          <w:tcPr>
            <w:tcW w:w="8846" w:type="dxa"/>
            <w:shd w:val="clear" w:color="auto" w:fill="D9D9D9"/>
          </w:tcPr>
          <w:p>
            <w:pPr>
              <w:pStyle w:val="17"/>
              <w:spacing w:before="16" w:line="312" w:lineRule="auto"/>
              <w:ind w:right="5535"/>
              <w:rPr>
                <w:sz w:val="18"/>
              </w:rPr>
            </w:pPr>
            <w:r>
              <w:rPr>
                <w:w w:val="90"/>
                <w:sz w:val="18"/>
              </w:rPr>
              <w:t>[omm@ecs-opengauss</w:t>
            </w:r>
            <w:r>
              <w:rPr>
                <w:spacing w:val="6"/>
                <w:w w:val="90"/>
                <w:sz w:val="18"/>
              </w:rPr>
              <w:t xml:space="preserve"> </w:t>
            </w:r>
            <w:r>
              <w:rPr>
                <w:w w:val="90"/>
                <w:sz w:val="18"/>
              </w:rPr>
              <w:t>~]$</w:t>
            </w:r>
            <w:r>
              <w:rPr>
                <w:spacing w:val="7"/>
                <w:w w:val="90"/>
                <w:sz w:val="18"/>
              </w:rPr>
              <w:t xml:space="preserve"> </w:t>
            </w:r>
            <w:r>
              <w:rPr>
                <w:w w:val="90"/>
                <w:sz w:val="18"/>
              </w:rPr>
              <w:t>gs_om</w:t>
            </w:r>
            <w:r>
              <w:rPr>
                <w:spacing w:val="11"/>
                <w:w w:val="90"/>
                <w:sz w:val="18"/>
              </w:rPr>
              <w:t xml:space="preserve"> </w:t>
            </w:r>
            <w:r>
              <w:rPr>
                <w:w w:val="90"/>
                <w:sz w:val="18"/>
              </w:rPr>
              <w:t>-t</w:t>
            </w:r>
            <w:r>
              <w:rPr>
                <w:spacing w:val="6"/>
                <w:w w:val="90"/>
                <w:sz w:val="18"/>
              </w:rPr>
              <w:t xml:space="preserve"> </w:t>
            </w:r>
            <w:r>
              <w:rPr>
                <w:w w:val="90"/>
                <w:sz w:val="18"/>
              </w:rPr>
              <w:t>start;</w:t>
            </w:r>
            <w:r>
              <w:rPr>
                <w:spacing w:val="-47"/>
                <w:w w:val="90"/>
                <w:sz w:val="18"/>
              </w:rPr>
              <w:t xml:space="preserve"> </w:t>
            </w:r>
            <w:r>
              <w:rPr>
                <w:w w:val="95"/>
                <w:sz w:val="18"/>
              </w:rPr>
              <w:t>Starting</w:t>
            </w:r>
            <w:r>
              <w:rPr>
                <w:spacing w:val="-18"/>
                <w:w w:val="95"/>
                <w:sz w:val="18"/>
              </w:rPr>
              <w:t xml:space="preserve"> </w:t>
            </w:r>
            <w:r>
              <w:rPr>
                <w:w w:val="95"/>
                <w:sz w:val="18"/>
              </w:rPr>
              <w:t>cluster.</w:t>
            </w:r>
          </w:p>
          <w:p>
            <w:pPr>
              <w:pStyle w:val="17"/>
              <w:spacing w:line="215" w:lineRule="exact"/>
              <w:rPr>
                <w:sz w:val="18"/>
              </w:rPr>
            </w:pPr>
            <w:r>
              <w:rPr>
                <w:w w:val="80"/>
                <w:sz w:val="18"/>
              </w:rPr>
              <w:t>=========================================</w:t>
            </w:r>
          </w:p>
          <w:p>
            <w:pPr>
              <w:pStyle w:val="17"/>
              <w:spacing w:before="61"/>
              <w:rPr>
                <w:sz w:val="18"/>
              </w:rPr>
            </w:pPr>
            <w:r>
              <w:rPr>
                <w:spacing w:val="-1"/>
                <w:w w:val="95"/>
                <w:sz w:val="18"/>
              </w:rPr>
              <w:t>[SUCCESS]</w:t>
            </w:r>
            <w:r>
              <w:rPr>
                <w:spacing w:val="-17"/>
                <w:w w:val="95"/>
                <w:sz w:val="18"/>
              </w:rPr>
              <w:t xml:space="preserve"> </w:t>
            </w:r>
            <w:r>
              <w:rPr>
                <w:spacing w:val="-1"/>
                <w:w w:val="95"/>
                <w:sz w:val="18"/>
              </w:rPr>
              <w:t>ecs-opengauss</w:t>
            </w:r>
          </w:p>
          <w:p>
            <w:pPr>
              <w:pStyle w:val="17"/>
              <w:spacing w:before="64"/>
              <w:rPr>
                <w:sz w:val="18"/>
              </w:rPr>
            </w:pPr>
            <w:r>
              <w:rPr>
                <w:w w:val="90"/>
                <w:sz w:val="18"/>
              </w:rPr>
              <w:t>2021-06-18</w:t>
            </w:r>
            <w:r>
              <w:rPr>
                <w:spacing w:val="-7"/>
                <w:w w:val="90"/>
                <w:sz w:val="18"/>
              </w:rPr>
              <w:t xml:space="preserve"> </w:t>
            </w:r>
            <w:r>
              <w:rPr>
                <w:w w:val="90"/>
                <w:sz w:val="18"/>
              </w:rPr>
              <w:t>21:19:28.470</w:t>
            </w:r>
            <w:r>
              <w:rPr>
                <w:spacing w:val="-5"/>
                <w:w w:val="90"/>
                <w:sz w:val="18"/>
              </w:rPr>
              <w:t xml:space="preserve"> </w:t>
            </w:r>
            <w:r>
              <w:rPr>
                <w:w w:val="90"/>
                <w:sz w:val="18"/>
              </w:rPr>
              <w:t>60cc9d60.1</w:t>
            </w:r>
            <w:r>
              <w:rPr>
                <w:spacing w:val="-7"/>
                <w:w w:val="90"/>
                <w:sz w:val="18"/>
              </w:rPr>
              <w:t xml:space="preserve"> </w:t>
            </w:r>
            <w:r>
              <w:rPr>
                <w:w w:val="90"/>
                <w:sz w:val="18"/>
              </w:rPr>
              <w:t>[unknown]</w:t>
            </w:r>
            <w:r>
              <w:rPr>
                <w:spacing w:val="-5"/>
                <w:w w:val="90"/>
                <w:sz w:val="18"/>
              </w:rPr>
              <w:t xml:space="preserve"> </w:t>
            </w:r>
            <w:r>
              <w:rPr>
                <w:w w:val="90"/>
                <w:sz w:val="18"/>
              </w:rPr>
              <w:t>281464957239312</w:t>
            </w:r>
            <w:r>
              <w:rPr>
                <w:spacing w:val="-7"/>
                <w:w w:val="90"/>
                <w:sz w:val="18"/>
              </w:rPr>
              <w:t xml:space="preserve"> </w:t>
            </w:r>
            <w:r>
              <w:rPr>
                <w:w w:val="90"/>
                <w:sz w:val="18"/>
              </w:rPr>
              <w:t>[unknown]</w:t>
            </w:r>
            <w:r>
              <w:rPr>
                <w:spacing w:val="-6"/>
                <w:w w:val="90"/>
                <w:sz w:val="18"/>
              </w:rPr>
              <w:t xml:space="preserve"> </w:t>
            </w:r>
            <w:r>
              <w:rPr>
                <w:w w:val="90"/>
                <w:sz w:val="18"/>
              </w:rPr>
              <w:t>0</w:t>
            </w:r>
            <w:r>
              <w:rPr>
                <w:spacing w:val="-6"/>
                <w:w w:val="90"/>
                <w:sz w:val="18"/>
              </w:rPr>
              <w:t xml:space="preserve"> </w:t>
            </w:r>
            <w:r>
              <w:rPr>
                <w:w w:val="90"/>
                <w:sz w:val="18"/>
              </w:rPr>
              <w:t>dn_6001</w:t>
            </w:r>
            <w:r>
              <w:rPr>
                <w:spacing w:val="-7"/>
                <w:w w:val="90"/>
                <w:sz w:val="18"/>
              </w:rPr>
              <w:t xml:space="preserve"> </w:t>
            </w:r>
            <w:r>
              <w:rPr>
                <w:w w:val="90"/>
                <w:sz w:val="18"/>
              </w:rPr>
              <w:t>01000</w:t>
            </w:r>
            <w:r>
              <w:rPr>
                <w:spacing w:val="56"/>
                <w:sz w:val="18"/>
              </w:rPr>
              <w:t xml:space="preserve">  </w:t>
            </w:r>
            <w:r>
              <w:rPr>
                <w:w w:val="90"/>
                <w:sz w:val="18"/>
              </w:rPr>
              <w:t>0</w:t>
            </w:r>
            <w:r>
              <w:rPr>
                <w:spacing w:val="-7"/>
                <w:w w:val="90"/>
                <w:sz w:val="18"/>
              </w:rPr>
              <w:t xml:space="preserve"> </w:t>
            </w:r>
            <w:r>
              <w:rPr>
                <w:w w:val="90"/>
                <w:sz w:val="18"/>
              </w:rPr>
              <w:t>[BACKEND]</w:t>
            </w:r>
          </w:p>
          <w:p>
            <w:pPr>
              <w:pStyle w:val="17"/>
              <w:spacing w:before="23"/>
              <w:rPr>
                <w:sz w:val="18"/>
              </w:rPr>
            </w:pPr>
            <w:r>
              <w:rPr>
                <w:spacing w:val="-1"/>
                <w:w w:val="95"/>
                <w:sz w:val="18"/>
              </w:rPr>
              <w:t>WARNING:</w:t>
            </w:r>
            <w:r>
              <w:rPr>
                <w:spacing w:val="74"/>
                <w:sz w:val="18"/>
              </w:rPr>
              <w:t xml:space="preserve"> </w:t>
            </w:r>
            <w:r>
              <w:rPr>
                <w:spacing w:val="-1"/>
                <w:w w:val="95"/>
                <w:sz w:val="18"/>
              </w:rPr>
              <w:t>could</w:t>
            </w:r>
            <w:r>
              <w:rPr>
                <w:spacing w:val="-17"/>
                <w:w w:val="95"/>
                <w:sz w:val="18"/>
              </w:rPr>
              <w:t xml:space="preserve"> </w:t>
            </w:r>
            <w:r>
              <w:rPr>
                <w:spacing w:val="-1"/>
                <w:w w:val="95"/>
                <w:sz w:val="18"/>
              </w:rPr>
              <w:t>not</w:t>
            </w:r>
            <w:r>
              <w:rPr>
                <w:spacing w:val="-19"/>
                <w:w w:val="95"/>
                <w:sz w:val="18"/>
              </w:rPr>
              <w:t xml:space="preserve"> </w:t>
            </w:r>
            <w:r>
              <w:rPr>
                <w:spacing w:val="-1"/>
                <w:w w:val="95"/>
                <w:sz w:val="18"/>
              </w:rPr>
              <w:t>create</w:t>
            </w:r>
            <w:r>
              <w:rPr>
                <w:spacing w:val="-18"/>
                <w:w w:val="95"/>
                <w:sz w:val="18"/>
              </w:rPr>
              <w:t xml:space="preserve"> </w:t>
            </w:r>
            <w:r>
              <w:rPr>
                <w:w w:val="95"/>
                <w:sz w:val="18"/>
              </w:rPr>
              <w:t>any</w:t>
            </w:r>
            <w:r>
              <w:rPr>
                <w:spacing w:val="-18"/>
                <w:w w:val="95"/>
                <w:sz w:val="18"/>
              </w:rPr>
              <w:t xml:space="preserve"> </w:t>
            </w:r>
            <w:r>
              <w:rPr>
                <w:w w:val="95"/>
                <w:sz w:val="18"/>
              </w:rPr>
              <w:t>HA</w:t>
            </w:r>
            <w:r>
              <w:rPr>
                <w:spacing w:val="-17"/>
                <w:w w:val="95"/>
                <w:sz w:val="18"/>
              </w:rPr>
              <w:t xml:space="preserve"> </w:t>
            </w:r>
            <w:r>
              <w:rPr>
                <w:w w:val="95"/>
                <w:sz w:val="18"/>
              </w:rPr>
              <w:t>TCP/IP</w:t>
            </w:r>
            <w:r>
              <w:rPr>
                <w:spacing w:val="-19"/>
                <w:w w:val="95"/>
                <w:sz w:val="18"/>
              </w:rPr>
              <w:t xml:space="preserve"> </w:t>
            </w:r>
            <w:r>
              <w:rPr>
                <w:w w:val="95"/>
                <w:sz w:val="18"/>
              </w:rPr>
              <w:t>sockets</w:t>
            </w:r>
          </w:p>
          <w:p>
            <w:pPr>
              <w:pStyle w:val="17"/>
              <w:spacing w:before="63"/>
              <w:rPr>
                <w:sz w:val="18"/>
              </w:rPr>
            </w:pPr>
            <w:r>
              <w:rPr>
                <w:w w:val="90"/>
                <w:sz w:val="18"/>
              </w:rPr>
              <w:t>2021-06-18</w:t>
            </w:r>
            <w:r>
              <w:rPr>
                <w:spacing w:val="-7"/>
                <w:w w:val="90"/>
                <w:sz w:val="18"/>
              </w:rPr>
              <w:t xml:space="preserve"> </w:t>
            </w:r>
            <w:r>
              <w:rPr>
                <w:w w:val="90"/>
                <w:sz w:val="18"/>
              </w:rPr>
              <w:t>21:19:28.478</w:t>
            </w:r>
            <w:r>
              <w:rPr>
                <w:spacing w:val="-5"/>
                <w:w w:val="90"/>
                <w:sz w:val="18"/>
              </w:rPr>
              <w:t xml:space="preserve"> </w:t>
            </w:r>
            <w:r>
              <w:rPr>
                <w:w w:val="90"/>
                <w:sz w:val="18"/>
              </w:rPr>
              <w:t>60cc9d60.1</w:t>
            </w:r>
            <w:r>
              <w:rPr>
                <w:spacing w:val="-7"/>
                <w:w w:val="90"/>
                <w:sz w:val="18"/>
              </w:rPr>
              <w:t xml:space="preserve"> </w:t>
            </w:r>
            <w:r>
              <w:rPr>
                <w:w w:val="90"/>
                <w:sz w:val="18"/>
              </w:rPr>
              <w:t>[unknown]</w:t>
            </w:r>
            <w:r>
              <w:rPr>
                <w:spacing w:val="-5"/>
                <w:w w:val="90"/>
                <w:sz w:val="18"/>
              </w:rPr>
              <w:t xml:space="preserve"> </w:t>
            </w:r>
            <w:r>
              <w:rPr>
                <w:w w:val="90"/>
                <w:sz w:val="18"/>
              </w:rPr>
              <w:t>281464957239312</w:t>
            </w:r>
            <w:r>
              <w:rPr>
                <w:spacing w:val="-7"/>
                <w:w w:val="90"/>
                <w:sz w:val="18"/>
              </w:rPr>
              <w:t xml:space="preserve"> </w:t>
            </w:r>
            <w:r>
              <w:rPr>
                <w:w w:val="90"/>
                <w:sz w:val="18"/>
              </w:rPr>
              <w:t>[unknown]</w:t>
            </w:r>
            <w:r>
              <w:rPr>
                <w:spacing w:val="-6"/>
                <w:w w:val="90"/>
                <w:sz w:val="18"/>
              </w:rPr>
              <w:t xml:space="preserve"> </w:t>
            </w:r>
            <w:r>
              <w:rPr>
                <w:w w:val="90"/>
                <w:sz w:val="18"/>
              </w:rPr>
              <w:t>0</w:t>
            </w:r>
            <w:r>
              <w:rPr>
                <w:spacing w:val="-6"/>
                <w:w w:val="90"/>
                <w:sz w:val="18"/>
              </w:rPr>
              <w:t xml:space="preserve"> </w:t>
            </w:r>
            <w:r>
              <w:rPr>
                <w:w w:val="90"/>
                <w:sz w:val="18"/>
              </w:rPr>
              <w:t>dn_6001</w:t>
            </w:r>
            <w:r>
              <w:rPr>
                <w:spacing w:val="-7"/>
                <w:w w:val="90"/>
                <w:sz w:val="18"/>
              </w:rPr>
              <w:t xml:space="preserve"> </w:t>
            </w:r>
            <w:r>
              <w:rPr>
                <w:w w:val="90"/>
                <w:sz w:val="18"/>
              </w:rPr>
              <w:t>01000</w:t>
            </w:r>
            <w:r>
              <w:rPr>
                <w:spacing w:val="56"/>
                <w:sz w:val="18"/>
              </w:rPr>
              <w:t xml:space="preserve">  </w:t>
            </w:r>
            <w:r>
              <w:rPr>
                <w:w w:val="90"/>
                <w:sz w:val="18"/>
              </w:rPr>
              <w:t>0</w:t>
            </w:r>
            <w:r>
              <w:rPr>
                <w:spacing w:val="-7"/>
                <w:w w:val="90"/>
                <w:sz w:val="18"/>
              </w:rPr>
              <w:t xml:space="preserve"> </w:t>
            </w:r>
            <w:r>
              <w:rPr>
                <w:w w:val="90"/>
                <w:sz w:val="18"/>
              </w:rPr>
              <w:t>[BACKEND]</w:t>
            </w:r>
          </w:p>
          <w:p>
            <w:pPr>
              <w:pStyle w:val="17"/>
              <w:spacing w:before="23"/>
              <w:rPr>
                <w:sz w:val="18"/>
              </w:rPr>
            </w:pPr>
            <w:r>
              <w:rPr>
                <w:spacing w:val="-1"/>
                <w:w w:val="95"/>
                <w:sz w:val="18"/>
              </w:rPr>
              <w:t>WARNING:</w:t>
            </w:r>
            <w:r>
              <w:rPr>
                <w:spacing w:val="72"/>
                <w:sz w:val="18"/>
              </w:rPr>
              <w:t xml:space="preserve"> </w:t>
            </w:r>
            <w:r>
              <w:rPr>
                <w:w w:val="95"/>
                <w:sz w:val="18"/>
              </w:rPr>
              <w:t>No</w:t>
            </w:r>
            <w:r>
              <w:rPr>
                <w:spacing w:val="-18"/>
                <w:w w:val="95"/>
                <w:sz w:val="18"/>
              </w:rPr>
              <w:t xml:space="preserve"> </w:t>
            </w:r>
            <w:r>
              <w:rPr>
                <w:w w:val="95"/>
                <w:sz w:val="18"/>
              </w:rPr>
              <w:t>explicit</w:t>
            </w:r>
            <w:r>
              <w:rPr>
                <w:spacing w:val="-19"/>
                <w:w w:val="95"/>
                <w:sz w:val="18"/>
              </w:rPr>
              <w:t xml:space="preserve"> </w:t>
            </w:r>
            <w:r>
              <w:rPr>
                <w:w w:val="95"/>
                <w:sz w:val="18"/>
              </w:rPr>
              <w:t>IP</w:t>
            </w:r>
            <w:r>
              <w:rPr>
                <w:spacing w:val="-17"/>
                <w:w w:val="95"/>
                <w:sz w:val="18"/>
              </w:rPr>
              <w:t xml:space="preserve"> </w:t>
            </w:r>
            <w:r>
              <w:rPr>
                <w:w w:val="95"/>
                <w:sz w:val="18"/>
              </w:rPr>
              <w:t>is</w:t>
            </w:r>
            <w:r>
              <w:rPr>
                <w:spacing w:val="-19"/>
                <w:w w:val="95"/>
                <w:sz w:val="18"/>
              </w:rPr>
              <w:t xml:space="preserve"> </w:t>
            </w:r>
            <w:r>
              <w:rPr>
                <w:w w:val="95"/>
                <w:sz w:val="18"/>
              </w:rPr>
              <w:t>configured</w:t>
            </w:r>
            <w:r>
              <w:rPr>
                <w:spacing w:val="-18"/>
                <w:w w:val="95"/>
                <w:sz w:val="18"/>
              </w:rPr>
              <w:t xml:space="preserve"> </w:t>
            </w:r>
            <w:r>
              <w:rPr>
                <w:w w:val="95"/>
                <w:sz w:val="18"/>
              </w:rPr>
              <w:t>for</w:t>
            </w:r>
            <w:r>
              <w:rPr>
                <w:spacing w:val="-18"/>
                <w:w w:val="95"/>
                <w:sz w:val="18"/>
              </w:rPr>
              <w:t xml:space="preserve"> </w:t>
            </w:r>
            <w:r>
              <w:rPr>
                <w:w w:val="95"/>
                <w:sz w:val="18"/>
              </w:rPr>
              <w:t>listen_addresses</w:t>
            </w:r>
            <w:r>
              <w:rPr>
                <w:spacing w:val="-17"/>
                <w:w w:val="95"/>
                <w:sz w:val="18"/>
              </w:rPr>
              <w:t xml:space="preserve"> </w:t>
            </w:r>
            <w:r>
              <w:rPr>
                <w:w w:val="95"/>
                <w:sz w:val="18"/>
              </w:rPr>
              <w:t>GUC.</w:t>
            </w:r>
          </w:p>
          <w:p>
            <w:pPr>
              <w:pStyle w:val="17"/>
              <w:spacing w:before="61"/>
              <w:rPr>
                <w:sz w:val="18"/>
              </w:rPr>
            </w:pPr>
            <w:r>
              <w:rPr>
                <w:w w:val="90"/>
                <w:sz w:val="18"/>
              </w:rPr>
              <w:t>2021-06-18</w:t>
            </w:r>
            <w:r>
              <w:rPr>
                <w:spacing w:val="-7"/>
                <w:w w:val="90"/>
                <w:sz w:val="18"/>
              </w:rPr>
              <w:t xml:space="preserve"> </w:t>
            </w:r>
            <w:r>
              <w:rPr>
                <w:w w:val="90"/>
                <w:sz w:val="18"/>
              </w:rPr>
              <w:t>21:19:28.478</w:t>
            </w:r>
            <w:r>
              <w:rPr>
                <w:spacing w:val="-4"/>
                <w:w w:val="90"/>
                <w:sz w:val="18"/>
              </w:rPr>
              <w:t xml:space="preserve"> </w:t>
            </w:r>
            <w:r>
              <w:rPr>
                <w:w w:val="90"/>
                <w:sz w:val="18"/>
              </w:rPr>
              <w:t>60cc9d60.1</w:t>
            </w:r>
            <w:r>
              <w:rPr>
                <w:spacing w:val="-6"/>
                <w:w w:val="90"/>
                <w:sz w:val="18"/>
              </w:rPr>
              <w:t xml:space="preserve"> </w:t>
            </w:r>
            <w:r>
              <w:rPr>
                <w:w w:val="90"/>
                <w:sz w:val="18"/>
              </w:rPr>
              <w:t>[unknown]</w:t>
            </w:r>
            <w:r>
              <w:rPr>
                <w:spacing w:val="-5"/>
                <w:w w:val="90"/>
                <w:sz w:val="18"/>
              </w:rPr>
              <w:t xml:space="preserve"> </w:t>
            </w:r>
            <w:r>
              <w:rPr>
                <w:w w:val="90"/>
                <w:sz w:val="18"/>
              </w:rPr>
              <w:t>281464957239312</w:t>
            </w:r>
            <w:r>
              <w:rPr>
                <w:spacing w:val="-6"/>
                <w:w w:val="90"/>
                <w:sz w:val="18"/>
              </w:rPr>
              <w:t xml:space="preserve"> </w:t>
            </w:r>
            <w:r>
              <w:rPr>
                <w:w w:val="90"/>
                <w:sz w:val="18"/>
              </w:rPr>
              <w:t>[unknown]</w:t>
            </w:r>
            <w:r>
              <w:rPr>
                <w:spacing w:val="-6"/>
                <w:w w:val="90"/>
                <w:sz w:val="18"/>
              </w:rPr>
              <w:t xml:space="preserve"> </w:t>
            </w:r>
            <w:r>
              <w:rPr>
                <w:w w:val="90"/>
                <w:sz w:val="18"/>
              </w:rPr>
              <w:t>0</w:t>
            </w:r>
            <w:r>
              <w:rPr>
                <w:spacing w:val="-6"/>
                <w:w w:val="90"/>
                <w:sz w:val="18"/>
              </w:rPr>
              <w:t xml:space="preserve"> </w:t>
            </w:r>
            <w:r>
              <w:rPr>
                <w:w w:val="90"/>
                <w:sz w:val="18"/>
              </w:rPr>
              <w:t>dn_6001</w:t>
            </w:r>
            <w:r>
              <w:rPr>
                <w:spacing w:val="-6"/>
                <w:w w:val="90"/>
                <w:sz w:val="18"/>
              </w:rPr>
              <w:t xml:space="preserve"> </w:t>
            </w:r>
            <w:r>
              <w:rPr>
                <w:w w:val="90"/>
                <w:sz w:val="18"/>
              </w:rPr>
              <w:t>01000</w:t>
            </w:r>
            <w:r>
              <w:rPr>
                <w:spacing w:val="57"/>
                <w:sz w:val="18"/>
              </w:rPr>
              <w:t xml:space="preserve">  </w:t>
            </w:r>
            <w:r>
              <w:rPr>
                <w:w w:val="90"/>
                <w:sz w:val="18"/>
              </w:rPr>
              <w:t>0</w:t>
            </w:r>
            <w:r>
              <w:rPr>
                <w:spacing w:val="-6"/>
                <w:w w:val="90"/>
                <w:sz w:val="18"/>
              </w:rPr>
              <w:t xml:space="preserve"> </w:t>
            </w:r>
            <w:r>
              <w:rPr>
                <w:w w:val="90"/>
                <w:sz w:val="18"/>
              </w:rPr>
              <w:t>[BACKEND]</w:t>
            </w:r>
          </w:p>
          <w:p>
            <w:pPr>
              <w:pStyle w:val="17"/>
              <w:spacing w:before="23" w:line="264" w:lineRule="auto"/>
              <w:ind w:right="352"/>
              <w:rPr>
                <w:sz w:val="18"/>
              </w:rPr>
            </w:pPr>
            <w:r>
              <w:rPr>
                <w:w w:val="95"/>
                <w:sz w:val="18"/>
              </w:rPr>
              <w:t>WARNING:</w:t>
            </w:r>
            <w:r>
              <w:rPr>
                <w:spacing w:val="24"/>
                <w:w w:val="95"/>
                <w:sz w:val="18"/>
              </w:rPr>
              <w:t xml:space="preserve"> </w:t>
            </w:r>
            <w:r>
              <w:rPr>
                <w:w w:val="95"/>
                <w:sz w:val="18"/>
              </w:rPr>
              <w:t>Failed</w:t>
            </w:r>
            <w:r>
              <w:rPr>
                <w:spacing w:val="-17"/>
                <w:w w:val="95"/>
                <w:sz w:val="18"/>
              </w:rPr>
              <w:t xml:space="preserve"> </w:t>
            </w:r>
            <w:r>
              <w:rPr>
                <w:w w:val="95"/>
                <w:sz w:val="18"/>
              </w:rPr>
              <w:t>to</w:t>
            </w:r>
            <w:r>
              <w:rPr>
                <w:spacing w:val="-16"/>
                <w:w w:val="95"/>
                <w:sz w:val="18"/>
              </w:rPr>
              <w:t xml:space="preserve"> </w:t>
            </w:r>
            <w:r>
              <w:rPr>
                <w:w w:val="95"/>
                <w:sz w:val="18"/>
              </w:rPr>
              <w:t>initialize</w:t>
            </w:r>
            <w:r>
              <w:rPr>
                <w:spacing w:val="-18"/>
                <w:w w:val="95"/>
                <w:sz w:val="18"/>
              </w:rPr>
              <w:t xml:space="preserve"> </w:t>
            </w:r>
            <w:r>
              <w:rPr>
                <w:w w:val="95"/>
                <w:sz w:val="18"/>
              </w:rPr>
              <w:t>the</w:t>
            </w:r>
            <w:r>
              <w:rPr>
                <w:spacing w:val="-17"/>
                <w:w w:val="95"/>
                <w:sz w:val="18"/>
              </w:rPr>
              <w:t xml:space="preserve"> </w:t>
            </w:r>
            <w:r>
              <w:rPr>
                <w:w w:val="95"/>
                <w:sz w:val="18"/>
              </w:rPr>
              <w:t>memory</w:t>
            </w:r>
            <w:r>
              <w:rPr>
                <w:spacing w:val="-18"/>
                <w:w w:val="95"/>
                <w:sz w:val="18"/>
              </w:rPr>
              <w:t xml:space="preserve"> </w:t>
            </w:r>
            <w:r>
              <w:rPr>
                <w:w w:val="95"/>
                <w:sz w:val="18"/>
              </w:rPr>
              <w:t>protect</w:t>
            </w:r>
            <w:r>
              <w:rPr>
                <w:spacing w:val="-18"/>
                <w:w w:val="95"/>
                <w:sz w:val="18"/>
              </w:rPr>
              <w:t xml:space="preserve"> </w:t>
            </w:r>
            <w:r>
              <w:rPr>
                <w:w w:val="95"/>
                <w:sz w:val="18"/>
              </w:rPr>
              <w:t>for</w:t>
            </w:r>
            <w:r>
              <w:rPr>
                <w:spacing w:val="-18"/>
                <w:w w:val="95"/>
                <w:sz w:val="18"/>
              </w:rPr>
              <w:t xml:space="preserve"> </w:t>
            </w:r>
            <w:r>
              <w:rPr>
                <w:w w:val="95"/>
                <w:sz w:val="18"/>
              </w:rPr>
              <w:t>g_instance.attr.attr_storage.cstore_buffers</w:t>
            </w:r>
            <w:r>
              <w:rPr>
                <w:spacing w:val="-19"/>
                <w:w w:val="95"/>
                <w:sz w:val="18"/>
              </w:rPr>
              <w:t xml:space="preserve"> </w:t>
            </w:r>
            <w:r>
              <w:rPr>
                <w:w w:val="95"/>
                <w:sz w:val="18"/>
              </w:rPr>
              <w:t>(1024</w:t>
            </w:r>
            <w:r>
              <w:rPr>
                <w:spacing w:val="-17"/>
                <w:w w:val="95"/>
                <w:sz w:val="18"/>
              </w:rPr>
              <w:t xml:space="preserve"> </w:t>
            </w:r>
            <w:r>
              <w:rPr>
                <w:w w:val="95"/>
                <w:sz w:val="18"/>
              </w:rPr>
              <w:t>Mbytes)</w:t>
            </w:r>
            <w:r>
              <w:rPr>
                <w:spacing w:val="-51"/>
                <w:w w:val="95"/>
                <w:sz w:val="18"/>
              </w:rPr>
              <w:t xml:space="preserve"> </w:t>
            </w:r>
            <w:r>
              <w:rPr>
                <w:sz w:val="18"/>
              </w:rPr>
              <w:t>or</w:t>
            </w:r>
            <w:r>
              <w:rPr>
                <w:spacing w:val="-23"/>
                <w:sz w:val="18"/>
              </w:rPr>
              <w:t xml:space="preserve"> </w:t>
            </w:r>
            <w:r>
              <w:rPr>
                <w:sz w:val="18"/>
              </w:rPr>
              <w:t>shared</w:t>
            </w:r>
            <w:r>
              <w:rPr>
                <w:spacing w:val="-22"/>
                <w:sz w:val="18"/>
              </w:rPr>
              <w:t xml:space="preserve"> </w:t>
            </w:r>
            <w:r>
              <w:rPr>
                <w:sz w:val="18"/>
              </w:rPr>
              <w:t>memory</w:t>
            </w:r>
            <w:r>
              <w:rPr>
                <w:spacing w:val="-22"/>
                <w:sz w:val="18"/>
              </w:rPr>
              <w:t xml:space="preserve"> </w:t>
            </w:r>
            <w:r>
              <w:rPr>
                <w:sz w:val="18"/>
              </w:rPr>
              <w:t>(4361</w:t>
            </w:r>
            <w:r>
              <w:rPr>
                <w:spacing w:val="-22"/>
                <w:sz w:val="18"/>
              </w:rPr>
              <w:t xml:space="preserve"> </w:t>
            </w:r>
            <w:r>
              <w:rPr>
                <w:sz w:val="18"/>
              </w:rPr>
              <w:t>Mbytes)</w:t>
            </w:r>
            <w:r>
              <w:rPr>
                <w:spacing w:val="-21"/>
                <w:sz w:val="18"/>
              </w:rPr>
              <w:t xml:space="preserve"> </w:t>
            </w:r>
            <w:r>
              <w:rPr>
                <w:sz w:val="18"/>
              </w:rPr>
              <w:t>is</w:t>
            </w:r>
            <w:r>
              <w:rPr>
                <w:spacing w:val="-23"/>
                <w:sz w:val="18"/>
              </w:rPr>
              <w:t xml:space="preserve"> </w:t>
            </w:r>
            <w:r>
              <w:rPr>
                <w:sz w:val="18"/>
              </w:rPr>
              <w:t>larger.</w:t>
            </w:r>
          </w:p>
          <w:p>
            <w:pPr>
              <w:pStyle w:val="17"/>
              <w:spacing w:before="43"/>
              <w:rPr>
                <w:sz w:val="18"/>
              </w:rPr>
            </w:pPr>
            <w:r>
              <w:rPr>
                <w:w w:val="80"/>
                <w:sz w:val="18"/>
              </w:rPr>
              <w:t>=========================================</w:t>
            </w:r>
          </w:p>
          <w:p>
            <w:pPr>
              <w:pStyle w:val="17"/>
              <w:spacing w:before="63"/>
              <w:rPr>
                <w:sz w:val="18"/>
              </w:rPr>
            </w:pPr>
            <w:r>
              <w:rPr>
                <w:w w:val="95"/>
                <w:sz w:val="18"/>
              </w:rPr>
              <w:t>Successfully</w:t>
            </w:r>
            <w:r>
              <w:rPr>
                <w:spacing w:val="-10"/>
                <w:w w:val="95"/>
                <w:sz w:val="18"/>
              </w:rPr>
              <w:t xml:space="preserve"> </w:t>
            </w:r>
            <w:r>
              <w:rPr>
                <w:w w:val="95"/>
                <w:sz w:val="18"/>
              </w:rPr>
              <w:t>started.</w:t>
            </w:r>
          </w:p>
        </w:tc>
      </w:tr>
    </w:tbl>
    <w:p>
      <w:pPr>
        <w:pStyle w:val="9"/>
        <w:tabs>
          <w:tab w:val="left" w:pos="1551"/>
        </w:tabs>
        <w:spacing w:before="108"/>
        <w:ind w:left="620"/>
        <w:rPr>
          <w:lang w:eastAsia="zh-CN"/>
        </w:rPr>
      </w:pPr>
      <w:r>
        <w:pict>
          <v:group id="_x0000_s2142" o:spid="_x0000_s2142" o:spt="203" style="position:absolute;left:0pt;margin-left:102.25pt;margin-top:35.15pt;height:111.4pt;width:441.8pt;mso-position-horizontal-relative:page;z-index:-251586560;mso-width-relative:page;mso-height-relative:page;" coordorigin="2045,704" coordsize="8836,2228">
            <o:lock v:ext="edit"/>
            <v:shape id="_x0000_s2143" o:spid="_x0000_s2143" style="position:absolute;left:2045;top:703;height:567;width:8836;" fillcolor="#D9D9D9" filled="t" stroked="f" coordorigin="2045,704" coordsize="8836,567" path="m10881,704l2045,704,2045,992,2045,1270,10881,1270,10881,992,10881,704xe">
              <v:path arrowok="t"/>
              <v:fill on="t" focussize="0,0"/>
              <v:stroke on="f"/>
              <v:imagedata o:title=""/>
              <o:lock v:ext="edit"/>
            </v:shape>
            <v:line id="_x0000_s2144" o:spid="_x0000_s2144" o:spt="20" style="position:absolute;left:2153;top:1138;height:0;width:3972;" coordsize="21600,21600">
              <v:path arrowok="t"/>
              <v:fill focussize="0,0"/>
              <v:stroke weight="0.567007874015748pt"/>
              <v:imagedata o:title=""/>
              <o:lock v:ext="edit"/>
            </v:line>
            <v:shape id="_x0000_s2145" o:spid="_x0000_s2145" style="position:absolute;left:2045;top:1269;height:1661;width:8836;" fillcolor="#D9D9D9" filled="t" stroked="f" coordorigin="2045,1270" coordsize="8836,1661" path="m10881,1270l2045,1270,2045,1551,2045,1832,2045,2110,2045,2391,2045,2672,2045,2931,10881,2931,10881,1551,10881,1270xe">
              <v:path arrowok="t"/>
              <v:fill on="t" focussize="0,0"/>
              <v:stroke on="f"/>
              <v:imagedata o:title=""/>
              <o:lock v:ext="edit"/>
            </v:shape>
            <v:line id="_x0000_s2146" o:spid="_x0000_s2146" o:spt="20" style="position:absolute;left:2153;top:2818;height:0;width:3972;" coordsize="21600,21600">
              <v:path arrowok="t"/>
              <v:fill focussize="0,0"/>
              <v:stroke weight="0.567007874015748pt"/>
              <v:imagedata o:title=""/>
              <o:lock v:ext="edit"/>
            </v:line>
          </v:group>
        </w:pict>
      </w:r>
      <w:r>
        <w:rPr>
          <w:w w:val="95"/>
          <w:sz w:val="24"/>
          <w:lang w:eastAsia="zh-CN"/>
        </w:rPr>
        <w:t>步骤</w:t>
      </w:r>
      <w:r>
        <w:rPr>
          <w:spacing w:val="-18"/>
          <w:w w:val="95"/>
          <w:sz w:val="24"/>
          <w:lang w:eastAsia="zh-CN"/>
        </w:rPr>
        <w:t xml:space="preserve"> </w:t>
      </w:r>
      <w:r>
        <w:rPr>
          <w:rFonts w:ascii="Tahoma" w:eastAsia="Tahoma"/>
          <w:w w:val="95"/>
          <w:sz w:val="24"/>
          <w:lang w:eastAsia="zh-CN"/>
        </w:rPr>
        <w:t>6</w:t>
      </w:r>
      <w:r>
        <w:rPr>
          <w:rFonts w:ascii="Tahoma" w:eastAsia="Tahoma"/>
          <w:w w:val="95"/>
          <w:sz w:val="24"/>
          <w:lang w:eastAsia="zh-CN"/>
        </w:rPr>
        <w:tab/>
      </w:r>
      <w:r>
        <w:rPr>
          <w:w w:val="95"/>
          <w:lang w:eastAsia="zh-CN"/>
        </w:rPr>
        <w:t>确</w:t>
      </w:r>
      <w:r>
        <w:rPr>
          <w:spacing w:val="50"/>
          <w:w w:val="95"/>
          <w:lang w:eastAsia="zh-CN"/>
        </w:rPr>
        <w:t>认</w:t>
      </w:r>
      <w:r>
        <w:rPr>
          <w:rFonts w:ascii="Tahoma" w:eastAsia="Tahoma"/>
          <w:w w:val="95"/>
          <w:lang w:eastAsia="zh-CN"/>
        </w:rPr>
        <w:t>openGauss</w:t>
      </w:r>
      <w:r>
        <w:rPr>
          <w:rFonts w:ascii="Tahoma" w:eastAsia="Tahoma"/>
          <w:spacing w:val="114"/>
          <w:lang w:eastAsia="zh-CN"/>
        </w:rPr>
        <w:t xml:space="preserve"> </w:t>
      </w:r>
      <w:r>
        <w:rPr>
          <w:w w:val="95"/>
          <w:lang w:eastAsia="zh-CN"/>
        </w:rPr>
        <w:t>数据库服务已启动。</w:t>
      </w:r>
    </w:p>
    <w:p>
      <w:pPr>
        <w:pStyle w:val="9"/>
        <w:spacing w:before="14"/>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6" w:hRule="atLeast"/>
        </w:trPr>
        <w:tc>
          <w:tcPr>
            <w:tcW w:w="8846" w:type="dxa"/>
          </w:tcPr>
          <w:p>
            <w:pPr>
              <w:pStyle w:val="17"/>
              <w:spacing w:before="16"/>
              <w:rPr>
                <w:sz w:val="18"/>
              </w:rPr>
            </w:pPr>
            <w:r>
              <w:rPr>
                <w:w w:val="90"/>
                <w:sz w:val="18"/>
              </w:rPr>
              <w:t>[omm@ecs-opengauss</w:t>
            </w:r>
            <w:r>
              <w:rPr>
                <w:spacing w:val="1"/>
                <w:w w:val="90"/>
                <w:sz w:val="18"/>
              </w:rPr>
              <w:t xml:space="preserve"> </w:t>
            </w:r>
            <w:r>
              <w:rPr>
                <w:w w:val="90"/>
                <w:sz w:val="18"/>
              </w:rPr>
              <w:t>~]$</w:t>
            </w:r>
            <w:r>
              <w:rPr>
                <w:spacing w:val="4"/>
                <w:w w:val="90"/>
                <w:sz w:val="18"/>
              </w:rPr>
              <w:t xml:space="preserve"> </w:t>
            </w:r>
            <w:r>
              <w:rPr>
                <w:w w:val="90"/>
                <w:sz w:val="18"/>
              </w:rPr>
              <w:t>gs_om</w:t>
            </w:r>
            <w:r>
              <w:rPr>
                <w:spacing w:val="6"/>
                <w:w w:val="90"/>
                <w:sz w:val="18"/>
              </w:rPr>
              <w:t xml:space="preserve"> </w:t>
            </w:r>
            <w:r>
              <w:rPr>
                <w:w w:val="90"/>
                <w:sz w:val="18"/>
              </w:rPr>
              <w:t>-t</w:t>
            </w:r>
            <w:r>
              <w:rPr>
                <w:spacing w:val="2"/>
                <w:w w:val="90"/>
                <w:sz w:val="18"/>
              </w:rPr>
              <w:t xml:space="preserve"> </w:t>
            </w:r>
            <w:r>
              <w:rPr>
                <w:w w:val="90"/>
                <w:sz w:val="18"/>
              </w:rPr>
              <w:t>status;</w:t>
            </w:r>
          </w:p>
          <w:p>
            <w:pPr>
              <w:pStyle w:val="17"/>
              <w:ind w:left="0"/>
              <w:rPr>
                <w:rFonts w:ascii="微软雅黑"/>
              </w:rPr>
            </w:pPr>
          </w:p>
          <w:p>
            <w:pPr>
              <w:pStyle w:val="17"/>
              <w:spacing w:before="17"/>
              <w:ind w:left="0"/>
              <w:rPr>
                <w:rFonts w:ascii="微软雅黑"/>
                <w:sz w:val="11"/>
              </w:rPr>
            </w:pPr>
          </w:p>
          <w:p>
            <w:pPr>
              <w:pStyle w:val="17"/>
              <w:tabs>
                <w:tab w:val="left" w:pos="1364"/>
                <w:tab w:val="left" w:pos="1506"/>
              </w:tabs>
              <w:spacing w:line="309" w:lineRule="auto"/>
              <w:ind w:right="6516"/>
              <w:rPr>
                <w:sz w:val="18"/>
              </w:rPr>
            </w:pPr>
            <w:r>
              <w:rPr>
                <w:sz w:val="18"/>
              </w:rPr>
              <w:t>cluster_name</w:t>
            </w:r>
            <w:r>
              <w:rPr>
                <w:sz w:val="18"/>
              </w:rPr>
              <w:tab/>
            </w:r>
            <w:r>
              <w:rPr>
                <w:sz w:val="18"/>
              </w:rPr>
              <w:tab/>
            </w:r>
            <w:r>
              <w:rPr>
                <w:spacing w:val="-2"/>
                <w:w w:val="95"/>
                <w:sz w:val="18"/>
              </w:rPr>
              <w:t>: dbCluster</w:t>
            </w:r>
            <w:r>
              <w:rPr>
                <w:spacing w:val="-51"/>
                <w:w w:val="95"/>
                <w:sz w:val="18"/>
              </w:rPr>
              <w:t xml:space="preserve"> </w:t>
            </w:r>
            <w:r>
              <w:rPr>
                <w:sz w:val="18"/>
              </w:rPr>
              <w:t>cluster_state</w:t>
            </w:r>
            <w:r>
              <w:rPr>
                <w:sz w:val="18"/>
              </w:rPr>
              <w:tab/>
            </w:r>
            <w:r>
              <w:rPr>
                <w:w w:val="95"/>
                <w:sz w:val="18"/>
              </w:rPr>
              <w:t>: Normal</w:t>
            </w:r>
            <w:r>
              <w:rPr>
                <w:spacing w:val="1"/>
                <w:w w:val="95"/>
                <w:sz w:val="18"/>
              </w:rPr>
              <w:t xml:space="preserve"> </w:t>
            </w:r>
            <w:r>
              <w:rPr>
                <w:w w:val="95"/>
                <w:sz w:val="18"/>
              </w:rPr>
              <w:t>redistributing</w:t>
            </w:r>
            <w:r>
              <w:rPr>
                <w:spacing w:val="26"/>
                <w:w w:val="95"/>
                <w:sz w:val="18"/>
              </w:rPr>
              <w:t xml:space="preserve"> </w:t>
            </w:r>
            <w:r>
              <w:rPr>
                <w:w w:val="95"/>
                <w:sz w:val="18"/>
              </w:rPr>
              <w:t>:</w:t>
            </w:r>
            <w:r>
              <w:rPr>
                <w:spacing w:val="-17"/>
                <w:w w:val="95"/>
                <w:sz w:val="18"/>
              </w:rPr>
              <w:t xml:space="preserve"> </w:t>
            </w:r>
            <w:r>
              <w:rPr>
                <w:w w:val="95"/>
                <w:sz w:val="18"/>
              </w:rPr>
              <w:t>No</w:t>
            </w:r>
          </w:p>
        </w:tc>
      </w:tr>
    </w:tbl>
    <w:p>
      <w:pPr>
        <w:tabs>
          <w:tab w:val="left" w:pos="1551"/>
        </w:tabs>
        <w:spacing w:before="108"/>
        <w:ind w:left="620"/>
        <w:rPr>
          <w:rFonts w:ascii="微软雅黑" w:eastAsia="微软雅黑"/>
          <w:sz w:val="21"/>
          <w:lang w:eastAsia="zh-CN"/>
        </w:rPr>
      </w:pPr>
      <w:r>
        <w:rPr>
          <w:rFonts w:hint="eastAsia" w:ascii="微软雅黑" w:eastAsia="微软雅黑"/>
          <w:w w:val="95"/>
          <w:sz w:val="24"/>
          <w:lang w:eastAsia="zh-CN"/>
        </w:rPr>
        <w:t>步骤</w:t>
      </w:r>
      <w:r>
        <w:rPr>
          <w:rFonts w:hint="eastAsia" w:ascii="微软雅黑" w:eastAsia="微软雅黑"/>
          <w:spacing w:val="-18"/>
          <w:w w:val="95"/>
          <w:sz w:val="24"/>
          <w:lang w:eastAsia="zh-CN"/>
        </w:rPr>
        <w:t xml:space="preserve"> </w:t>
      </w:r>
      <w:r>
        <w:rPr>
          <w:w w:val="95"/>
          <w:sz w:val="24"/>
          <w:lang w:eastAsia="zh-CN"/>
        </w:rPr>
        <w:t>7</w:t>
      </w:r>
      <w:r>
        <w:rPr>
          <w:w w:val="95"/>
          <w:sz w:val="24"/>
          <w:lang w:eastAsia="zh-CN"/>
        </w:rPr>
        <w:tab/>
      </w:r>
      <w:r>
        <w:rPr>
          <w:rFonts w:hint="eastAsia" w:ascii="微软雅黑" w:eastAsia="微软雅黑"/>
          <w:w w:val="95"/>
          <w:sz w:val="21"/>
          <w:lang w:eastAsia="zh-CN"/>
        </w:rPr>
        <w:t>再次检</w:t>
      </w:r>
      <w:r>
        <w:rPr>
          <w:rFonts w:hint="eastAsia" w:ascii="微软雅黑" w:eastAsia="微软雅黑"/>
          <w:spacing w:val="50"/>
          <w:w w:val="95"/>
          <w:sz w:val="21"/>
          <w:lang w:eastAsia="zh-CN"/>
        </w:rPr>
        <w:t>查</w:t>
      </w:r>
      <w:r>
        <w:rPr>
          <w:w w:val="95"/>
          <w:sz w:val="21"/>
          <w:lang w:eastAsia="zh-CN"/>
        </w:rPr>
        <w:t>openGauss</w:t>
      </w:r>
      <w:r>
        <w:rPr>
          <w:spacing w:val="94"/>
          <w:sz w:val="21"/>
          <w:lang w:eastAsia="zh-CN"/>
        </w:rPr>
        <w:t xml:space="preserve"> </w:t>
      </w:r>
      <w:r>
        <w:rPr>
          <w:rFonts w:hint="eastAsia" w:ascii="微软雅黑" w:eastAsia="微软雅黑"/>
          <w:w w:val="95"/>
          <w:sz w:val="21"/>
          <w:lang w:eastAsia="zh-CN"/>
        </w:rPr>
        <w:t>实例连接。</w:t>
      </w:r>
    </w:p>
    <w:p>
      <w:pPr>
        <w:pStyle w:val="9"/>
        <w:spacing w:before="16"/>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5" w:hRule="atLeast"/>
        </w:trPr>
        <w:tc>
          <w:tcPr>
            <w:tcW w:w="8846" w:type="dxa"/>
            <w:tcBorders>
              <w:bottom w:val="nil"/>
            </w:tcBorders>
            <w:shd w:val="clear" w:color="auto" w:fill="D9D9D9"/>
          </w:tcPr>
          <w:p>
            <w:pPr>
              <w:pStyle w:val="17"/>
              <w:spacing w:before="16" w:line="309" w:lineRule="auto"/>
              <w:ind w:right="4280"/>
              <w:rPr>
                <w:sz w:val="18"/>
              </w:rPr>
            </w:pPr>
            <w:r>
              <w:rPr>
                <w:spacing w:val="-1"/>
                <w:w w:val="95"/>
                <w:sz w:val="18"/>
              </w:rPr>
              <w:t>[omm@ecs-opengauss</w:t>
            </w:r>
            <w:r>
              <w:rPr>
                <w:spacing w:val="-19"/>
                <w:w w:val="95"/>
                <w:sz w:val="18"/>
              </w:rPr>
              <w:t xml:space="preserve"> </w:t>
            </w:r>
            <w:r>
              <w:rPr>
                <w:w w:val="95"/>
                <w:sz w:val="18"/>
              </w:rPr>
              <w:t>~]$</w:t>
            </w:r>
            <w:r>
              <w:rPr>
                <w:spacing w:val="-17"/>
                <w:w w:val="95"/>
                <w:sz w:val="18"/>
              </w:rPr>
              <w:t xml:space="preserve"> </w:t>
            </w:r>
            <w:r>
              <w:rPr>
                <w:w w:val="95"/>
                <w:sz w:val="18"/>
              </w:rPr>
              <w:t>gs_check</w:t>
            </w:r>
            <w:r>
              <w:rPr>
                <w:spacing w:val="-17"/>
                <w:w w:val="95"/>
                <w:sz w:val="18"/>
              </w:rPr>
              <w:t xml:space="preserve"> </w:t>
            </w:r>
            <w:r>
              <w:rPr>
                <w:w w:val="95"/>
                <w:sz w:val="18"/>
              </w:rPr>
              <w:t>-i</w:t>
            </w:r>
            <w:r>
              <w:rPr>
                <w:spacing w:val="-18"/>
                <w:w w:val="95"/>
                <w:sz w:val="18"/>
              </w:rPr>
              <w:t xml:space="preserve"> </w:t>
            </w:r>
            <w:r>
              <w:rPr>
                <w:w w:val="95"/>
                <w:sz w:val="18"/>
              </w:rPr>
              <w:t>CheckDBConnection</w:t>
            </w:r>
            <w:r>
              <w:rPr>
                <w:spacing w:val="-51"/>
                <w:w w:val="95"/>
                <w:sz w:val="18"/>
              </w:rPr>
              <w:t xml:space="preserve"> </w:t>
            </w:r>
            <w:r>
              <w:rPr>
                <w:w w:val="95"/>
                <w:sz w:val="18"/>
              </w:rPr>
              <w:t>Parsing</w:t>
            </w:r>
            <w:r>
              <w:rPr>
                <w:spacing w:val="-17"/>
                <w:w w:val="95"/>
                <w:sz w:val="18"/>
              </w:rPr>
              <w:t xml:space="preserve"> </w:t>
            </w:r>
            <w:r>
              <w:rPr>
                <w:w w:val="95"/>
                <w:sz w:val="18"/>
              </w:rPr>
              <w:t>the</w:t>
            </w:r>
            <w:r>
              <w:rPr>
                <w:spacing w:val="-14"/>
                <w:w w:val="95"/>
                <w:sz w:val="18"/>
              </w:rPr>
              <w:t xml:space="preserve"> </w:t>
            </w:r>
            <w:r>
              <w:rPr>
                <w:w w:val="95"/>
                <w:sz w:val="18"/>
              </w:rPr>
              <w:t>check</w:t>
            </w:r>
            <w:r>
              <w:rPr>
                <w:spacing w:val="-16"/>
                <w:w w:val="95"/>
                <w:sz w:val="18"/>
              </w:rPr>
              <w:t xml:space="preserve"> </w:t>
            </w:r>
            <w:r>
              <w:rPr>
                <w:w w:val="95"/>
                <w:sz w:val="18"/>
              </w:rPr>
              <w:t>items</w:t>
            </w:r>
            <w:r>
              <w:rPr>
                <w:spacing w:val="-15"/>
                <w:w w:val="95"/>
                <w:sz w:val="18"/>
              </w:rPr>
              <w:t xml:space="preserve"> </w:t>
            </w:r>
            <w:r>
              <w:rPr>
                <w:w w:val="95"/>
                <w:sz w:val="18"/>
              </w:rPr>
              <w:t>config</w:t>
            </w:r>
            <w:r>
              <w:rPr>
                <w:spacing w:val="-16"/>
                <w:w w:val="95"/>
                <w:sz w:val="18"/>
              </w:rPr>
              <w:t xml:space="preserve"> </w:t>
            </w:r>
            <w:r>
              <w:rPr>
                <w:w w:val="95"/>
                <w:sz w:val="18"/>
              </w:rPr>
              <w:t>file</w:t>
            </w:r>
            <w:r>
              <w:rPr>
                <w:spacing w:val="-16"/>
                <w:w w:val="95"/>
                <w:sz w:val="18"/>
              </w:rPr>
              <w:t xml:space="preserve"> </w:t>
            </w:r>
            <w:r>
              <w:rPr>
                <w:w w:val="95"/>
                <w:sz w:val="18"/>
              </w:rPr>
              <w:t>successfully</w:t>
            </w:r>
          </w:p>
          <w:p>
            <w:pPr>
              <w:pStyle w:val="17"/>
              <w:spacing w:line="309" w:lineRule="auto"/>
              <w:ind w:right="4292"/>
              <w:rPr>
                <w:sz w:val="18"/>
              </w:rPr>
            </w:pPr>
            <w:r>
              <w:rPr>
                <w:w w:val="95"/>
                <w:sz w:val="18"/>
              </w:rPr>
              <w:t>Distribute the context file to remote hosts successfully</w:t>
            </w:r>
            <w:r>
              <w:rPr>
                <w:spacing w:val="1"/>
                <w:w w:val="95"/>
                <w:sz w:val="18"/>
              </w:rPr>
              <w:t xml:space="preserve"> </w:t>
            </w:r>
            <w:r>
              <w:rPr>
                <w:w w:val="95"/>
                <w:sz w:val="18"/>
              </w:rPr>
              <w:t>Start</w:t>
            </w:r>
            <w:r>
              <w:rPr>
                <w:spacing w:val="-16"/>
                <w:w w:val="95"/>
                <w:sz w:val="18"/>
              </w:rPr>
              <w:t xml:space="preserve"> </w:t>
            </w:r>
            <w:r>
              <w:rPr>
                <w:w w:val="95"/>
                <w:sz w:val="18"/>
              </w:rPr>
              <w:t>to</w:t>
            </w:r>
            <w:r>
              <w:rPr>
                <w:spacing w:val="-14"/>
                <w:w w:val="95"/>
                <w:sz w:val="18"/>
              </w:rPr>
              <w:t xml:space="preserve"> </w:t>
            </w:r>
            <w:r>
              <w:rPr>
                <w:w w:val="95"/>
                <w:sz w:val="18"/>
              </w:rPr>
              <w:t>health</w:t>
            </w:r>
            <w:r>
              <w:rPr>
                <w:spacing w:val="-15"/>
                <w:w w:val="95"/>
                <w:sz w:val="18"/>
              </w:rPr>
              <w:t xml:space="preserve"> </w:t>
            </w:r>
            <w:r>
              <w:rPr>
                <w:w w:val="95"/>
                <w:sz w:val="18"/>
              </w:rPr>
              <w:t>check</w:t>
            </w:r>
            <w:r>
              <w:rPr>
                <w:spacing w:val="-15"/>
                <w:w w:val="95"/>
                <w:sz w:val="18"/>
              </w:rPr>
              <w:t xml:space="preserve"> </w:t>
            </w:r>
            <w:r>
              <w:rPr>
                <w:w w:val="95"/>
                <w:sz w:val="18"/>
              </w:rPr>
              <w:t>for</w:t>
            </w:r>
            <w:r>
              <w:rPr>
                <w:spacing w:val="-15"/>
                <w:w w:val="95"/>
                <w:sz w:val="18"/>
              </w:rPr>
              <w:t xml:space="preserve"> </w:t>
            </w:r>
            <w:r>
              <w:rPr>
                <w:w w:val="95"/>
                <w:sz w:val="18"/>
              </w:rPr>
              <w:t>the</w:t>
            </w:r>
            <w:r>
              <w:rPr>
                <w:spacing w:val="-16"/>
                <w:w w:val="95"/>
                <w:sz w:val="18"/>
              </w:rPr>
              <w:t xml:space="preserve"> </w:t>
            </w:r>
            <w:r>
              <w:rPr>
                <w:w w:val="95"/>
                <w:sz w:val="18"/>
              </w:rPr>
              <w:t>cluster.</w:t>
            </w:r>
            <w:r>
              <w:rPr>
                <w:spacing w:val="-15"/>
                <w:w w:val="95"/>
                <w:sz w:val="18"/>
              </w:rPr>
              <w:t xml:space="preserve"> </w:t>
            </w:r>
            <w:r>
              <w:rPr>
                <w:w w:val="95"/>
                <w:sz w:val="18"/>
              </w:rPr>
              <w:t>Total</w:t>
            </w:r>
            <w:r>
              <w:rPr>
                <w:spacing w:val="-15"/>
                <w:w w:val="95"/>
                <w:sz w:val="18"/>
              </w:rPr>
              <w:t xml:space="preserve"> </w:t>
            </w:r>
            <w:r>
              <w:rPr>
                <w:w w:val="95"/>
                <w:sz w:val="18"/>
              </w:rPr>
              <w:t>Items:1</w:t>
            </w:r>
            <w:r>
              <w:rPr>
                <w:spacing w:val="-15"/>
                <w:w w:val="95"/>
                <w:sz w:val="18"/>
              </w:rPr>
              <w:t xml:space="preserve"> </w:t>
            </w:r>
            <w:r>
              <w:rPr>
                <w:w w:val="95"/>
                <w:sz w:val="18"/>
              </w:rPr>
              <w:t>Nodes:1</w:t>
            </w:r>
          </w:p>
          <w:p>
            <w:pPr>
              <w:pStyle w:val="17"/>
              <w:spacing w:before="2"/>
              <w:ind w:left="0"/>
              <w:rPr>
                <w:rFonts w:ascii="微软雅黑"/>
                <w:sz w:val="15"/>
              </w:rPr>
            </w:pPr>
          </w:p>
          <w:p>
            <w:pPr>
              <w:pStyle w:val="17"/>
              <w:tabs>
                <w:tab w:val="left" w:pos="2294"/>
              </w:tabs>
              <w:rPr>
                <w:sz w:val="18"/>
              </w:rPr>
            </w:pPr>
            <w:r>
              <w:rPr>
                <w:w w:val="95"/>
                <w:sz w:val="18"/>
              </w:rPr>
              <w:t>Checking...</w:t>
            </w:r>
            <w:r>
              <w:rPr>
                <w:w w:val="95"/>
                <w:sz w:val="18"/>
              </w:rPr>
              <w:tab/>
            </w:r>
            <w:r>
              <w:rPr>
                <w:spacing w:val="-1"/>
                <w:w w:val="70"/>
                <w:sz w:val="18"/>
              </w:rPr>
              <w:t>[=========================]</w:t>
            </w:r>
            <w:r>
              <w:rPr>
                <w:spacing w:val="5"/>
                <w:w w:val="70"/>
                <w:sz w:val="18"/>
              </w:rPr>
              <w:t xml:space="preserve"> </w:t>
            </w:r>
            <w:r>
              <w:rPr>
                <w:w w:val="70"/>
                <w:sz w:val="18"/>
              </w:rPr>
              <w:t>1/1</w:t>
            </w:r>
          </w:p>
          <w:p>
            <w:pPr>
              <w:pStyle w:val="17"/>
              <w:tabs>
                <w:tab w:val="left" w:leader="dot" w:pos="2867"/>
              </w:tabs>
              <w:spacing w:before="64" w:line="309" w:lineRule="auto"/>
              <w:ind w:right="5742"/>
              <w:rPr>
                <w:sz w:val="18"/>
              </w:rPr>
            </w:pPr>
            <w:r>
              <w:rPr>
                <w:w w:val="95"/>
                <w:sz w:val="18"/>
              </w:rPr>
              <w:t>Start to analysis the check result</w:t>
            </w:r>
            <w:r>
              <w:rPr>
                <w:spacing w:val="1"/>
                <w:w w:val="95"/>
                <w:sz w:val="18"/>
              </w:rPr>
              <w:t xml:space="preserve"> </w:t>
            </w:r>
            <w:r>
              <w:rPr>
                <w:sz w:val="18"/>
              </w:rPr>
              <w:t>CheckDBConnection.</w:t>
            </w:r>
            <w:r>
              <w:rPr>
                <w:sz w:val="18"/>
              </w:rPr>
              <w:tab/>
            </w:r>
            <w:r>
              <w:rPr>
                <w:spacing w:val="-7"/>
                <w:sz w:val="18"/>
              </w:rPr>
              <w:t>OK</w:t>
            </w:r>
          </w:p>
          <w:p>
            <w:pPr>
              <w:pStyle w:val="17"/>
              <w:spacing w:line="216" w:lineRule="exact"/>
              <w:rPr>
                <w:sz w:val="18"/>
              </w:rPr>
            </w:pPr>
            <w:r>
              <w:rPr>
                <w:w w:val="95"/>
                <w:sz w:val="18"/>
              </w:rPr>
              <w:t>The</w:t>
            </w:r>
            <w:r>
              <w:rPr>
                <w:spacing w:val="-19"/>
                <w:w w:val="95"/>
                <w:sz w:val="18"/>
              </w:rPr>
              <w:t xml:space="preserve"> </w:t>
            </w:r>
            <w:r>
              <w:rPr>
                <w:w w:val="95"/>
                <w:sz w:val="18"/>
              </w:rPr>
              <w:t>item</w:t>
            </w:r>
            <w:r>
              <w:rPr>
                <w:spacing w:val="-19"/>
                <w:w w:val="95"/>
                <w:sz w:val="18"/>
              </w:rPr>
              <w:t xml:space="preserve"> </w:t>
            </w:r>
            <w:r>
              <w:rPr>
                <w:w w:val="95"/>
                <w:sz w:val="18"/>
              </w:rPr>
              <w:t>run</w:t>
            </w:r>
            <w:r>
              <w:rPr>
                <w:spacing w:val="-18"/>
                <w:w w:val="95"/>
                <w:sz w:val="18"/>
              </w:rPr>
              <w:t xml:space="preserve"> </w:t>
            </w:r>
            <w:r>
              <w:rPr>
                <w:w w:val="95"/>
                <w:sz w:val="18"/>
              </w:rPr>
              <w:t>on</w:t>
            </w:r>
            <w:r>
              <w:rPr>
                <w:spacing w:val="-18"/>
                <w:w w:val="95"/>
                <w:sz w:val="18"/>
              </w:rPr>
              <w:t xml:space="preserve"> </w:t>
            </w:r>
            <w:r>
              <w:rPr>
                <w:w w:val="95"/>
                <w:sz w:val="18"/>
              </w:rPr>
              <w:t>1</w:t>
            </w:r>
            <w:r>
              <w:rPr>
                <w:spacing w:val="-18"/>
                <w:w w:val="95"/>
                <w:sz w:val="18"/>
              </w:rPr>
              <w:t xml:space="preserve"> </w:t>
            </w:r>
            <w:r>
              <w:rPr>
                <w:w w:val="95"/>
                <w:sz w:val="18"/>
              </w:rPr>
              <w:t>nodes.</w:t>
            </w:r>
            <w:r>
              <w:rPr>
                <w:spacing w:val="74"/>
                <w:sz w:val="18"/>
              </w:rPr>
              <w:t xml:space="preserve"> </w:t>
            </w:r>
            <w:r>
              <w:rPr>
                <w:w w:val="95"/>
                <w:sz w:val="18"/>
              </w:rPr>
              <w:t>success:</w:t>
            </w:r>
            <w:r>
              <w:rPr>
                <w:spacing w:val="-17"/>
                <w:w w:val="95"/>
                <w:sz w:val="18"/>
              </w:rPr>
              <w:t xml:space="preserve"> </w:t>
            </w:r>
            <w:r>
              <w:rPr>
                <w:w w:val="95"/>
                <w:sz w:val="18"/>
              </w:rPr>
              <w:t>1</w:t>
            </w:r>
          </w:p>
        </w:tc>
      </w:tr>
    </w:tbl>
    <w:p>
      <w:pPr>
        <w:spacing w:line="216" w:lineRule="exact"/>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58" w:hRule="atLeast"/>
        </w:trPr>
        <w:tc>
          <w:tcPr>
            <w:tcW w:w="8846" w:type="dxa"/>
            <w:tcBorders>
              <w:top w:val="nil"/>
            </w:tcBorders>
            <w:shd w:val="clear" w:color="auto" w:fill="D9D9D9"/>
          </w:tcPr>
          <w:p>
            <w:pPr>
              <w:pStyle w:val="17"/>
              <w:spacing w:before="12"/>
              <w:rPr>
                <w:sz w:val="18"/>
              </w:rPr>
            </w:pPr>
            <w:r>
              <w:rPr>
                <w:w w:val="95"/>
                <w:sz w:val="18"/>
              </w:rPr>
              <w:t>Analysis</w:t>
            </w:r>
            <w:r>
              <w:rPr>
                <w:spacing w:val="-11"/>
                <w:w w:val="95"/>
                <w:sz w:val="18"/>
              </w:rPr>
              <w:t xml:space="preserve"> </w:t>
            </w:r>
            <w:r>
              <w:rPr>
                <w:w w:val="95"/>
                <w:sz w:val="18"/>
              </w:rPr>
              <w:t>the</w:t>
            </w:r>
            <w:r>
              <w:rPr>
                <w:spacing w:val="-7"/>
                <w:w w:val="95"/>
                <w:sz w:val="18"/>
              </w:rPr>
              <w:t xml:space="preserve"> </w:t>
            </w:r>
            <w:r>
              <w:rPr>
                <w:w w:val="95"/>
                <w:sz w:val="18"/>
              </w:rPr>
              <w:t>check</w:t>
            </w:r>
            <w:r>
              <w:rPr>
                <w:spacing w:val="-10"/>
                <w:w w:val="95"/>
                <w:sz w:val="18"/>
              </w:rPr>
              <w:t xml:space="preserve"> </w:t>
            </w:r>
            <w:r>
              <w:rPr>
                <w:w w:val="95"/>
                <w:sz w:val="18"/>
              </w:rPr>
              <w:t>result</w:t>
            </w:r>
            <w:r>
              <w:rPr>
                <w:spacing w:val="-9"/>
                <w:w w:val="95"/>
                <w:sz w:val="18"/>
              </w:rPr>
              <w:t xml:space="preserve"> </w:t>
            </w:r>
            <w:r>
              <w:rPr>
                <w:w w:val="95"/>
                <w:sz w:val="18"/>
              </w:rPr>
              <w:t>successfully</w:t>
            </w:r>
          </w:p>
          <w:p>
            <w:pPr>
              <w:pStyle w:val="17"/>
              <w:tabs>
                <w:tab w:val="left" w:pos="3915"/>
              </w:tabs>
              <w:spacing w:before="61" w:line="309" w:lineRule="auto"/>
              <w:ind w:right="4188"/>
              <w:rPr>
                <w:sz w:val="18"/>
              </w:rPr>
            </w:pPr>
            <w:r>
              <w:rPr>
                <w:w w:val="95"/>
                <w:sz w:val="18"/>
              </w:rPr>
              <w:t>Success.</w:t>
            </w:r>
            <w:r>
              <w:rPr>
                <w:spacing w:val="-31"/>
                <w:w w:val="95"/>
                <w:sz w:val="18"/>
              </w:rPr>
              <w:t xml:space="preserve"> </w:t>
            </w:r>
            <w:r>
              <w:rPr>
                <w:w w:val="95"/>
                <w:sz w:val="18"/>
              </w:rPr>
              <w:t>All</w:t>
            </w:r>
            <w:r>
              <w:rPr>
                <w:spacing w:val="-12"/>
                <w:w w:val="95"/>
                <w:sz w:val="18"/>
              </w:rPr>
              <w:t xml:space="preserve"> </w:t>
            </w:r>
            <w:r>
              <w:rPr>
                <w:w w:val="95"/>
                <w:sz w:val="18"/>
              </w:rPr>
              <w:t>check</w:t>
            </w:r>
            <w:r>
              <w:rPr>
                <w:spacing w:val="-12"/>
                <w:w w:val="95"/>
                <w:sz w:val="18"/>
              </w:rPr>
              <w:t xml:space="preserve"> </w:t>
            </w:r>
            <w:r>
              <w:rPr>
                <w:w w:val="95"/>
                <w:sz w:val="18"/>
              </w:rPr>
              <w:t>items</w:t>
            </w:r>
            <w:r>
              <w:rPr>
                <w:spacing w:val="-13"/>
                <w:w w:val="95"/>
                <w:sz w:val="18"/>
              </w:rPr>
              <w:t xml:space="preserve"> </w:t>
            </w:r>
            <w:r>
              <w:rPr>
                <w:w w:val="95"/>
                <w:sz w:val="18"/>
              </w:rPr>
              <w:t>run</w:t>
            </w:r>
            <w:r>
              <w:rPr>
                <w:spacing w:val="-12"/>
                <w:w w:val="95"/>
                <w:sz w:val="18"/>
              </w:rPr>
              <w:t xml:space="preserve"> </w:t>
            </w:r>
            <w:r>
              <w:rPr>
                <w:w w:val="95"/>
                <w:sz w:val="18"/>
              </w:rPr>
              <w:t>completed.</w:t>
            </w:r>
            <w:r>
              <w:rPr>
                <w:spacing w:val="-11"/>
                <w:w w:val="95"/>
                <w:sz w:val="18"/>
              </w:rPr>
              <w:t xml:space="preserve"> </w:t>
            </w:r>
            <w:r>
              <w:rPr>
                <w:w w:val="95"/>
                <w:sz w:val="18"/>
              </w:rPr>
              <w:t>Total:1</w:t>
            </w:r>
            <w:r>
              <w:rPr>
                <w:w w:val="95"/>
                <w:sz w:val="18"/>
              </w:rPr>
              <w:tab/>
            </w:r>
            <w:r>
              <w:rPr>
                <w:spacing w:val="-3"/>
                <w:w w:val="95"/>
                <w:sz w:val="18"/>
              </w:rPr>
              <w:t>Success:1</w:t>
            </w:r>
            <w:r>
              <w:rPr>
                <w:spacing w:val="-51"/>
                <w:w w:val="95"/>
                <w:sz w:val="18"/>
              </w:rPr>
              <w:t xml:space="preserve"> </w:t>
            </w:r>
            <w:r>
              <w:rPr>
                <w:w w:val="95"/>
                <w:sz w:val="18"/>
              </w:rPr>
              <w:t>For</w:t>
            </w:r>
            <w:r>
              <w:rPr>
                <w:spacing w:val="-18"/>
                <w:w w:val="95"/>
                <w:sz w:val="18"/>
              </w:rPr>
              <w:t xml:space="preserve"> </w:t>
            </w:r>
            <w:r>
              <w:rPr>
                <w:w w:val="95"/>
                <w:sz w:val="18"/>
              </w:rPr>
              <w:t>more</w:t>
            </w:r>
            <w:r>
              <w:rPr>
                <w:spacing w:val="-17"/>
                <w:w w:val="95"/>
                <w:sz w:val="18"/>
              </w:rPr>
              <w:t xml:space="preserve"> </w:t>
            </w:r>
            <w:r>
              <w:rPr>
                <w:w w:val="95"/>
                <w:sz w:val="18"/>
              </w:rPr>
              <w:t>information</w:t>
            </w:r>
            <w:r>
              <w:rPr>
                <w:spacing w:val="-17"/>
                <w:w w:val="95"/>
                <w:sz w:val="18"/>
              </w:rPr>
              <w:t xml:space="preserve"> </w:t>
            </w:r>
            <w:r>
              <w:rPr>
                <w:w w:val="95"/>
                <w:sz w:val="18"/>
              </w:rPr>
              <w:t>please</w:t>
            </w:r>
            <w:r>
              <w:rPr>
                <w:spacing w:val="-17"/>
                <w:w w:val="95"/>
                <w:sz w:val="18"/>
              </w:rPr>
              <w:t xml:space="preserve"> </w:t>
            </w:r>
            <w:r>
              <w:rPr>
                <w:w w:val="95"/>
                <w:sz w:val="18"/>
              </w:rPr>
              <w:t>refer</w:t>
            </w:r>
            <w:r>
              <w:rPr>
                <w:spacing w:val="-17"/>
                <w:w w:val="95"/>
                <w:sz w:val="18"/>
              </w:rPr>
              <w:t xml:space="preserve"> </w:t>
            </w:r>
            <w:r>
              <w:rPr>
                <w:w w:val="95"/>
                <w:sz w:val="18"/>
              </w:rPr>
              <w:t>to</w:t>
            </w:r>
          </w:p>
          <w:p>
            <w:pPr>
              <w:pStyle w:val="17"/>
              <w:spacing w:line="178" w:lineRule="exact"/>
              <w:rPr>
                <w:sz w:val="18"/>
              </w:rPr>
            </w:pPr>
            <w:r>
              <w:rPr>
                <w:sz w:val="18"/>
              </w:rPr>
              <w:t>/opt/huawei/wisequery/script/gspylib/inspection/output/CheckReport_2020072140672174672.tar.gz</w:t>
            </w:r>
          </w:p>
        </w:tc>
      </w:tr>
    </w:tbl>
    <w:p>
      <w:pPr>
        <w:pStyle w:val="9"/>
        <w:spacing w:before="68"/>
        <w:ind w:left="1153"/>
      </w:pPr>
      <w:r>
        <w:t>说明：</w:t>
      </w:r>
    </w:p>
    <w:p>
      <w:pPr>
        <w:pStyle w:val="9"/>
        <w:tabs>
          <w:tab w:val="left" w:pos="4844"/>
        </w:tabs>
        <w:spacing w:before="52"/>
        <w:ind w:left="1153"/>
      </w:pPr>
      <w:r>
        <w:rPr>
          <w:rFonts w:ascii="Tahoma" w:eastAsia="Tahoma"/>
          <w:w w:val="90"/>
        </w:rPr>
        <w:t>CheckDBConnection...........................OK</w:t>
      </w:r>
      <w:r>
        <w:rPr>
          <w:rFonts w:ascii="Tahoma" w:eastAsia="Tahoma"/>
          <w:w w:val="90"/>
        </w:rPr>
        <w:tab/>
      </w:r>
      <w:r>
        <w:t>表示连接检查项正常；</w:t>
      </w:r>
    </w:p>
    <w:p>
      <w:pPr>
        <w:pStyle w:val="9"/>
        <w:tabs>
          <w:tab w:val="left" w:pos="2233"/>
          <w:tab w:val="left" w:pos="5900"/>
          <w:tab w:val="left" w:pos="6966"/>
        </w:tabs>
        <w:spacing w:before="74" w:line="223" w:lineRule="auto"/>
        <w:ind w:left="1153" w:right="325"/>
      </w:pPr>
      <w:r>
        <w:rPr>
          <w:rFonts w:ascii="Tahoma" w:eastAsia="Tahoma"/>
        </w:rPr>
        <w:t>Success.</w:t>
      </w:r>
      <w:r>
        <w:rPr>
          <w:rFonts w:ascii="Tahoma" w:eastAsia="Tahoma"/>
        </w:rPr>
        <w:tab/>
      </w:r>
      <w:r>
        <w:rPr>
          <w:rFonts w:ascii="Tahoma" w:eastAsia="Tahoma"/>
          <w:w w:val="95"/>
        </w:rPr>
        <w:t>All</w:t>
      </w:r>
      <w:r>
        <w:rPr>
          <w:rFonts w:ascii="Tahoma" w:eastAsia="Tahoma"/>
          <w:spacing w:val="-15"/>
          <w:w w:val="95"/>
        </w:rPr>
        <w:t xml:space="preserve"> </w:t>
      </w:r>
      <w:r>
        <w:rPr>
          <w:rFonts w:ascii="Tahoma" w:eastAsia="Tahoma"/>
          <w:w w:val="95"/>
        </w:rPr>
        <w:t>check</w:t>
      </w:r>
      <w:r>
        <w:rPr>
          <w:rFonts w:ascii="Tahoma" w:eastAsia="Tahoma"/>
          <w:spacing w:val="-14"/>
          <w:w w:val="95"/>
        </w:rPr>
        <w:t xml:space="preserve"> </w:t>
      </w:r>
      <w:r>
        <w:rPr>
          <w:rFonts w:ascii="Tahoma" w:eastAsia="Tahoma"/>
          <w:w w:val="95"/>
        </w:rPr>
        <w:t>items</w:t>
      </w:r>
      <w:r>
        <w:rPr>
          <w:rFonts w:ascii="Tahoma" w:eastAsia="Tahoma"/>
          <w:spacing w:val="-15"/>
          <w:w w:val="95"/>
        </w:rPr>
        <w:t xml:space="preserve"> </w:t>
      </w:r>
      <w:r>
        <w:rPr>
          <w:rFonts w:ascii="Tahoma" w:eastAsia="Tahoma"/>
          <w:w w:val="95"/>
        </w:rPr>
        <w:t>run</w:t>
      </w:r>
      <w:r>
        <w:rPr>
          <w:rFonts w:ascii="Tahoma" w:eastAsia="Tahoma"/>
          <w:spacing w:val="-13"/>
          <w:w w:val="95"/>
        </w:rPr>
        <w:t xml:space="preserve"> </w:t>
      </w:r>
      <w:r>
        <w:rPr>
          <w:rFonts w:ascii="Tahoma" w:eastAsia="Tahoma"/>
          <w:w w:val="95"/>
        </w:rPr>
        <w:t>completed.</w:t>
      </w:r>
      <w:r>
        <w:rPr>
          <w:rFonts w:ascii="Tahoma" w:eastAsia="Tahoma"/>
          <w:spacing w:val="-15"/>
          <w:w w:val="95"/>
        </w:rPr>
        <w:t xml:space="preserve"> </w:t>
      </w:r>
      <w:r>
        <w:rPr>
          <w:rFonts w:ascii="Tahoma" w:eastAsia="Tahoma"/>
          <w:w w:val="95"/>
        </w:rPr>
        <w:t>Total:1</w:t>
      </w:r>
      <w:r>
        <w:rPr>
          <w:rFonts w:ascii="Tahoma" w:eastAsia="Tahoma"/>
          <w:w w:val="95"/>
        </w:rPr>
        <w:tab/>
      </w:r>
      <w:r>
        <w:rPr>
          <w:rFonts w:ascii="Tahoma" w:eastAsia="Tahoma"/>
        </w:rPr>
        <w:t>Success:1</w:t>
      </w:r>
      <w:r>
        <w:rPr>
          <w:rFonts w:ascii="Tahoma" w:eastAsia="Tahoma"/>
        </w:rPr>
        <w:tab/>
      </w:r>
      <w:r>
        <w:rPr>
          <w:spacing w:val="-4"/>
        </w:rPr>
        <w:t xml:space="preserve">表示共检查 </w:t>
      </w:r>
      <w:r>
        <w:rPr>
          <w:rFonts w:ascii="Tahoma" w:eastAsia="Tahoma"/>
          <w:spacing w:val="-2"/>
        </w:rPr>
        <w:t>1</w:t>
      </w:r>
      <w:r>
        <w:rPr>
          <w:rFonts w:ascii="Tahoma" w:eastAsia="Tahoma"/>
          <w:spacing w:val="-14"/>
        </w:rPr>
        <w:t xml:space="preserve"> </w:t>
      </w:r>
      <w:r>
        <w:rPr>
          <w:spacing w:val="-2"/>
        </w:rPr>
        <w:t>项并且检查结果</w:t>
      </w:r>
      <w:r>
        <w:t>成功。</w:t>
      </w:r>
    </w:p>
    <w:p>
      <w:pPr>
        <w:pStyle w:val="4"/>
        <w:numPr>
          <w:ilvl w:val="3"/>
          <w:numId w:val="19"/>
        </w:numPr>
        <w:tabs>
          <w:tab w:val="left" w:pos="955"/>
        </w:tabs>
        <w:spacing w:before="69"/>
        <w:ind w:hanging="823"/>
        <w:rPr>
          <w:rFonts w:ascii="Tahoma"/>
        </w:rPr>
      </w:pPr>
      <w:r>
        <w:rPr>
          <w:rFonts w:ascii="Tahoma"/>
        </w:rPr>
        <w:t>gs_checkperf</w:t>
      </w:r>
    </w:p>
    <w:p>
      <w:pPr>
        <w:pStyle w:val="6"/>
        <w:numPr>
          <w:ilvl w:val="4"/>
          <w:numId w:val="19"/>
        </w:numPr>
        <w:tabs>
          <w:tab w:val="left" w:pos="1017"/>
        </w:tabs>
        <w:spacing w:before="84"/>
        <w:ind w:hanging="885"/>
      </w:pPr>
      <w:r>
        <w:rPr>
          <w:spacing w:val="20"/>
          <w:w w:val="95"/>
        </w:rPr>
        <w:t xml:space="preserve">通过 </w:t>
      </w:r>
      <w:r>
        <w:rPr>
          <w:rFonts w:ascii="Tahoma" w:eastAsia="Tahoma"/>
          <w:w w:val="95"/>
        </w:rPr>
        <w:t>gs_checkperf</w:t>
      </w:r>
      <w:r>
        <w:rPr>
          <w:rFonts w:ascii="Tahoma" w:eastAsia="Tahoma"/>
          <w:spacing w:val="66"/>
          <w:w w:val="95"/>
        </w:rPr>
        <w:t xml:space="preserve"> </w:t>
      </w:r>
      <w:r>
        <w:rPr>
          <w:w w:val="95"/>
        </w:rPr>
        <w:t>工具来检查数据库性能</w:t>
      </w:r>
    </w:p>
    <w:p>
      <w:pPr>
        <w:pStyle w:val="9"/>
        <w:spacing w:before="51"/>
        <w:ind w:left="1153"/>
      </w:pPr>
      <w:r>
        <w:t>说明：</w:t>
      </w:r>
    </w:p>
    <w:p>
      <w:pPr>
        <w:pStyle w:val="9"/>
        <w:spacing w:before="55"/>
        <w:ind w:left="1153"/>
      </w:pPr>
      <w:r>
        <w:rPr>
          <w:rFonts w:ascii="Tahoma" w:eastAsia="Tahoma"/>
          <w:w w:val="95"/>
        </w:rPr>
        <w:t>gs_checkperf</w:t>
      </w:r>
      <w:r>
        <w:rPr>
          <w:rFonts w:ascii="Tahoma" w:eastAsia="Tahoma"/>
          <w:spacing w:val="52"/>
          <w:w w:val="95"/>
        </w:rPr>
        <w:t xml:space="preserve"> </w:t>
      </w:r>
      <w:r>
        <w:rPr>
          <w:w w:val="95"/>
        </w:rPr>
        <w:t>可以对以下级别进行检查：</w:t>
      </w:r>
    </w:p>
    <w:p>
      <w:pPr>
        <w:pStyle w:val="16"/>
        <w:numPr>
          <w:ilvl w:val="5"/>
          <w:numId w:val="19"/>
        </w:numPr>
        <w:tabs>
          <w:tab w:val="left" w:pos="1573"/>
          <w:tab w:val="left" w:pos="1574"/>
        </w:tabs>
        <w:ind w:hanging="421"/>
        <w:rPr>
          <w:sz w:val="21"/>
        </w:rPr>
      </w:pPr>
      <w:r>
        <w:rPr>
          <w:rFonts w:ascii="Tahoma" w:hAnsi="Tahoma" w:eastAsia="Tahoma"/>
          <w:w w:val="95"/>
          <w:sz w:val="21"/>
        </w:rPr>
        <w:t>openGauss</w:t>
      </w:r>
      <w:r>
        <w:rPr>
          <w:rFonts w:ascii="Tahoma" w:hAnsi="Tahoma" w:eastAsia="Tahoma"/>
          <w:spacing w:val="21"/>
          <w:w w:val="95"/>
          <w:sz w:val="21"/>
        </w:rPr>
        <w:t xml:space="preserve"> </w:t>
      </w:r>
      <w:r>
        <w:rPr>
          <w:w w:val="95"/>
          <w:sz w:val="21"/>
        </w:rPr>
        <w:t>级别（</w:t>
      </w:r>
      <w:r>
        <w:rPr>
          <w:spacing w:val="7"/>
          <w:w w:val="95"/>
          <w:sz w:val="21"/>
        </w:rPr>
        <w:t xml:space="preserve">主机 </w:t>
      </w:r>
      <w:r>
        <w:rPr>
          <w:rFonts w:ascii="Tahoma" w:hAnsi="Tahoma" w:eastAsia="Tahoma"/>
          <w:w w:val="95"/>
          <w:sz w:val="21"/>
        </w:rPr>
        <w:t>CPU</w:t>
      </w:r>
      <w:r>
        <w:rPr>
          <w:rFonts w:ascii="Tahoma" w:hAnsi="Tahoma" w:eastAsia="Tahoma"/>
          <w:spacing w:val="20"/>
          <w:w w:val="95"/>
          <w:sz w:val="21"/>
        </w:rPr>
        <w:t xml:space="preserve"> </w:t>
      </w:r>
      <w:r>
        <w:rPr>
          <w:w w:val="95"/>
          <w:sz w:val="21"/>
        </w:rPr>
        <w:t>占用率、</w:t>
      </w:r>
      <w:r>
        <w:rPr>
          <w:rFonts w:ascii="Tahoma" w:hAnsi="Tahoma" w:eastAsia="Tahoma"/>
          <w:w w:val="95"/>
          <w:sz w:val="21"/>
        </w:rPr>
        <w:t>Gauss</w:t>
      </w:r>
      <w:r>
        <w:rPr>
          <w:rFonts w:ascii="Tahoma" w:hAnsi="Tahoma" w:eastAsia="Tahoma"/>
          <w:spacing w:val="4"/>
          <w:w w:val="95"/>
          <w:sz w:val="21"/>
        </w:rPr>
        <w:t xml:space="preserve"> </w:t>
      </w:r>
      <w:r>
        <w:rPr>
          <w:rFonts w:ascii="Tahoma" w:hAnsi="Tahoma" w:eastAsia="Tahoma"/>
          <w:w w:val="95"/>
          <w:sz w:val="21"/>
        </w:rPr>
        <w:t>CPU</w:t>
      </w:r>
      <w:r>
        <w:rPr>
          <w:rFonts w:ascii="Tahoma" w:hAnsi="Tahoma" w:eastAsia="Tahoma"/>
          <w:spacing w:val="18"/>
          <w:w w:val="95"/>
          <w:sz w:val="21"/>
        </w:rPr>
        <w:t xml:space="preserve"> </w:t>
      </w:r>
      <w:r>
        <w:rPr>
          <w:w w:val="95"/>
          <w:sz w:val="21"/>
        </w:rPr>
        <w:t>占用率、</w:t>
      </w:r>
      <w:r>
        <w:rPr>
          <w:rFonts w:ascii="Tahoma" w:hAnsi="Tahoma" w:eastAsia="Tahoma"/>
          <w:w w:val="95"/>
          <w:sz w:val="21"/>
        </w:rPr>
        <w:t>I/O</w:t>
      </w:r>
      <w:r>
        <w:rPr>
          <w:rFonts w:ascii="Tahoma" w:hAnsi="Tahoma" w:eastAsia="Tahoma"/>
          <w:spacing w:val="13"/>
          <w:w w:val="95"/>
          <w:sz w:val="21"/>
        </w:rPr>
        <w:t xml:space="preserve"> </w:t>
      </w:r>
      <w:r>
        <w:rPr>
          <w:w w:val="95"/>
          <w:sz w:val="21"/>
        </w:rPr>
        <w:t>使用情况等）</w:t>
      </w:r>
    </w:p>
    <w:p>
      <w:pPr>
        <w:pStyle w:val="16"/>
        <w:numPr>
          <w:ilvl w:val="5"/>
          <w:numId w:val="19"/>
        </w:numPr>
        <w:tabs>
          <w:tab w:val="left" w:pos="1573"/>
          <w:tab w:val="left" w:pos="1574"/>
        </w:tabs>
        <w:ind w:hanging="421"/>
        <w:rPr>
          <w:sz w:val="21"/>
          <w:lang w:eastAsia="zh-CN"/>
        </w:rPr>
      </w:pPr>
      <w:r>
        <w:rPr>
          <w:w w:val="95"/>
          <w:sz w:val="21"/>
          <w:lang w:eastAsia="zh-CN"/>
        </w:rPr>
        <w:t>节点级别（</w:t>
      </w:r>
      <w:r>
        <w:rPr>
          <w:rFonts w:ascii="Tahoma" w:hAnsi="Tahoma" w:eastAsia="Tahoma"/>
          <w:w w:val="95"/>
          <w:sz w:val="21"/>
          <w:lang w:eastAsia="zh-CN"/>
        </w:rPr>
        <w:t>CPU</w:t>
      </w:r>
      <w:r>
        <w:rPr>
          <w:rFonts w:ascii="Tahoma" w:hAnsi="Tahoma" w:eastAsia="Tahoma"/>
          <w:spacing w:val="102"/>
          <w:sz w:val="21"/>
          <w:lang w:eastAsia="zh-CN"/>
        </w:rPr>
        <w:t xml:space="preserve"> </w:t>
      </w:r>
      <w:r>
        <w:rPr>
          <w:w w:val="95"/>
          <w:sz w:val="21"/>
          <w:lang w:eastAsia="zh-CN"/>
        </w:rPr>
        <w:t>使用情况、内存使用情况、</w:t>
      </w:r>
      <w:r>
        <w:rPr>
          <w:rFonts w:ascii="Tahoma" w:hAnsi="Tahoma" w:eastAsia="Tahoma"/>
          <w:w w:val="95"/>
          <w:sz w:val="21"/>
          <w:lang w:eastAsia="zh-CN"/>
        </w:rPr>
        <w:t>I/O</w:t>
      </w:r>
      <w:r>
        <w:rPr>
          <w:rFonts w:ascii="Tahoma" w:hAnsi="Tahoma" w:eastAsia="Tahoma"/>
          <w:spacing w:val="89"/>
          <w:sz w:val="21"/>
          <w:lang w:eastAsia="zh-CN"/>
        </w:rPr>
        <w:t xml:space="preserve"> </w:t>
      </w:r>
      <w:r>
        <w:rPr>
          <w:w w:val="95"/>
          <w:sz w:val="21"/>
          <w:lang w:eastAsia="zh-CN"/>
        </w:rPr>
        <w:t>使用情况）</w:t>
      </w:r>
    </w:p>
    <w:p>
      <w:pPr>
        <w:pStyle w:val="16"/>
        <w:numPr>
          <w:ilvl w:val="5"/>
          <w:numId w:val="19"/>
        </w:numPr>
        <w:tabs>
          <w:tab w:val="left" w:pos="1573"/>
          <w:tab w:val="left" w:pos="1574"/>
        </w:tabs>
        <w:spacing w:before="54"/>
        <w:ind w:hanging="421"/>
        <w:rPr>
          <w:sz w:val="21"/>
          <w:lang w:eastAsia="zh-CN"/>
        </w:rPr>
      </w:pPr>
      <w:r>
        <w:rPr>
          <w:w w:val="95"/>
          <w:sz w:val="21"/>
          <w:lang w:eastAsia="zh-CN"/>
        </w:rPr>
        <w:t>会话</w:t>
      </w:r>
      <w:r>
        <w:rPr>
          <w:rFonts w:ascii="Tahoma" w:hAnsi="Tahoma" w:eastAsia="Tahoma"/>
          <w:w w:val="95"/>
          <w:sz w:val="21"/>
          <w:lang w:eastAsia="zh-CN"/>
        </w:rPr>
        <w:t>/</w:t>
      </w:r>
      <w:r>
        <w:rPr>
          <w:w w:val="95"/>
          <w:sz w:val="21"/>
          <w:lang w:eastAsia="zh-CN"/>
        </w:rPr>
        <w:t>进程级别（</w:t>
      </w:r>
      <w:r>
        <w:rPr>
          <w:rFonts w:ascii="Tahoma" w:hAnsi="Tahoma" w:eastAsia="Tahoma"/>
          <w:w w:val="95"/>
          <w:sz w:val="21"/>
          <w:lang w:eastAsia="zh-CN"/>
        </w:rPr>
        <w:t>CPU</w:t>
      </w:r>
      <w:r>
        <w:rPr>
          <w:rFonts w:ascii="Tahoma" w:hAnsi="Tahoma" w:eastAsia="Tahoma"/>
          <w:spacing w:val="108"/>
          <w:sz w:val="21"/>
          <w:lang w:eastAsia="zh-CN"/>
        </w:rPr>
        <w:t xml:space="preserve"> </w:t>
      </w:r>
      <w:r>
        <w:rPr>
          <w:w w:val="95"/>
          <w:sz w:val="21"/>
          <w:lang w:eastAsia="zh-CN"/>
        </w:rPr>
        <w:t>使用情况、内存使用情况、</w:t>
      </w:r>
      <w:r>
        <w:rPr>
          <w:rFonts w:ascii="Tahoma" w:hAnsi="Tahoma" w:eastAsia="Tahoma"/>
          <w:w w:val="95"/>
          <w:sz w:val="21"/>
          <w:lang w:eastAsia="zh-CN"/>
        </w:rPr>
        <w:t>I/O</w:t>
      </w:r>
      <w:r>
        <w:rPr>
          <w:rFonts w:ascii="Tahoma" w:hAnsi="Tahoma" w:eastAsia="Tahoma"/>
          <w:spacing w:val="102"/>
          <w:sz w:val="21"/>
          <w:lang w:eastAsia="zh-CN"/>
        </w:rPr>
        <w:t xml:space="preserve"> </w:t>
      </w:r>
      <w:r>
        <w:rPr>
          <w:w w:val="95"/>
          <w:sz w:val="21"/>
          <w:lang w:eastAsia="zh-CN"/>
        </w:rPr>
        <w:t>使用情况）</w:t>
      </w:r>
    </w:p>
    <w:p>
      <w:pPr>
        <w:pStyle w:val="16"/>
        <w:numPr>
          <w:ilvl w:val="5"/>
          <w:numId w:val="19"/>
        </w:numPr>
        <w:tabs>
          <w:tab w:val="left" w:pos="1573"/>
          <w:tab w:val="left" w:pos="1574"/>
        </w:tabs>
        <w:spacing w:before="53"/>
        <w:ind w:hanging="421"/>
        <w:rPr>
          <w:sz w:val="21"/>
          <w:lang w:eastAsia="zh-CN"/>
        </w:rPr>
      </w:pPr>
      <w:r>
        <w:rPr>
          <w:rFonts w:ascii="Tahoma" w:hAnsi="Tahoma" w:eastAsia="Tahoma"/>
          <w:w w:val="95"/>
          <w:sz w:val="21"/>
          <w:lang w:eastAsia="zh-CN"/>
        </w:rPr>
        <w:t>SSD</w:t>
      </w:r>
      <w:r>
        <w:rPr>
          <w:rFonts w:ascii="Tahoma" w:hAnsi="Tahoma" w:eastAsia="Tahoma"/>
          <w:spacing w:val="36"/>
          <w:w w:val="95"/>
          <w:sz w:val="21"/>
          <w:lang w:eastAsia="zh-CN"/>
        </w:rPr>
        <w:t xml:space="preserve"> </w:t>
      </w:r>
      <w:r>
        <w:rPr>
          <w:w w:val="95"/>
          <w:sz w:val="21"/>
          <w:lang w:eastAsia="zh-CN"/>
        </w:rPr>
        <w:t>性能（写入、读取性能）</w:t>
      </w:r>
    </w:p>
    <w:p>
      <w:pPr>
        <w:pStyle w:val="9"/>
        <w:spacing w:before="54" w:line="271" w:lineRule="auto"/>
        <w:ind w:left="1153" w:right="520"/>
      </w:pPr>
      <w:r>
        <w:rPr>
          <w:spacing w:val="9"/>
          <w:w w:val="95"/>
        </w:rPr>
        <w:t xml:space="preserve">其中检查 </w:t>
      </w:r>
      <w:r>
        <w:rPr>
          <w:rFonts w:ascii="Tahoma" w:eastAsia="Tahoma"/>
          <w:w w:val="95"/>
        </w:rPr>
        <w:t>SSD</w:t>
      </w:r>
      <w:r>
        <w:rPr>
          <w:rFonts w:ascii="Tahoma" w:eastAsia="Tahoma"/>
          <w:spacing w:val="43"/>
          <w:w w:val="95"/>
        </w:rPr>
        <w:t xml:space="preserve"> </w:t>
      </w:r>
      <w:r>
        <w:rPr>
          <w:spacing w:val="12"/>
          <w:w w:val="95"/>
        </w:rPr>
        <w:t>性能要用</w:t>
      </w:r>
      <w:r>
        <w:rPr>
          <w:rFonts w:ascii="Tahoma" w:eastAsia="Tahoma"/>
          <w:w w:val="95"/>
        </w:rPr>
        <w:t>root</w:t>
      </w:r>
      <w:r>
        <w:rPr>
          <w:rFonts w:ascii="Tahoma" w:eastAsia="Tahoma"/>
          <w:spacing w:val="42"/>
          <w:w w:val="95"/>
        </w:rPr>
        <w:t xml:space="preserve"> </w:t>
      </w:r>
      <w:r>
        <w:rPr>
          <w:spacing w:val="7"/>
          <w:w w:val="95"/>
        </w:rPr>
        <w:t>用户执行，检查</w:t>
      </w:r>
      <w:r>
        <w:rPr>
          <w:rFonts w:ascii="Tahoma" w:eastAsia="Tahoma"/>
          <w:w w:val="95"/>
        </w:rPr>
        <w:t>openGauss</w:t>
      </w:r>
      <w:r>
        <w:rPr>
          <w:rFonts w:ascii="Tahoma" w:eastAsia="Tahoma"/>
          <w:spacing w:val="43"/>
          <w:w w:val="95"/>
        </w:rPr>
        <w:t xml:space="preserve"> </w:t>
      </w:r>
      <w:r>
        <w:rPr>
          <w:spacing w:val="12"/>
          <w:w w:val="95"/>
        </w:rPr>
        <w:t>性能要用</w:t>
      </w:r>
      <w:r>
        <w:rPr>
          <w:rFonts w:ascii="Tahoma" w:eastAsia="Tahoma"/>
          <w:w w:val="95"/>
        </w:rPr>
        <w:t>openGauss</w:t>
      </w:r>
      <w:r>
        <w:rPr>
          <w:rFonts w:ascii="Tahoma" w:eastAsia="Tahoma"/>
          <w:spacing w:val="44"/>
          <w:w w:val="95"/>
        </w:rPr>
        <w:t xml:space="preserve"> </w:t>
      </w:r>
      <w:r>
        <w:rPr>
          <w:w w:val="95"/>
        </w:rPr>
        <w:t>安装用户执行</w:t>
      </w:r>
      <w:r>
        <w:rPr>
          <w:spacing w:val="8"/>
        </w:rPr>
        <w:t>本实验为检查</w:t>
      </w:r>
      <w:r>
        <w:rPr>
          <w:rFonts w:ascii="Tahoma" w:eastAsia="Tahoma"/>
        </w:rPr>
        <w:t>openGauss</w:t>
      </w:r>
      <w:r>
        <w:rPr>
          <w:rFonts w:ascii="Tahoma" w:eastAsia="Tahoma"/>
          <w:spacing w:val="-15"/>
        </w:rPr>
        <w:t xml:space="preserve"> </w:t>
      </w:r>
      <w:r>
        <w:t>性能。</w:t>
      </w:r>
    </w:p>
    <w:p>
      <w:pPr>
        <w:pStyle w:val="9"/>
        <w:tabs>
          <w:tab w:val="left" w:pos="1551"/>
        </w:tabs>
        <w:spacing w:before="46" w:line="421" w:lineRule="exact"/>
        <w:ind w:left="620"/>
      </w:pPr>
      <w:r>
        <w:rPr>
          <w:w w:val="95"/>
          <w:sz w:val="24"/>
        </w:rPr>
        <w:t>步骤</w:t>
      </w:r>
      <w:r>
        <w:rPr>
          <w:spacing w:val="-18"/>
          <w:w w:val="95"/>
          <w:sz w:val="24"/>
        </w:rPr>
        <w:t xml:space="preserve"> </w:t>
      </w:r>
      <w:r>
        <w:rPr>
          <w:rFonts w:ascii="Tahoma" w:hAnsi="Tahoma" w:eastAsia="Tahoma"/>
          <w:w w:val="95"/>
          <w:sz w:val="24"/>
        </w:rPr>
        <w:t>1</w:t>
      </w:r>
      <w:r>
        <w:rPr>
          <w:rFonts w:ascii="Tahoma" w:hAnsi="Tahoma" w:eastAsia="Tahoma"/>
          <w:w w:val="95"/>
          <w:sz w:val="24"/>
        </w:rPr>
        <w:tab/>
      </w:r>
      <w:r>
        <w:rPr>
          <w:w w:val="95"/>
        </w:rPr>
        <w:t>用</w:t>
      </w:r>
      <w:r>
        <w:rPr>
          <w:spacing w:val="25"/>
          <w:w w:val="95"/>
        </w:rPr>
        <w:t xml:space="preserve"> </w:t>
      </w:r>
      <w:r>
        <w:rPr>
          <w:rFonts w:ascii="Tahoma" w:hAnsi="Tahoma" w:eastAsia="Tahoma"/>
          <w:w w:val="95"/>
        </w:rPr>
        <w:t>ROOT</w:t>
      </w:r>
      <w:r>
        <w:rPr>
          <w:rFonts w:ascii="Tahoma" w:hAnsi="Tahoma" w:eastAsia="Tahoma"/>
          <w:spacing w:val="21"/>
          <w:w w:val="95"/>
        </w:rPr>
        <w:t xml:space="preserve"> </w:t>
      </w:r>
      <w:r>
        <w:rPr>
          <w:w w:val="95"/>
        </w:rPr>
        <w:t>用户登录装有</w:t>
      </w:r>
      <w:r>
        <w:rPr>
          <w:spacing w:val="27"/>
          <w:w w:val="95"/>
        </w:rPr>
        <w:t xml:space="preserve"> </w:t>
      </w:r>
      <w:r>
        <w:rPr>
          <w:rFonts w:ascii="Tahoma" w:hAnsi="Tahoma" w:eastAsia="Tahoma"/>
          <w:w w:val="95"/>
        </w:rPr>
        <w:t>openGauss</w:t>
      </w:r>
      <w:r>
        <w:rPr>
          <w:rFonts w:ascii="Tahoma" w:hAnsi="Tahoma" w:eastAsia="Tahoma"/>
          <w:spacing w:val="23"/>
          <w:w w:val="95"/>
        </w:rPr>
        <w:t xml:space="preserve"> </w:t>
      </w:r>
      <w:r>
        <w:rPr>
          <w:w w:val="95"/>
        </w:rPr>
        <w:t>数据库服务的操作系统然后用</w:t>
      </w:r>
      <w:r>
        <w:rPr>
          <w:spacing w:val="103"/>
        </w:rPr>
        <w:t xml:space="preserve"> </w:t>
      </w:r>
      <w:r>
        <w:rPr>
          <w:rFonts w:ascii="Tahoma" w:hAnsi="Tahoma" w:eastAsia="Tahoma"/>
          <w:w w:val="95"/>
        </w:rPr>
        <w:t>su</w:t>
      </w:r>
      <w:r>
        <w:rPr>
          <w:rFonts w:ascii="Tahoma" w:hAnsi="Tahoma" w:eastAsia="Tahoma"/>
          <w:spacing w:val="6"/>
          <w:w w:val="95"/>
        </w:rPr>
        <w:t xml:space="preserve"> </w:t>
      </w:r>
      <w:r>
        <w:rPr>
          <w:rFonts w:ascii="Tahoma" w:hAnsi="Tahoma" w:eastAsia="Tahoma"/>
          <w:w w:val="95"/>
        </w:rPr>
        <w:t>–</w:t>
      </w:r>
      <w:r>
        <w:rPr>
          <w:rFonts w:ascii="Tahoma" w:hAnsi="Tahoma" w:eastAsia="Tahoma"/>
          <w:spacing w:val="-1"/>
          <w:w w:val="95"/>
        </w:rPr>
        <w:t xml:space="preserve"> </w:t>
      </w:r>
      <w:r>
        <w:rPr>
          <w:rFonts w:ascii="Tahoma" w:hAnsi="Tahoma" w:eastAsia="Tahoma"/>
          <w:w w:val="95"/>
        </w:rPr>
        <w:t>omm</w:t>
      </w:r>
      <w:r>
        <w:rPr>
          <w:rFonts w:ascii="Tahoma" w:hAnsi="Tahoma" w:eastAsia="Tahoma"/>
          <w:spacing w:val="19"/>
          <w:w w:val="95"/>
        </w:rPr>
        <w:t xml:space="preserve"> </w:t>
      </w:r>
      <w:r>
        <w:rPr>
          <w:w w:val="95"/>
        </w:rPr>
        <w:t>命令切换至</w:t>
      </w:r>
    </w:p>
    <w:p>
      <w:pPr>
        <w:pStyle w:val="9"/>
        <w:spacing w:line="366" w:lineRule="exact"/>
        <w:ind w:left="1693"/>
        <w:rPr>
          <w:lang w:eastAsia="zh-CN"/>
        </w:rPr>
      </w:pPr>
      <w:r>
        <w:rPr>
          <w:rFonts w:ascii="Tahoma" w:eastAsia="Tahoma"/>
          <w:w w:val="95"/>
          <w:lang w:eastAsia="zh-CN"/>
        </w:rPr>
        <w:t>OMM</w:t>
      </w:r>
      <w:r>
        <w:rPr>
          <w:rFonts w:ascii="Tahoma" w:eastAsia="Tahoma"/>
          <w:spacing w:val="51"/>
          <w:w w:val="95"/>
          <w:lang w:eastAsia="zh-CN"/>
        </w:rPr>
        <w:t xml:space="preserve"> </w:t>
      </w:r>
      <w:r>
        <w:rPr>
          <w:w w:val="95"/>
          <w:lang w:eastAsia="zh-CN"/>
        </w:rPr>
        <w:t>用户环境，登录后信息如下。</w:t>
      </w:r>
    </w:p>
    <w:p>
      <w:pPr>
        <w:pStyle w:val="9"/>
        <w:spacing w:before="14"/>
        <w:rPr>
          <w:sz w:val="8"/>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4" w:hRule="atLeast"/>
        </w:trPr>
        <w:tc>
          <w:tcPr>
            <w:tcW w:w="8846" w:type="dxa"/>
            <w:shd w:val="clear" w:color="auto" w:fill="D9D9D9"/>
          </w:tcPr>
          <w:p>
            <w:pPr>
              <w:pStyle w:val="17"/>
              <w:spacing w:before="16"/>
              <w:rPr>
                <w:sz w:val="18"/>
              </w:rPr>
            </w:pPr>
            <w:r>
              <w:rPr>
                <w:w w:val="90"/>
                <w:sz w:val="18"/>
              </w:rPr>
              <w:t>[root@ecs-opengauss</w:t>
            </w:r>
            <w:r>
              <w:rPr>
                <w:spacing w:val="-6"/>
                <w:w w:val="90"/>
                <w:sz w:val="18"/>
              </w:rPr>
              <w:t xml:space="preserve"> </w:t>
            </w:r>
            <w:r>
              <w:rPr>
                <w:w w:val="90"/>
                <w:sz w:val="18"/>
              </w:rPr>
              <w:t>~]#</w:t>
            </w:r>
            <w:r>
              <w:rPr>
                <w:spacing w:val="-5"/>
                <w:w w:val="90"/>
                <w:sz w:val="18"/>
              </w:rPr>
              <w:t xml:space="preserve"> </w:t>
            </w:r>
            <w:r>
              <w:rPr>
                <w:w w:val="90"/>
                <w:sz w:val="18"/>
              </w:rPr>
              <w:t>su</w:t>
            </w:r>
            <w:r>
              <w:rPr>
                <w:spacing w:val="-1"/>
                <w:w w:val="90"/>
                <w:sz w:val="18"/>
              </w:rPr>
              <w:t xml:space="preserve"> </w:t>
            </w:r>
            <w:r>
              <w:rPr>
                <w:w w:val="90"/>
                <w:sz w:val="18"/>
              </w:rPr>
              <w:t>-</w:t>
            </w:r>
            <w:r>
              <w:rPr>
                <w:spacing w:val="-6"/>
                <w:w w:val="90"/>
                <w:sz w:val="18"/>
              </w:rPr>
              <w:t xml:space="preserve"> </w:t>
            </w:r>
            <w:r>
              <w:rPr>
                <w:w w:val="90"/>
                <w:sz w:val="18"/>
              </w:rPr>
              <w:t>omm</w:t>
            </w:r>
          </w:p>
          <w:p>
            <w:pPr>
              <w:pStyle w:val="17"/>
              <w:spacing w:before="64"/>
              <w:rPr>
                <w:sz w:val="18"/>
              </w:rPr>
            </w:pPr>
            <w:r>
              <w:rPr>
                <w:w w:val="90"/>
                <w:sz w:val="18"/>
              </w:rPr>
              <w:t>Last</w:t>
            </w:r>
            <w:r>
              <w:rPr>
                <w:spacing w:val="-5"/>
                <w:w w:val="90"/>
                <w:sz w:val="18"/>
              </w:rPr>
              <w:t xml:space="preserve"> </w:t>
            </w:r>
            <w:r>
              <w:rPr>
                <w:w w:val="90"/>
                <w:sz w:val="18"/>
              </w:rPr>
              <w:t>login:</w:t>
            </w:r>
            <w:r>
              <w:rPr>
                <w:spacing w:val="-2"/>
                <w:w w:val="90"/>
                <w:sz w:val="18"/>
              </w:rPr>
              <w:t xml:space="preserve"> </w:t>
            </w:r>
            <w:r>
              <w:rPr>
                <w:w w:val="90"/>
                <w:sz w:val="18"/>
              </w:rPr>
              <w:t>Fri</w:t>
            </w:r>
            <w:r>
              <w:rPr>
                <w:spacing w:val="-5"/>
                <w:w w:val="90"/>
                <w:sz w:val="18"/>
              </w:rPr>
              <w:t xml:space="preserve"> </w:t>
            </w:r>
            <w:r>
              <w:rPr>
                <w:w w:val="90"/>
                <w:sz w:val="18"/>
              </w:rPr>
              <w:t>Jun</w:t>
            </w:r>
            <w:r>
              <w:rPr>
                <w:spacing w:val="-4"/>
                <w:w w:val="90"/>
                <w:sz w:val="18"/>
              </w:rPr>
              <w:t xml:space="preserve"> </w:t>
            </w:r>
            <w:r>
              <w:rPr>
                <w:w w:val="90"/>
                <w:sz w:val="18"/>
              </w:rPr>
              <w:t>18</w:t>
            </w:r>
            <w:r>
              <w:rPr>
                <w:spacing w:val="-3"/>
                <w:w w:val="90"/>
                <w:sz w:val="18"/>
              </w:rPr>
              <w:t xml:space="preserve"> </w:t>
            </w:r>
            <w:r>
              <w:rPr>
                <w:w w:val="90"/>
                <w:sz w:val="18"/>
              </w:rPr>
              <w:t>21:09:12</w:t>
            </w:r>
            <w:r>
              <w:rPr>
                <w:spacing w:val="-4"/>
                <w:w w:val="90"/>
                <w:sz w:val="18"/>
              </w:rPr>
              <w:t xml:space="preserve"> </w:t>
            </w:r>
            <w:r>
              <w:rPr>
                <w:w w:val="90"/>
                <w:sz w:val="18"/>
              </w:rPr>
              <w:t>CST</w:t>
            </w:r>
            <w:r>
              <w:rPr>
                <w:spacing w:val="-3"/>
                <w:w w:val="90"/>
                <w:sz w:val="18"/>
              </w:rPr>
              <w:t xml:space="preserve"> </w:t>
            </w:r>
            <w:r>
              <w:rPr>
                <w:w w:val="90"/>
                <w:sz w:val="18"/>
              </w:rPr>
              <w:t>2021</w:t>
            </w:r>
            <w:r>
              <w:rPr>
                <w:spacing w:val="-4"/>
                <w:w w:val="90"/>
                <w:sz w:val="18"/>
              </w:rPr>
              <w:t xml:space="preserve"> </w:t>
            </w:r>
            <w:r>
              <w:rPr>
                <w:w w:val="90"/>
                <w:sz w:val="18"/>
              </w:rPr>
              <w:t>on</w:t>
            </w:r>
            <w:r>
              <w:rPr>
                <w:spacing w:val="-3"/>
                <w:w w:val="90"/>
                <w:sz w:val="18"/>
              </w:rPr>
              <w:t xml:space="preserve"> </w:t>
            </w:r>
            <w:r>
              <w:rPr>
                <w:w w:val="90"/>
                <w:sz w:val="18"/>
              </w:rPr>
              <w:t>pts/2</w:t>
            </w:r>
          </w:p>
          <w:p>
            <w:pPr>
              <w:pStyle w:val="17"/>
              <w:spacing w:before="63"/>
              <w:rPr>
                <w:sz w:val="18"/>
              </w:rPr>
            </w:pPr>
            <w:r>
              <w:rPr>
                <w:spacing w:val="-1"/>
                <w:w w:val="95"/>
                <w:sz w:val="18"/>
              </w:rPr>
              <w:t>Last</w:t>
            </w:r>
            <w:r>
              <w:rPr>
                <w:spacing w:val="-20"/>
                <w:w w:val="95"/>
                <w:sz w:val="18"/>
              </w:rPr>
              <w:t xml:space="preserve"> </w:t>
            </w:r>
            <w:r>
              <w:rPr>
                <w:spacing w:val="-1"/>
                <w:w w:val="95"/>
                <w:sz w:val="18"/>
              </w:rPr>
              <w:t>failed</w:t>
            </w:r>
            <w:r>
              <w:rPr>
                <w:spacing w:val="-18"/>
                <w:w w:val="95"/>
                <w:sz w:val="18"/>
              </w:rPr>
              <w:t xml:space="preserve"> </w:t>
            </w:r>
            <w:r>
              <w:rPr>
                <w:spacing w:val="-1"/>
                <w:w w:val="95"/>
                <w:sz w:val="18"/>
              </w:rPr>
              <w:t>login:</w:t>
            </w:r>
            <w:r>
              <w:rPr>
                <w:spacing w:val="-17"/>
                <w:w w:val="95"/>
                <w:sz w:val="18"/>
              </w:rPr>
              <w:t xml:space="preserve"> </w:t>
            </w:r>
            <w:r>
              <w:rPr>
                <w:spacing w:val="-1"/>
                <w:w w:val="95"/>
                <w:sz w:val="18"/>
              </w:rPr>
              <w:t>Fri</w:t>
            </w:r>
            <w:r>
              <w:rPr>
                <w:spacing w:val="-19"/>
                <w:w w:val="95"/>
                <w:sz w:val="18"/>
              </w:rPr>
              <w:t xml:space="preserve"> </w:t>
            </w:r>
            <w:r>
              <w:rPr>
                <w:spacing w:val="-1"/>
                <w:w w:val="95"/>
                <w:sz w:val="18"/>
              </w:rPr>
              <w:t>Jun</w:t>
            </w:r>
            <w:r>
              <w:rPr>
                <w:spacing w:val="-16"/>
                <w:w w:val="95"/>
                <w:sz w:val="18"/>
              </w:rPr>
              <w:t xml:space="preserve"> </w:t>
            </w:r>
            <w:r>
              <w:rPr>
                <w:spacing w:val="-1"/>
                <w:w w:val="95"/>
                <w:sz w:val="18"/>
              </w:rPr>
              <w:t>18</w:t>
            </w:r>
            <w:r>
              <w:rPr>
                <w:spacing w:val="-18"/>
                <w:w w:val="95"/>
                <w:sz w:val="18"/>
              </w:rPr>
              <w:t xml:space="preserve"> </w:t>
            </w:r>
            <w:r>
              <w:rPr>
                <w:spacing w:val="-1"/>
                <w:w w:val="95"/>
                <w:sz w:val="18"/>
              </w:rPr>
              <w:t>21:26:19</w:t>
            </w:r>
            <w:r>
              <w:rPr>
                <w:spacing w:val="-18"/>
                <w:w w:val="95"/>
                <w:sz w:val="18"/>
              </w:rPr>
              <w:t xml:space="preserve"> </w:t>
            </w:r>
            <w:r>
              <w:rPr>
                <w:spacing w:val="-1"/>
                <w:w w:val="95"/>
                <w:sz w:val="18"/>
              </w:rPr>
              <w:t>CST</w:t>
            </w:r>
            <w:r>
              <w:rPr>
                <w:spacing w:val="-18"/>
                <w:w w:val="95"/>
                <w:sz w:val="18"/>
              </w:rPr>
              <w:t xml:space="preserve"> </w:t>
            </w:r>
            <w:r>
              <w:rPr>
                <w:w w:val="95"/>
                <w:sz w:val="18"/>
              </w:rPr>
              <w:t>2021</w:t>
            </w:r>
            <w:r>
              <w:rPr>
                <w:spacing w:val="-18"/>
                <w:w w:val="95"/>
                <w:sz w:val="18"/>
              </w:rPr>
              <w:t xml:space="preserve"> </w:t>
            </w:r>
            <w:r>
              <w:rPr>
                <w:w w:val="95"/>
                <w:sz w:val="18"/>
              </w:rPr>
              <w:t>on</w:t>
            </w:r>
            <w:r>
              <w:rPr>
                <w:spacing w:val="-18"/>
                <w:w w:val="95"/>
                <w:sz w:val="18"/>
              </w:rPr>
              <w:t xml:space="preserve"> </w:t>
            </w:r>
            <w:r>
              <w:rPr>
                <w:w w:val="95"/>
                <w:sz w:val="18"/>
              </w:rPr>
              <w:t>pts/2</w:t>
            </w:r>
          </w:p>
          <w:p>
            <w:pPr>
              <w:pStyle w:val="17"/>
              <w:spacing w:before="61"/>
              <w:rPr>
                <w:sz w:val="18"/>
              </w:rPr>
            </w:pPr>
            <w:r>
              <w:rPr>
                <w:w w:val="95"/>
                <w:sz w:val="18"/>
              </w:rPr>
              <w:t>There</w:t>
            </w:r>
            <w:r>
              <w:rPr>
                <w:spacing w:val="-13"/>
                <w:w w:val="95"/>
                <w:sz w:val="18"/>
              </w:rPr>
              <w:t xml:space="preserve"> </w:t>
            </w:r>
            <w:r>
              <w:rPr>
                <w:w w:val="95"/>
                <w:sz w:val="18"/>
              </w:rPr>
              <w:t>was</w:t>
            </w:r>
            <w:r>
              <w:rPr>
                <w:spacing w:val="-13"/>
                <w:w w:val="95"/>
                <w:sz w:val="18"/>
              </w:rPr>
              <w:t xml:space="preserve"> </w:t>
            </w:r>
            <w:r>
              <w:rPr>
                <w:w w:val="95"/>
                <w:sz w:val="18"/>
              </w:rPr>
              <w:t>1</w:t>
            </w:r>
            <w:r>
              <w:rPr>
                <w:spacing w:val="-11"/>
                <w:w w:val="95"/>
                <w:sz w:val="18"/>
              </w:rPr>
              <w:t xml:space="preserve"> </w:t>
            </w:r>
            <w:r>
              <w:rPr>
                <w:w w:val="95"/>
                <w:sz w:val="18"/>
              </w:rPr>
              <w:t>failed</w:t>
            </w:r>
            <w:r>
              <w:rPr>
                <w:spacing w:val="-10"/>
                <w:w w:val="95"/>
                <w:sz w:val="18"/>
              </w:rPr>
              <w:t xml:space="preserve"> </w:t>
            </w:r>
            <w:r>
              <w:rPr>
                <w:w w:val="95"/>
                <w:sz w:val="18"/>
              </w:rPr>
              <w:t>login</w:t>
            </w:r>
            <w:r>
              <w:rPr>
                <w:spacing w:val="-12"/>
                <w:w w:val="95"/>
                <w:sz w:val="18"/>
              </w:rPr>
              <w:t xml:space="preserve"> </w:t>
            </w:r>
            <w:r>
              <w:rPr>
                <w:w w:val="95"/>
                <w:sz w:val="18"/>
              </w:rPr>
              <w:t>attempt</w:t>
            </w:r>
            <w:r>
              <w:rPr>
                <w:spacing w:val="-9"/>
                <w:w w:val="95"/>
                <w:sz w:val="18"/>
              </w:rPr>
              <w:t xml:space="preserve"> </w:t>
            </w:r>
            <w:r>
              <w:rPr>
                <w:w w:val="95"/>
                <w:sz w:val="18"/>
              </w:rPr>
              <w:t>since</w:t>
            </w:r>
            <w:r>
              <w:rPr>
                <w:spacing w:val="-9"/>
                <w:w w:val="95"/>
                <w:sz w:val="18"/>
              </w:rPr>
              <w:t xml:space="preserve"> </w:t>
            </w:r>
            <w:r>
              <w:rPr>
                <w:w w:val="95"/>
                <w:sz w:val="18"/>
              </w:rPr>
              <w:t>the</w:t>
            </w:r>
            <w:r>
              <w:rPr>
                <w:spacing w:val="-11"/>
                <w:w w:val="95"/>
                <w:sz w:val="18"/>
              </w:rPr>
              <w:t xml:space="preserve"> </w:t>
            </w:r>
            <w:r>
              <w:rPr>
                <w:w w:val="95"/>
                <w:sz w:val="18"/>
              </w:rPr>
              <w:t>last</w:t>
            </w:r>
            <w:r>
              <w:rPr>
                <w:spacing w:val="-9"/>
                <w:w w:val="95"/>
                <w:sz w:val="18"/>
              </w:rPr>
              <w:t xml:space="preserve"> </w:t>
            </w:r>
            <w:r>
              <w:rPr>
                <w:w w:val="95"/>
                <w:sz w:val="18"/>
              </w:rPr>
              <w:t>successful</w:t>
            </w:r>
            <w:r>
              <w:rPr>
                <w:spacing w:val="-12"/>
                <w:w w:val="95"/>
                <w:sz w:val="18"/>
              </w:rPr>
              <w:t xml:space="preserve"> </w:t>
            </w:r>
            <w:r>
              <w:rPr>
                <w:w w:val="95"/>
                <w:sz w:val="18"/>
              </w:rPr>
              <w:t>login.</w:t>
            </w:r>
          </w:p>
          <w:p>
            <w:pPr>
              <w:pStyle w:val="17"/>
              <w:ind w:left="0"/>
              <w:rPr>
                <w:rFonts w:ascii="微软雅黑"/>
              </w:rPr>
            </w:pPr>
          </w:p>
          <w:p>
            <w:pPr>
              <w:pStyle w:val="17"/>
              <w:spacing w:before="15"/>
              <w:ind w:left="0"/>
              <w:rPr>
                <w:rFonts w:ascii="微软雅黑"/>
                <w:sz w:val="11"/>
              </w:rPr>
            </w:pPr>
          </w:p>
          <w:p>
            <w:pPr>
              <w:pStyle w:val="17"/>
              <w:rPr>
                <w:sz w:val="18"/>
              </w:rPr>
            </w:pPr>
            <w:r>
              <w:rPr>
                <w:w w:val="90"/>
                <w:sz w:val="18"/>
              </w:rPr>
              <w:t>Welcome</w:t>
            </w:r>
            <w:r>
              <w:rPr>
                <w:spacing w:val="4"/>
                <w:w w:val="90"/>
                <w:sz w:val="18"/>
              </w:rPr>
              <w:t xml:space="preserve"> </w:t>
            </w:r>
            <w:r>
              <w:rPr>
                <w:w w:val="90"/>
                <w:sz w:val="18"/>
              </w:rPr>
              <w:t>to</w:t>
            </w:r>
            <w:r>
              <w:rPr>
                <w:spacing w:val="6"/>
                <w:w w:val="90"/>
                <w:sz w:val="18"/>
              </w:rPr>
              <w:t xml:space="preserve"> </w:t>
            </w:r>
            <w:r>
              <w:rPr>
                <w:w w:val="90"/>
                <w:sz w:val="18"/>
              </w:rPr>
              <w:t>4.19.90-2003.4.0.0036.oe1.aarch64</w:t>
            </w:r>
          </w:p>
          <w:p>
            <w:pPr>
              <w:pStyle w:val="17"/>
              <w:tabs>
                <w:tab w:val="left" w:pos="1443"/>
              </w:tabs>
              <w:spacing w:before="1" w:line="560" w:lineRule="atLeast"/>
              <w:ind w:right="4188"/>
              <w:rPr>
                <w:sz w:val="18"/>
              </w:rPr>
            </w:pPr>
            <w:r>
              <w:rPr>
                <w:spacing w:val="-1"/>
                <w:w w:val="95"/>
                <w:sz w:val="18"/>
              </w:rPr>
              <w:t>System</w:t>
            </w:r>
            <w:r>
              <w:rPr>
                <w:spacing w:val="-17"/>
                <w:w w:val="95"/>
                <w:sz w:val="18"/>
              </w:rPr>
              <w:t xml:space="preserve"> </w:t>
            </w:r>
            <w:r>
              <w:rPr>
                <w:spacing w:val="-1"/>
                <w:w w:val="95"/>
                <w:sz w:val="18"/>
              </w:rPr>
              <w:t>information</w:t>
            </w:r>
            <w:r>
              <w:rPr>
                <w:spacing w:val="-18"/>
                <w:w w:val="95"/>
                <w:sz w:val="18"/>
              </w:rPr>
              <w:t xml:space="preserve"> </w:t>
            </w:r>
            <w:r>
              <w:rPr>
                <w:spacing w:val="-1"/>
                <w:w w:val="95"/>
                <w:sz w:val="18"/>
              </w:rPr>
              <w:t>as</w:t>
            </w:r>
            <w:r>
              <w:rPr>
                <w:spacing w:val="-18"/>
                <w:w w:val="95"/>
                <w:sz w:val="18"/>
              </w:rPr>
              <w:t xml:space="preserve"> </w:t>
            </w:r>
            <w:r>
              <w:rPr>
                <w:spacing w:val="-1"/>
                <w:w w:val="95"/>
                <w:sz w:val="18"/>
              </w:rPr>
              <w:t>of</w:t>
            </w:r>
            <w:r>
              <w:rPr>
                <w:spacing w:val="-18"/>
                <w:w w:val="95"/>
                <w:sz w:val="18"/>
              </w:rPr>
              <w:t xml:space="preserve"> </w:t>
            </w:r>
            <w:r>
              <w:rPr>
                <w:spacing w:val="-1"/>
                <w:w w:val="95"/>
                <w:sz w:val="18"/>
              </w:rPr>
              <w:t>time:</w:t>
            </w:r>
            <w:r>
              <w:rPr>
                <w:spacing w:val="25"/>
                <w:w w:val="95"/>
                <w:sz w:val="18"/>
              </w:rPr>
              <w:t xml:space="preserve"> </w:t>
            </w:r>
            <w:r>
              <w:rPr>
                <w:w w:val="95"/>
                <w:sz w:val="18"/>
              </w:rPr>
              <w:t>Fri</w:t>
            </w:r>
            <w:r>
              <w:rPr>
                <w:spacing w:val="-19"/>
                <w:w w:val="95"/>
                <w:sz w:val="18"/>
              </w:rPr>
              <w:t xml:space="preserve"> </w:t>
            </w:r>
            <w:r>
              <w:rPr>
                <w:w w:val="95"/>
                <w:sz w:val="18"/>
              </w:rPr>
              <w:t>Jun</w:t>
            </w:r>
            <w:r>
              <w:rPr>
                <w:spacing w:val="-18"/>
                <w:w w:val="95"/>
                <w:sz w:val="18"/>
              </w:rPr>
              <w:t xml:space="preserve"> </w:t>
            </w:r>
            <w:r>
              <w:rPr>
                <w:w w:val="95"/>
                <w:sz w:val="18"/>
              </w:rPr>
              <w:t>18</w:t>
            </w:r>
            <w:r>
              <w:rPr>
                <w:spacing w:val="-19"/>
                <w:w w:val="95"/>
                <w:sz w:val="18"/>
              </w:rPr>
              <w:t xml:space="preserve"> </w:t>
            </w:r>
            <w:r>
              <w:rPr>
                <w:w w:val="95"/>
                <w:sz w:val="18"/>
              </w:rPr>
              <w:t>21:27:35</w:t>
            </w:r>
            <w:r>
              <w:rPr>
                <w:spacing w:val="-18"/>
                <w:w w:val="95"/>
                <w:sz w:val="18"/>
              </w:rPr>
              <w:t xml:space="preserve"> </w:t>
            </w:r>
            <w:r>
              <w:rPr>
                <w:w w:val="95"/>
                <w:sz w:val="18"/>
              </w:rPr>
              <w:t>CST</w:t>
            </w:r>
            <w:r>
              <w:rPr>
                <w:spacing w:val="-18"/>
                <w:w w:val="95"/>
                <w:sz w:val="18"/>
              </w:rPr>
              <w:t xml:space="preserve"> </w:t>
            </w:r>
            <w:r>
              <w:rPr>
                <w:w w:val="95"/>
                <w:sz w:val="18"/>
              </w:rPr>
              <w:t>2021</w:t>
            </w:r>
            <w:r>
              <w:rPr>
                <w:spacing w:val="-51"/>
                <w:w w:val="95"/>
                <w:sz w:val="18"/>
              </w:rPr>
              <w:t xml:space="preserve"> </w:t>
            </w:r>
            <w:r>
              <w:rPr>
                <w:w w:val="95"/>
                <w:sz w:val="18"/>
              </w:rPr>
              <w:t>System</w:t>
            </w:r>
            <w:r>
              <w:rPr>
                <w:spacing w:val="-18"/>
                <w:w w:val="95"/>
                <w:sz w:val="18"/>
              </w:rPr>
              <w:t xml:space="preserve"> </w:t>
            </w:r>
            <w:r>
              <w:rPr>
                <w:w w:val="95"/>
                <w:sz w:val="18"/>
              </w:rPr>
              <w:t>load:</w:t>
            </w:r>
            <w:r>
              <w:rPr>
                <w:w w:val="95"/>
                <w:sz w:val="18"/>
              </w:rPr>
              <w:tab/>
            </w:r>
            <w:r>
              <w:rPr>
                <w:sz w:val="18"/>
              </w:rPr>
              <w:t>0.51</w:t>
            </w:r>
          </w:p>
          <w:p>
            <w:pPr>
              <w:pStyle w:val="17"/>
              <w:tabs>
                <w:tab w:val="left" w:pos="1447"/>
              </w:tabs>
              <w:spacing w:before="64"/>
              <w:rPr>
                <w:sz w:val="18"/>
              </w:rPr>
            </w:pPr>
            <w:r>
              <w:rPr>
                <w:sz w:val="18"/>
              </w:rPr>
              <w:t>Processes:</w:t>
            </w:r>
            <w:r>
              <w:rPr>
                <w:sz w:val="18"/>
              </w:rPr>
              <w:tab/>
            </w:r>
            <w:r>
              <w:rPr>
                <w:sz w:val="18"/>
              </w:rPr>
              <w:t>155</w:t>
            </w:r>
          </w:p>
          <w:p>
            <w:pPr>
              <w:pStyle w:val="17"/>
              <w:tabs>
                <w:tab w:val="left" w:pos="1530"/>
              </w:tabs>
              <w:spacing w:before="61"/>
              <w:rPr>
                <w:sz w:val="18"/>
              </w:rPr>
            </w:pPr>
            <w:r>
              <w:rPr>
                <w:spacing w:val="-1"/>
                <w:w w:val="95"/>
                <w:sz w:val="18"/>
              </w:rPr>
              <w:t>Memory</w:t>
            </w:r>
            <w:r>
              <w:rPr>
                <w:spacing w:val="-18"/>
                <w:w w:val="95"/>
                <w:sz w:val="18"/>
              </w:rPr>
              <w:t xml:space="preserve"> </w:t>
            </w:r>
            <w:r>
              <w:rPr>
                <w:w w:val="95"/>
                <w:sz w:val="18"/>
              </w:rPr>
              <w:t>used:</w:t>
            </w:r>
            <w:r>
              <w:rPr>
                <w:w w:val="95"/>
                <w:sz w:val="18"/>
              </w:rPr>
              <w:tab/>
            </w:r>
            <w:r>
              <w:rPr>
                <w:sz w:val="18"/>
              </w:rPr>
              <w:t>13.1%</w:t>
            </w:r>
          </w:p>
          <w:p>
            <w:pPr>
              <w:pStyle w:val="17"/>
              <w:tabs>
                <w:tab w:val="left" w:pos="1512"/>
              </w:tabs>
              <w:spacing w:before="63"/>
              <w:rPr>
                <w:sz w:val="18"/>
              </w:rPr>
            </w:pPr>
            <w:r>
              <w:rPr>
                <w:spacing w:val="-1"/>
                <w:w w:val="95"/>
                <w:sz w:val="18"/>
              </w:rPr>
              <w:t>Swap</w:t>
            </w:r>
            <w:r>
              <w:rPr>
                <w:spacing w:val="-17"/>
                <w:w w:val="95"/>
                <w:sz w:val="18"/>
              </w:rPr>
              <w:t xml:space="preserve"> </w:t>
            </w:r>
            <w:r>
              <w:rPr>
                <w:w w:val="95"/>
                <w:sz w:val="18"/>
              </w:rPr>
              <w:t>used:</w:t>
            </w:r>
            <w:r>
              <w:rPr>
                <w:w w:val="95"/>
                <w:sz w:val="18"/>
              </w:rPr>
              <w:tab/>
            </w:r>
            <w:r>
              <w:rPr>
                <w:sz w:val="18"/>
              </w:rPr>
              <w:t>0.0%</w:t>
            </w:r>
          </w:p>
          <w:p>
            <w:pPr>
              <w:pStyle w:val="17"/>
              <w:tabs>
                <w:tab w:val="left" w:pos="1505"/>
              </w:tabs>
              <w:spacing w:before="64"/>
              <w:rPr>
                <w:sz w:val="18"/>
              </w:rPr>
            </w:pPr>
            <w:r>
              <w:rPr>
                <w:w w:val="90"/>
                <w:sz w:val="18"/>
              </w:rPr>
              <w:t>Usage</w:t>
            </w:r>
            <w:r>
              <w:rPr>
                <w:spacing w:val="-11"/>
                <w:w w:val="90"/>
                <w:sz w:val="18"/>
              </w:rPr>
              <w:t xml:space="preserve"> </w:t>
            </w:r>
            <w:r>
              <w:rPr>
                <w:w w:val="90"/>
                <w:sz w:val="18"/>
              </w:rPr>
              <w:t>On:</w:t>
            </w:r>
            <w:r>
              <w:rPr>
                <w:w w:val="90"/>
                <w:sz w:val="18"/>
              </w:rPr>
              <w:tab/>
            </w:r>
            <w:r>
              <w:rPr>
                <w:sz w:val="18"/>
              </w:rPr>
              <w:t>14%</w:t>
            </w:r>
          </w:p>
          <w:p>
            <w:pPr>
              <w:pStyle w:val="17"/>
              <w:tabs>
                <w:tab w:val="right" w:pos="2412"/>
              </w:tabs>
              <w:spacing w:before="61"/>
              <w:rPr>
                <w:sz w:val="18"/>
              </w:rPr>
            </w:pPr>
            <w:r>
              <w:rPr>
                <w:w w:val="90"/>
                <w:sz w:val="18"/>
              </w:rPr>
              <w:t>IP</w:t>
            </w:r>
            <w:r>
              <w:rPr>
                <w:spacing w:val="-16"/>
                <w:w w:val="90"/>
                <w:sz w:val="18"/>
              </w:rPr>
              <w:t xml:space="preserve"> </w:t>
            </w:r>
            <w:r>
              <w:rPr>
                <w:w w:val="90"/>
                <w:sz w:val="18"/>
              </w:rPr>
              <w:t>address:</w:t>
            </w:r>
            <w:r>
              <w:rPr>
                <w:w w:val="90"/>
                <w:sz w:val="18"/>
              </w:rPr>
              <w:tab/>
            </w:r>
            <w:r>
              <w:rPr>
                <w:w w:val="90"/>
                <w:sz w:val="18"/>
              </w:rPr>
              <w:t>192.168.0.203</w:t>
            </w:r>
          </w:p>
          <w:p>
            <w:pPr>
              <w:pStyle w:val="17"/>
              <w:tabs>
                <w:tab w:val="right" w:pos="1446"/>
              </w:tabs>
              <w:spacing w:before="64"/>
              <w:rPr>
                <w:sz w:val="18"/>
              </w:rPr>
            </w:pPr>
            <w:r>
              <w:rPr>
                <w:spacing w:val="-1"/>
                <w:w w:val="95"/>
                <w:sz w:val="18"/>
              </w:rPr>
              <w:t>Users</w:t>
            </w:r>
            <w:r>
              <w:rPr>
                <w:spacing w:val="-19"/>
                <w:w w:val="95"/>
                <w:sz w:val="18"/>
              </w:rPr>
              <w:t xml:space="preserve"> </w:t>
            </w:r>
            <w:r>
              <w:rPr>
                <w:w w:val="95"/>
                <w:sz w:val="18"/>
              </w:rPr>
              <w:t>online:</w:t>
            </w:r>
            <w:r>
              <w:rPr>
                <w:w w:val="95"/>
                <w:sz w:val="18"/>
              </w:rPr>
              <w:tab/>
            </w:r>
            <w:r>
              <w:rPr>
                <w:w w:val="95"/>
                <w:sz w:val="18"/>
              </w:rPr>
              <w:t>4</w:t>
            </w:r>
          </w:p>
        </w:tc>
      </w:tr>
    </w:tbl>
    <w:p>
      <w:pPr>
        <w:rPr>
          <w:sz w:val="18"/>
        </w:rPr>
        <w:sectPr>
          <w:pgSz w:w="11910" w:h="16840"/>
          <w:pgMar w:top="1300" w:right="880" w:bottom="280" w:left="1000" w:header="567" w:footer="0" w:gutter="0"/>
          <w:cols w:space="720" w:num="1"/>
        </w:sectPr>
      </w:pPr>
    </w:p>
    <w:p>
      <w:pPr>
        <w:pStyle w:val="9"/>
        <w:spacing w:before="1"/>
        <w:rPr>
          <w:sz w:val="16"/>
        </w:rPr>
      </w:pPr>
    </w:p>
    <w:p>
      <w:pPr>
        <w:pStyle w:val="9"/>
        <w:tabs>
          <w:tab w:val="left" w:pos="1551"/>
        </w:tabs>
        <w:spacing w:before="73" w:line="213" w:lineRule="auto"/>
        <w:ind w:left="1693" w:right="426" w:hanging="1073"/>
        <w:rPr>
          <w:lang w:eastAsia="zh-CN"/>
        </w:rPr>
      </w:pPr>
      <w:r>
        <w:rPr>
          <w:w w:val="95"/>
          <w:sz w:val="24"/>
          <w:lang w:eastAsia="zh-CN"/>
        </w:rPr>
        <w:t>步骤</w:t>
      </w:r>
      <w:r>
        <w:rPr>
          <w:spacing w:val="-18"/>
          <w:w w:val="95"/>
          <w:sz w:val="24"/>
          <w:lang w:eastAsia="zh-CN"/>
        </w:rPr>
        <w:t xml:space="preserve"> </w:t>
      </w:r>
      <w:r>
        <w:rPr>
          <w:rFonts w:ascii="Tahoma" w:eastAsia="Tahoma"/>
          <w:w w:val="95"/>
          <w:sz w:val="24"/>
          <w:lang w:eastAsia="zh-CN"/>
        </w:rPr>
        <w:t>2</w:t>
      </w:r>
      <w:r>
        <w:rPr>
          <w:rFonts w:ascii="Tahoma" w:eastAsia="Tahoma"/>
          <w:w w:val="95"/>
          <w:sz w:val="24"/>
          <w:lang w:eastAsia="zh-CN"/>
        </w:rPr>
        <w:tab/>
      </w:r>
      <w:r>
        <w:rPr>
          <w:w w:val="95"/>
          <w:lang w:eastAsia="zh-CN"/>
        </w:rPr>
        <w:t>先启动数据库服务，再</w:t>
      </w:r>
      <w:r>
        <w:rPr>
          <w:spacing w:val="50"/>
          <w:w w:val="95"/>
          <w:lang w:eastAsia="zh-CN"/>
        </w:rPr>
        <w:t>用</w:t>
      </w:r>
      <w:r>
        <w:rPr>
          <w:rFonts w:ascii="Tahoma" w:eastAsia="Tahoma"/>
          <w:w w:val="95"/>
          <w:lang w:eastAsia="zh-CN"/>
        </w:rPr>
        <w:t>gs_checkperf</w:t>
      </w:r>
      <w:r>
        <w:rPr>
          <w:rFonts w:ascii="Tahoma" w:eastAsia="Tahoma"/>
          <w:spacing w:val="26"/>
          <w:w w:val="95"/>
          <w:lang w:eastAsia="zh-CN"/>
        </w:rPr>
        <w:t xml:space="preserve"> </w:t>
      </w:r>
      <w:r>
        <w:rPr>
          <w:w w:val="95"/>
          <w:lang w:eastAsia="zh-CN"/>
        </w:rPr>
        <w:t>检查下，再使用</w:t>
      </w:r>
      <w:r>
        <w:rPr>
          <w:spacing w:val="29"/>
          <w:w w:val="95"/>
          <w:lang w:eastAsia="zh-CN"/>
        </w:rPr>
        <w:t xml:space="preserve"> </w:t>
      </w:r>
      <w:r>
        <w:rPr>
          <w:rFonts w:ascii="Tahoma" w:eastAsia="Tahoma"/>
          <w:w w:val="95"/>
          <w:lang w:eastAsia="zh-CN"/>
        </w:rPr>
        <w:t>gsql</w:t>
      </w:r>
      <w:r>
        <w:rPr>
          <w:rFonts w:ascii="Tahoma" w:eastAsia="Tahoma"/>
          <w:spacing w:val="80"/>
          <w:lang w:eastAsia="zh-CN"/>
        </w:rPr>
        <w:t xml:space="preserve"> </w:t>
      </w:r>
      <w:r>
        <w:rPr>
          <w:w w:val="95"/>
          <w:lang w:eastAsia="zh-CN"/>
        </w:rPr>
        <w:t>客户端以管理员用户身份连</w:t>
      </w:r>
      <w:r>
        <w:rPr>
          <w:lang w:eastAsia="zh-CN"/>
        </w:rPr>
        <w:t>接</w:t>
      </w:r>
      <w:r>
        <w:rPr>
          <w:spacing w:val="-12"/>
          <w:lang w:eastAsia="zh-CN"/>
        </w:rPr>
        <w:t xml:space="preserve"> </w:t>
      </w:r>
      <w:r>
        <w:rPr>
          <w:rFonts w:ascii="Tahoma" w:eastAsia="Tahoma"/>
          <w:lang w:eastAsia="zh-CN"/>
        </w:rPr>
        <w:t>postgres</w:t>
      </w:r>
      <w:r>
        <w:rPr>
          <w:rFonts w:ascii="Tahoma" w:eastAsia="Tahoma"/>
          <w:spacing w:val="-13"/>
          <w:lang w:eastAsia="zh-CN"/>
        </w:rPr>
        <w:t xml:space="preserve"> </w:t>
      </w:r>
      <w:r>
        <w:rPr>
          <w:lang w:eastAsia="zh-CN"/>
        </w:rPr>
        <w:t>数据库，假设端口号为</w:t>
      </w:r>
      <w:r>
        <w:rPr>
          <w:spacing w:val="-13"/>
          <w:lang w:eastAsia="zh-CN"/>
        </w:rPr>
        <w:t xml:space="preserve"> </w:t>
      </w:r>
      <w:r>
        <w:rPr>
          <w:rFonts w:ascii="Tahoma" w:eastAsia="Tahoma"/>
          <w:lang w:eastAsia="zh-CN"/>
        </w:rPr>
        <w:t>26000</w:t>
      </w:r>
      <w:r>
        <w:rPr>
          <w:lang w:eastAsia="zh-CN"/>
        </w:rPr>
        <w:t>。</w:t>
      </w:r>
    </w:p>
    <w:p>
      <w:pPr>
        <w:pStyle w:val="9"/>
        <w:spacing w:before="147"/>
        <w:ind w:left="1153"/>
      </w:pPr>
      <w:r>
        <w:t>先启动数据库服务。</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4" w:hRule="atLeast"/>
        </w:trPr>
        <w:tc>
          <w:tcPr>
            <w:tcW w:w="8846" w:type="dxa"/>
            <w:shd w:val="clear" w:color="auto" w:fill="D9D9D9"/>
          </w:tcPr>
          <w:p>
            <w:pPr>
              <w:pStyle w:val="17"/>
              <w:spacing w:before="16" w:line="309" w:lineRule="auto"/>
              <w:ind w:right="5535"/>
              <w:rPr>
                <w:sz w:val="18"/>
              </w:rPr>
            </w:pPr>
            <w:r>
              <w:rPr>
                <w:w w:val="90"/>
                <w:sz w:val="18"/>
              </w:rPr>
              <w:t>[omm@ecs-opengauss</w:t>
            </w:r>
            <w:r>
              <w:rPr>
                <w:spacing w:val="6"/>
                <w:w w:val="90"/>
                <w:sz w:val="18"/>
              </w:rPr>
              <w:t xml:space="preserve"> </w:t>
            </w:r>
            <w:r>
              <w:rPr>
                <w:w w:val="90"/>
                <w:sz w:val="18"/>
              </w:rPr>
              <w:t>~]$</w:t>
            </w:r>
            <w:r>
              <w:rPr>
                <w:spacing w:val="7"/>
                <w:w w:val="90"/>
                <w:sz w:val="18"/>
              </w:rPr>
              <w:t xml:space="preserve"> </w:t>
            </w:r>
            <w:r>
              <w:rPr>
                <w:w w:val="90"/>
                <w:sz w:val="18"/>
              </w:rPr>
              <w:t>gs_om</w:t>
            </w:r>
            <w:r>
              <w:rPr>
                <w:spacing w:val="11"/>
                <w:w w:val="90"/>
                <w:sz w:val="18"/>
              </w:rPr>
              <w:t xml:space="preserve"> </w:t>
            </w:r>
            <w:r>
              <w:rPr>
                <w:w w:val="90"/>
                <w:sz w:val="18"/>
              </w:rPr>
              <w:t>-t</w:t>
            </w:r>
            <w:r>
              <w:rPr>
                <w:spacing w:val="6"/>
                <w:w w:val="90"/>
                <w:sz w:val="18"/>
              </w:rPr>
              <w:t xml:space="preserve"> </w:t>
            </w:r>
            <w:r>
              <w:rPr>
                <w:w w:val="90"/>
                <w:sz w:val="18"/>
              </w:rPr>
              <w:t>start;</w:t>
            </w:r>
            <w:r>
              <w:rPr>
                <w:spacing w:val="-47"/>
                <w:w w:val="90"/>
                <w:sz w:val="18"/>
              </w:rPr>
              <w:t xml:space="preserve"> </w:t>
            </w:r>
            <w:r>
              <w:rPr>
                <w:w w:val="95"/>
                <w:sz w:val="18"/>
              </w:rPr>
              <w:t>Starting</w:t>
            </w:r>
            <w:r>
              <w:rPr>
                <w:spacing w:val="-18"/>
                <w:w w:val="95"/>
                <w:sz w:val="18"/>
              </w:rPr>
              <w:t xml:space="preserve"> </w:t>
            </w:r>
            <w:r>
              <w:rPr>
                <w:w w:val="95"/>
                <w:sz w:val="18"/>
              </w:rPr>
              <w:t>cluster.</w:t>
            </w:r>
          </w:p>
          <w:p>
            <w:pPr>
              <w:pStyle w:val="17"/>
              <w:spacing w:before="1"/>
              <w:rPr>
                <w:sz w:val="18"/>
              </w:rPr>
            </w:pPr>
            <w:r>
              <w:rPr>
                <w:w w:val="80"/>
                <w:sz w:val="18"/>
              </w:rPr>
              <w:t>=========================================</w:t>
            </w:r>
          </w:p>
          <w:p>
            <w:pPr>
              <w:pStyle w:val="17"/>
              <w:spacing w:before="64"/>
              <w:rPr>
                <w:sz w:val="18"/>
              </w:rPr>
            </w:pPr>
            <w:r>
              <w:rPr>
                <w:w w:val="90"/>
                <w:sz w:val="18"/>
              </w:rPr>
              <w:t>[SUCCESS]</w:t>
            </w:r>
            <w:r>
              <w:rPr>
                <w:spacing w:val="10"/>
                <w:w w:val="90"/>
                <w:sz w:val="18"/>
              </w:rPr>
              <w:t xml:space="preserve"> </w:t>
            </w:r>
            <w:r>
              <w:rPr>
                <w:w w:val="90"/>
                <w:sz w:val="18"/>
              </w:rPr>
              <w:t>ecs-opengauss:</w:t>
            </w:r>
          </w:p>
          <w:p>
            <w:pPr>
              <w:pStyle w:val="17"/>
              <w:spacing w:before="61"/>
              <w:rPr>
                <w:sz w:val="18"/>
              </w:rPr>
            </w:pPr>
            <w:r>
              <w:rPr>
                <w:w w:val="90"/>
                <w:sz w:val="18"/>
              </w:rPr>
              <w:t>[2021-06-18 21:29:14.292][35641][][gs_ctl]:</w:t>
            </w:r>
            <w:r>
              <w:rPr>
                <w:spacing w:val="2"/>
                <w:w w:val="90"/>
                <w:sz w:val="18"/>
              </w:rPr>
              <w:t xml:space="preserve"> </w:t>
            </w:r>
            <w:r>
              <w:rPr>
                <w:w w:val="90"/>
                <w:sz w:val="18"/>
              </w:rPr>
              <w:t>gs_ctl</w:t>
            </w:r>
            <w:r>
              <w:rPr>
                <w:spacing w:val="3"/>
                <w:w w:val="90"/>
                <w:sz w:val="18"/>
              </w:rPr>
              <w:t xml:space="preserve"> </w:t>
            </w:r>
            <w:r>
              <w:rPr>
                <w:w w:val="90"/>
                <w:sz w:val="18"/>
              </w:rPr>
              <w:t>started,datadir is</w:t>
            </w:r>
            <w:r>
              <w:rPr>
                <w:spacing w:val="-1"/>
                <w:w w:val="90"/>
                <w:sz w:val="18"/>
              </w:rPr>
              <w:t xml:space="preserve"> </w:t>
            </w:r>
            <w:r>
              <w:rPr>
                <w:w w:val="90"/>
                <w:sz w:val="18"/>
              </w:rPr>
              <w:t>/gaussdb/data</w:t>
            </w:r>
          </w:p>
          <w:p>
            <w:pPr>
              <w:pStyle w:val="17"/>
              <w:spacing w:before="63"/>
              <w:rPr>
                <w:sz w:val="18"/>
              </w:rPr>
            </w:pPr>
            <w:r>
              <w:rPr>
                <w:w w:val="90"/>
                <w:sz w:val="18"/>
              </w:rPr>
              <w:t>[2021-06-18</w:t>
            </w:r>
            <w:r>
              <w:rPr>
                <w:spacing w:val="-2"/>
                <w:w w:val="90"/>
                <w:sz w:val="18"/>
              </w:rPr>
              <w:t xml:space="preserve"> </w:t>
            </w:r>
            <w:r>
              <w:rPr>
                <w:w w:val="90"/>
                <w:sz w:val="18"/>
              </w:rPr>
              <w:t>21:29:14.297][35641][][gs_ctl]:</w:t>
            </w:r>
            <w:r>
              <w:rPr>
                <w:spacing w:val="70"/>
                <w:sz w:val="18"/>
              </w:rPr>
              <w:t xml:space="preserve">  </w:t>
            </w:r>
            <w:r>
              <w:rPr>
                <w:w w:val="90"/>
                <w:sz w:val="18"/>
              </w:rPr>
              <w:t>another</w:t>
            </w:r>
            <w:r>
              <w:rPr>
                <w:spacing w:val="-2"/>
                <w:w w:val="90"/>
                <w:sz w:val="18"/>
              </w:rPr>
              <w:t xml:space="preserve"> </w:t>
            </w:r>
            <w:r>
              <w:rPr>
                <w:w w:val="90"/>
                <w:sz w:val="18"/>
              </w:rPr>
              <w:t>server</w:t>
            </w:r>
            <w:r>
              <w:rPr>
                <w:spacing w:val="-2"/>
                <w:w w:val="90"/>
                <w:sz w:val="18"/>
              </w:rPr>
              <w:t xml:space="preserve"> </w:t>
            </w:r>
            <w:r>
              <w:rPr>
                <w:w w:val="90"/>
                <w:sz w:val="18"/>
              </w:rPr>
              <w:t>might</w:t>
            </w:r>
            <w:r>
              <w:rPr>
                <w:spacing w:val="-2"/>
                <w:w w:val="90"/>
                <w:sz w:val="18"/>
              </w:rPr>
              <w:t xml:space="preserve"> </w:t>
            </w:r>
            <w:r>
              <w:rPr>
                <w:w w:val="90"/>
                <w:sz w:val="18"/>
              </w:rPr>
              <w:t>be</w:t>
            </w:r>
            <w:r>
              <w:rPr>
                <w:spacing w:val="-2"/>
                <w:w w:val="90"/>
                <w:sz w:val="18"/>
              </w:rPr>
              <w:t xml:space="preserve"> </w:t>
            </w:r>
            <w:r>
              <w:rPr>
                <w:w w:val="90"/>
                <w:sz w:val="18"/>
              </w:rPr>
              <w:t>running; Please</w:t>
            </w:r>
            <w:r>
              <w:rPr>
                <w:spacing w:val="-2"/>
                <w:w w:val="90"/>
                <w:sz w:val="18"/>
              </w:rPr>
              <w:t xml:space="preserve"> </w:t>
            </w:r>
            <w:r>
              <w:rPr>
                <w:w w:val="90"/>
                <w:sz w:val="18"/>
              </w:rPr>
              <w:t>use</w:t>
            </w:r>
            <w:r>
              <w:rPr>
                <w:spacing w:val="1"/>
                <w:w w:val="90"/>
                <w:sz w:val="18"/>
              </w:rPr>
              <w:t xml:space="preserve"> </w:t>
            </w:r>
            <w:r>
              <w:rPr>
                <w:w w:val="90"/>
                <w:sz w:val="18"/>
              </w:rPr>
              <w:t>the</w:t>
            </w:r>
            <w:r>
              <w:rPr>
                <w:spacing w:val="-2"/>
                <w:w w:val="90"/>
                <w:sz w:val="18"/>
              </w:rPr>
              <w:t xml:space="preserve"> </w:t>
            </w:r>
            <w:r>
              <w:rPr>
                <w:w w:val="90"/>
                <w:sz w:val="18"/>
              </w:rPr>
              <w:t>restart</w:t>
            </w:r>
            <w:r>
              <w:rPr>
                <w:spacing w:val="-2"/>
                <w:w w:val="90"/>
                <w:sz w:val="18"/>
              </w:rPr>
              <w:t xml:space="preserve"> </w:t>
            </w:r>
            <w:r>
              <w:rPr>
                <w:w w:val="90"/>
                <w:sz w:val="18"/>
              </w:rPr>
              <w:t>command</w:t>
            </w:r>
          </w:p>
          <w:p>
            <w:pPr>
              <w:pStyle w:val="17"/>
              <w:spacing w:before="64"/>
              <w:rPr>
                <w:sz w:val="18"/>
              </w:rPr>
            </w:pPr>
            <w:r>
              <w:rPr>
                <w:w w:val="80"/>
                <w:sz w:val="18"/>
              </w:rPr>
              <w:t>=========================================</w:t>
            </w:r>
          </w:p>
          <w:p>
            <w:pPr>
              <w:pStyle w:val="17"/>
              <w:spacing w:before="61"/>
              <w:rPr>
                <w:sz w:val="18"/>
              </w:rPr>
            </w:pPr>
            <w:r>
              <w:rPr>
                <w:w w:val="95"/>
                <w:sz w:val="18"/>
              </w:rPr>
              <w:t>Successfully</w:t>
            </w:r>
            <w:r>
              <w:rPr>
                <w:spacing w:val="-10"/>
                <w:w w:val="95"/>
                <w:sz w:val="18"/>
              </w:rPr>
              <w:t xml:space="preserve"> </w:t>
            </w:r>
            <w:r>
              <w:rPr>
                <w:w w:val="95"/>
                <w:sz w:val="18"/>
              </w:rPr>
              <w:t>started.</w:t>
            </w:r>
          </w:p>
        </w:tc>
      </w:tr>
    </w:tbl>
    <w:p>
      <w:pPr>
        <w:pStyle w:val="9"/>
        <w:spacing w:before="69"/>
        <w:ind w:left="1153"/>
      </w:pPr>
      <w:r>
        <w:rPr>
          <w:spacing w:val="5"/>
          <w:w w:val="95"/>
        </w:rPr>
        <w:t xml:space="preserve">用 </w:t>
      </w:r>
      <w:r>
        <w:rPr>
          <w:rFonts w:ascii="Tahoma" w:eastAsia="Tahoma"/>
          <w:w w:val="95"/>
        </w:rPr>
        <w:t>gs_checkperf</w:t>
      </w:r>
      <w:r>
        <w:rPr>
          <w:rFonts w:ascii="Tahoma" w:eastAsia="Tahoma"/>
          <w:spacing w:val="7"/>
          <w:w w:val="95"/>
        </w:rPr>
        <w:t xml:space="preserve"> </w:t>
      </w:r>
      <w:r>
        <w:rPr>
          <w:w w:val="95"/>
        </w:rPr>
        <w:t>检查下。</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45" w:hRule="atLeast"/>
        </w:trPr>
        <w:tc>
          <w:tcPr>
            <w:tcW w:w="8846" w:type="dxa"/>
            <w:shd w:val="clear" w:color="auto" w:fill="D9D9D9"/>
          </w:tcPr>
          <w:p>
            <w:pPr>
              <w:pStyle w:val="17"/>
              <w:spacing w:before="16" w:line="312" w:lineRule="auto"/>
              <w:ind w:right="5682"/>
              <w:rPr>
                <w:sz w:val="18"/>
              </w:rPr>
            </w:pPr>
            <w:r>
              <w:rPr>
                <w:w w:val="90"/>
                <w:sz w:val="18"/>
              </w:rPr>
              <w:t>[omm@ecs-opengauss</w:t>
            </w:r>
            <w:r>
              <w:rPr>
                <w:spacing w:val="29"/>
                <w:w w:val="90"/>
                <w:sz w:val="18"/>
              </w:rPr>
              <w:t xml:space="preserve"> </w:t>
            </w:r>
            <w:r>
              <w:rPr>
                <w:w w:val="90"/>
                <w:sz w:val="18"/>
              </w:rPr>
              <w:t>~]$</w:t>
            </w:r>
            <w:r>
              <w:rPr>
                <w:spacing w:val="33"/>
                <w:w w:val="90"/>
                <w:sz w:val="18"/>
              </w:rPr>
              <w:t xml:space="preserve"> </w:t>
            </w:r>
            <w:r>
              <w:rPr>
                <w:w w:val="90"/>
                <w:sz w:val="18"/>
              </w:rPr>
              <w:t>gs_checkperf</w:t>
            </w:r>
            <w:r>
              <w:rPr>
                <w:spacing w:val="-48"/>
                <w:w w:val="90"/>
                <w:sz w:val="18"/>
              </w:rPr>
              <w:t xml:space="preserve"> </w:t>
            </w:r>
            <w:r>
              <w:rPr>
                <w:w w:val="95"/>
                <w:sz w:val="18"/>
              </w:rPr>
              <w:t>Cluster</w:t>
            </w:r>
            <w:r>
              <w:rPr>
                <w:spacing w:val="-17"/>
                <w:w w:val="95"/>
                <w:sz w:val="18"/>
              </w:rPr>
              <w:t xml:space="preserve"> </w:t>
            </w:r>
            <w:r>
              <w:rPr>
                <w:w w:val="95"/>
                <w:sz w:val="18"/>
              </w:rPr>
              <w:t>statistics</w:t>
            </w:r>
            <w:r>
              <w:rPr>
                <w:spacing w:val="-17"/>
                <w:w w:val="95"/>
                <w:sz w:val="18"/>
              </w:rPr>
              <w:t xml:space="preserve"> </w:t>
            </w:r>
            <w:r>
              <w:rPr>
                <w:w w:val="95"/>
                <w:sz w:val="18"/>
              </w:rPr>
              <w:t>information:</w:t>
            </w:r>
          </w:p>
          <w:p>
            <w:pPr>
              <w:pStyle w:val="17"/>
              <w:tabs>
                <w:tab w:val="left" w:pos="4231"/>
                <w:tab w:val="left" w:pos="4635"/>
                <w:tab w:val="left" w:pos="5577"/>
              </w:tabs>
              <w:spacing w:line="214" w:lineRule="exact"/>
              <w:ind w:left="475"/>
              <w:rPr>
                <w:sz w:val="18"/>
              </w:rPr>
            </w:pPr>
            <w:r>
              <w:rPr>
                <w:w w:val="95"/>
                <w:sz w:val="18"/>
              </w:rPr>
              <w:t>Host</w:t>
            </w:r>
            <w:r>
              <w:rPr>
                <w:spacing w:val="-13"/>
                <w:w w:val="95"/>
                <w:sz w:val="18"/>
              </w:rPr>
              <w:t xml:space="preserve"> </w:t>
            </w:r>
            <w:r>
              <w:rPr>
                <w:w w:val="95"/>
                <w:sz w:val="18"/>
              </w:rPr>
              <w:t>CPU</w:t>
            </w:r>
            <w:r>
              <w:rPr>
                <w:spacing w:val="-13"/>
                <w:w w:val="95"/>
                <w:sz w:val="18"/>
              </w:rPr>
              <w:t xml:space="preserve"> </w:t>
            </w:r>
            <w:r>
              <w:rPr>
                <w:w w:val="95"/>
                <w:sz w:val="18"/>
              </w:rPr>
              <w:t>busy</w:t>
            </w:r>
            <w:r>
              <w:rPr>
                <w:spacing w:val="-11"/>
                <w:w w:val="95"/>
                <w:sz w:val="18"/>
              </w:rPr>
              <w:t xml:space="preserve"> </w:t>
            </w:r>
            <w:r>
              <w:rPr>
                <w:w w:val="95"/>
                <w:sz w:val="18"/>
              </w:rPr>
              <w:t>time</w:t>
            </w:r>
            <w:r>
              <w:rPr>
                <w:spacing w:val="-13"/>
                <w:w w:val="95"/>
                <w:sz w:val="18"/>
              </w:rPr>
              <w:t xml:space="preserve"> </w:t>
            </w:r>
            <w:r>
              <w:rPr>
                <w:w w:val="95"/>
                <w:sz w:val="18"/>
              </w:rPr>
              <w:t>ratio</w:t>
            </w:r>
            <w:r>
              <w:rPr>
                <w:w w:val="95"/>
                <w:sz w:val="18"/>
              </w:rPr>
              <w:tab/>
            </w:r>
            <w:r>
              <w:rPr>
                <w:sz w:val="18"/>
              </w:rPr>
              <w:t>:</w:t>
            </w:r>
            <w:r>
              <w:rPr>
                <w:sz w:val="18"/>
              </w:rPr>
              <w:tab/>
            </w:r>
            <w:r>
              <w:rPr>
                <w:sz w:val="18"/>
              </w:rPr>
              <w:t>11.76</w:t>
            </w:r>
            <w:r>
              <w:rPr>
                <w:sz w:val="18"/>
              </w:rPr>
              <w:tab/>
            </w:r>
            <w:r>
              <w:rPr>
                <w:sz w:val="18"/>
              </w:rPr>
              <w:t>%</w:t>
            </w:r>
          </w:p>
          <w:p>
            <w:pPr>
              <w:pStyle w:val="17"/>
              <w:tabs>
                <w:tab w:val="left" w:pos="4133"/>
                <w:tab w:val="left" w:pos="4339"/>
                <w:tab w:val="left" w:pos="4538"/>
                <w:tab w:val="left" w:pos="4744"/>
                <w:tab w:val="left" w:pos="5479"/>
                <w:tab w:val="left" w:pos="5686"/>
              </w:tabs>
              <w:spacing w:before="64" w:line="309" w:lineRule="auto"/>
              <w:ind w:left="475" w:right="2999"/>
              <w:rPr>
                <w:sz w:val="18"/>
              </w:rPr>
            </w:pPr>
            <w:r>
              <w:rPr>
                <w:w w:val="95"/>
                <w:sz w:val="18"/>
              </w:rPr>
              <w:t>MPPDB</w:t>
            </w:r>
            <w:r>
              <w:rPr>
                <w:spacing w:val="-15"/>
                <w:w w:val="95"/>
                <w:sz w:val="18"/>
              </w:rPr>
              <w:t xml:space="preserve"> </w:t>
            </w:r>
            <w:r>
              <w:rPr>
                <w:w w:val="95"/>
                <w:sz w:val="18"/>
              </w:rPr>
              <w:t>CPU</w:t>
            </w:r>
            <w:r>
              <w:rPr>
                <w:spacing w:val="-15"/>
                <w:w w:val="95"/>
                <w:sz w:val="18"/>
              </w:rPr>
              <w:t xml:space="preserve"> </w:t>
            </w:r>
            <w:r>
              <w:rPr>
                <w:w w:val="95"/>
                <w:sz w:val="18"/>
              </w:rPr>
              <w:t>time</w:t>
            </w:r>
            <w:r>
              <w:rPr>
                <w:spacing w:val="-15"/>
                <w:w w:val="95"/>
                <w:sz w:val="18"/>
              </w:rPr>
              <w:t xml:space="preserve"> </w:t>
            </w:r>
            <w:r>
              <w:rPr>
                <w:w w:val="95"/>
                <w:sz w:val="18"/>
              </w:rPr>
              <w:t>%</w:t>
            </w:r>
            <w:r>
              <w:rPr>
                <w:spacing w:val="-14"/>
                <w:w w:val="95"/>
                <w:sz w:val="18"/>
              </w:rPr>
              <w:t xml:space="preserve"> </w:t>
            </w:r>
            <w:r>
              <w:rPr>
                <w:w w:val="95"/>
                <w:sz w:val="18"/>
              </w:rPr>
              <w:t>in</w:t>
            </w:r>
            <w:r>
              <w:rPr>
                <w:spacing w:val="-15"/>
                <w:w w:val="95"/>
                <w:sz w:val="18"/>
              </w:rPr>
              <w:t xml:space="preserve"> </w:t>
            </w:r>
            <w:r>
              <w:rPr>
                <w:w w:val="95"/>
                <w:sz w:val="18"/>
              </w:rPr>
              <w:t>busy</w:t>
            </w:r>
            <w:r>
              <w:rPr>
                <w:spacing w:val="-12"/>
                <w:w w:val="95"/>
                <w:sz w:val="18"/>
              </w:rPr>
              <w:t xml:space="preserve"> </w:t>
            </w:r>
            <w:r>
              <w:rPr>
                <w:w w:val="95"/>
                <w:sz w:val="18"/>
              </w:rPr>
              <w:t>time</w:t>
            </w:r>
            <w:r>
              <w:rPr>
                <w:w w:val="95"/>
                <w:sz w:val="18"/>
              </w:rPr>
              <w:tab/>
            </w:r>
            <w:r>
              <w:rPr>
                <w:w w:val="95"/>
                <w:sz w:val="18"/>
              </w:rPr>
              <w:tab/>
            </w:r>
            <w:r>
              <w:rPr>
                <w:sz w:val="18"/>
              </w:rPr>
              <w:t>:</w:t>
            </w:r>
            <w:r>
              <w:rPr>
                <w:sz w:val="18"/>
              </w:rPr>
              <w:tab/>
            </w:r>
            <w:r>
              <w:rPr>
                <w:sz w:val="18"/>
              </w:rPr>
              <w:tab/>
            </w:r>
            <w:r>
              <w:rPr>
                <w:sz w:val="18"/>
              </w:rPr>
              <w:t>.81</w:t>
            </w:r>
            <w:r>
              <w:rPr>
                <w:sz w:val="18"/>
              </w:rPr>
              <w:tab/>
            </w:r>
            <w:r>
              <w:rPr>
                <w:sz w:val="18"/>
              </w:rPr>
              <w:tab/>
            </w:r>
            <w:r>
              <w:rPr>
                <w:spacing w:val="-14"/>
                <w:w w:val="90"/>
                <w:sz w:val="18"/>
              </w:rPr>
              <w:t>%</w:t>
            </w:r>
            <w:r>
              <w:rPr>
                <w:spacing w:val="-47"/>
                <w:w w:val="90"/>
                <w:sz w:val="18"/>
              </w:rPr>
              <w:t xml:space="preserve"> </w:t>
            </w:r>
            <w:r>
              <w:rPr>
                <w:w w:val="95"/>
                <w:sz w:val="18"/>
              </w:rPr>
              <w:t>Shared</w:t>
            </w:r>
            <w:r>
              <w:rPr>
                <w:spacing w:val="-13"/>
                <w:w w:val="95"/>
                <w:sz w:val="18"/>
              </w:rPr>
              <w:t xml:space="preserve"> </w:t>
            </w:r>
            <w:r>
              <w:rPr>
                <w:w w:val="95"/>
                <w:sz w:val="18"/>
              </w:rPr>
              <w:t>Buffer</w:t>
            </w:r>
            <w:r>
              <w:rPr>
                <w:spacing w:val="-13"/>
                <w:w w:val="95"/>
                <w:sz w:val="18"/>
              </w:rPr>
              <w:t xml:space="preserve"> </w:t>
            </w:r>
            <w:r>
              <w:rPr>
                <w:w w:val="95"/>
                <w:sz w:val="18"/>
              </w:rPr>
              <w:t>Hit</w:t>
            </w:r>
            <w:r>
              <w:rPr>
                <w:spacing w:val="-14"/>
                <w:w w:val="95"/>
                <w:sz w:val="18"/>
              </w:rPr>
              <w:t xml:space="preserve"> </w:t>
            </w:r>
            <w:r>
              <w:rPr>
                <w:w w:val="95"/>
                <w:sz w:val="18"/>
              </w:rPr>
              <w:t>ratio</w:t>
            </w:r>
            <w:r>
              <w:rPr>
                <w:w w:val="95"/>
                <w:sz w:val="18"/>
              </w:rPr>
              <w:tab/>
            </w:r>
            <w:r>
              <w:rPr>
                <w:sz w:val="18"/>
              </w:rPr>
              <w:t>:</w:t>
            </w:r>
            <w:r>
              <w:rPr>
                <w:sz w:val="18"/>
              </w:rPr>
              <w:tab/>
            </w:r>
            <w:r>
              <w:rPr>
                <w:sz w:val="18"/>
              </w:rPr>
              <w:tab/>
            </w:r>
            <w:r>
              <w:rPr>
                <w:sz w:val="18"/>
              </w:rPr>
              <w:t>99.50</w:t>
            </w:r>
            <w:r>
              <w:rPr>
                <w:sz w:val="18"/>
              </w:rPr>
              <w:tab/>
            </w:r>
            <w:r>
              <w:rPr>
                <w:sz w:val="18"/>
              </w:rPr>
              <w:t>%</w:t>
            </w:r>
          </w:p>
          <w:p>
            <w:pPr>
              <w:pStyle w:val="17"/>
              <w:tabs>
                <w:tab w:val="left" w:pos="4279"/>
                <w:tab w:val="left" w:pos="4684"/>
              </w:tabs>
              <w:spacing w:line="216" w:lineRule="exact"/>
              <w:ind w:left="475"/>
              <w:rPr>
                <w:sz w:val="18"/>
              </w:rPr>
            </w:pPr>
            <w:r>
              <w:rPr>
                <w:w w:val="95"/>
                <w:sz w:val="18"/>
              </w:rPr>
              <w:t>In-memory</w:t>
            </w:r>
            <w:r>
              <w:rPr>
                <w:spacing w:val="-16"/>
                <w:w w:val="95"/>
                <w:sz w:val="18"/>
              </w:rPr>
              <w:t xml:space="preserve"> </w:t>
            </w:r>
            <w:r>
              <w:rPr>
                <w:w w:val="95"/>
                <w:sz w:val="18"/>
              </w:rPr>
              <w:t>sort</w:t>
            </w:r>
            <w:r>
              <w:rPr>
                <w:spacing w:val="-17"/>
                <w:w w:val="95"/>
                <w:sz w:val="18"/>
              </w:rPr>
              <w:t xml:space="preserve"> </w:t>
            </w:r>
            <w:r>
              <w:rPr>
                <w:w w:val="95"/>
                <w:sz w:val="18"/>
              </w:rPr>
              <w:t>ratio</w:t>
            </w:r>
            <w:r>
              <w:rPr>
                <w:w w:val="95"/>
                <w:sz w:val="18"/>
              </w:rPr>
              <w:tab/>
            </w:r>
            <w:r>
              <w:rPr>
                <w:sz w:val="18"/>
              </w:rPr>
              <w:t>:</w:t>
            </w:r>
            <w:r>
              <w:rPr>
                <w:sz w:val="18"/>
              </w:rPr>
              <w:tab/>
            </w:r>
            <w:r>
              <w:rPr>
                <w:sz w:val="18"/>
              </w:rPr>
              <w:t>0</w:t>
            </w:r>
          </w:p>
          <w:p>
            <w:pPr>
              <w:pStyle w:val="17"/>
              <w:tabs>
                <w:tab w:val="left" w:pos="4374"/>
                <w:tab w:val="right" w:pos="5045"/>
              </w:tabs>
              <w:spacing w:before="63"/>
              <w:ind w:left="475"/>
              <w:rPr>
                <w:sz w:val="18"/>
              </w:rPr>
            </w:pPr>
            <w:r>
              <w:rPr>
                <w:w w:val="95"/>
                <w:sz w:val="18"/>
              </w:rPr>
              <w:t>Physical</w:t>
            </w:r>
            <w:r>
              <w:rPr>
                <w:spacing w:val="-13"/>
                <w:w w:val="95"/>
                <w:sz w:val="18"/>
              </w:rPr>
              <w:t xml:space="preserve"> </w:t>
            </w:r>
            <w:r>
              <w:rPr>
                <w:w w:val="95"/>
                <w:sz w:val="18"/>
              </w:rPr>
              <w:t>Reads</w:t>
            </w:r>
            <w:r>
              <w:rPr>
                <w:w w:val="95"/>
                <w:sz w:val="18"/>
              </w:rPr>
              <w:tab/>
            </w:r>
            <w:r>
              <w:rPr>
                <w:sz w:val="18"/>
              </w:rPr>
              <w:t>:</w:t>
            </w:r>
            <w:r>
              <w:rPr>
                <w:sz w:val="18"/>
              </w:rPr>
              <w:tab/>
            </w:r>
            <w:r>
              <w:rPr>
                <w:sz w:val="18"/>
              </w:rPr>
              <w:t>358</w:t>
            </w:r>
          </w:p>
          <w:p>
            <w:pPr>
              <w:pStyle w:val="17"/>
              <w:tabs>
                <w:tab w:val="left" w:pos="4302"/>
                <w:tab w:val="left" w:pos="4707"/>
              </w:tabs>
              <w:spacing w:before="64"/>
              <w:ind w:left="475"/>
              <w:rPr>
                <w:sz w:val="18"/>
              </w:rPr>
            </w:pPr>
            <w:r>
              <w:rPr>
                <w:w w:val="95"/>
                <w:sz w:val="18"/>
              </w:rPr>
              <w:t>Physical</w:t>
            </w:r>
            <w:r>
              <w:rPr>
                <w:spacing w:val="-16"/>
                <w:w w:val="95"/>
                <w:sz w:val="18"/>
              </w:rPr>
              <w:t xml:space="preserve"> </w:t>
            </w:r>
            <w:r>
              <w:rPr>
                <w:w w:val="95"/>
                <w:sz w:val="18"/>
              </w:rPr>
              <w:t>Writes</w:t>
            </w:r>
            <w:r>
              <w:rPr>
                <w:w w:val="95"/>
                <w:sz w:val="18"/>
              </w:rPr>
              <w:tab/>
            </w:r>
            <w:r>
              <w:rPr>
                <w:sz w:val="18"/>
              </w:rPr>
              <w:t>:</w:t>
            </w:r>
            <w:r>
              <w:rPr>
                <w:sz w:val="18"/>
              </w:rPr>
              <w:tab/>
            </w:r>
            <w:r>
              <w:rPr>
                <w:sz w:val="18"/>
              </w:rPr>
              <w:t>0</w:t>
            </w:r>
          </w:p>
          <w:p>
            <w:pPr>
              <w:pStyle w:val="17"/>
              <w:tabs>
                <w:tab w:val="left" w:pos="4425"/>
                <w:tab w:val="left" w:pos="4830"/>
                <w:tab w:val="left" w:pos="5817"/>
              </w:tabs>
              <w:spacing w:before="61"/>
              <w:ind w:left="475"/>
              <w:rPr>
                <w:sz w:val="18"/>
              </w:rPr>
            </w:pPr>
            <w:r>
              <w:rPr>
                <w:spacing w:val="-1"/>
                <w:w w:val="95"/>
                <w:sz w:val="18"/>
              </w:rPr>
              <w:t>DB</w:t>
            </w:r>
            <w:r>
              <w:rPr>
                <w:spacing w:val="-18"/>
                <w:w w:val="95"/>
                <w:sz w:val="18"/>
              </w:rPr>
              <w:t xml:space="preserve"> </w:t>
            </w:r>
            <w:r>
              <w:rPr>
                <w:w w:val="95"/>
                <w:sz w:val="18"/>
              </w:rPr>
              <w:t>size</w:t>
            </w:r>
            <w:r>
              <w:rPr>
                <w:w w:val="95"/>
                <w:sz w:val="18"/>
              </w:rPr>
              <w:tab/>
            </w:r>
            <w:r>
              <w:rPr>
                <w:sz w:val="18"/>
              </w:rPr>
              <w:t>:</w:t>
            </w:r>
            <w:r>
              <w:rPr>
                <w:sz w:val="18"/>
              </w:rPr>
              <w:tab/>
            </w:r>
            <w:r>
              <w:rPr>
                <w:sz w:val="18"/>
              </w:rPr>
              <w:t>38</w:t>
            </w:r>
            <w:r>
              <w:rPr>
                <w:sz w:val="18"/>
              </w:rPr>
              <w:tab/>
            </w:r>
            <w:r>
              <w:rPr>
                <w:sz w:val="18"/>
              </w:rPr>
              <w:t>MB</w:t>
            </w:r>
          </w:p>
          <w:p>
            <w:pPr>
              <w:pStyle w:val="17"/>
              <w:tabs>
                <w:tab w:val="left" w:pos="4178"/>
                <w:tab w:val="left" w:pos="4583"/>
              </w:tabs>
              <w:spacing w:before="63"/>
              <w:ind w:left="475"/>
              <w:rPr>
                <w:sz w:val="18"/>
              </w:rPr>
            </w:pPr>
            <w:r>
              <w:rPr>
                <w:w w:val="95"/>
                <w:sz w:val="18"/>
              </w:rPr>
              <w:t>Total</w:t>
            </w:r>
            <w:r>
              <w:rPr>
                <w:spacing w:val="-11"/>
                <w:w w:val="95"/>
                <w:sz w:val="18"/>
              </w:rPr>
              <w:t xml:space="preserve"> </w:t>
            </w:r>
            <w:r>
              <w:rPr>
                <w:w w:val="95"/>
                <w:sz w:val="18"/>
              </w:rPr>
              <w:t>Physical</w:t>
            </w:r>
            <w:r>
              <w:rPr>
                <w:spacing w:val="-10"/>
                <w:w w:val="95"/>
                <w:sz w:val="18"/>
              </w:rPr>
              <w:t xml:space="preserve"> </w:t>
            </w:r>
            <w:r>
              <w:rPr>
                <w:w w:val="95"/>
                <w:sz w:val="18"/>
              </w:rPr>
              <w:t>writes</w:t>
            </w:r>
            <w:r>
              <w:rPr>
                <w:w w:val="95"/>
                <w:sz w:val="18"/>
              </w:rPr>
              <w:tab/>
            </w:r>
            <w:r>
              <w:rPr>
                <w:sz w:val="18"/>
              </w:rPr>
              <w:t>:</w:t>
            </w:r>
            <w:r>
              <w:rPr>
                <w:sz w:val="18"/>
              </w:rPr>
              <w:tab/>
            </w:r>
            <w:r>
              <w:rPr>
                <w:sz w:val="18"/>
              </w:rPr>
              <w:t>0</w:t>
            </w:r>
          </w:p>
          <w:p>
            <w:pPr>
              <w:pStyle w:val="17"/>
              <w:tabs>
                <w:tab w:val="left" w:pos="4350"/>
                <w:tab w:val="right" w:pos="4844"/>
              </w:tabs>
              <w:spacing w:before="64"/>
              <w:ind w:left="475"/>
              <w:rPr>
                <w:sz w:val="18"/>
              </w:rPr>
            </w:pPr>
            <w:r>
              <w:rPr>
                <w:w w:val="95"/>
                <w:sz w:val="18"/>
              </w:rPr>
              <w:t>Active</w:t>
            </w:r>
            <w:r>
              <w:rPr>
                <w:spacing w:val="-14"/>
                <w:w w:val="95"/>
                <w:sz w:val="18"/>
              </w:rPr>
              <w:t xml:space="preserve"> </w:t>
            </w:r>
            <w:r>
              <w:rPr>
                <w:w w:val="95"/>
                <w:sz w:val="18"/>
              </w:rPr>
              <w:t>SQL</w:t>
            </w:r>
            <w:r>
              <w:rPr>
                <w:spacing w:val="-14"/>
                <w:w w:val="95"/>
                <w:sz w:val="18"/>
              </w:rPr>
              <w:t xml:space="preserve"> </w:t>
            </w:r>
            <w:r>
              <w:rPr>
                <w:w w:val="95"/>
                <w:sz w:val="18"/>
              </w:rPr>
              <w:t>count</w:t>
            </w:r>
            <w:r>
              <w:rPr>
                <w:w w:val="95"/>
                <w:sz w:val="18"/>
              </w:rPr>
              <w:tab/>
            </w:r>
            <w:r>
              <w:rPr>
                <w:sz w:val="18"/>
              </w:rPr>
              <w:t>:</w:t>
            </w:r>
            <w:r>
              <w:rPr>
                <w:sz w:val="18"/>
              </w:rPr>
              <w:tab/>
            </w:r>
            <w:r>
              <w:rPr>
                <w:sz w:val="18"/>
              </w:rPr>
              <w:t>4</w:t>
            </w:r>
          </w:p>
          <w:p>
            <w:pPr>
              <w:pStyle w:val="17"/>
              <w:tabs>
                <w:tab w:val="left" w:pos="4037"/>
                <w:tab w:val="right" w:pos="4531"/>
              </w:tabs>
              <w:spacing w:before="61"/>
              <w:rPr>
                <w:sz w:val="18"/>
              </w:rPr>
            </w:pPr>
            <w:r>
              <w:rPr>
                <w:w w:val="95"/>
                <w:sz w:val="18"/>
              </w:rPr>
              <w:t>Session</w:t>
            </w:r>
            <w:r>
              <w:rPr>
                <w:spacing w:val="-13"/>
                <w:w w:val="95"/>
                <w:sz w:val="18"/>
              </w:rPr>
              <w:t xml:space="preserve"> </w:t>
            </w:r>
            <w:r>
              <w:rPr>
                <w:w w:val="95"/>
                <w:sz w:val="18"/>
              </w:rPr>
              <w:t>count</w:t>
            </w:r>
            <w:r>
              <w:rPr>
                <w:w w:val="95"/>
                <w:sz w:val="18"/>
              </w:rPr>
              <w:tab/>
            </w:r>
            <w:r>
              <w:rPr>
                <w:sz w:val="18"/>
              </w:rPr>
              <w:t>:</w:t>
            </w:r>
            <w:r>
              <w:rPr>
                <w:sz w:val="18"/>
              </w:rPr>
              <w:tab/>
            </w:r>
            <w:r>
              <w:rPr>
                <w:sz w:val="18"/>
              </w:rPr>
              <w:t>6</w:t>
            </w:r>
          </w:p>
        </w:tc>
      </w:tr>
    </w:tbl>
    <w:p>
      <w:pPr>
        <w:pStyle w:val="9"/>
        <w:spacing w:before="69"/>
        <w:ind w:left="1153"/>
        <w:rPr>
          <w:lang w:eastAsia="zh-CN"/>
        </w:rPr>
      </w:pPr>
      <w:r>
        <w:pict>
          <v:group id="_x0000_s2147" o:spid="_x0000_s2147" o:spt="203" style="position:absolute;left:0pt;margin-left:102.25pt;margin-top:27.35pt;height:97.2pt;width:441.8pt;mso-position-horizontal-relative:page;z-index:-251585536;mso-width-relative:page;mso-height-relative:page;" coordorigin="2045,548" coordsize="8836,1944">
            <o:lock v:ext="edit"/>
            <v:shape id="_x0000_s2148" o:spid="_x0000_s2148" style="position:absolute;left:2045;top:547;height:564;width:8836;" fillcolor="#D9D9D9" filled="t" stroked="f" coordorigin="2045,548" coordsize="8836,564" path="m10881,548l2045,548,2045,833,2045,1112,10881,1112,10881,833,10881,548xe">
              <v:path arrowok="t"/>
              <v:fill on="t" focussize="0,0"/>
              <v:stroke on="f"/>
              <v:imagedata o:title=""/>
              <o:lock v:ext="edit"/>
            </v:shape>
            <v:line id="_x0000_s2149" o:spid="_x0000_s2149" o:spt="20" style="position:absolute;left:2153;top:980;height:0;width:3972;" coordsize="21600,21600">
              <v:path arrowok="t"/>
              <v:fill focussize="0,0"/>
              <v:stroke weight="0.567007874015748pt"/>
              <v:imagedata o:title=""/>
              <o:lock v:ext="edit"/>
            </v:line>
            <v:shape id="_x0000_s2150" o:spid="_x0000_s2150" style="position:absolute;left:2045;top:1111;height:1380;width:8836;" fillcolor="#D9D9D9" filled="t" stroked="f" coordorigin="2045,1112" coordsize="8836,1380" path="m10881,1112l2045,1112,2045,1393,2045,1673,2045,1952,2045,2233,2045,2492,10881,2492,10881,2233,10881,1952,10881,1673,10881,1393,10881,1112xe">
              <v:path arrowok="t"/>
              <v:fill on="t" focussize="0,0"/>
              <v:stroke on="f"/>
              <v:imagedata o:title=""/>
              <o:lock v:ext="edit"/>
            </v:shape>
            <v:line id="_x0000_s2151" o:spid="_x0000_s2151" o:spt="20" style="position:absolute;left:2153;top:2379;height:0;width:3972;" coordsize="21600,21600">
              <v:path arrowok="t"/>
              <v:fill focussize="0,0"/>
              <v:stroke weight="0.567007874015748pt"/>
              <v:imagedata o:title=""/>
              <o:lock v:ext="edit"/>
            </v:line>
          </v:group>
        </w:pict>
      </w:r>
      <w:r>
        <w:rPr>
          <w:spacing w:val="25"/>
          <w:w w:val="95"/>
          <w:lang w:eastAsia="zh-CN"/>
        </w:rPr>
        <w:t>确认</w:t>
      </w:r>
      <w:r>
        <w:rPr>
          <w:rFonts w:ascii="Tahoma" w:eastAsia="Tahoma"/>
          <w:w w:val="95"/>
          <w:lang w:eastAsia="zh-CN"/>
        </w:rPr>
        <w:t>openGauss</w:t>
      </w:r>
      <w:r>
        <w:rPr>
          <w:rFonts w:ascii="Tahoma" w:eastAsia="Tahoma"/>
          <w:spacing w:val="57"/>
          <w:w w:val="95"/>
          <w:lang w:eastAsia="zh-CN"/>
        </w:rPr>
        <w:t xml:space="preserve"> </w:t>
      </w:r>
      <w:r>
        <w:rPr>
          <w:w w:val="95"/>
          <w:lang w:eastAsia="zh-CN"/>
        </w:rPr>
        <w:t>数据库服务是否正常。</w:t>
      </w:r>
    </w:p>
    <w:p>
      <w:pPr>
        <w:pStyle w:val="9"/>
        <w:spacing w:before="8"/>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43" w:hRule="atLeast"/>
        </w:trPr>
        <w:tc>
          <w:tcPr>
            <w:tcW w:w="8846" w:type="dxa"/>
          </w:tcPr>
          <w:p>
            <w:pPr>
              <w:pStyle w:val="17"/>
              <w:spacing w:before="16"/>
              <w:rPr>
                <w:sz w:val="18"/>
              </w:rPr>
            </w:pPr>
            <w:r>
              <w:rPr>
                <w:w w:val="90"/>
                <w:sz w:val="18"/>
              </w:rPr>
              <w:t>[omm@ecs-opengauss</w:t>
            </w:r>
            <w:r>
              <w:rPr>
                <w:spacing w:val="1"/>
                <w:w w:val="90"/>
                <w:sz w:val="18"/>
              </w:rPr>
              <w:t xml:space="preserve"> </w:t>
            </w:r>
            <w:r>
              <w:rPr>
                <w:w w:val="90"/>
                <w:sz w:val="18"/>
              </w:rPr>
              <w:t>~]$</w:t>
            </w:r>
            <w:r>
              <w:rPr>
                <w:spacing w:val="4"/>
                <w:w w:val="90"/>
                <w:sz w:val="18"/>
              </w:rPr>
              <w:t xml:space="preserve"> </w:t>
            </w:r>
            <w:r>
              <w:rPr>
                <w:w w:val="90"/>
                <w:sz w:val="18"/>
              </w:rPr>
              <w:t>gs_om</w:t>
            </w:r>
            <w:r>
              <w:rPr>
                <w:spacing w:val="6"/>
                <w:w w:val="90"/>
                <w:sz w:val="18"/>
              </w:rPr>
              <w:t xml:space="preserve"> </w:t>
            </w:r>
            <w:r>
              <w:rPr>
                <w:w w:val="90"/>
                <w:sz w:val="18"/>
              </w:rPr>
              <w:t>-t</w:t>
            </w:r>
            <w:r>
              <w:rPr>
                <w:spacing w:val="2"/>
                <w:w w:val="90"/>
                <w:sz w:val="18"/>
              </w:rPr>
              <w:t xml:space="preserve"> </w:t>
            </w:r>
            <w:r>
              <w:rPr>
                <w:w w:val="90"/>
                <w:sz w:val="18"/>
              </w:rPr>
              <w:t>status;</w:t>
            </w:r>
          </w:p>
          <w:p>
            <w:pPr>
              <w:pStyle w:val="17"/>
              <w:ind w:left="0"/>
              <w:rPr>
                <w:rFonts w:ascii="微软雅黑"/>
              </w:rPr>
            </w:pPr>
          </w:p>
          <w:p>
            <w:pPr>
              <w:pStyle w:val="17"/>
              <w:spacing w:before="14"/>
              <w:ind w:left="0"/>
              <w:rPr>
                <w:rFonts w:ascii="微软雅黑"/>
                <w:sz w:val="11"/>
              </w:rPr>
            </w:pPr>
          </w:p>
          <w:p>
            <w:pPr>
              <w:pStyle w:val="17"/>
              <w:tabs>
                <w:tab w:val="left" w:pos="1364"/>
              </w:tabs>
              <w:spacing w:before="1" w:line="309" w:lineRule="auto"/>
              <w:ind w:right="6494"/>
              <w:rPr>
                <w:sz w:val="18"/>
              </w:rPr>
            </w:pPr>
            <w:r>
              <w:rPr>
                <w:sz w:val="18"/>
              </w:rPr>
              <w:t>cluster_state</w:t>
            </w:r>
            <w:r>
              <w:rPr>
                <w:sz w:val="18"/>
              </w:rPr>
              <w:tab/>
            </w:r>
            <w:r>
              <w:rPr>
                <w:spacing w:val="-1"/>
                <w:w w:val="95"/>
                <w:sz w:val="18"/>
              </w:rPr>
              <w:t>: Unavailable</w:t>
            </w:r>
            <w:r>
              <w:rPr>
                <w:spacing w:val="-51"/>
                <w:w w:val="95"/>
                <w:sz w:val="18"/>
              </w:rPr>
              <w:t xml:space="preserve"> </w:t>
            </w:r>
            <w:r>
              <w:rPr>
                <w:w w:val="95"/>
                <w:sz w:val="18"/>
              </w:rPr>
              <w:t>redistributing</w:t>
            </w:r>
            <w:r>
              <w:rPr>
                <w:spacing w:val="26"/>
                <w:w w:val="95"/>
                <w:sz w:val="18"/>
              </w:rPr>
              <w:t xml:space="preserve"> </w:t>
            </w:r>
            <w:r>
              <w:rPr>
                <w:w w:val="95"/>
                <w:sz w:val="18"/>
              </w:rPr>
              <w:t>:</w:t>
            </w:r>
            <w:r>
              <w:rPr>
                <w:spacing w:val="-17"/>
                <w:w w:val="95"/>
                <w:sz w:val="18"/>
              </w:rPr>
              <w:t xml:space="preserve"> </w:t>
            </w:r>
            <w:r>
              <w:rPr>
                <w:w w:val="95"/>
                <w:sz w:val="18"/>
              </w:rPr>
              <w:t>No</w:t>
            </w:r>
          </w:p>
        </w:tc>
      </w:tr>
    </w:tbl>
    <w:p>
      <w:pPr>
        <w:pStyle w:val="9"/>
        <w:tabs>
          <w:tab w:val="left" w:pos="2507"/>
          <w:tab w:val="left" w:pos="3469"/>
        </w:tabs>
        <w:spacing w:before="69" w:line="271" w:lineRule="auto"/>
        <w:ind w:left="1153" w:right="570"/>
      </w:pPr>
      <w:r>
        <w:rPr>
          <w:rFonts w:ascii="Tahoma" w:eastAsia="Tahoma"/>
        </w:rPr>
        <w:t>cluster_state</w:t>
      </w:r>
      <w:r>
        <w:rPr>
          <w:rFonts w:ascii="Tahoma" w:eastAsia="Tahoma"/>
        </w:rPr>
        <w:tab/>
      </w:r>
      <w:r>
        <w:rPr>
          <w:rFonts w:ascii="Tahoma" w:eastAsia="Tahoma"/>
          <w:spacing w:val="-11"/>
          <w:w w:val="95"/>
        </w:rPr>
        <w:t xml:space="preserve">: </w:t>
      </w:r>
      <w:r>
        <w:rPr>
          <w:rFonts w:ascii="Tahoma" w:eastAsia="Tahoma"/>
          <w:w w:val="95"/>
        </w:rPr>
        <w:t>Normal</w:t>
      </w:r>
      <w:r>
        <w:rPr>
          <w:rFonts w:ascii="Tahoma" w:eastAsia="Tahoma"/>
          <w:w w:val="95"/>
        </w:rPr>
        <w:tab/>
      </w:r>
      <w:r>
        <w:rPr>
          <w:spacing w:val="-2"/>
        </w:rPr>
        <w:t xml:space="preserve">表示已启动，可以正常使用。如果状态为 </w:t>
      </w:r>
      <w:r>
        <w:rPr>
          <w:rFonts w:ascii="Tahoma" w:eastAsia="Tahoma"/>
        </w:rPr>
        <w:t>Unavailable</w:t>
      </w:r>
      <w:r>
        <w:rPr>
          <w:rFonts w:ascii="Tahoma" w:eastAsia="Tahoma"/>
          <w:spacing w:val="-16"/>
        </w:rPr>
        <w:t xml:space="preserve"> </w:t>
      </w:r>
      <w:r>
        <w:t>表示不可用为了实验继续进行，请先启动数据库服务。</w:t>
      </w:r>
    </w:p>
    <w:p>
      <w:pPr>
        <w:pStyle w:val="9"/>
        <w:spacing w:before="6"/>
        <w:ind w:left="1153"/>
        <w:rPr>
          <w:lang w:eastAsia="zh-CN"/>
        </w:rPr>
      </w:pPr>
      <w:r>
        <w:rPr>
          <w:spacing w:val="-1"/>
          <w:lang w:eastAsia="zh-CN"/>
        </w:rPr>
        <w:t>启动数据库服务</w:t>
      </w:r>
      <w:r>
        <w:rPr>
          <w:lang w:eastAsia="zh-CN"/>
        </w:rPr>
        <w:t>（如果数据库服务是正常的，此步骤可以不执行）。</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4" w:hRule="atLeast"/>
        </w:trPr>
        <w:tc>
          <w:tcPr>
            <w:tcW w:w="8846" w:type="dxa"/>
            <w:shd w:val="clear" w:color="auto" w:fill="D9D9D9"/>
          </w:tcPr>
          <w:p>
            <w:pPr>
              <w:pStyle w:val="17"/>
              <w:spacing w:before="16" w:line="309" w:lineRule="auto"/>
              <w:ind w:right="5535"/>
              <w:rPr>
                <w:sz w:val="18"/>
              </w:rPr>
            </w:pPr>
            <w:r>
              <w:rPr>
                <w:w w:val="90"/>
                <w:sz w:val="18"/>
              </w:rPr>
              <w:t>[omm@ecs-opengauss</w:t>
            </w:r>
            <w:r>
              <w:rPr>
                <w:spacing w:val="6"/>
                <w:w w:val="90"/>
                <w:sz w:val="18"/>
              </w:rPr>
              <w:t xml:space="preserve"> </w:t>
            </w:r>
            <w:r>
              <w:rPr>
                <w:w w:val="90"/>
                <w:sz w:val="18"/>
              </w:rPr>
              <w:t>~]$</w:t>
            </w:r>
            <w:r>
              <w:rPr>
                <w:spacing w:val="7"/>
                <w:w w:val="90"/>
                <w:sz w:val="18"/>
              </w:rPr>
              <w:t xml:space="preserve"> </w:t>
            </w:r>
            <w:r>
              <w:rPr>
                <w:w w:val="90"/>
                <w:sz w:val="18"/>
              </w:rPr>
              <w:t>gs_om</w:t>
            </w:r>
            <w:r>
              <w:rPr>
                <w:spacing w:val="11"/>
                <w:w w:val="90"/>
                <w:sz w:val="18"/>
              </w:rPr>
              <w:t xml:space="preserve"> </w:t>
            </w:r>
            <w:r>
              <w:rPr>
                <w:w w:val="90"/>
                <w:sz w:val="18"/>
              </w:rPr>
              <w:t>-t</w:t>
            </w:r>
            <w:r>
              <w:rPr>
                <w:spacing w:val="6"/>
                <w:w w:val="90"/>
                <w:sz w:val="18"/>
              </w:rPr>
              <w:t xml:space="preserve"> </w:t>
            </w:r>
            <w:r>
              <w:rPr>
                <w:w w:val="90"/>
                <w:sz w:val="18"/>
              </w:rPr>
              <w:t>start;</w:t>
            </w:r>
            <w:r>
              <w:rPr>
                <w:spacing w:val="-47"/>
                <w:w w:val="90"/>
                <w:sz w:val="18"/>
              </w:rPr>
              <w:t xml:space="preserve"> </w:t>
            </w:r>
            <w:r>
              <w:rPr>
                <w:w w:val="95"/>
                <w:sz w:val="18"/>
              </w:rPr>
              <w:t>Starting</w:t>
            </w:r>
            <w:r>
              <w:rPr>
                <w:spacing w:val="-18"/>
                <w:w w:val="95"/>
                <w:sz w:val="18"/>
              </w:rPr>
              <w:t xml:space="preserve"> </w:t>
            </w:r>
            <w:r>
              <w:rPr>
                <w:w w:val="95"/>
                <w:sz w:val="18"/>
              </w:rPr>
              <w:t>cluster.</w:t>
            </w:r>
          </w:p>
          <w:p>
            <w:pPr>
              <w:pStyle w:val="17"/>
              <w:spacing w:before="1"/>
              <w:rPr>
                <w:sz w:val="18"/>
              </w:rPr>
            </w:pPr>
            <w:r>
              <w:rPr>
                <w:w w:val="80"/>
                <w:sz w:val="18"/>
              </w:rPr>
              <w:t>=========================================</w:t>
            </w:r>
          </w:p>
          <w:p>
            <w:pPr>
              <w:pStyle w:val="17"/>
              <w:spacing w:before="64"/>
              <w:rPr>
                <w:sz w:val="18"/>
              </w:rPr>
            </w:pPr>
            <w:r>
              <w:rPr>
                <w:w w:val="80"/>
                <w:sz w:val="18"/>
              </w:rPr>
              <w:t>=========================================</w:t>
            </w:r>
          </w:p>
          <w:p>
            <w:pPr>
              <w:pStyle w:val="17"/>
              <w:spacing w:before="61"/>
              <w:rPr>
                <w:sz w:val="18"/>
              </w:rPr>
            </w:pPr>
            <w:r>
              <w:rPr>
                <w:w w:val="95"/>
                <w:sz w:val="18"/>
              </w:rPr>
              <w:t>Successfully</w:t>
            </w:r>
            <w:r>
              <w:rPr>
                <w:spacing w:val="-10"/>
                <w:w w:val="95"/>
                <w:sz w:val="18"/>
              </w:rPr>
              <w:t xml:space="preserve"> </w:t>
            </w:r>
            <w:r>
              <w:rPr>
                <w:w w:val="95"/>
                <w:sz w:val="18"/>
              </w:rPr>
              <w:t>started.</w:t>
            </w:r>
          </w:p>
        </w:tc>
      </w:tr>
    </w:tbl>
    <w:p>
      <w:pPr>
        <w:pStyle w:val="9"/>
        <w:spacing w:before="68"/>
        <w:ind w:left="1153"/>
      </w:pPr>
      <w:r>
        <w:rPr>
          <w:spacing w:val="7"/>
          <w:w w:val="95"/>
        </w:rPr>
        <w:t xml:space="preserve">然后连接 </w:t>
      </w:r>
      <w:r>
        <w:rPr>
          <w:rFonts w:ascii="Tahoma" w:eastAsia="Tahoma"/>
          <w:w w:val="95"/>
        </w:rPr>
        <w:t>postgres</w:t>
      </w:r>
      <w:r>
        <w:rPr>
          <w:rFonts w:ascii="Tahoma" w:eastAsia="Tahoma"/>
          <w:spacing w:val="35"/>
          <w:w w:val="95"/>
        </w:rPr>
        <w:t xml:space="preserve"> </w:t>
      </w:r>
      <w:r>
        <w:rPr>
          <w:w w:val="95"/>
        </w:rPr>
        <w:t>数据库。</w:t>
      </w:r>
    </w:p>
    <w:p>
      <w:pPr>
        <w:sectPr>
          <w:pgSz w:w="11910" w:h="16840"/>
          <w:pgMar w:top="1300" w:right="880" w:bottom="280" w:left="1000" w:header="567" w:footer="0" w:gutter="0"/>
          <w:cols w:space="720" w:num="1"/>
        </w:sectPr>
      </w:pPr>
    </w:p>
    <w:p>
      <w:pPr>
        <w:pStyle w:val="9"/>
        <w:spacing w:before="13"/>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65" w:hRule="atLeast"/>
        </w:trPr>
        <w:tc>
          <w:tcPr>
            <w:tcW w:w="8846" w:type="dxa"/>
            <w:shd w:val="clear" w:color="auto" w:fill="D9D9D9"/>
          </w:tcPr>
          <w:p>
            <w:pPr>
              <w:pStyle w:val="17"/>
              <w:spacing w:before="17"/>
              <w:rPr>
                <w:sz w:val="18"/>
              </w:rPr>
            </w:pPr>
            <w:r>
              <w:rPr>
                <w:w w:val="90"/>
                <w:sz w:val="18"/>
              </w:rPr>
              <w:t>[omm@ecs-opengauss</w:t>
            </w:r>
            <w:r>
              <w:rPr>
                <w:spacing w:val="-2"/>
                <w:w w:val="90"/>
                <w:sz w:val="18"/>
              </w:rPr>
              <w:t xml:space="preserve"> </w:t>
            </w:r>
            <w:r>
              <w:rPr>
                <w:w w:val="90"/>
                <w:sz w:val="18"/>
              </w:rPr>
              <w:t>~]$ gsql</w:t>
            </w:r>
            <w:r>
              <w:rPr>
                <w:spacing w:val="2"/>
                <w:w w:val="90"/>
                <w:sz w:val="18"/>
              </w:rPr>
              <w:t xml:space="preserve"> </w:t>
            </w:r>
            <w:r>
              <w:rPr>
                <w:w w:val="90"/>
                <w:sz w:val="18"/>
              </w:rPr>
              <w:t>-d</w:t>
            </w:r>
            <w:r>
              <w:rPr>
                <w:spacing w:val="2"/>
                <w:w w:val="90"/>
                <w:sz w:val="18"/>
              </w:rPr>
              <w:t xml:space="preserve"> </w:t>
            </w:r>
            <w:r>
              <w:rPr>
                <w:w w:val="90"/>
                <w:sz w:val="18"/>
              </w:rPr>
              <w:t>postgres</w:t>
            </w:r>
            <w:r>
              <w:rPr>
                <w:spacing w:val="-1"/>
                <w:w w:val="90"/>
                <w:sz w:val="18"/>
              </w:rPr>
              <w:t xml:space="preserve"> </w:t>
            </w:r>
            <w:r>
              <w:rPr>
                <w:w w:val="90"/>
                <w:sz w:val="18"/>
              </w:rPr>
              <w:t>-p</w:t>
            </w:r>
            <w:r>
              <w:rPr>
                <w:spacing w:val="2"/>
                <w:w w:val="90"/>
                <w:sz w:val="18"/>
              </w:rPr>
              <w:t xml:space="preserve"> </w:t>
            </w:r>
            <w:r>
              <w:rPr>
                <w:w w:val="90"/>
                <w:sz w:val="18"/>
              </w:rPr>
              <w:t>26000</w:t>
            </w:r>
            <w:r>
              <w:rPr>
                <w:spacing w:val="2"/>
                <w:w w:val="90"/>
                <w:sz w:val="18"/>
              </w:rPr>
              <w:t xml:space="preserve"> </w:t>
            </w:r>
            <w:r>
              <w:rPr>
                <w:w w:val="90"/>
                <w:sz w:val="18"/>
              </w:rPr>
              <w:t>-r</w:t>
            </w:r>
          </w:p>
          <w:p>
            <w:pPr>
              <w:pStyle w:val="17"/>
              <w:spacing w:before="63" w:line="309" w:lineRule="auto"/>
              <w:ind w:right="1801"/>
              <w:rPr>
                <w:sz w:val="18"/>
              </w:rPr>
            </w:pPr>
            <w:r>
              <w:rPr>
                <w:w w:val="90"/>
                <w:sz w:val="18"/>
              </w:rPr>
              <w:t>gsql ((openGauss 2.0.0 build 78689da9) compiled at 2021-03-31 21:03:52 commit 0 last mr</w:t>
            </w:r>
            <w:r>
              <w:rPr>
                <w:spacing w:val="1"/>
                <w:w w:val="90"/>
                <w:sz w:val="18"/>
              </w:rPr>
              <w:t xml:space="preserve"> </w:t>
            </w:r>
            <w:r>
              <w:rPr>
                <w:w w:val="90"/>
                <w:sz w:val="18"/>
              </w:rPr>
              <w:t>)</w:t>
            </w:r>
            <w:r>
              <w:rPr>
                <w:spacing w:val="-48"/>
                <w:w w:val="90"/>
                <w:sz w:val="18"/>
              </w:rPr>
              <w:t xml:space="preserve"> </w:t>
            </w:r>
            <w:r>
              <w:rPr>
                <w:w w:val="95"/>
                <w:sz w:val="18"/>
              </w:rPr>
              <w:t>Non-SSL</w:t>
            </w:r>
            <w:r>
              <w:rPr>
                <w:spacing w:val="-15"/>
                <w:w w:val="95"/>
                <w:sz w:val="18"/>
              </w:rPr>
              <w:t xml:space="preserve"> </w:t>
            </w:r>
            <w:r>
              <w:rPr>
                <w:w w:val="95"/>
                <w:sz w:val="18"/>
              </w:rPr>
              <w:t>connection</w:t>
            </w:r>
            <w:r>
              <w:rPr>
                <w:spacing w:val="-14"/>
                <w:w w:val="95"/>
                <w:sz w:val="18"/>
              </w:rPr>
              <w:t xml:space="preserve"> </w:t>
            </w:r>
            <w:r>
              <w:rPr>
                <w:w w:val="95"/>
                <w:sz w:val="18"/>
              </w:rPr>
              <w:t>(SSL</w:t>
            </w:r>
            <w:r>
              <w:rPr>
                <w:spacing w:val="-15"/>
                <w:w w:val="95"/>
                <w:sz w:val="18"/>
              </w:rPr>
              <w:t xml:space="preserve"> </w:t>
            </w:r>
            <w:r>
              <w:rPr>
                <w:w w:val="95"/>
                <w:sz w:val="18"/>
              </w:rPr>
              <w:t>connection</w:t>
            </w:r>
            <w:r>
              <w:rPr>
                <w:spacing w:val="-13"/>
                <w:w w:val="95"/>
                <w:sz w:val="18"/>
              </w:rPr>
              <w:t xml:space="preserve"> </w:t>
            </w:r>
            <w:r>
              <w:rPr>
                <w:w w:val="95"/>
                <w:sz w:val="18"/>
              </w:rPr>
              <w:t>is</w:t>
            </w:r>
            <w:r>
              <w:rPr>
                <w:spacing w:val="-15"/>
                <w:w w:val="95"/>
                <w:sz w:val="18"/>
              </w:rPr>
              <w:t xml:space="preserve"> </w:t>
            </w:r>
            <w:r>
              <w:rPr>
                <w:w w:val="95"/>
                <w:sz w:val="18"/>
              </w:rPr>
              <w:t>recommended</w:t>
            </w:r>
            <w:r>
              <w:rPr>
                <w:spacing w:val="-14"/>
                <w:w w:val="95"/>
                <w:sz w:val="18"/>
              </w:rPr>
              <w:t xml:space="preserve"> </w:t>
            </w:r>
            <w:r>
              <w:rPr>
                <w:w w:val="95"/>
                <w:sz w:val="18"/>
              </w:rPr>
              <w:t>when</w:t>
            </w:r>
            <w:r>
              <w:rPr>
                <w:spacing w:val="-13"/>
                <w:w w:val="95"/>
                <w:sz w:val="18"/>
              </w:rPr>
              <w:t xml:space="preserve"> </w:t>
            </w:r>
            <w:r>
              <w:rPr>
                <w:w w:val="95"/>
                <w:sz w:val="18"/>
              </w:rPr>
              <w:t>requiring</w:t>
            </w:r>
            <w:r>
              <w:rPr>
                <w:spacing w:val="-14"/>
                <w:w w:val="95"/>
                <w:sz w:val="18"/>
              </w:rPr>
              <w:t xml:space="preserve"> </w:t>
            </w:r>
            <w:r>
              <w:rPr>
                <w:w w:val="95"/>
                <w:sz w:val="18"/>
              </w:rPr>
              <w:t>high-security)</w:t>
            </w:r>
          </w:p>
          <w:p>
            <w:pPr>
              <w:pStyle w:val="17"/>
              <w:spacing w:line="216" w:lineRule="exact"/>
              <w:rPr>
                <w:sz w:val="18"/>
              </w:rPr>
            </w:pPr>
            <w:r>
              <w:rPr>
                <w:w w:val="95"/>
                <w:sz w:val="18"/>
              </w:rPr>
              <w:t>Type</w:t>
            </w:r>
            <w:r>
              <w:rPr>
                <w:spacing w:val="-10"/>
                <w:w w:val="95"/>
                <w:sz w:val="18"/>
              </w:rPr>
              <w:t xml:space="preserve"> </w:t>
            </w:r>
            <w:r>
              <w:rPr>
                <w:w w:val="95"/>
                <w:sz w:val="18"/>
              </w:rPr>
              <w:t>"help"</w:t>
            </w:r>
            <w:r>
              <w:rPr>
                <w:spacing w:val="-9"/>
                <w:w w:val="95"/>
                <w:sz w:val="18"/>
              </w:rPr>
              <w:t xml:space="preserve"> </w:t>
            </w:r>
            <w:r>
              <w:rPr>
                <w:w w:val="95"/>
                <w:sz w:val="18"/>
              </w:rPr>
              <w:t>for</w:t>
            </w:r>
            <w:r>
              <w:rPr>
                <w:spacing w:val="-9"/>
                <w:w w:val="95"/>
                <w:sz w:val="18"/>
              </w:rPr>
              <w:t xml:space="preserve"> </w:t>
            </w:r>
            <w:r>
              <w:rPr>
                <w:w w:val="95"/>
                <w:sz w:val="18"/>
              </w:rPr>
              <w:t>help.</w:t>
            </w:r>
          </w:p>
          <w:p>
            <w:pPr>
              <w:pStyle w:val="17"/>
              <w:spacing w:before="13"/>
              <w:ind w:left="0"/>
              <w:rPr>
                <w:rFonts w:ascii="微软雅黑"/>
                <w:sz w:val="18"/>
              </w:rPr>
            </w:pPr>
          </w:p>
          <w:p>
            <w:pPr>
              <w:pStyle w:val="17"/>
              <w:rPr>
                <w:sz w:val="18"/>
              </w:rPr>
            </w:pPr>
            <w:r>
              <w:rPr>
                <w:sz w:val="18"/>
              </w:rPr>
              <w:t>postgres=#</w:t>
            </w:r>
          </w:p>
        </w:tc>
      </w:tr>
    </w:tbl>
    <w:p>
      <w:pPr>
        <w:pStyle w:val="9"/>
        <w:spacing w:before="15"/>
        <w:rPr>
          <w:sz w:val="3"/>
        </w:rPr>
      </w:pPr>
    </w:p>
    <w:p>
      <w:pPr>
        <w:pStyle w:val="9"/>
        <w:tabs>
          <w:tab w:val="left" w:pos="1551"/>
        </w:tabs>
        <w:spacing w:before="37"/>
        <w:ind w:left="620"/>
        <w:rPr>
          <w:lang w:eastAsia="zh-CN"/>
        </w:rPr>
      </w:pPr>
      <w:r>
        <w:rPr>
          <w:w w:val="95"/>
          <w:sz w:val="24"/>
          <w:lang w:eastAsia="zh-CN"/>
        </w:rPr>
        <w:t>步骤</w:t>
      </w:r>
      <w:r>
        <w:rPr>
          <w:spacing w:val="-18"/>
          <w:w w:val="95"/>
          <w:sz w:val="24"/>
          <w:lang w:eastAsia="zh-CN"/>
        </w:rPr>
        <w:t xml:space="preserve"> </w:t>
      </w:r>
      <w:r>
        <w:rPr>
          <w:rFonts w:ascii="Tahoma" w:eastAsia="Tahoma"/>
          <w:w w:val="95"/>
          <w:sz w:val="24"/>
          <w:lang w:eastAsia="zh-CN"/>
        </w:rPr>
        <w:t>3</w:t>
      </w:r>
      <w:r>
        <w:rPr>
          <w:rFonts w:ascii="Tahoma" w:eastAsia="Tahoma"/>
          <w:w w:val="95"/>
          <w:sz w:val="24"/>
          <w:lang w:eastAsia="zh-CN"/>
        </w:rPr>
        <w:tab/>
      </w:r>
      <w:r>
        <w:rPr>
          <w:spacing w:val="-1"/>
          <w:lang w:eastAsia="zh-CN"/>
        </w:rPr>
        <w:t>对</w:t>
      </w:r>
      <w:r>
        <w:rPr>
          <w:spacing w:val="-12"/>
          <w:lang w:eastAsia="zh-CN"/>
        </w:rPr>
        <w:t xml:space="preserve"> </w:t>
      </w:r>
      <w:r>
        <w:rPr>
          <w:rFonts w:ascii="Tahoma" w:eastAsia="Tahoma"/>
          <w:spacing w:val="-1"/>
          <w:lang w:eastAsia="zh-CN"/>
        </w:rPr>
        <w:t>PMK</w:t>
      </w:r>
      <w:r>
        <w:rPr>
          <w:rFonts w:ascii="Tahoma" w:eastAsia="Tahoma"/>
          <w:spacing w:val="-15"/>
          <w:lang w:eastAsia="zh-CN"/>
        </w:rPr>
        <w:t xml:space="preserve"> </w:t>
      </w:r>
      <w:r>
        <w:rPr>
          <w:spacing w:val="-1"/>
          <w:lang w:eastAsia="zh-CN"/>
        </w:rPr>
        <w:t>模式</w:t>
      </w:r>
      <w:r>
        <w:rPr>
          <w:lang w:eastAsia="zh-CN"/>
        </w:rPr>
        <w:t>下的表进行统计信息收集。</w:t>
      </w:r>
    </w:p>
    <w:p>
      <w:pPr>
        <w:pStyle w:val="9"/>
        <w:spacing w:before="17"/>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5" w:hRule="atLeast"/>
        </w:trPr>
        <w:tc>
          <w:tcPr>
            <w:tcW w:w="8846" w:type="dxa"/>
            <w:shd w:val="clear" w:color="auto" w:fill="D9D9D9"/>
          </w:tcPr>
          <w:p>
            <w:pPr>
              <w:pStyle w:val="17"/>
              <w:spacing w:before="16" w:line="309" w:lineRule="auto"/>
              <w:ind w:right="5367"/>
              <w:rPr>
                <w:sz w:val="18"/>
              </w:rPr>
            </w:pPr>
            <w:r>
              <w:rPr>
                <w:spacing w:val="-1"/>
                <w:w w:val="95"/>
                <w:sz w:val="18"/>
              </w:rPr>
              <w:t>postgres=#</w:t>
            </w:r>
            <w:r>
              <w:rPr>
                <w:spacing w:val="-14"/>
                <w:w w:val="95"/>
                <w:sz w:val="18"/>
              </w:rPr>
              <w:t xml:space="preserve"> </w:t>
            </w:r>
            <w:r>
              <w:rPr>
                <w:spacing w:val="-1"/>
                <w:w w:val="95"/>
                <w:sz w:val="18"/>
              </w:rPr>
              <w:t>analyze</w:t>
            </w:r>
            <w:r>
              <w:rPr>
                <w:spacing w:val="-13"/>
                <w:w w:val="95"/>
                <w:sz w:val="18"/>
              </w:rPr>
              <w:t xml:space="preserve"> </w:t>
            </w:r>
            <w:r>
              <w:rPr>
                <w:spacing w:val="-1"/>
                <w:w w:val="95"/>
                <w:sz w:val="18"/>
              </w:rPr>
              <w:t>pmk.pmk_configuration;</w:t>
            </w:r>
            <w:r>
              <w:rPr>
                <w:spacing w:val="-51"/>
                <w:w w:val="95"/>
                <w:sz w:val="18"/>
              </w:rPr>
              <w:t xml:space="preserve"> </w:t>
            </w:r>
            <w:r>
              <w:rPr>
                <w:sz w:val="18"/>
              </w:rPr>
              <w:t>ANALYZE</w:t>
            </w:r>
          </w:p>
          <w:p>
            <w:pPr>
              <w:pStyle w:val="17"/>
              <w:spacing w:line="309" w:lineRule="auto"/>
              <w:ind w:right="5011"/>
              <w:rPr>
                <w:sz w:val="18"/>
              </w:rPr>
            </w:pPr>
            <w:r>
              <w:rPr>
                <w:w w:val="90"/>
                <w:sz w:val="18"/>
              </w:rPr>
              <w:t>postgres=#</w:t>
            </w:r>
            <w:r>
              <w:rPr>
                <w:spacing w:val="1"/>
                <w:w w:val="90"/>
                <w:sz w:val="18"/>
              </w:rPr>
              <w:t xml:space="preserve"> </w:t>
            </w:r>
            <w:r>
              <w:rPr>
                <w:w w:val="90"/>
                <w:sz w:val="18"/>
              </w:rPr>
              <w:t>analyze</w:t>
            </w:r>
            <w:r>
              <w:rPr>
                <w:spacing w:val="1"/>
                <w:w w:val="90"/>
                <w:sz w:val="18"/>
              </w:rPr>
              <w:t xml:space="preserve"> </w:t>
            </w:r>
            <w:r>
              <w:rPr>
                <w:w w:val="90"/>
                <w:sz w:val="18"/>
              </w:rPr>
              <w:t>pmk.pmk_meta_data;</w:t>
            </w:r>
            <w:r>
              <w:rPr>
                <w:spacing w:val="-48"/>
                <w:w w:val="90"/>
                <w:sz w:val="18"/>
              </w:rPr>
              <w:t xml:space="preserve"> </w:t>
            </w:r>
            <w:r>
              <w:rPr>
                <w:sz w:val="18"/>
              </w:rPr>
              <w:t>ANALYZE</w:t>
            </w:r>
          </w:p>
          <w:p>
            <w:pPr>
              <w:pStyle w:val="17"/>
              <w:spacing w:line="307" w:lineRule="auto"/>
              <w:ind w:right="5682"/>
              <w:rPr>
                <w:sz w:val="18"/>
              </w:rPr>
            </w:pPr>
            <w:r>
              <w:rPr>
                <w:w w:val="90"/>
                <w:sz w:val="18"/>
              </w:rPr>
              <w:t>postgres=#</w:t>
            </w:r>
            <w:r>
              <w:rPr>
                <w:spacing w:val="35"/>
                <w:w w:val="90"/>
                <w:sz w:val="18"/>
              </w:rPr>
              <w:t xml:space="preserve"> </w:t>
            </w:r>
            <w:r>
              <w:rPr>
                <w:w w:val="90"/>
                <w:sz w:val="18"/>
              </w:rPr>
              <w:t>analyze</w:t>
            </w:r>
            <w:r>
              <w:rPr>
                <w:spacing w:val="35"/>
                <w:w w:val="90"/>
                <w:sz w:val="18"/>
              </w:rPr>
              <w:t xml:space="preserve"> </w:t>
            </w:r>
            <w:r>
              <w:rPr>
                <w:w w:val="90"/>
                <w:sz w:val="18"/>
              </w:rPr>
              <w:t>pmk.pmk_snapshot;</w:t>
            </w:r>
            <w:r>
              <w:rPr>
                <w:spacing w:val="-48"/>
                <w:w w:val="90"/>
                <w:sz w:val="18"/>
              </w:rPr>
              <w:t xml:space="preserve"> </w:t>
            </w:r>
            <w:r>
              <w:rPr>
                <w:sz w:val="18"/>
              </w:rPr>
              <w:t>ANALYZE</w:t>
            </w:r>
          </w:p>
          <w:p>
            <w:pPr>
              <w:pStyle w:val="17"/>
              <w:spacing w:before="4" w:line="309" w:lineRule="auto"/>
              <w:ind w:right="4488"/>
              <w:rPr>
                <w:sz w:val="18"/>
              </w:rPr>
            </w:pPr>
            <w:r>
              <w:rPr>
                <w:spacing w:val="-1"/>
                <w:w w:val="95"/>
                <w:sz w:val="18"/>
              </w:rPr>
              <w:t>postgres=# analyze pmk.pmk_snapshot_datanode_stat;</w:t>
            </w:r>
            <w:r>
              <w:rPr>
                <w:spacing w:val="-51"/>
                <w:w w:val="95"/>
                <w:sz w:val="18"/>
              </w:rPr>
              <w:t xml:space="preserve"> </w:t>
            </w:r>
            <w:r>
              <w:rPr>
                <w:sz w:val="18"/>
              </w:rPr>
              <w:t>ANALYZE</w:t>
            </w:r>
          </w:p>
          <w:p>
            <w:pPr>
              <w:pStyle w:val="17"/>
              <w:spacing w:line="216" w:lineRule="exact"/>
              <w:rPr>
                <w:sz w:val="18"/>
              </w:rPr>
            </w:pPr>
            <w:r>
              <w:rPr>
                <w:sz w:val="18"/>
              </w:rPr>
              <w:t>postgres=#</w:t>
            </w:r>
          </w:p>
        </w:tc>
      </w:tr>
    </w:tbl>
    <w:p>
      <w:pPr>
        <w:pStyle w:val="9"/>
        <w:spacing w:before="68"/>
        <w:ind w:left="1153"/>
      </w:pPr>
      <w:r>
        <w:t>说明：</w:t>
      </w:r>
    </w:p>
    <w:p>
      <w:pPr>
        <w:pStyle w:val="16"/>
        <w:numPr>
          <w:ilvl w:val="5"/>
          <w:numId w:val="19"/>
        </w:numPr>
        <w:tabs>
          <w:tab w:val="left" w:pos="1573"/>
          <w:tab w:val="left" w:pos="1574"/>
        </w:tabs>
        <w:spacing w:before="72" w:line="223" w:lineRule="auto"/>
        <w:ind w:right="345"/>
        <w:rPr>
          <w:sz w:val="21"/>
        </w:rPr>
      </w:pPr>
      <w:r>
        <w:rPr>
          <w:rFonts w:ascii="Tahoma" w:hAnsi="Tahoma" w:eastAsia="Tahoma"/>
          <w:w w:val="95"/>
          <w:sz w:val="21"/>
        </w:rPr>
        <w:t>gs_checkperf</w:t>
      </w:r>
      <w:r>
        <w:rPr>
          <w:rFonts w:ascii="Tahoma" w:hAnsi="Tahoma" w:eastAsia="Tahoma"/>
          <w:spacing w:val="54"/>
          <w:w w:val="95"/>
          <w:sz w:val="21"/>
        </w:rPr>
        <w:t xml:space="preserve"> </w:t>
      </w:r>
      <w:r>
        <w:rPr>
          <w:spacing w:val="5"/>
          <w:w w:val="95"/>
          <w:sz w:val="21"/>
        </w:rPr>
        <w:t xml:space="preserve">工具的监控信息依赖于 </w:t>
      </w:r>
      <w:r>
        <w:rPr>
          <w:rFonts w:ascii="Tahoma" w:hAnsi="Tahoma" w:eastAsia="Tahoma"/>
          <w:w w:val="95"/>
          <w:sz w:val="21"/>
        </w:rPr>
        <w:t>pmk</w:t>
      </w:r>
      <w:r>
        <w:rPr>
          <w:rFonts w:ascii="Tahoma" w:hAnsi="Tahoma" w:eastAsia="Tahoma"/>
          <w:spacing w:val="49"/>
          <w:w w:val="95"/>
          <w:sz w:val="21"/>
        </w:rPr>
        <w:t xml:space="preserve"> </w:t>
      </w:r>
      <w:r>
        <w:rPr>
          <w:spacing w:val="4"/>
          <w:w w:val="95"/>
          <w:sz w:val="21"/>
        </w:rPr>
        <w:t xml:space="preserve">模式下的表的数据，如果 </w:t>
      </w:r>
      <w:r>
        <w:rPr>
          <w:rFonts w:ascii="Tahoma" w:hAnsi="Tahoma" w:eastAsia="Tahoma"/>
          <w:w w:val="95"/>
          <w:sz w:val="21"/>
        </w:rPr>
        <w:t>pmk</w:t>
      </w:r>
      <w:r>
        <w:rPr>
          <w:rFonts w:ascii="Tahoma" w:hAnsi="Tahoma" w:eastAsia="Tahoma"/>
          <w:spacing w:val="48"/>
          <w:w w:val="95"/>
          <w:sz w:val="21"/>
        </w:rPr>
        <w:t xml:space="preserve"> </w:t>
      </w:r>
      <w:r>
        <w:rPr>
          <w:w w:val="95"/>
          <w:sz w:val="21"/>
        </w:rPr>
        <w:t>模式下的表未执</w:t>
      </w:r>
      <w:r>
        <w:rPr>
          <w:spacing w:val="-6"/>
          <w:sz w:val="21"/>
        </w:rPr>
        <w:t xml:space="preserve">行 </w:t>
      </w:r>
      <w:r>
        <w:rPr>
          <w:rFonts w:ascii="Tahoma" w:hAnsi="Tahoma" w:eastAsia="Tahoma"/>
          <w:sz w:val="21"/>
        </w:rPr>
        <w:t>analyze</w:t>
      </w:r>
      <w:r>
        <w:rPr>
          <w:rFonts w:ascii="Tahoma" w:hAnsi="Tahoma" w:eastAsia="Tahoma"/>
          <w:spacing w:val="-14"/>
          <w:sz w:val="21"/>
        </w:rPr>
        <w:t xml:space="preserve"> </w:t>
      </w:r>
      <w:r>
        <w:rPr>
          <w:spacing w:val="-2"/>
          <w:sz w:val="21"/>
        </w:rPr>
        <w:t xml:space="preserve">操作，则可能导致 </w:t>
      </w:r>
      <w:r>
        <w:rPr>
          <w:rFonts w:ascii="Tahoma" w:hAnsi="Tahoma" w:eastAsia="Tahoma"/>
          <w:sz w:val="21"/>
        </w:rPr>
        <w:t>gs_checkperf</w:t>
      </w:r>
      <w:r>
        <w:rPr>
          <w:rFonts w:ascii="Tahoma" w:hAnsi="Tahoma" w:eastAsia="Tahoma"/>
          <w:spacing w:val="-14"/>
          <w:sz w:val="21"/>
        </w:rPr>
        <w:t xml:space="preserve"> </w:t>
      </w:r>
      <w:r>
        <w:rPr>
          <w:sz w:val="21"/>
        </w:rPr>
        <w:t>工具执行失败。</w:t>
      </w:r>
    </w:p>
    <w:p>
      <w:pPr>
        <w:tabs>
          <w:tab w:val="left" w:pos="1551"/>
        </w:tabs>
        <w:spacing w:before="99"/>
        <w:ind w:left="620"/>
        <w:rPr>
          <w:rFonts w:ascii="微软雅黑" w:eastAsia="微软雅黑"/>
          <w:sz w:val="21"/>
          <w:lang w:eastAsia="zh-CN"/>
        </w:rPr>
      </w:pPr>
      <w:r>
        <w:rPr>
          <w:rFonts w:hint="eastAsia" w:ascii="微软雅黑" w:eastAsia="微软雅黑"/>
          <w:w w:val="95"/>
          <w:sz w:val="24"/>
          <w:lang w:eastAsia="zh-CN"/>
        </w:rPr>
        <w:t>步骤</w:t>
      </w:r>
      <w:r>
        <w:rPr>
          <w:rFonts w:hint="eastAsia" w:ascii="微软雅黑" w:eastAsia="微软雅黑"/>
          <w:spacing w:val="-18"/>
          <w:w w:val="95"/>
          <w:sz w:val="24"/>
          <w:lang w:eastAsia="zh-CN"/>
        </w:rPr>
        <w:t xml:space="preserve"> </w:t>
      </w:r>
      <w:r>
        <w:rPr>
          <w:w w:val="95"/>
          <w:sz w:val="24"/>
          <w:lang w:eastAsia="zh-CN"/>
        </w:rPr>
        <w:t>4</w:t>
      </w:r>
      <w:r>
        <w:rPr>
          <w:w w:val="95"/>
          <w:sz w:val="24"/>
          <w:lang w:eastAsia="zh-CN"/>
        </w:rPr>
        <w:tab/>
      </w:r>
      <w:r>
        <w:rPr>
          <w:rFonts w:hint="eastAsia" w:ascii="微软雅黑" w:eastAsia="微软雅黑"/>
          <w:sz w:val="21"/>
          <w:lang w:eastAsia="zh-CN"/>
        </w:rPr>
        <w:t>执行简要性能检查。</w:t>
      </w:r>
    </w:p>
    <w:p>
      <w:pPr>
        <w:pStyle w:val="9"/>
        <w:spacing w:before="137" w:line="223" w:lineRule="auto"/>
        <w:ind w:left="1153" w:right="301"/>
      </w:pPr>
      <w:r>
        <w:rPr>
          <w:spacing w:val="23"/>
          <w:w w:val="95"/>
        </w:rPr>
        <w:t xml:space="preserve">用 </w:t>
      </w:r>
      <w:r>
        <w:rPr>
          <w:rFonts w:ascii="Tahoma" w:eastAsia="Tahoma"/>
          <w:w w:val="95"/>
        </w:rPr>
        <w:t>\q</w:t>
      </w:r>
      <w:r>
        <w:rPr>
          <w:rFonts w:ascii="Tahoma" w:eastAsia="Tahoma"/>
          <w:spacing w:val="39"/>
          <w:w w:val="95"/>
        </w:rPr>
        <w:t xml:space="preserve"> </w:t>
      </w:r>
      <w:r>
        <w:rPr>
          <w:spacing w:val="4"/>
          <w:w w:val="95"/>
        </w:rPr>
        <w:t xml:space="preserve">先退出 </w:t>
      </w:r>
      <w:r>
        <w:rPr>
          <w:rFonts w:ascii="Tahoma" w:eastAsia="Tahoma"/>
          <w:w w:val="95"/>
        </w:rPr>
        <w:t>postgres</w:t>
      </w:r>
      <w:r>
        <w:rPr>
          <w:rFonts w:ascii="Tahoma" w:eastAsia="Tahoma"/>
          <w:spacing w:val="21"/>
          <w:w w:val="95"/>
        </w:rPr>
        <w:t xml:space="preserve"> </w:t>
      </w:r>
      <w:r>
        <w:rPr>
          <w:spacing w:val="1"/>
          <w:w w:val="95"/>
        </w:rPr>
        <w:t xml:space="preserve">数据库，然后在操作系统用户 </w:t>
      </w:r>
      <w:r>
        <w:rPr>
          <w:rFonts w:ascii="Tahoma" w:eastAsia="Tahoma"/>
          <w:w w:val="95"/>
        </w:rPr>
        <w:t>omm</w:t>
      </w:r>
      <w:r>
        <w:rPr>
          <w:rFonts w:ascii="Tahoma" w:eastAsia="Tahoma"/>
          <w:spacing w:val="16"/>
          <w:w w:val="95"/>
        </w:rPr>
        <w:t xml:space="preserve"> </w:t>
      </w:r>
      <w:r>
        <w:rPr>
          <w:spacing w:val="3"/>
          <w:w w:val="95"/>
        </w:rPr>
        <w:t xml:space="preserve">环境下去执行 </w:t>
      </w:r>
      <w:r>
        <w:rPr>
          <w:rFonts w:ascii="Tahoma" w:eastAsia="Tahoma"/>
          <w:w w:val="95"/>
        </w:rPr>
        <w:t>gs_checkperf</w:t>
      </w:r>
      <w:r>
        <w:rPr>
          <w:rFonts w:ascii="Tahoma" w:eastAsia="Tahoma"/>
          <w:spacing w:val="18"/>
          <w:w w:val="95"/>
        </w:rPr>
        <w:t xml:space="preserve"> </w:t>
      </w:r>
      <w:r>
        <w:rPr>
          <w:w w:val="95"/>
        </w:rPr>
        <w:t>检查工</w:t>
      </w:r>
      <w:r>
        <w:t>具，具体如下：</w:t>
      </w:r>
    </w:p>
    <w:p>
      <w:pPr>
        <w:pStyle w:val="9"/>
        <w:spacing w:before="17"/>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93" w:hRule="atLeast"/>
        </w:trPr>
        <w:tc>
          <w:tcPr>
            <w:tcW w:w="8846" w:type="dxa"/>
            <w:shd w:val="clear" w:color="auto" w:fill="D9D9D9"/>
          </w:tcPr>
          <w:p>
            <w:pPr>
              <w:pStyle w:val="17"/>
              <w:spacing w:before="16" w:line="309" w:lineRule="auto"/>
              <w:ind w:right="7455"/>
              <w:rPr>
                <w:sz w:val="18"/>
              </w:rPr>
            </w:pPr>
            <w:r>
              <w:rPr>
                <w:sz w:val="18"/>
              </w:rPr>
              <w:t>postgres=#</w:t>
            </w:r>
            <w:r>
              <w:rPr>
                <w:spacing w:val="1"/>
                <w:sz w:val="18"/>
              </w:rPr>
              <w:t xml:space="preserve"> </w:t>
            </w:r>
            <w:r>
              <w:rPr>
                <w:spacing w:val="-2"/>
                <w:w w:val="90"/>
                <w:sz w:val="18"/>
              </w:rPr>
              <w:t>postgres=#</w:t>
            </w:r>
            <w:r>
              <w:rPr>
                <w:spacing w:val="-15"/>
                <w:w w:val="90"/>
                <w:sz w:val="18"/>
              </w:rPr>
              <w:t xml:space="preserve"> </w:t>
            </w:r>
            <w:r>
              <w:rPr>
                <w:spacing w:val="-2"/>
                <w:w w:val="90"/>
                <w:sz w:val="18"/>
              </w:rPr>
              <w:t>\q</w:t>
            </w:r>
          </w:p>
          <w:p>
            <w:pPr>
              <w:pStyle w:val="17"/>
              <w:spacing w:before="1" w:line="307" w:lineRule="auto"/>
              <w:ind w:right="5682"/>
              <w:rPr>
                <w:sz w:val="18"/>
              </w:rPr>
            </w:pPr>
            <w:r>
              <w:rPr>
                <w:w w:val="90"/>
                <w:sz w:val="18"/>
              </w:rPr>
              <w:t>[omm@ecs-opengauss</w:t>
            </w:r>
            <w:r>
              <w:rPr>
                <w:spacing w:val="29"/>
                <w:w w:val="90"/>
                <w:sz w:val="18"/>
              </w:rPr>
              <w:t xml:space="preserve"> </w:t>
            </w:r>
            <w:r>
              <w:rPr>
                <w:w w:val="90"/>
                <w:sz w:val="18"/>
              </w:rPr>
              <w:t>~]$</w:t>
            </w:r>
            <w:r>
              <w:rPr>
                <w:spacing w:val="33"/>
                <w:w w:val="90"/>
                <w:sz w:val="18"/>
              </w:rPr>
              <w:t xml:space="preserve"> </w:t>
            </w:r>
            <w:r>
              <w:rPr>
                <w:w w:val="90"/>
                <w:sz w:val="18"/>
              </w:rPr>
              <w:t>gs_checkperf</w:t>
            </w:r>
            <w:r>
              <w:rPr>
                <w:spacing w:val="-48"/>
                <w:w w:val="90"/>
                <w:sz w:val="18"/>
              </w:rPr>
              <w:t xml:space="preserve"> </w:t>
            </w:r>
            <w:r>
              <w:rPr>
                <w:w w:val="95"/>
                <w:sz w:val="18"/>
              </w:rPr>
              <w:t>Cluster</w:t>
            </w:r>
            <w:r>
              <w:rPr>
                <w:spacing w:val="-17"/>
                <w:w w:val="95"/>
                <w:sz w:val="18"/>
              </w:rPr>
              <w:t xml:space="preserve"> </w:t>
            </w:r>
            <w:r>
              <w:rPr>
                <w:w w:val="95"/>
                <w:sz w:val="18"/>
              </w:rPr>
              <w:t>statistics</w:t>
            </w:r>
            <w:r>
              <w:rPr>
                <w:spacing w:val="-17"/>
                <w:w w:val="95"/>
                <w:sz w:val="18"/>
              </w:rPr>
              <w:t xml:space="preserve"> </w:t>
            </w:r>
            <w:r>
              <w:rPr>
                <w:w w:val="95"/>
                <w:sz w:val="18"/>
              </w:rPr>
              <w:t>information:</w:t>
            </w:r>
          </w:p>
          <w:p>
            <w:pPr>
              <w:pStyle w:val="17"/>
              <w:tabs>
                <w:tab w:val="left" w:pos="4231"/>
                <w:tab w:val="left" w:pos="4636"/>
                <w:tab w:val="left" w:pos="5585"/>
                <w:tab w:val="left" w:leader="hyphen" w:pos="6046"/>
              </w:tabs>
              <w:spacing w:line="311" w:lineRule="exact"/>
              <w:ind w:left="475"/>
              <w:rPr>
                <w:rFonts w:ascii="微软雅黑" w:eastAsia="微软雅黑"/>
                <w:sz w:val="18"/>
              </w:rPr>
            </w:pPr>
            <w:r>
              <w:rPr>
                <w:w w:val="95"/>
                <w:sz w:val="18"/>
              </w:rPr>
              <w:t>Host</w:t>
            </w:r>
            <w:r>
              <w:rPr>
                <w:spacing w:val="-13"/>
                <w:w w:val="95"/>
                <w:sz w:val="18"/>
              </w:rPr>
              <w:t xml:space="preserve"> </w:t>
            </w:r>
            <w:r>
              <w:rPr>
                <w:w w:val="95"/>
                <w:sz w:val="18"/>
              </w:rPr>
              <w:t>CPU</w:t>
            </w:r>
            <w:r>
              <w:rPr>
                <w:spacing w:val="-14"/>
                <w:w w:val="95"/>
                <w:sz w:val="18"/>
              </w:rPr>
              <w:t xml:space="preserve"> </w:t>
            </w:r>
            <w:r>
              <w:rPr>
                <w:w w:val="95"/>
                <w:sz w:val="18"/>
              </w:rPr>
              <w:t>busy</w:t>
            </w:r>
            <w:r>
              <w:rPr>
                <w:spacing w:val="-13"/>
                <w:w w:val="95"/>
                <w:sz w:val="18"/>
              </w:rPr>
              <w:t xml:space="preserve"> </w:t>
            </w:r>
            <w:r>
              <w:rPr>
                <w:w w:val="95"/>
                <w:sz w:val="18"/>
              </w:rPr>
              <w:t>time</w:t>
            </w:r>
            <w:r>
              <w:rPr>
                <w:spacing w:val="-14"/>
                <w:w w:val="95"/>
                <w:sz w:val="18"/>
              </w:rPr>
              <w:t xml:space="preserve"> </w:t>
            </w:r>
            <w:r>
              <w:rPr>
                <w:w w:val="95"/>
                <w:sz w:val="18"/>
              </w:rPr>
              <w:t>ratio</w:t>
            </w:r>
            <w:r>
              <w:rPr>
                <w:w w:val="95"/>
                <w:sz w:val="18"/>
              </w:rPr>
              <w:tab/>
            </w:r>
            <w:r>
              <w:rPr>
                <w:sz w:val="18"/>
              </w:rPr>
              <w:t>:</w:t>
            </w:r>
            <w:r>
              <w:rPr>
                <w:sz w:val="18"/>
              </w:rPr>
              <w:tab/>
            </w:r>
            <w:r>
              <w:rPr>
                <w:sz w:val="18"/>
              </w:rPr>
              <w:t>11.76</w:t>
            </w:r>
            <w:r>
              <w:rPr>
                <w:sz w:val="18"/>
              </w:rPr>
              <w:tab/>
            </w:r>
            <w:r>
              <w:rPr>
                <w:sz w:val="18"/>
              </w:rPr>
              <w:t>%</w:t>
            </w:r>
            <w:r>
              <w:rPr>
                <w:sz w:val="18"/>
              </w:rPr>
              <w:tab/>
            </w:r>
            <w:r>
              <w:rPr>
                <w:rFonts w:hint="eastAsia" w:ascii="微软雅黑" w:eastAsia="微软雅黑"/>
                <w:spacing w:val="-4"/>
                <w:sz w:val="18"/>
              </w:rPr>
              <w:t xml:space="preserve">主机 </w:t>
            </w:r>
            <w:r>
              <w:rPr>
                <w:sz w:val="18"/>
              </w:rPr>
              <w:t>CPU</w:t>
            </w:r>
            <w:r>
              <w:rPr>
                <w:spacing w:val="-14"/>
                <w:sz w:val="18"/>
              </w:rPr>
              <w:t xml:space="preserve"> </w:t>
            </w:r>
            <w:r>
              <w:rPr>
                <w:rFonts w:hint="eastAsia" w:ascii="微软雅黑" w:eastAsia="微软雅黑"/>
                <w:sz w:val="18"/>
              </w:rPr>
              <w:t>占用率</w:t>
            </w:r>
          </w:p>
          <w:p>
            <w:pPr>
              <w:pStyle w:val="17"/>
              <w:tabs>
                <w:tab w:val="left" w:pos="4335"/>
                <w:tab w:val="left" w:pos="4740"/>
                <w:tab w:val="left" w:pos="5688"/>
                <w:tab w:val="left" w:leader="hyphen" w:pos="6094"/>
              </w:tabs>
              <w:spacing w:before="16"/>
              <w:ind w:left="475"/>
              <w:rPr>
                <w:rFonts w:ascii="微软雅黑" w:eastAsia="微软雅黑"/>
                <w:sz w:val="18"/>
              </w:rPr>
            </w:pPr>
            <w:r>
              <w:rPr>
                <w:w w:val="95"/>
                <w:sz w:val="18"/>
              </w:rPr>
              <w:t>MPPDB</w:t>
            </w:r>
            <w:r>
              <w:rPr>
                <w:spacing w:val="-15"/>
                <w:w w:val="95"/>
                <w:sz w:val="18"/>
              </w:rPr>
              <w:t xml:space="preserve"> </w:t>
            </w:r>
            <w:r>
              <w:rPr>
                <w:w w:val="95"/>
                <w:sz w:val="18"/>
              </w:rPr>
              <w:t>CPU</w:t>
            </w:r>
            <w:r>
              <w:rPr>
                <w:spacing w:val="-17"/>
                <w:w w:val="95"/>
                <w:sz w:val="18"/>
              </w:rPr>
              <w:t xml:space="preserve"> </w:t>
            </w:r>
            <w:r>
              <w:rPr>
                <w:w w:val="95"/>
                <w:sz w:val="18"/>
              </w:rPr>
              <w:t>time</w:t>
            </w:r>
            <w:r>
              <w:rPr>
                <w:spacing w:val="-10"/>
                <w:w w:val="95"/>
                <w:sz w:val="18"/>
              </w:rPr>
              <w:t xml:space="preserve"> % </w:t>
            </w:r>
            <w:r>
              <w:rPr>
                <w:w w:val="95"/>
                <w:sz w:val="18"/>
              </w:rPr>
              <w:t>in</w:t>
            </w:r>
            <w:r>
              <w:rPr>
                <w:spacing w:val="-15"/>
                <w:w w:val="95"/>
                <w:sz w:val="18"/>
              </w:rPr>
              <w:t xml:space="preserve"> </w:t>
            </w:r>
            <w:r>
              <w:rPr>
                <w:w w:val="95"/>
                <w:sz w:val="18"/>
              </w:rPr>
              <w:t>busy</w:t>
            </w:r>
            <w:r>
              <w:rPr>
                <w:spacing w:val="-13"/>
                <w:w w:val="95"/>
                <w:sz w:val="18"/>
              </w:rPr>
              <w:t xml:space="preserve"> </w:t>
            </w:r>
            <w:r>
              <w:rPr>
                <w:w w:val="95"/>
                <w:sz w:val="18"/>
              </w:rPr>
              <w:t>time</w:t>
            </w:r>
            <w:r>
              <w:rPr>
                <w:w w:val="95"/>
                <w:sz w:val="18"/>
              </w:rPr>
              <w:tab/>
            </w:r>
            <w:r>
              <w:rPr>
                <w:sz w:val="18"/>
              </w:rPr>
              <w:t>:</w:t>
            </w:r>
            <w:r>
              <w:rPr>
                <w:sz w:val="18"/>
              </w:rPr>
              <w:tab/>
            </w:r>
            <w:r>
              <w:rPr>
                <w:sz w:val="18"/>
              </w:rPr>
              <w:t>1.40</w:t>
            </w:r>
            <w:r>
              <w:rPr>
                <w:sz w:val="18"/>
              </w:rPr>
              <w:tab/>
            </w:r>
            <w:r>
              <w:rPr>
                <w:sz w:val="18"/>
              </w:rPr>
              <w:t>%</w:t>
            </w:r>
            <w:r>
              <w:rPr>
                <w:sz w:val="18"/>
              </w:rPr>
              <w:tab/>
            </w:r>
            <w:r>
              <w:rPr>
                <w:w w:val="95"/>
                <w:sz w:val="18"/>
              </w:rPr>
              <w:t>Gauss</w:t>
            </w:r>
            <w:r>
              <w:rPr>
                <w:spacing w:val="-11"/>
                <w:w w:val="95"/>
                <w:sz w:val="18"/>
              </w:rPr>
              <w:t xml:space="preserve"> </w:t>
            </w:r>
            <w:r>
              <w:rPr>
                <w:w w:val="95"/>
                <w:sz w:val="18"/>
              </w:rPr>
              <w:t>CPU</w:t>
            </w:r>
            <w:r>
              <w:rPr>
                <w:spacing w:val="2"/>
                <w:w w:val="95"/>
                <w:sz w:val="18"/>
              </w:rPr>
              <w:t xml:space="preserve"> </w:t>
            </w:r>
            <w:r>
              <w:rPr>
                <w:rFonts w:hint="eastAsia" w:ascii="微软雅黑" w:eastAsia="微软雅黑"/>
                <w:w w:val="95"/>
                <w:sz w:val="18"/>
              </w:rPr>
              <w:t>占用率</w:t>
            </w:r>
          </w:p>
          <w:p>
            <w:pPr>
              <w:pStyle w:val="17"/>
              <w:tabs>
                <w:tab w:val="left" w:pos="4133"/>
                <w:tab w:val="left" w:pos="4538"/>
                <w:tab w:val="left" w:pos="5487"/>
                <w:tab w:val="left" w:leader="hyphen" w:pos="5892"/>
              </w:tabs>
              <w:spacing w:before="19"/>
              <w:ind w:left="475"/>
              <w:rPr>
                <w:rFonts w:ascii="微软雅黑" w:eastAsia="微软雅黑"/>
                <w:sz w:val="18"/>
              </w:rPr>
            </w:pPr>
            <w:r>
              <w:rPr>
                <w:w w:val="95"/>
                <w:sz w:val="18"/>
              </w:rPr>
              <w:t>Shared</w:t>
            </w:r>
            <w:r>
              <w:rPr>
                <w:spacing w:val="-14"/>
                <w:w w:val="95"/>
                <w:sz w:val="18"/>
              </w:rPr>
              <w:t xml:space="preserve"> </w:t>
            </w:r>
            <w:r>
              <w:rPr>
                <w:w w:val="95"/>
                <w:sz w:val="18"/>
              </w:rPr>
              <w:t>Buffer</w:t>
            </w:r>
            <w:r>
              <w:rPr>
                <w:spacing w:val="-14"/>
                <w:w w:val="95"/>
                <w:sz w:val="18"/>
              </w:rPr>
              <w:t xml:space="preserve"> </w:t>
            </w:r>
            <w:r>
              <w:rPr>
                <w:w w:val="95"/>
                <w:sz w:val="18"/>
              </w:rPr>
              <w:t>Hit</w:t>
            </w:r>
            <w:r>
              <w:rPr>
                <w:spacing w:val="-15"/>
                <w:w w:val="95"/>
                <w:sz w:val="18"/>
              </w:rPr>
              <w:t xml:space="preserve"> </w:t>
            </w:r>
            <w:r>
              <w:rPr>
                <w:w w:val="95"/>
                <w:sz w:val="18"/>
              </w:rPr>
              <w:t>ratio</w:t>
            </w:r>
            <w:r>
              <w:rPr>
                <w:w w:val="95"/>
                <w:sz w:val="18"/>
              </w:rPr>
              <w:tab/>
            </w:r>
            <w:r>
              <w:rPr>
                <w:sz w:val="18"/>
              </w:rPr>
              <w:t>:</w:t>
            </w:r>
            <w:r>
              <w:rPr>
                <w:sz w:val="18"/>
              </w:rPr>
              <w:tab/>
            </w:r>
            <w:r>
              <w:rPr>
                <w:sz w:val="18"/>
              </w:rPr>
              <w:t>99.50</w:t>
            </w:r>
            <w:r>
              <w:rPr>
                <w:sz w:val="18"/>
              </w:rPr>
              <w:tab/>
            </w:r>
            <w:r>
              <w:rPr>
                <w:sz w:val="18"/>
              </w:rPr>
              <w:t>%</w:t>
            </w:r>
            <w:r>
              <w:rPr>
                <w:sz w:val="18"/>
              </w:rPr>
              <w:tab/>
            </w:r>
            <w:r>
              <w:rPr>
                <w:rFonts w:hint="eastAsia" w:ascii="微软雅黑" w:eastAsia="微软雅黑"/>
                <w:sz w:val="18"/>
              </w:rPr>
              <w:t>共享内存命中率</w:t>
            </w:r>
          </w:p>
          <w:p>
            <w:pPr>
              <w:pStyle w:val="17"/>
              <w:tabs>
                <w:tab w:val="left" w:pos="4279"/>
                <w:tab w:val="left" w:pos="4684"/>
                <w:tab w:val="left" w:leader="hyphen" w:pos="6027"/>
              </w:tabs>
              <w:spacing w:before="16"/>
              <w:ind w:left="475"/>
              <w:rPr>
                <w:rFonts w:ascii="微软雅黑" w:eastAsia="微软雅黑"/>
                <w:sz w:val="18"/>
              </w:rPr>
            </w:pPr>
            <w:r>
              <w:rPr>
                <w:w w:val="95"/>
                <w:sz w:val="18"/>
              </w:rPr>
              <w:t>In-memory</w:t>
            </w:r>
            <w:r>
              <w:rPr>
                <w:spacing w:val="-17"/>
                <w:w w:val="95"/>
                <w:sz w:val="18"/>
              </w:rPr>
              <w:t xml:space="preserve"> </w:t>
            </w:r>
            <w:r>
              <w:rPr>
                <w:w w:val="95"/>
                <w:sz w:val="18"/>
              </w:rPr>
              <w:t>sort</w:t>
            </w:r>
            <w:r>
              <w:rPr>
                <w:spacing w:val="-17"/>
                <w:w w:val="95"/>
                <w:sz w:val="18"/>
              </w:rPr>
              <w:t xml:space="preserve"> </w:t>
            </w:r>
            <w:r>
              <w:rPr>
                <w:w w:val="95"/>
                <w:sz w:val="18"/>
              </w:rPr>
              <w:t>ratio</w:t>
            </w:r>
            <w:r>
              <w:rPr>
                <w:w w:val="95"/>
                <w:sz w:val="18"/>
              </w:rPr>
              <w:tab/>
            </w:r>
            <w:r>
              <w:rPr>
                <w:sz w:val="18"/>
              </w:rPr>
              <w:t>:</w:t>
            </w:r>
            <w:r>
              <w:rPr>
                <w:sz w:val="18"/>
              </w:rPr>
              <w:tab/>
            </w:r>
            <w:r>
              <w:rPr>
                <w:sz w:val="18"/>
              </w:rPr>
              <w:t>0</w:t>
            </w:r>
            <w:r>
              <w:rPr>
                <w:sz w:val="18"/>
              </w:rPr>
              <w:tab/>
            </w:r>
            <w:r>
              <w:rPr>
                <w:rFonts w:hint="eastAsia" w:ascii="微软雅黑" w:eastAsia="微软雅黑"/>
                <w:sz w:val="18"/>
              </w:rPr>
              <w:t>内存中排序比率</w:t>
            </w:r>
          </w:p>
          <w:p>
            <w:pPr>
              <w:pStyle w:val="17"/>
              <w:tabs>
                <w:tab w:val="left" w:pos="4374"/>
                <w:tab w:val="left" w:pos="4778"/>
                <w:tab w:val="left" w:leader="hyphen" w:pos="6211"/>
              </w:tabs>
              <w:spacing w:before="17"/>
              <w:ind w:left="475"/>
              <w:rPr>
                <w:rFonts w:ascii="微软雅黑" w:eastAsia="微软雅黑"/>
                <w:sz w:val="18"/>
              </w:rPr>
            </w:pPr>
            <w:r>
              <w:rPr>
                <w:w w:val="95"/>
                <w:sz w:val="18"/>
              </w:rPr>
              <w:t>Physical</w:t>
            </w:r>
            <w:r>
              <w:rPr>
                <w:spacing w:val="-15"/>
                <w:w w:val="95"/>
                <w:sz w:val="18"/>
              </w:rPr>
              <w:t xml:space="preserve"> </w:t>
            </w:r>
            <w:r>
              <w:rPr>
                <w:w w:val="95"/>
                <w:sz w:val="18"/>
              </w:rPr>
              <w:t>Reads</w:t>
            </w:r>
            <w:r>
              <w:rPr>
                <w:w w:val="95"/>
                <w:sz w:val="18"/>
              </w:rPr>
              <w:tab/>
            </w:r>
            <w:r>
              <w:rPr>
                <w:sz w:val="18"/>
              </w:rPr>
              <w:t>:</w:t>
            </w:r>
            <w:r>
              <w:rPr>
                <w:sz w:val="18"/>
              </w:rPr>
              <w:tab/>
            </w:r>
            <w:r>
              <w:rPr>
                <w:sz w:val="18"/>
              </w:rPr>
              <w:t>398</w:t>
            </w:r>
            <w:r>
              <w:rPr>
                <w:sz w:val="18"/>
              </w:rPr>
              <w:tab/>
            </w:r>
            <w:r>
              <w:rPr>
                <w:rFonts w:hint="eastAsia" w:ascii="微软雅黑" w:eastAsia="微软雅黑"/>
                <w:sz w:val="18"/>
              </w:rPr>
              <w:t>物理读次数</w:t>
            </w:r>
          </w:p>
          <w:p>
            <w:pPr>
              <w:pStyle w:val="17"/>
              <w:tabs>
                <w:tab w:val="left" w:pos="4302"/>
                <w:tab w:val="left" w:pos="4707"/>
                <w:tab w:val="left" w:leader="hyphen" w:pos="5957"/>
              </w:tabs>
              <w:spacing w:before="16"/>
              <w:ind w:left="475"/>
              <w:rPr>
                <w:rFonts w:ascii="微软雅黑" w:eastAsia="微软雅黑"/>
                <w:sz w:val="18"/>
              </w:rPr>
            </w:pPr>
            <w:r>
              <w:rPr>
                <w:w w:val="95"/>
                <w:sz w:val="18"/>
              </w:rPr>
              <w:t>Physical</w:t>
            </w:r>
            <w:r>
              <w:rPr>
                <w:spacing w:val="-16"/>
                <w:w w:val="95"/>
                <w:sz w:val="18"/>
              </w:rPr>
              <w:t xml:space="preserve"> </w:t>
            </w:r>
            <w:r>
              <w:rPr>
                <w:w w:val="95"/>
                <w:sz w:val="18"/>
              </w:rPr>
              <w:t>Writes</w:t>
            </w:r>
            <w:r>
              <w:rPr>
                <w:w w:val="95"/>
                <w:sz w:val="18"/>
              </w:rPr>
              <w:tab/>
            </w:r>
            <w:r>
              <w:rPr>
                <w:sz w:val="18"/>
              </w:rPr>
              <w:t>:</w:t>
            </w:r>
            <w:r>
              <w:rPr>
                <w:sz w:val="18"/>
              </w:rPr>
              <w:tab/>
            </w:r>
            <w:r>
              <w:rPr>
                <w:sz w:val="18"/>
              </w:rPr>
              <w:t>98</w:t>
            </w:r>
            <w:r>
              <w:rPr>
                <w:sz w:val="18"/>
              </w:rPr>
              <w:tab/>
            </w:r>
            <w:r>
              <w:rPr>
                <w:rFonts w:hint="eastAsia" w:ascii="微软雅黑" w:eastAsia="微软雅黑"/>
                <w:sz w:val="18"/>
              </w:rPr>
              <w:t>物理写次数</w:t>
            </w:r>
          </w:p>
          <w:p>
            <w:pPr>
              <w:pStyle w:val="17"/>
              <w:tabs>
                <w:tab w:val="left" w:pos="4433"/>
                <w:tab w:val="left" w:pos="4837"/>
                <w:tab w:val="left" w:pos="5824"/>
                <w:tab w:val="left" w:leader="hyphen" w:pos="6231"/>
              </w:tabs>
              <w:spacing w:before="18"/>
              <w:ind w:left="475"/>
              <w:rPr>
                <w:rFonts w:ascii="微软雅黑" w:eastAsia="微软雅黑"/>
                <w:sz w:val="18"/>
              </w:rPr>
            </w:pPr>
            <w:r>
              <w:rPr>
                <w:spacing w:val="-1"/>
                <w:w w:val="95"/>
                <w:sz w:val="18"/>
              </w:rPr>
              <w:t>DB</w:t>
            </w:r>
            <w:r>
              <w:rPr>
                <w:spacing w:val="-18"/>
                <w:w w:val="95"/>
                <w:sz w:val="18"/>
              </w:rPr>
              <w:t xml:space="preserve"> </w:t>
            </w:r>
            <w:r>
              <w:rPr>
                <w:w w:val="95"/>
                <w:sz w:val="18"/>
              </w:rPr>
              <w:t>size</w:t>
            </w:r>
            <w:r>
              <w:rPr>
                <w:w w:val="95"/>
                <w:sz w:val="18"/>
              </w:rPr>
              <w:tab/>
            </w:r>
            <w:r>
              <w:rPr>
                <w:sz w:val="18"/>
              </w:rPr>
              <w:t>:</w:t>
            </w:r>
            <w:r>
              <w:rPr>
                <w:sz w:val="18"/>
              </w:rPr>
              <w:tab/>
            </w:r>
            <w:r>
              <w:rPr>
                <w:sz w:val="18"/>
              </w:rPr>
              <w:t>38</w:t>
            </w:r>
            <w:r>
              <w:rPr>
                <w:sz w:val="18"/>
              </w:rPr>
              <w:tab/>
            </w:r>
            <w:r>
              <w:rPr>
                <w:sz w:val="18"/>
              </w:rPr>
              <w:t>MB</w:t>
            </w:r>
            <w:r>
              <w:rPr>
                <w:sz w:val="18"/>
              </w:rPr>
              <w:tab/>
            </w:r>
            <w:r>
              <w:rPr>
                <w:w w:val="95"/>
                <w:sz w:val="18"/>
              </w:rPr>
              <w:t>DB</w:t>
            </w:r>
            <w:r>
              <w:rPr>
                <w:spacing w:val="8"/>
                <w:w w:val="95"/>
                <w:sz w:val="18"/>
              </w:rPr>
              <w:t xml:space="preserve"> </w:t>
            </w:r>
            <w:r>
              <w:rPr>
                <w:rFonts w:hint="eastAsia" w:ascii="微软雅黑" w:eastAsia="微软雅黑"/>
                <w:w w:val="95"/>
                <w:sz w:val="18"/>
              </w:rPr>
              <w:t>大小</w:t>
            </w:r>
          </w:p>
          <w:p>
            <w:pPr>
              <w:pStyle w:val="17"/>
              <w:tabs>
                <w:tab w:val="left" w:pos="4178"/>
                <w:tab w:val="left" w:pos="4583"/>
                <w:tab w:val="left" w:leader="hyphen" w:pos="5923"/>
              </w:tabs>
              <w:spacing w:before="17"/>
              <w:ind w:left="475"/>
              <w:rPr>
                <w:rFonts w:ascii="微软雅黑" w:eastAsia="微软雅黑"/>
                <w:sz w:val="18"/>
              </w:rPr>
            </w:pPr>
            <w:r>
              <w:rPr>
                <w:w w:val="95"/>
                <w:sz w:val="18"/>
              </w:rPr>
              <w:t>Total</w:t>
            </w:r>
            <w:r>
              <w:rPr>
                <w:spacing w:val="-13"/>
                <w:w w:val="95"/>
                <w:sz w:val="18"/>
              </w:rPr>
              <w:t xml:space="preserve"> </w:t>
            </w:r>
            <w:r>
              <w:rPr>
                <w:w w:val="95"/>
                <w:sz w:val="18"/>
              </w:rPr>
              <w:t>Physical</w:t>
            </w:r>
            <w:r>
              <w:rPr>
                <w:spacing w:val="-12"/>
                <w:w w:val="95"/>
                <w:sz w:val="18"/>
              </w:rPr>
              <w:t xml:space="preserve"> </w:t>
            </w:r>
            <w:r>
              <w:rPr>
                <w:w w:val="95"/>
                <w:sz w:val="18"/>
              </w:rPr>
              <w:t>writes</w:t>
            </w:r>
            <w:r>
              <w:rPr>
                <w:w w:val="95"/>
                <w:sz w:val="18"/>
              </w:rPr>
              <w:tab/>
            </w:r>
            <w:r>
              <w:rPr>
                <w:sz w:val="18"/>
              </w:rPr>
              <w:t>:</w:t>
            </w:r>
            <w:r>
              <w:rPr>
                <w:sz w:val="18"/>
              </w:rPr>
              <w:tab/>
            </w:r>
            <w:r>
              <w:rPr>
                <w:sz w:val="18"/>
              </w:rPr>
              <w:t>98</w:t>
            </w:r>
            <w:r>
              <w:rPr>
                <w:sz w:val="18"/>
              </w:rPr>
              <w:tab/>
            </w:r>
            <w:r>
              <w:rPr>
                <w:rFonts w:hint="eastAsia" w:ascii="微软雅黑" w:eastAsia="微软雅黑"/>
                <w:sz w:val="18"/>
              </w:rPr>
              <w:t>总物理写次数</w:t>
            </w:r>
          </w:p>
          <w:p>
            <w:pPr>
              <w:pStyle w:val="17"/>
              <w:tabs>
                <w:tab w:val="left" w:pos="4350"/>
                <w:tab w:val="left" w:pos="4755"/>
                <w:tab w:val="left" w:leader="hyphen" w:pos="5919"/>
              </w:tabs>
              <w:spacing w:before="16"/>
              <w:ind w:left="475"/>
              <w:rPr>
                <w:rFonts w:ascii="微软雅黑" w:eastAsia="微软雅黑"/>
                <w:sz w:val="18"/>
              </w:rPr>
            </w:pPr>
            <w:r>
              <w:rPr>
                <w:w w:val="95"/>
                <w:sz w:val="18"/>
              </w:rPr>
              <w:t>Active</w:t>
            </w:r>
            <w:r>
              <w:rPr>
                <w:spacing w:val="-15"/>
                <w:w w:val="95"/>
                <w:sz w:val="18"/>
              </w:rPr>
              <w:t xml:space="preserve"> </w:t>
            </w:r>
            <w:r>
              <w:rPr>
                <w:w w:val="95"/>
                <w:sz w:val="18"/>
              </w:rPr>
              <w:t>SQL</w:t>
            </w:r>
            <w:r>
              <w:rPr>
                <w:spacing w:val="-15"/>
                <w:w w:val="95"/>
                <w:sz w:val="18"/>
              </w:rPr>
              <w:t xml:space="preserve"> </w:t>
            </w:r>
            <w:r>
              <w:rPr>
                <w:w w:val="95"/>
                <w:sz w:val="18"/>
              </w:rPr>
              <w:t>count</w:t>
            </w:r>
            <w:r>
              <w:rPr>
                <w:w w:val="95"/>
                <w:sz w:val="18"/>
              </w:rPr>
              <w:tab/>
            </w:r>
            <w:r>
              <w:rPr>
                <w:sz w:val="18"/>
              </w:rPr>
              <w:t>:</w:t>
            </w:r>
            <w:r>
              <w:rPr>
                <w:sz w:val="18"/>
              </w:rPr>
              <w:tab/>
            </w:r>
            <w:r>
              <w:rPr>
                <w:sz w:val="18"/>
              </w:rPr>
              <w:t>4</w:t>
            </w:r>
            <w:r>
              <w:rPr>
                <w:sz w:val="18"/>
              </w:rPr>
              <w:tab/>
            </w:r>
            <w:r>
              <w:rPr>
                <w:rFonts w:hint="eastAsia" w:ascii="微软雅黑" w:eastAsia="微软雅黑"/>
                <w:spacing w:val="2"/>
                <w:w w:val="95"/>
                <w:sz w:val="18"/>
              </w:rPr>
              <w:t xml:space="preserve">当前 </w:t>
            </w:r>
            <w:r>
              <w:rPr>
                <w:w w:val="95"/>
                <w:sz w:val="18"/>
              </w:rPr>
              <w:t>SQL</w:t>
            </w:r>
            <w:r>
              <w:rPr>
                <w:spacing w:val="5"/>
                <w:w w:val="95"/>
                <w:sz w:val="18"/>
              </w:rPr>
              <w:t xml:space="preserve"> </w:t>
            </w:r>
            <w:r>
              <w:rPr>
                <w:rFonts w:hint="eastAsia" w:ascii="微软雅黑" w:eastAsia="微软雅黑"/>
                <w:w w:val="95"/>
                <w:sz w:val="18"/>
              </w:rPr>
              <w:t>执行数</w:t>
            </w:r>
          </w:p>
          <w:p>
            <w:pPr>
              <w:pStyle w:val="17"/>
              <w:tabs>
                <w:tab w:val="left" w:pos="4037"/>
                <w:tab w:val="left" w:pos="4442"/>
                <w:tab w:val="left" w:leader="hyphen" w:pos="5607"/>
              </w:tabs>
              <w:spacing w:before="21" w:line="318" w:lineRule="exact"/>
              <w:rPr>
                <w:rFonts w:ascii="微软雅黑" w:eastAsia="微软雅黑"/>
                <w:sz w:val="18"/>
              </w:rPr>
            </w:pPr>
            <w:r>
              <w:rPr>
                <w:w w:val="95"/>
                <w:sz w:val="18"/>
              </w:rPr>
              <w:t>Session</w:t>
            </w:r>
            <w:r>
              <w:rPr>
                <w:spacing w:val="-14"/>
                <w:w w:val="95"/>
                <w:sz w:val="18"/>
              </w:rPr>
              <w:t xml:space="preserve"> </w:t>
            </w:r>
            <w:r>
              <w:rPr>
                <w:w w:val="95"/>
                <w:sz w:val="18"/>
              </w:rPr>
              <w:t>count</w:t>
            </w:r>
            <w:r>
              <w:rPr>
                <w:w w:val="95"/>
                <w:sz w:val="18"/>
              </w:rPr>
              <w:tab/>
            </w:r>
            <w:r>
              <w:rPr>
                <w:sz w:val="18"/>
              </w:rPr>
              <w:t>:</w:t>
            </w:r>
            <w:r>
              <w:rPr>
                <w:sz w:val="18"/>
              </w:rPr>
              <w:tab/>
            </w:r>
            <w:r>
              <w:rPr>
                <w:sz w:val="18"/>
              </w:rPr>
              <w:t>6</w:t>
            </w:r>
            <w:r>
              <w:rPr>
                <w:sz w:val="18"/>
              </w:rPr>
              <w:tab/>
            </w:r>
            <w:r>
              <w:rPr>
                <w:w w:val="95"/>
                <w:sz w:val="18"/>
              </w:rPr>
              <w:t>Session</w:t>
            </w:r>
            <w:r>
              <w:rPr>
                <w:spacing w:val="2"/>
                <w:w w:val="95"/>
                <w:sz w:val="18"/>
              </w:rPr>
              <w:t xml:space="preserve"> </w:t>
            </w:r>
            <w:r>
              <w:rPr>
                <w:rFonts w:hint="eastAsia" w:ascii="微软雅黑" w:eastAsia="微软雅黑"/>
                <w:w w:val="95"/>
                <w:sz w:val="18"/>
              </w:rPr>
              <w:t>数量</w:t>
            </w:r>
          </w:p>
        </w:tc>
      </w:tr>
    </w:tbl>
    <w:p>
      <w:pPr>
        <w:tabs>
          <w:tab w:val="left" w:pos="1551"/>
        </w:tabs>
        <w:spacing w:before="108"/>
        <w:ind w:left="620"/>
        <w:rPr>
          <w:rFonts w:ascii="微软雅黑" w:eastAsia="微软雅黑"/>
          <w:sz w:val="21"/>
          <w:lang w:eastAsia="zh-CN"/>
        </w:rPr>
      </w:pPr>
      <w:r>
        <w:rPr>
          <w:rFonts w:hint="eastAsia" w:ascii="微软雅黑" w:eastAsia="微软雅黑"/>
          <w:w w:val="95"/>
          <w:sz w:val="24"/>
          <w:lang w:eastAsia="zh-CN"/>
        </w:rPr>
        <w:t>步骤</w:t>
      </w:r>
      <w:r>
        <w:rPr>
          <w:rFonts w:hint="eastAsia" w:ascii="微软雅黑" w:eastAsia="微软雅黑"/>
          <w:spacing w:val="-18"/>
          <w:w w:val="95"/>
          <w:sz w:val="24"/>
          <w:lang w:eastAsia="zh-CN"/>
        </w:rPr>
        <w:t xml:space="preserve"> </w:t>
      </w:r>
      <w:r>
        <w:rPr>
          <w:w w:val="95"/>
          <w:sz w:val="24"/>
          <w:lang w:eastAsia="zh-CN"/>
        </w:rPr>
        <w:t>5</w:t>
      </w:r>
      <w:r>
        <w:rPr>
          <w:w w:val="95"/>
          <w:sz w:val="24"/>
          <w:lang w:eastAsia="zh-CN"/>
        </w:rPr>
        <w:tab/>
      </w:r>
      <w:r>
        <w:rPr>
          <w:rFonts w:hint="eastAsia" w:ascii="微软雅黑" w:eastAsia="微软雅黑"/>
          <w:sz w:val="21"/>
          <w:lang w:eastAsia="zh-CN"/>
        </w:rPr>
        <w:t>执行详细性能检查。</w:t>
      </w:r>
    </w:p>
    <w:p>
      <w:pPr>
        <w:pStyle w:val="9"/>
        <w:spacing w:before="14"/>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trPr>
        <w:tc>
          <w:tcPr>
            <w:tcW w:w="8846" w:type="dxa"/>
            <w:tcBorders>
              <w:bottom w:val="nil"/>
            </w:tcBorders>
            <w:shd w:val="clear" w:color="auto" w:fill="D9D9D9"/>
          </w:tcPr>
          <w:p>
            <w:pPr>
              <w:pStyle w:val="17"/>
              <w:spacing w:before="16"/>
              <w:rPr>
                <w:sz w:val="18"/>
              </w:rPr>
            </w:pPr>
            <w:r>
              <w:rPr>
                <w:spacing w:val="-1"/>
                <w:w w:val="95"/>
                <w:sz w:val="18"/>
              </w:rPr>
              <w:t>[omm@ecs-opengauss</w:t>
            </w:r>
            <w:r>
              <w:rPr>
                <w:spacing w:val="-20"/>
                <w:w w:val="95"/>
                <w:sz w:val="18"/>
              </w:rPr>
              <w:t xml:space="preserve"> </w:t>
            </w:r>
            <w:r>
              <w:rPr>
                <w:spacing w:val="-1"/>
                <w:w w:val="95"/>
                <w:sz w:val="18"/>
              </w:rPr>
              <w:t>~]$</w:t>
            </w:r>
            <w:r>
              <w:rPr>
                <w:spacing w:val="-18"/>
                <w:w w:val="95"/>
                <w:sz w:val="18"/>
              </w:rPr>
              <w:t xml:space="preserve"> </w:t>
            </w:r>
            <w:r>
              <w:rPr>
                <w:spacing w:val="-1"/>
                <w:w w:val="95"/>
                <w:sz w:val="18"/>
              </w:rPr>
              <w:t>gs_checkperf</w:t>
            </w:r>
            <w:r>
              <w:rPr>
                <w:spacing w:val="-16"/>
                <w:w w:val="95"/>
                <w:sz w:val="18"/>
              </w:rPr>
              <w:t xml:space="preserve"> </w:t>
            </w:r>
            <w:r>
              <w:rPr>
                <w:spacing w:val="-1"/>
                <w:w w:val="95"/>
                <w:sz w:val="18"/>
              </w:rPr>
              <w:t>--detail</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Layout w:type="fixed"/>
        <w:tblCellMar>
          <w:top w:w="0" w:type="dxa"/>
          <w:left w:w="0" w:type="dxa"/>
          <w:bottom w:w="0" w:type="dxa"/>
          <w:right w:w="0" w:type="dxa"/>
        </w:tblCellMar>
      </w:tblPr>
      <w:tblGrid>
        <w:gridCol w:w="8846"/>
      </w:tblGrid>
      <w:tr>
        <w:tblPrEx>
          <w:tblCellMar>
            <w:top w:w="0" w:type="dxa"/>
            <w:left w:w="0" w:type="dxa"/>
            <w:bottom w:w="0" w:type="dxa"/>
            <w:right w:w="0" w:type="dxa"/>
          </w:tblCellMar>
        </w:tblPrEx>
        <w:trPr>
          <w:trHeight w:val="13441" w:hRule="atLeast"/>
        </w:trPr>
        <w:tc>
          <w:tcPr>
            <w:tcW w:w="8846" w:type="dxa"/>
            <w:tcBorders>
              <w:left w:val="single" w:color="000000" w:sz="4" w:space="0"/>
              <w:right w:val="single" w:color="000000" w:sz="4" w:space="0"/>
            </w:tcBorders>
            <w:shd w:val="clear" w:color="auto" w:fill="D9D9D9"/>
          </w:tcPr>
          <w:p>
            <w:pPr>
              <w:pStyle w:val="17"/>
              <w:spacing w:before="12"/>
              <w:rPr>
                <w:sz w:val="18"/>
              </w:rPr>
            </w:pPr>
            <w:r>
              <w:rPr>
                <w:w w:val="95"/>
                <w:sz w:val="18"/>
              </w:rPr>
              <w:t>Cluster</w:t>
            </w:r>
            <w:r>
              <w:rPr>
                <w:spacing w:val="-6"/>
                <w:w w:val="95"/>
                <w:sz w:val="18"/>
              </w:rPr>
              <w:t xml:space="preserve"> </w:t>
            </w:r>
            <w:r>
              <w:rPr>
                <w:w w:val="95"/>
                <w:sz w:val="18"/>
              </w:rPr>
              <w:t>statistics</w:t>
            </w:r>
            <w:r>
              <w:rPr>
                <w:spacing w:val="-7"/>
                <w:w w:val="95"/>
                <w:sz w:val="18"/>
              </w:rPr>
              <w:t xml:space="preserve"> </w:t>
            </w:r>
            <w:r>
              <w:rPr>
                <w:w w:val="95"/>
                <w:sz w:val="18"/>
              </w:rPr>
              <w:t>information:</w:t>
            </w:r>
          </w:p>
          <w:p>
            <w:pPr>
              <w:pStyle w:val="17"/>
              <w:spacing w:before="61"/>
              <w:rPr>
                <w:sz w:val="18"/>
              </w:rPr>
            </w:pPr>
            <w:r>
              <w:rPr>
                <w:w w:val="95"/>
                <w:sz w:val="18"/>
              </w:rPr>
              <w:t>Host</w:t>
            </w:r>
            <w:r>
              <w:rPr>
                <w:spacing w:val="-19"/>
                <w:w w:val="95"/>
                <w:sz w:val="18"/>
              </w:rPr>
              <w:t xml:space="preserve"> </w:t>
            </w:r>
            <w:r>
              <w:rPr>
                <w:w w:val="95"/>
                <w:sz w:val="18"/>
              </w:rPr>
              <w:t>CPU</w:t>
            </w:r>
            <w:r>
              <w:rPr>
                <w:spacing w:val="-19"/>
                <w:w w:val="95"/>
                <w:sz w:val="18"/>
              </w:rPr>
              <w:t xml:space="preserve"> </w:t>
            </w:r>
            <w:r>
              <w:rPr>
                <w:w w:val="95"/>
                <w:sz w:val="18"/>
              </w:rPr>
              <w:t>usage</w:t>
            </w:r>
            <w:r>
              <w:rPr>
                <w:spacing w:val="-18"/>
                <w:w w:val="95"/>
                <w:sz w:val="18"/>
              </w:rPr>
              <w:t xml:space="preserve"> </w:t>
            </w:r>
            <w:r>
              <w:rPr>
                <w:w w:val="95"/>
                <w:sz w:val="18"/>
              </w:rPr>
              <w:t>rate:</w:t>
            </w:r>
          </w:p>
          <w:p>
            <w:pPr>
              <w:pStyle w:val="17"/>
              <w:tabs>
                <w:tab w:val="left" w:pos="4288"/>
                <w:tab w:val="left" w:pos="4693"/>
              </w:tabs>
              <w:spacing w:before="64"/>
              <w:ind w:left="475"/>
              <w:rPr>
                <w:sz w:val="18"/>
              </w:rPr>
            </w:pPr>
            <w:r>
              <w:rPr>
                <w:w w:val="95"/>
                <w:sz w:val="18"/>
              </w:rPr>
              <w:t>Host</w:t>
            </w:r>
            <w:r>
              <w:rPr>
                <w:spacing w:val="-12"/>
                <w:w w:val="95"/>
                <w:sz w:val="18"/>
              </w:rPr>
              <w:t xml:space="preserve"> </w:t>
            </w:r>
            <w:r>
              <w:rPr>
                <w:w w:val="95"/>
                <w:sz w:val="18"/>
              </w:rPr>
              <w:t>total</w:t>
            </w:r>
            <w:r>
              <w:rPr>
                <w:spacing w:val="-11"/>
                <w:w w:val="95"/>
                <w:sz w:val="18"/>
              </w:rPr>
              <w:t xml:space="preserve"> </w:t>
            </w:r>
            <w:r>
              <w:rPr>
                <w:w w:val="95"/>
                <w:sz w:val="18"/>
              </w:rPr>
              <w:t>CPU</w:t>
            </w:r>
            <w:r>
              <w:rPr>
                <w:spacing w:val="-12"/>
                <w:w w:val="95"/>
                <w:sz w:val="18"/>
              </w:rPr>
              <w:t xml:space="preserve"> </w:t>
            </w:r>
            <w:r>
              <w:rPr>
                <w:w w:val="95"/>
                <w:sz w:val="18"/>
              </w:rPr>
              <w:t>time</w:t>
            </w:r>
            <w:r>
              <w:rPr>
                <w:w w:val="95"/>
                <w:sz w:val="18"/>
              </w:rPr>
              <w:tab/>
            </w:r>
            <w:r>
              <w:rPr>
                <w:sz w:val="18"/>
              </w:rPr>
              <w:t>:</w:t>
            </w:r>
            <w:r>
              <w:rPr>
                <w:sz w:val="18"/>
              </w:rPr>
              <w:tab/>
            </w:r>
            <w:r>
              <w:rPr>
                <w:w w:val="90"/>
                <w:sz w:val="18"/>
              </w:rPr>
              <w:t>348558610.000</w:t>
            </w:r>
            <w:r>
              <w:rPr>
                <w:spacing w:val="23"/>
                <w:w w:val="90"/>
                <w:sz w:val="18"/>
              </w:rPr>
              <w:t xml:space="preserve"> </w:t>
            </w:r>
            <w:r>
              <w:rPr>
                <w:w w:val="90"/>
                <w:sz w:val="18"/>
              </w:rPr>
              <w:t>Jiffies</w:t>
            </w:r>
          </w:p>
          <w:p>
            <w:pPr>
              <w:pStyle w:val="17"/>
              <w:tabs>
                <w:tab w:val="left" w:pos="4379"/>
                <w:tab w:val="left" w:pos="4783"/>
              </w:tabs>
              <w:spacing w:before="63"/>
              <w:ind w:left="475"/>
              <w:rPr>
                <w:sz w:val="18"/>
              </w:rPr>
            </w:pPr>
            <w:r>
              <w:rPr>
                <w:w w:val="95"/>
                <w:sz w:val="18"/>
              </w:rPr>
              <w:t>Host</w:t>
            </w:r>
            <w:r>
              <w:rPr>
                <w:spacing w:val="-14"/>
                <w:w w:val="95"/>
                <w:sz w:val="18"/>
              </w:rPr>
              <w:t xml:space="preserve"> </w:t>
            </w:r>
            <w:r>
              <w:rPr>
                <w:w w:val="95"/>
                <w:sz w:val="18"/>
              </w:rPr>
              <w:t>CPU</w:t>
            </w:r>
            <w:r>
              <w:rPr>
                <w:spacing w:val="-14"/>
                <w:w w:val="95"/>
                <w:sz w:val="18"/>
              </w:rPr>
              <w:t xml:space="preserve"> </w:t>
            </w:r>
            <w:r>
              <w:rPr>
                <w:w w:val="95"/>
                <w:sz w:val="18"/>
              </w:rPr>
              <w:t>busy</w:t>
            </w:r>
            <w:r>
              <w:rPr>
                <w:spacing w:val="-13"/>
                <w:w w:val="95"/>
                <w:sz w:val="18"/>
              </w:rPr>
              <w:t xml:space="preserve"> </w:t>
            </w:r>
            <w:r>
              <w:rPr>
                <w:w w:val="95"/>
                <w:sz w:val="18"/>
              </w:rPr>
              <w:t>time</w:t>
            </w:r>
            <w:r>
              <w:rPr>
                <w:w w:val="95"/>
                <w:sz w:val="18"/>
              </w:rPr>
              <w:tab/>
            </w:r>
            <w:r>
              <w:rPr>
                <w:sz w:val="18"/>
              </w:rPr>
              <w:t>:</w:t>
            </w:r>
            <w:r>
              <w:rPr>
                <w:sz w:val="18"/>
              </w:rPr>
              <w:tab/>
            </w:r>
            <w:r>
              <w:rPr>
                <w:w w:val="90"/>
                <w:sz w:val="18"/>
              </w:rPr>
              <w:t>41004320.000</w:t>
            </w:r>
            <w:r>
              <w:rPr>
                <w:spacing w:val="35"/>
                <w:w w:val="90"/>
                <w:sz w:val="18"/>
              </w:rPr>
              <w:t xml:space="preserve"> </w:t>
            </w:r>
            <w:r>
              <w:rPr>
                <w:w w:val="90"/>
                <w:sz w:val="18"/>
              </w:rPr>
              <w:t>Jiffies</w:t>
            </w:r>
          </w:p>
          <w:p>
            <w:pPr>
              <w:pStyle w:val="17"/>
              <w:tabs>
                <w:tab w:val="left" w:pos="4309"/>
                <w:tab w:val="left" w:pos="4714"/>
              </w:tabs>
              <w:spacing w:before="61"/>
              <w:ind w:left="475"/>
              <w:rPr>
                <w:sz w:val="18"/>
              </w:rPr>
            </w:pPr>
            <w:r>
              <w:rPr>
                <w:w w:val="95"/>
                <w:sz w:val="18"/>
              </w:rPr>
              <w:t>Host</w:t>
            </w:r>
            <w:r>
              <w:rPr>
                <w:spacing w:val="-12"/>
                <w:w w:val="95"/>
                <w:sz w:val="18"/>
              </w:rPr>
              <w:t xml:space="preserve"> </w:t>
            </w:r>
            <w:r>
              <w:rPr>
                <w:w w:val="95"/>
                <w:sz w:val="18"/>
              </w:rPr>
              <w:t>CPU</w:t>
            </w:r>
            <w:r>
              <w:rPr>
                <w:spacing w:val="-11"/>
                <w:w w:val="95"/>
                <w:sz w:val="18"/>
              </w:rPr>
              <w:t xml:space="preserve"> </w:t>
            </w:r>
            <w:r>
              <w:rPr>
                <w:w w:val="95"/>
                <w:sz w:val="18"/>
              </w:rPr>
              <w:t>iowait</w:t>
            </w:r>
            <w:r>
              <w:rPr>
                <w:spacing w:val="-11"/>
                <w:w w:val="95"/>
                <w:sz w:val="18"/>
              </w:rPr>
              <w:t xml:space="preserve"> </w:t>
            </w:r>
            <w:r>
              <w:rPr>
                <w:w w:val="95"/>
                <w:sz w:val="18"/>
              </w:rPr>
              <w:t>time</w:t>
            </w:r>
            <w:r>
              <w:rPr>
                <w:w w:val="95"/>
                <w:sz w:val="18"/>
              </w:rPr>
              <w:tab/>
            </w:r>
            <w:r>
              <w:rPr>
                <w:sz w:val="18"/>
              </w:rPr>
              <w:t>:</w:t>
            </w:r>
            <w:r>
              <w:rPr>
                <w:sz w:val="18"/>
              </w:rPr>
              <w:tab/>
            </w:r>
            <w:r>
              <w:rPr>
                <w:spacing w:val="-1"/>
                <w:sz w:val="18"/>
              </w:rPr>
              <w:t>11310.000</w:t>
            </w:r>
            <w:r>
              <w:rPr>
                <w:spacing w:val="12"/>
                <w:sz w:val="18"/>
              </w:rPr>
              <w:t xml:space="preserve"> </w:t>
            </w:r>
            <w:r>
              <w:rPr>
                <w:spacing w:val="-1"/>
                <w:sz w:val="18"/>
              </w:rPr>
              <w:t>Jiffies</w:t>
            </w:r>
          </w:p>
          <w:p>
            <w:pPr>
              <w:pStyle w:val="17"/>
              <w:tabs>
                <w:tab w:val="left" w:pos="4231"/>
                <w:tab w:val="left" w:pos="4635"/>
                <w:tab w:val="left" w:pos="5577"/>
              </w:tabs>
              <w:spacing w:before="64"/>
              <w:ind w:left="475"/>
              <w:rPr>
                <w:sz w:val="18"/>
              </w:rPr>
            </w:pPr>
            <w:r>
              <w:rPr>
                <w:w w:val="95"/>
                <w:sz w:val="18"/>
              </w:rPr>
              <w:t>Host</w:t>
            </w:r>
            <w:r>
              <w:rPr>
                <w:spacing w:val="-13"/>
                <w:w w:val="95"/>
                <w:sz w:val="18"/>
              </w:rPr>
              <w:t xml:space="preserve"> </w:t>
            </w:r>
            <w:r>
              <w:rPr>
                <w:w w:val="95"/>
                <w:sz w:val="18"/>
              </w:rPr>
              <w:t>CPU</w:t>
            </w:r>
            <w:r>
              <w:rPr>
                <w:spacing w:val="-13"/>
                <w:w w:val="95"/>
                <w:sz w:val="18"/>
              </w:rPr>
              <w:t xml:space="preserve"> </w:t>
            </w:r>
            <w:r>
              <w:rPr>
                <w:w w:val="95"/>
                <w:sz w:val="18"/>
              </w:rPr>
              <w:t>busy</w:t>
            </w:r>
            <w:r>
              <w:rPr>
                <w:spacing w:val="-11"/>
                <w:w w:val="95"/>
                <w:sz w:val="18"/>
              </w:rPr>
              <w:t xml:space="preserve"> </w:t>
            </w:r>
            <w:r>
              <w:rPr>
                <w:w w:val="95"/>
                <w:sz w:val="18"/>
              </w:rPr>
              <w:t>time</w:t>
            </w:r>
            <w:r>
              <w:rPr>
                <w:spacing w:val="-13"/>
                <w:w w:val="95"/>
                <w:sz w:val="18"/>
              </w:rPr>
              <w:t xml:space="preserve"> </w:t>
            </w:r>
            <w:r>
              <w:rPr>
                <w:w w:val="95"/>
                <w:sz w:val="18"/>
              </w:rPr>
              <w:t>ratio</w:t>
            </w:r>
            <w:r>
              <w:rPr>
                <w:w w:val="95"/>
                <w:sz w:val="18"/>
              </w:rPr>
              <w:tab/>
            </w:r>
            <w:r>
              <w:rPr>
                <w:sz w:val="18"/>
              </w:rPr>
              <w:t>:</w:t>
            </w:r>
            <w:r>
              <w:rPr>
                <w:sz w:val="18"/>
              </w:rPr>
              <w:tab/>
            </w:r>
            <w:r>
              <w:rPr>
                <w:sz w:val="18"/>
              </w:rPr>
              <w:t>11.76</w:t>
            </w:r>
            <w:r>
              <w:rPr>
                <w:sz w:val="18"/>
              </w:rPr>
              <w:tab/>
            </w:r>
            <w:r>
              <w:rPr>
                <w:sz w:val="18"/>
              </w:rPr>
              <w:t>%</w:t>
            </w:r>
          </w:p>
          <w:p>
            <w:pPr>
              <w:pStyle w:val="17"/>
              <w:tabs>
                <w:tab w:val="left" w:pos="4164"/>
                <w:tab w:val="left" w:pos="4569"/>
                <w:tab w:val="left" w:pos="5510"/>
              </w:tabs>
              <w:spacing w:before="63" w:line="307" w:lineRule="auto"/>
              <w:ind w:right="3174" w:firstLine="362"/>
              <w:rPr>
                <w:sz w:val="18"/>
              </w:rPr>
            </w:pPr>
            <w:r>
              <w:rPr>
                <w:w w:val="95"/>
                <w:sz w:val="18"/>
              </w:rPr>
              <w:t>Host</w:t>
            </w:r>
            <w:r>
              <w:rPr>
                <w:spacing w:val="-11"/>
                <w:w w:val="95"/>
                <w:sz w:val="18"/>
              </w:rPr>
              <w:t xml:space="preserve"> </w:t>
            </w:r>
            <w:r>
              <w:rPr>
                <w:w w:val="95"/>
                <w:sz w:val="18"/>
              </w:rPr>
              <w:t>CPU</w:t>
            </w:r>
            <w:r>
              <w:rPr>
                <w:spacing w:val="-10"/>
                <w:w w:val="95"/>
                <w:sz w:val="18"/>
              </w:rPr>
              <w:t xml:space="preserve"> </w:t>
            </w:r>
            <w:r>
              <w:rPr>
                <w:w w:val="95"/>
                <w:sz w:val="18"/>
              </w:rPr>
              <w:t>iowait</w:t>
            </w:r>
            <w:r>
              <w:rPr>
                <w:spacing w:val="-11"/>
                <w:w w:val="95"/>
                <w:sz w:val="18"/>
              </w:rPr>
              <w:t xml:space="preserve"> </w:t>
            </w:r>
            <w:r>
              <w:rPr>
                <w:w w:val="95"/>
                <w:sz w:val="18"/>
              </w:rPr>
              <w:t>time</w:t>
            </w:r>
            <w:r>
              <w:rPr>
                <w:spacing w:val="-10"/>
                <w:w w:val="95"/>
                <w:sz w:val="18"/>
              </w:rPr>
              <w:t xml:space="preserve"> </w:t>
            </w:r>
            <w:r>
              <w:rPr>
                <w:w w:val="95"/>
                <w:sz w:val="18"/>
              </w:rPr>
              <w:t>ratio</w:t>
            </w:r>
            <w:r>
              <w:rPr>
                <w:w w:val="95"/>
                <w:sz w:val="18"/>
              </w:rPr>
              <w:tab/>
            </w:r>
            <w:r>
              <w:rPr>
                <w:sz w:val="18"/>
              </w:rPr>
              <w:t>:</w:t>
            </w:r>
            <w:r>
              <w:rPr>
                <w:sz w:val="18"/>
              </w:rPr>
              <w:tab/>
            </w:r>
            <w:r>
              <w:rPr>
                <w:sz w:val="18"/>
              </w:rPr>
              <w:t>0.00</w:t>
            </w:r>
            <w:r>
              <w:rPr>
                <w:sz w:val="18"/>
              </w:rPr>
              <w:tab/>
            </w:r>
            <w:r>
              <w:rPr>
                <w:spacing w:val="-13"/>
                <w:w w:val="90"/>
                <w:sz w:val="18"/>
              </w:rPr>
              <w:t>%</w:t>
            </w:r>
            <w:r>
              <w:rPr>
                <w:spacing w:val="-48"/>
                <w:w w:val="90"/>
                <w:sz w:val="18"/>
              </w:rPr>
              <w:t xml:space="preserve"> </w:t>
            </w:r>
            <w:r>
              <w:rPr>
                <w:sz w:val="18"/>
              </w:rPr>
              <w:t>MPPDB</w:t>
            </w:r>
            <w:r>
              <w:rPr>
                <w:spacing w:val="-22"/>
                <w:sz w:val="18"/>
              </w:rPr>
              <w:t xml:space="preserve"> </w:t>
            </w:r>
            <w:r>
              <w:rPr>
                <w:sz w:val="18"/>
              </w:rPr>
              <w:t>CPU</w:t>
            </w:r>
            <w:r>
              <w:rPr>
                <w:spacing w:val="-23"/>
                <w:sz w:val="18"/>
              </w:rPr>
              <w:t xml:space="preserve"> </w:t>
            </w:r>
            <w:r>
              <w:rPr>
                <w:sz w:val="18"/>
              </w:rPr>
              <w:t>usage</w:t>
            </w:r>
            <w:r>
              <w:rPr>
                <w:spacing w:val="-22"/>
                <w:sz w:val="18"/>
              </w:rPr>
              <w:t xml:space="preserve"> </w:t>
            </w:r>
            <w:r>
              <w:rPr>
                <w:sz w:val="18"/>
              </w:rPr>
              <w:t>rate:</w:t>
            </w:r>
          </w:p>
          <w:p>
            <w:pPr>
              <w:pStyle w:val="17"/>
              <w:tabs>
                <w:tab w:val="left" w:pos="4336"/>
                <w:tab w:val="left" w:pos="4741"/>
                <w:tab w:val="left" w:pos="5683"/>
              </w:tabs>
              <w:spacing w:before="3"/>
              <w:ind w:left="475"/>
              <w:rPr>
                <w:sz w:val="18"/>
              </w:rPr>
            </w:pPr>
            <w:r>
              <w:rPr>
                <w:w w:val="95"/>
                <w:sz w:val="18"/>
              </w:rPr>
              <w:t>MPPDB</w:t>
            </w:r>
            <w:r>
              <w:rPr>
                <w:spacing w:val="-15"/>
                <w:w w:val="95"/>
                <w:sz w:val="18"/>
              </w:rPr>
              <w:t xml:space="preserve"> </w:t>
            </w:r>
            <w:r>
              <w:rPr>
                <w:w w:val="95"/>
                <w:sz w:val="18"/>
              </w:rPr>
              <w:t>CPU</w:t>
            </w:r>
            <w:r>
              <w:rPr>
                <w:spacing w:val="-15"/>
                <w:w w:val="95"/>
                <w:sz w:val="18"/>
              </w:rPr>
              <w:t xml:space="preserve"> </w:t>
            </w:r>
            <w:r>
              <w:rPr>
                <w:w w:val="95"/>
                <w:sz w:val="18"/>
              </w:rPr>
              <w:t>time</w:t>
            </w:r>
            <w:r>
              <w:rPr>
                <w:spacing w:val="-15"/>
                <w:w w:val="95"/>
                <w:sz w:val="18"/>
              </w:rPr>
              <w:t xml:space="preserve"> </w:t>
            </w:r>
            <w:r>
              <w:rPr>
                <w:w w:val="95"/>
                <w:sz w:val="18"/>
              </w:rPr>
              <w:t>%</w:t>
            </w:r>
            <w:r>
              <w:rPr>
                <w:spacing w:val="-14"/>
                <w:w w:val="95"/>
                <w:sz w:val="18"/>
              </w:rPr>
              <w:t xml:space="preserve"> </w:t>
            </w:r>
            <w:r>
              <w:rPr>
                <w:w w:val="95"/>
                <w:sz w:val="18"/>
              </w:rPr>
              <w:t>in</w:t>
            </w:r>
            <w:r>
              <w:rPr>
                <w:spacing w:val="-14"/>
                <w:w w:val="95"/>
                <w:sz w:val="18"/>
              </w:rPr>
              <w:t xml:space="preserve"> </w:t>
            </w:r>
            <w:r>
              <w:rPr>
                <w:w w:val="95"/>
                <w:sz w:val="18"/>
              </w:rPr>
              <w:t>busy</w:t>
            </w:r>
            <w:r>
              <w:rPr>
                <w:spacing w:val="-12"/>
                <w:w w:val="95"/>
                <w:sz w:val="18"/>
              </w:rPr>
              <w:t xml:space="preserve"> </w:t>
            </w:r>
            <w:r>
              <w:rPr>
                <w:w w:val="95"/>
                <w:sz w:val="18"/>
              </w:rPr>
              <w:t>time</w:t>
            </w:r>
            <w:r>
              <w:rPr>
                <w:w w:val="95"/>
                <w:sz w:val="18"/>
              </w:rPr>
              <w:tab/>
            </w:r>
            <w:r>
              <w:rPr>
                <w:sz w:val="18"/>
              </w:rPr>
              <w:t>:</w:t>
            </w:r>
            <w:r>
              <w:rPr>
                <w:sz w:val="18"/>
              </w:rPr>
              <w:tab/>
            </w:r>
            <w:r>
              <w:rPr>
                <w:sz w:val="18"/>
              </w:rPr>
              <w:t>1.62</w:t>
            </w:r>
            <w:r>
              <w:rPr>
                <w:sz w:val="18"/>
              </w:rPr>
              <w:tab/>
            </w:r>
            <w:r>
              <w:rPr>
                <w:sz w:val="18"/>
              </w:rPr>
              <w:t>%</w:t>
            </w:r>
          </w:p>
          <w:p>
            <w:pPr>
              <w:pStyle w:val="17"/>
              <w:tabs>
                <w:tab w:val="left" w:pos="4241"/>
                <w:tab w:val="left" w:pos="4646"/>
                <w:tab w:val="left" w:pos="5587"/>
              </w:tabs>
              <w:spacing w:before="64" w:line="307" w:lineRule="auto"/>
              <w:ind w:right="3097" w:firstLine="362"/>
              <w:rPr>
                <w:sz w:val="18"/>
              </w:rPr>
            </w:pPr>
            <w:r>
              <w:rPr>
                <w:w w:val="95"/>
                <w:sz w:val="18"/>
              </w:rPr>
              <w:t>MPPDB</w:t>
            </w:r>
            <w:r>
              <w:rPr>
                <w:spacing w:val="-13"/>
                <w:w w:val="95"/>
                <w:sz w:val="18"/>
              </w:rPr>
              <w:t xml:space="preserve"> </w:t>
            </w:r>
            <w:r>
              <w:rPr>
                <w:w w:val="95"/>
                <w:sz w:val="18"/>
              </w:rPr>
              <w:t>CPU</w:t>
            </w:r>
            <w:r>
              <w:rPr>
                <w:spacing w:val="-14"/>
                <w:w w:val="95"/>
                <w:sz w:val="18"/>
              </w:rPr>
              <w:t xml:space="preserve"> </w:t>
            </w:r>
            <w:r>
              <w:rPr>
                <w:w w:val="95"/>
                <w:sz w:val="18"/>
              </w:rPr>
              <w:t>time</w:t>
            </w:r>
            <w:r>
              <w:rPr>
                <w:spacing w:val="-13"/>
                <w:w w:val="95"/>
                <w:sz w:val="18"/>
              </w:rPr>
              <w:t xml:space="preserve"> </w:t>
            </w:r>
            <w:r>
              <w:rPr>
                <w:w w:val="95"/>
                <w:sz w:val="18"/>
              </w:rPr>
              <w:t>%</w:t>
            </w:r>
            <w:r>
              <w:rPr>
                <w:spacing w:val="-13"/>
                <w:w w:val="95"/>
                <w:sz w:val="18"/>
              </w:rPr>
              <w:t xml:space="preserve"> </w:t>
            </w:r>
            <w:r>
              <w:rPr>
                <w:w w:val="95"/>
                <w:sz w:val="18"/>
              </w:rPr>
              <w:t>in</w:t>
            </w:r>
            <w:r>
              <w:rPr>
                <w:spacing w:val="-13"/>
                <w:w w:val="95"/>
                <w:sz w:val="18"/>
              </w:rPr>
              <w:t xml:space="preserve"> </w:t>
            </w:r>
            <w:r>
              <w:rPr>
                <w:w w:val="95"/>
                <w:sz w:val="18"/>
              </w:rPr>
              <w:t>total</w:t>
            </w:r>
            <w:r>
              <w:rPr>
                <w:spacing w:val="-9"/>
                <w:w w:val="95"/>
                <w:sz w:val="18"/>
              </w:rPr>
              <w:t xml:space="preserve"> </w:t>
            </w:r>
            <w:r>
              <w:rPr>
                <w:w w:val="95"/>
                <w:sz w:val="18"/>
              </w:rPr>
              <w:t>time</w:t>
            </w:r>
            <w:r>
              <w:rPr>
                <w:w w:val="95"/>
                <w:sz w:val="18"/>
              </w:rPr>
              <w:tab/>
            </w:r>
            <w:r>
              <w:rPr>
                <w:sz w:val="18"/>
              </w:rPr>
              <w:t>:</w:t>
            </w:r>
            <w:r>
              <w:rPr>
                <w:sz w:val="18"/>
              </w:rPr>
              <w:tab/>
            </w:r>
            <w:r>
              <w:rPr>
                <w:sz w:val="18"/>
              </w:rPr>
              <w:t>.19</w:t>
            </w:r>
            <w:r>
              <w:rPr>
                <w:sz w:val="18"/>
              </w:rPr>
              <w:tab/>
            </w:r>
            <w:r>
              <w:rPr>
                <w:spacing w:val="-13"/>
                <w:w w:val="90"/>
                <w:sz w:val="18"/>
              </w:rPr>
              <w:t>%</w:t>
            </w:r>
            <w:r>
              <w:rPr>
                <w:spacing w:val="-48"/>
                <w:w w:val="90"/>
                <w:sz w:val="18"/>
              </w:rPr>
              <w:t xml:space="preserve"> </w:t>
            </w:r>
            <w:r>
              <w:rPr>
                <w:sz w:val="18"/>
              </w:rPr>
              <w:t>Shared</w:t>
            </w:r>
            <w:r>
              <w:rPr>
                <w:spacing w:val="-22"/>
                <w:sz w:val="18"/>
              </w:rPr>
              <w:t xml:space="preserve"> </w:t>
            </w:r>
            <w:r>
              <w:rPr>
                <w:sz w:val="18"/>
              </w:rPr>
              <w:t>buffer</w:t>
            </w:r>
            <w:r>
              <w:rPr>
                <w:spacing w:val="-22"/>
                <w:sz w:val="18"/>
              </w:rPr>
              <w:t xml:space="preserve"> </w:t>
            </w:r>
            <w:r>
              <w:rPr>
                <w:sz w:val="18"/>
              </w:rPr>
              <w:t>hit</w:t>
            </w:r>
            <w:r>
              <w:rPr>
                <w:spacing w:val="-22"/>
                <w:sz w:val="18"/>
              </w:rPr>
              <w:t xml:space="preserve"> </w:t>
            </w:r>
            <w:r>
              <w:rPr>
                <w:sz w:val="18"/>
              </w:rPr>
              <w:t>rate:</w:t>
            </w:r>
          </w:p>
          <w:p>
            <w:pPr>
              <w:pStyle w:val="17"/>
              <w:tabs>
                <w:tab w:val="left" w:pos="4336"/>
                <w:tab w:val="right" w:pos="5094"/>
              </w:tabs>
              <w:spacing w:before="3"/>
              <w:ind w:left="475"/>
              <w:rPr>
                <w:sz w:val="18"/>
              </w:rPr>
            </w:pPr>
            <w:r>
              <w:rPr>
                <w:w w:val="95"/>
                <w:sz w:val="18"/>
              </w:rPr>
              <w:t>Shared</w:t>
            </w:r>
            <w:r>
              <w:rPr>
                <w:spacing w:val="-16"/>
                <w:w w:val="95"/>
                <w:sz w:val="18"/>
              </w:rPr>
              <w:t xml:space="preserve"> </w:t>
            </w:r>
            <w:r>
              <w:rPr>
                <w:w w:val="95"/>
                <w:sz w:val="18"/>
              </w:rPr>
              <w:t>Buffer</w:t>
            </w:r>
            <w:r>
              <w:rPr>
                <w:spacing w:val="-16"/>
                <w:w w:val="95"/>
                <w:sz w:val="18"/>
              </w:rPr>
              <w:t xml:space="preserve"> </w:t>
            </w:r>
            <w:r>
              <w:rPr>
                <w:w w:val="95"/>
                <w:sz w:val="18"/>
              </w:rPr>
              <w:t>Reads</w:t>
            </w:r>
            <w:r>
              <w:rPr>
                <w:w w:val="95"/>
                <w:sz w:val="18"/>
              </w:rPr>
              <w:tab/>
            </w:r>
            <w:r>
              <w:rPr>
                <w:sz w:val="18"/>
              </w:rPr>
              <w:t>:</w:t>
            </w:r>
            <w:r>
              <w:rPr>
                <w:sz w:val="18"/>
              </w:rPr>
              <w:tab/>
            </w:r>
            <w:r>
              <w:rPr>
                <w:sz w:val="18"/>
              </w:rPr>
              <w:t>3213</w:t>
            </w:r>
          </w:p>
          <w:p>
            <w:pPr>
              <w:pStyle w:val="17"/>
              <w:tabs>
                <w:tab w:val="left" w:pos="4266"/>
                <w:tab w:val="right" w:pos="5204"/>
              </w:tabs>
              <w:spacing w:before="64"/>
              <w:ind w:left="475"/>
              <w:rPr>
                <w:sz w:val="18"/>
              </w:rPr>
            </w:pPr>
            <w:r>
              <w:rPr>
                <w:w w:val="95"/>
                <w:sz w:val="18"/>
              </w:rPr>
              <w:t>Shared</w:t>
            </w:r>
            <w:r>
              <w:rPr>
                <w:spacing w:val="-15"/>
                <w:w w:val="95"/>
                <w:sz w:val="18"/>
              </w:rPr>
              <w:t xml:space="preserve"> </w:t>
            </w:r>
            <w:r>
              <w:rPr>
                <w:w w:val="95"/>
                <w:sz w:val="18"/>
              </w:rPr>
              <w:t>Buffer</w:t>
            </w:r>
            <w:r>
              <w:rPr>
                <w:spacing w:val="-15"/>
                <w:w w:val="95"/>
                <w:sz w:val="18"/>
              </w:rPr>
              <w:t xml:space="preserve"> </w:t>
            </w:r>
            <w:r>
              <w:rPr>
                <w:w w:val="95"/>
                <w:sz w:val="18"/>
              </w:rPr>
              <w:t>Hits</w:t>
            </w:r>
            <w:r>
              <w:rPr>
                <w:w w:val="95"/>
                <w:sz w:val="18"/>
              </w:rPr>
              <w:tab/>
            </w:r>
            <w:r>
              <w:rPr>
                <w:sz w:val="18"/>
              </w:rPr>
              <w:t>:</w:t>
            </w:r>
            <w:r>
              <w:rPr>
                <w:sz w:val="18"/>
              </w:rPr>
              <w:tab/>
            </w:r>
            <w:r>
              <w:rPr>
                <w:sz w:val="18"/>
              </w:rPr>
              <w:t>636030</w:t>
            </w:r>
          </w:p>
          <w:p>
            <w:pPr>
              <w:pStyle w:val="17"/>
              <w:tabs>
                <w:tab w:val="left" w:pos="4133"/>
                <w:tab w:val="left" w:pos="4538"/>
                <w:tab w:val="left" w:pos="5479"/>
              </w:tabs>
              <w:spacing w:before="61" w:line="312" w:lineRule="auto"/>
              <w:ind w:right="3205" w:firstLine="362"/>
              <w:rPr>
                <w:sz w:val="18"/>
              </w:rPr>
            </w:pPr>
            <w:r>
              <w:rPr>
                <w:w w:val="95"/>
                <w:sz w:val="18"/>
              </w:rPr>
              <w:t>Shared</w:t>
            </w:r>
            <w:r>
              <w:rPr>
                <w:spacing w:val="-13"/>
                <w:w w:val="95"/>
                <w:sz w:val="18"/>
              </w:rPr>
              <w:t xml:space="preserve"> </w:t>
            </w:r>
            <w:r>
              <w:rPr>
                <w:w w:val="95"/>
                <w:sz w:val="18"/>
              </w:rPr>
              <w:t>Buffer</w:t>
            </w:r>
            <w:r>
              <w:rPr>
                <w:spacing w:val="-13"/>
                <w:w w:val="95"/>
                <w:sz w:val="18"/>
              </w:rPr>
              <w:t xml:space="preserve"> </w:t>
            </w:r>
            <w:r>
              <w:rPr>
                <w:w w:val="95"/>
                <w:sz w:val="18"/>
              </w:rPr>
              <w:t>Hit</w:t>
            </w:r>
            <w:r>
              <w:rPr>
                <w:spacing w:val="-14"/>
                <w:w w:val="95"/>
                <w:sz w:val="18"/>
              </w:rPr>
              <w:t xml:space="preserve"> </w:t>
            </w:r>
            <w:r>
              <w:rPr>
                <w:w w:val="95"/>
                <w:sz w:val="18"/>
              </w:rPr>
              <w:t>ratio</w:t>
            </w:r>
            <w:r>
              <w:rPr>
                <w:w w:val="95"/>
                <w:sz w:val="18"/>
              </w:rPr>
              <w:tab/>
            </w:r>
            <w:r>
              <w:rPr>
                <w:sz w:val="18"/>
              </w:rPr>
              <w:t>:</w:t>
            </w:r>
            <w:r>
              <w:rPr>
                <w:sz w:val="18"/>
              </w:rPr>
              <w:tab/>
            </w:r>
            <w:r>
              <w:rPr>
                <w:sz w:val="18"/>
              </w:rPr>
              <w:t>99.50</w:t>
            </w:r>
            <w:r>
              <w:rPr>
                <w:sz w:val="18"/>
              </w:rPr>
              <w:tab/>
            </w:r>
            <w:r>
              <w:rPr>
                <w:spacing w:val="-13"/>
                <w:w w:val="90"/>
                <w:sz w:val="18"/>
              </w:rPr>
              <w:t>%</w:t>
            </w:r>
            <w:r>
              <w:rPr>
                <w:spacing w:val="-48"/>
                <w:w w:val="90"/>
                <w:sz w:val="18"/>
              </w:rPr>
              <w:t xml:space="preserve"> </w:t>
            </w:r>
            <w:r>
              <w:rPr>
                <w:sz w:val="18"/>
              </w:rPr>
              <w:t>In</w:t>
            </w:r>
            <w:r>
              <w:rPr>
                <w:spacing w:val="-22"/>
                <w:sz w:val="18"/>
              </w:rPr>
              <w:t xml:space="preserve"> </w:t>
            </w:r>
            <w:r>
              <w:rPr>
                <w:sz w:val="18"/>
              </w:rPr>
              <w:t>memory</w:t>
            </w:r>
            <w:r>
              <w:rPr>
                <w:spacing w:val="-22"/>
                <w:sz w:val="18"/>
              </w:rPr>
              <w:t xml:space="preserve"> </w:t>
            </w:r>
            <w:r>
              <w:rPr>
                <w:sz w:val="18"/>
              </w:rPr>
              <w:t>sort</w:t>
            </w:r>
            <w:r>
              <w:rPr>
                <w:spacing w:val="-23"/>
                <w:sz w:val="18"/>
              </w:rPr>
              <w:t xml:space="preserve"> </w:t>
            </w:r>
            <w:r>
              <w:rPr>
                <w:sz w:val="18"/>
              </w:rPr>
              <w:t>rate:</w:t>
            </w:r>
          </w:p>
          <w:p>
            <w:pPr>
              <w:pStyle w:val="17"/>
              <w:tabs>
                <w:tab w:val="left" w:pos="4358"/>
                <w:tab w:val="left" w:pos="4763"/>
              </w:tabs>
              <w:spacing w:line="215" w:lineRule="exact"/>
              <w:ind w:left="475"/>
              <w:rPr>
                <w:sz w:val="18"/>
              </w:rPr>
            </w:pPr>
            <w:r>
              <w:rPr>
                <w:w w:val="95"/>
                <w:sz w:val="18"/>
              </w:rPr>
              <w:t>In-memory</w:t>
            </w:r>
            <w:r>
              <w:rPr>
                <w:spacing w:val="-15"/>
                <w:w w:val="95"/>
                <w:sz w:val="18"/>
              </w:rPr>
              <w:t xml:space="preserve"> </w:t>
            </w:r>
            <w:r>
              <w:rPr>
                <w:w w:val="95"/>
                <w:sz w:val="18"/>
              </w:rPr>
              <w:t>sort</w:t>
            </w:r>
            <w:r>
              <w:rPr>
                <w:spacing w:val="-16"/>
                <w:w w:val="95"/>
                <w:sz w:val="18"/>
              </w:rPr>
              <w:t xml:space="preserve"> </w:t>
            </w:r>
            <w:r>
              <w:rPr>
                <w:w w:val="95"/>
                <w:sz w:val="18"/>
              </w:rPr>
              <w:t>count</w:t>
            </w:r>
            <w:r>
              <w:rPr>
                <w:w w:val="95"/>
                <w:sz w:val="18"/>
              </w:rPr>
              <w:tab/>
            </w:r>
            <w:r>
              <w:rPr>
                <w:sz w:val="18"/>
              </w:rPr>
              <w:t>:</w:t>
            </w:r>
            <w:r>
              <w:rPr>
                <w:sz w:val="18"/>
              </w:rPr>
              <w:tab/>
            </w:r>
            <w:r>
              <w:rPr>
                <w:sz w:val="18"/>
              </w:rPr>
              <w:t>0</w:t>
            </w:r>
          </w:p>
          <w:p>
            <w:pPr>
              <w:pStyle w:val="17"/>
              <w:tabs>
                <w:tab w:val="left" w:pos="4213"/>
                <w:tab w:val="left" w:pos="4618"/>
              </w:tabs>
              <w:spacing w:before="61"/>
              <w:ind w:left="475"/>
              <w:rPr>
                <w:sz w:val="18"/>
              </w:rPr>
            </w:pPr>
            <w:r>
              <w:rPr>
                <w:w w:val="95"/>
                <w:sz w:val="18"/>
              </w:rPr>
              <w:t>In-disk</w:t>
            </w:r>
            <w:r>
              <w:rPr>
                <w:spacing w:val="-16"/>
                <w:w w:val="95"/>
                <w:sz w:val="18"/>
              </w:rPr>
              <w:t xml:space="preserve"> </w:t>
            </w:r>
            <w:r>
              <w:rPr>
                <w:w w:val="95"/>
                <w:sz w:val="18"/>
              </w:rPr>
              <w:t>sort</w:t>
            </w:r>
            <w:r>
              <w:rPr>
                <w:spacing w:val="-17"/>
                <w:w w:val="95"/>
                <w:sz w:val="18"/>
              </w:rPr>
              <w:t xml:space="preserve"> </w:t>
            </w:r>
            <w:r>
              <w:rPr>
                <w:w w:val="95"/>
                <w:sz w:val="18"/>
              </w:rPr>
              <w:t>count</w:t>
            </w:r>
            <w:r>
              <w:rPr>
                <w:w w:val="95"/>
                <w:sz w:val="18"/>
              </w:rPr>
              <w:tab/>
            </w:r>
            <w:r>
              <w:rPr>
                <w:sz w:val="18"/>
              </w:rPr>
              <w:t>:</w:t>
            </w:r>
            <w:r>
              <w:rPr>
                <w:sz w:val="18"/>
              </w:rPr>
              <w:tab/>
            </w:r>
            <w:r>
              <w:rPr>
                <w:sz w:val="18"/>
              </w:rPr>
              <w:t>0</w:t>
            </w:r>
          </w:p>
          <w:p>
            <w:pPr>
              <w:pStyle w:val="17"/>
              <w:tabs>
                <w:tab w:val="left" w:pos="4279"/>
                <w:tab w:val="left" w:pos="4684"/>
              </w:tabs>
              <w:spacing w:before="63"/>
              <w:ind w:left="475"/>
              <w:rPr>
                <w:sz w:val="18"/>
              </w:rPr>
            </w:pPr>
            <w:r>
              <w:rPr>
                <w:w w:val="95"/>
                <w:sz w:val="18"/>
              </w:rPr>
              <w:t>In-memory</w:t>
            </w:r>
            <w:r>
              <w:rPr>
                <w:spacing w:val="-16"/>
                <w:w w:val="95"/>
                <w:sz w:val="18"/>
              </w:rPr>
              <w:t xml:space="preserve"> </w:t>
            </w:r>
            <w:r>
              <w:rPr>
                <w:w w:val="95"/>
                <w:sz w:val="18"/>
              </w:rPr>
              <w:t>sort</w:t>
            </w:r>
            <w:r>
              <w:rPr>
                <w:spacing w:val="-17"/>
                <w:w w:val="95"/>
                <w:sz w:val="18"/>
              </w:rPr>
              <w:t xml:space="preserve"> </w:t>
            </w:r>
            <w:r>
              <w:rPr>
                <w:w w:val="95"/>
                <w:sz w:val="18"/>
              </w:rPr>
              <w:t>ratio</w:t>
            </w:r>
            <w:r>
              <w:rPr>
                <w:w w:val="95"/>
                <w:sz w:val="18"/>
              </w:rPr>
              <w:tab/>
            </w:r>
            <w:r>
              <w:rPr>
                <w:sz w:val="18"/>
              </w:rPr>
              <w:t>:</w:t>
            </w:r>
            <w:r>
              <w:rPr>
                <w:sz w:val="18"/>
              </w:rPr>
              <w:tab/>
            </w:r>
            <w:r>
              <w:rPr>
                <w:sz w:val="18"/>
              </w:rPr>
              <w:t>0</w:t>
            </w:r>
          </w:p>
          <w:p>
            <w:pPr>
              <w:pStyle w:val="17"/>
              <w:spacing w:before="64"/>
              <w:rPr>
                <w:sz w:val="18"/>
              </w:rPr>
            </w:pPr>
            <w:r>
              <w:rPr>
                <w:spacing w:val="-1"/>
                <w:w w:val="90"/>
                <w:sz w:val="18"/>
              </w:rPr>
              <w:t>I/O</w:t>
            </w:r>
            <w:r>
              <w:rPr>
                <w:spacing w:val="-15"/>
                <w:w w:val="90"/>
                <w:sz w:val="18"/>
              </w:rPr>
              <w:t xml:space="preserve"> </w:t>
            </w:r>
            <w:r>
              <w:rPr>
                <w:w w:val="90"/>
                <w:sz w:val="18"/>
              </w:rPr>
              <w:t>usage:</w:t>
            </w:r>
          </w:p>
          <w:p>
            <w:pPr>
              <w:pStyle w:val="17"/>
              <w:tabs>
                <w:tab w:val="left" w:pos="4314"/>
                <w:tab w:val="right" w:pos="4897"/>
              </w:tabs>
              <w:spacing w:before="61"/>
              <w:ind w:left="475"/>
              <w:rPr>
                <w:sz w:val="18"/>
              </w:rPr>
            </w:pPr>
            <w:r>
              <w:rPr>
                <w:w w:val="95"/>
                <w:sz w:val="18"/>
              </w:rPr>
              <w:t>Number</w:t>
            </w:r>
            <w:r>
              <w:rPr>
                <w:spacing w:val="-15"/>
                <w:w w:val="95"/>
                <w:sz w:val="18"/>
              </w:rPr>
              <w:t xml:space="preserve"> </w:t>
            </w:r>
            <w:r>
              <w:rPr>
                <w:w w:val="95"/>
                <w:sz w:val="18"/>
              </w:rPr>
              <w:t>of</w:t>
            </w:r>
            <w:r>
              <w:rPr>
                <w:spacing w:val="-13"/>
                <w:w w:val="95"/>
                <w:sz w:val="18"/>
              </w:rPr>
              <w:t xml:space="preserve"> </w:t>
            </w:r>
            <w:r>
              <w:rPr>
                <w:w w:val="95"/>
                <w:sz w:val="18"/>
              </w:rPr>
              <w:t>files</w:t>
            </w:r>
            <w:r>
              <w:rPr>
                <w:w w:val="95"/>
                <w:sz w:val="18"/>
              </w:rPr>
              <w:tab/>
            </w:r>
            <w:r>
              <w:rPr>
                <w:sz w:val="18"/>
              </w:rPr>
              <w:t>:</w:t>
            </w:r>
            <w:r>
              <w:rPr>
                <w:sz w:val="18"/>
              </w:rPr>
              <w:tab/>
            </w:r>
            <w:r>
              <w:rPr>
                <w:sz w:val="18"/>
              </w:rPr>
              <w:t>95</w:t>
            </w:r>
          </w:p>
          <w:p>
            <w:pPr>
              <w:pStyle w:val="17"/>
              <w:tabs>
                <w:tab w:val="left" w:pos="4374"/>
                <w:tab w:val="right" w:pos="5045"/>
              </w:tabs>
              <w:spacing w:before="64"/>
              <w:ind w:left="475"/>
              <w:rPr>
                <w:sz w:val="18"/>
              </w:rPr>
            </w:pPr>
            <w:r>
              <w:rPr>
                <w:w w:val="95"/>
                <w:sz w:val="18"/>
              </w:rPr>
              <w:t>Physical</w:t>
            </w:r>
            <w:r>
              <w:rPr>
                <w:spacing w:val="-13"/>
                <w:w w:val="95"/>
                <w:sz w:val="18"/>
              </w:rPr>
              <w:t xml:space="preserve"> </w:t>
            </w:r>
            <w:r>
              <w:rPr>
                <w:w w:val="95"/>
                <w:sz w:val="18"/>
              </w:rPr>
              <w:t>Reads</w:t>
            </w:r>
            <w:r>
              <w:rPr>
                <w:w w:val="95"/>
                <w:sz w:val="18"/>
              </w:rPr>
              <w:tab/>
            </w:r>
            <w:r>
              <w:rPr>
                <w:sz w:val="18"/>
              </w:rPr>
              <w:t>:</w:t>
            </w:r>
            <w:r>
              <w:rPr>
                <w:sz w:val="18"/>
              </w:rPr>
              <w:tab/>
            </w:r>
            <w:r>
              <w:rPr>
                <w:sz w:val="18"/>
              </w:rPr>
              <w:t>531</w:t>
            </w:r>
          </w:p>
          <w:p>
            <w:pPr>
              <w:pStyle w:val="17"/>
              <w:tabs>
                <w:tab w:val="left" w:pos="4302"/>
                <w:tab w:val="right" w:pos="4885"/>
              </w:tabs>
              <w:spacing w:before="63"/>
              <w:ind w:left="475"/>
              <w:rPr>
                <w:sz w:val="18"/>
              </w:rPr>
            </w:pPr>
            <w:r>
              <w:rPr>
                <w:w w:val="95"/>
                <w:sz w:val="18"/>
              </w:rPr>
              <w:t>Physical</w:t>
            </w:r>
            <w:r>
              <w:rPr>
                <w:spacing w:val="-16"/>
                <w:w w:val="95"/>
                <w:sz w:val="18"/>
              </w:rPr>
              <w:t xml:space="preserve"> </w:t>
            </w:r>
            <w:r>
              <w:rPr>
                <w:w w:val="95"/>
                <w:sz w:val="18"/>
              </w:rPr>
              <w:t>Writes</w:t>
            </w:r>
            <w:r>
              <w:rPr>
                <w:w w:val="95"/>
                <w:sz w:val="18"/>
              </w:rPr>
              <w:tab/>
            </w:r>
            <w:r>
              <w:rPr>
                <w:sz w:val="18"/>
              </w:rPr>
              <w:t>:</w:t>
            </w:r>
            <w:r>
              <w:rPr>
                <w:sz w:val="18"/>
              </w:rPr>
              <w:tab/>
            </w:r>
            <w:r>
              <w:rPr>
                <w:sz w:val="18"/>
              </w:rPr>
              <w:t>98</w:t>
            </w:r>
          </w:p>
          <w:p>
            <w:pPr>
              <w:pStyle w:val="17"/>
              <w:tabs>
                <w:tab w:val="left" w:pos="4504"/>
                <w:tab w:val="left" w:pos="4907"/>
                <w:tab w:val="left" w:pos="5895"/>
              </w:tabs>
              <w:spacing w:before="61"/>
              <w:ind w:left="475"/>
              <w:rPr>
                <w:sz w:val="18"/>
              </w:rPr>
            </w:pPr>
            <w:r>
              <w:rPr>
                <w:w w:val="95"/>
                <w:sz w:val="18"/>
              </w:rPr>
              <w:t>Read</w:t>
            </w:r>
            <w:r>
              <w:rPr>
                <w:spacing w:val="-17"/>
                <w:w w:val="95"/>
                <w:sz w:val="18"/>
              </w:rPr>
              <w:t xml:space="preserve"> </w:t>
            </w:r>
            <w:r>
              <w:rPr>
                <w:w w:val="95"/>
                <w:sz w:val="18"/>
              </w:rPr>
              <w:t>Time</w:t>
            </w:r>
            <w:r>
              <w:rPr>
                <w:w w:val="95"/>
                <w:sz w:val="18"/>
              </w:rPr>
              <w:tab/>
            </w:r>
            <w:r>
              <w:rPr>
                <w:sz w:val="18"/>
              </w:rPr>
              <w:t>:</w:t>
            </w:r>
            <w:r>
              <w:rPr>
                <w:sz w:val="18"/>
              </w:rPr>
              <w:tab/>
            </w:r>
            <w:r>
              <w:rPr>
                <w:sz w:val="18"/>
              </w:rPr>
              <w:t>30980</w:t>
            </w:r>
            <w:r>
              <w:rPr>
                <w:sz w:val="18"/>
              </w:rPr>
              <w:tab/>
            </w:r>
            <w:r>
              <w:rPr>
                <w:sz w:val="18"/>
              </w:rPr>
              <w:t>ms</w:t>
            </w:r>
          </w:p>
          <w:p>
            <w:pPr>
              <w:pStyle w:val="17"/>
              <w:tabs>
                <w:tab w:val="left" w:pos="4431"/>
                <w:tab w:val="left" w:pos="4835"/>
                <w:tab w:val="left" w:pos="5823"/>
              </w:tabs>
              <w:spacing w:before="64"/>
              <w:ind w:left="475"/>
              <w:rPr>
                <w:sz w:val="18"/>
              </w:rPr>
            </w:pPr>
            <w:r>
              <w:rPr>
                <w:spacing w:val="-1"/>
                <w:w w:val="95"/>
                <w:sz w:val="18"/>
              </w:rPr>
              <w:t>Write</w:t>
            </w:r>
            <w:r>
              <w:rPr>
                <w:spacing w:val="-18"/>
                <w:w w:val="95"/>
                <w:sz w:val="18"/>
              </w:rPr>
              <w:t xml:space="preserve"> </w:t>
            </w:r>
            <w:r>
              <w:rPr>
                <w:w w:val="95"/>
                <w:sz w:val="18"/>
              </w:rPr>
              <w:t>Time</w:t>
            </w:r>
            <w:r>
              <w:rPr>
                <w:w w:val="95"/>
                <w:sz w:val="18"/>
              </w:rPr>
              <w:tab/>
            </w:r>
            <w:r>
              <w:rPr>
                <w:sz w:val="18"/>
              </w:rPr>
              <w:t>:</w:t>
            </w:r>
            <w:r>
              <w:rPr>
                <w:sz w:val="18"/>
              </w:rPr>
              <w:tab/>
            </w:r>
            <w:r>
              <w:rPr>
                <w:sz w:val="18"/>
              </w:rPr>
              <w:t>3175</w:t>
            </w:r>
            <w:r>
              <w:rPr>
                <w:sz w:val="18"/>
              </w:rPr>
              <w:tab/>
            </w:r>
            <w:r>
              <w:rPr>
                <w:sz w:val="18"/>
              </w:rPr>
              <w:t>ms</w:t>
            </w:r>
          </w:p>
          <w:p>
            <w:pPr>
              <w:pStyle w:val="17"/>
              <w:spacing w:before="63"/>
              <w:rPr>
                <w:sz w:val="18"/>
              </w:rPr>
            </w:pPr>
            <w:r>
              <w:rPr>
                <w:w w:val="90"/>
                <w:sz w:val="18"/>
              </w:rPr>
              <w:t>Disk</w:t>
            </w:r>
            <w:r>
              <w:rPr>
                <w:spacing w:val="-7"/>
                <w:w w:val="90"/>
                <w:sz w:val="18"/>
              </w:rPr>
              <w:t xml:space="preserve"> </w:t>
            </w:r>
            <w:r>
              <w:rPr>
                <w:w w:val="90"/>
                <w:sz w:val="18"/>
              </w:rPr>
              <w:t>usage:</w:t>
            </w:r>
          </w:p>
          <w:p>
            <w:pPr>
              <w:pStyle w:val="17"/>
              <w:tabs>
                <w:tab w:val="left" w:pos="4425"/>
                <w:tab w:val="left" w:pos="4830"/>
                <w:tab w:val="left" w:pos="5817"/>
              </w:tabs>
              <w:spacing w:before="61"/>
              <w:ind w:left="475"/>
              <w:rPr>
                <w:sz w:val="18"/>
              </w:rPr>
            </w:pPr>
            <w:r>
              <w:rPr>
                <w:spacing w:val="-1"/>
                <w:w w:val="95"/>
                <w:sz w:val="18"/>
              </w:rPr>
              <w:t>DB</w:t>
            </w:r>
            <w:r>
              <w:rPr>
                <w:spacing w:val="-18"/>
                <w:w w:val="95"/>
                <w:sz w:val="18"/>
              </w:rPr>
              <w:t xml:space="preserve"> </w:t>
            </w:r>
            <w:r>
              <w:rPr>
                <w:w w:val="95"/>
                <w:sz w:val="18"/>
              </w:rPr>
              <w:t>size</w:t>
            </w:r>
            <w:r>
              <w:rPr>
                <w:w w:val="95"/>
                <w:sz w:val="18"/>
              </w:rPr>
              <w:tab/>
            </w:r>
            <w:r>
              <w:rPr>
                <w:sz w:val="18"/>
              </w:rPr>
              <w:t>:</w:t>
            </w:r>
            <w:r>
              <w:rPr>
                <w:sz w:val="18"/>
              </w:rPr>
              <w:tab/>
            </w:r>
            <w:r>
              <w:rPr>
                <w:sz w:val="18"/>
              </w:rPr>
              <w:t>38</w:t>
            </w:r>
            <w:r>
              <w:rPr>
                <w:sz w:val="18"/>
              </w:rPr>
              <w:tab/>
            </w:r>
            <w:r>
              <w:rPr>
                <w:sz w:val="18"/>
              </w:rPr>
              <w:t>MB</w:t>
            </w:r>
          </w:p>
          <w:p>
            <w:pPr>
              <w:pStyle w:val="17"/>
              <w:tabs>
                <w:tab w:val="left" w:pos="4178"/>
                <w:tab w:val="right" w:pos="4761"/>
              </w:tabs>
              <w:spacing w:before="64"/>
              <w:ind w:left="475"/>
              <w:rPr>
                <w:sz w:val="18"/>
              </w:rPr>
            </w:pPr>
            <w:r>
              <w:rPr>
                <w:w w:val="95"/>
                <w:sz w:val="18"/>
              </w:rPr>
              <w:t>Total</w:t>
            </w:r>
            <w:r>
              <w:rPr>
                <w:spacing w:val="-11"/>
                <w:w w:val="95"/>
                <w:sz w:val="18"/>
              </w:rPr>
              <w:t xml:space="preserve"> </w:t>
            </w:r>
            <w:r>
              <w:rPr>
                <w:w w:val="95"/>
                <w:sz w:val="18"/>
              </w:rPr>
              <w:t>Physical</w:t>
            </w:r>
            <w:r>
              <w:rPr>
                <w:spacing w:val="-10"/>
                <w:w w:val="95"/>
                <w:sz w:val="18"/>
              </w:rPr>
              <w:t xml:space="preserve"> </w:t>
            </w:r>
            <w:r>
              <w:rPr>
                <w:w w:val="95"/>
                <w:sz w:val="18"/>
              </w:rPr>
              <w:t>writes</w:t>
            </w:r>
            <w:r>
              <w:rPr>
                <w:w w:val="95"/>
                <w:sz w:val="18"/>
              </w:rPr>
              <w:tab/>
            </w:r>
            <w:r>
              <w:rPr>
                <w:sz w:val="18"/>
              </w:rPr>
              <w:t>:</w:t>
            </w:r>
            <w:r>
              <w:rPr>
                <w:sz w:val="18"/>
              </w:rPr>
              <w:tab/>
            </w:r>
            <w:r>
              <w:rPr>
                <w:sz w:val="18"/>
              </w:rPr>
              <w:t>98</w:t>
            </w:r>
          </w:p>
          <w:p>
            <w:pPr>
              <w:pStyle w:val="17"/>
              <w:tabs>
                <w:tab w:val="left" w:pos="4224"/>
                <w:tab w:val="right" w:pos="5302"/>
              </w:tabs>
              <w:spacing w:before="64"/>
              <w:ind w:left="475"/>
              <w:rPr>
                <w:sz w:val="18"/>
              </w:rPr>
            </w:pPr>
            <w:r>
              <w:rPr>
                <w:w w:val="95"/>
                <w:sz w:val="18"/>
              </w:rPr>
              <w:t>Average</w:t>
            </w:r>
            <w:r>
              <w:rPr>
                <w:spacing w:val="-15"/>
                <w:w w:val="95"/>
                <w:sz w:val="18"/>
              </w:rPr>
              <w:t xml:space="preserve"> </w:t>
            </w:r>
            <w:r>
              <w:rPr>
                <w:w w:val="95"/>
                <w:sz w:val="18"/>
              </w:rPr>
              <w:t>Physical</w:t>
            </w:r>
            <w:r>
              <w:rPr>
                <w:spacing w:val="-15"/>
                <w:w w:val="95"/>
                <w:sz w:val="18"/>
              </w:rPr>
              <w:t xml:space="preserve"> </w:t>
            </w:r>
            <w:r>
              <w:rPr>
                <w:w w:val="95"/>
                <w:sz w:val="18"/>
              </w:rPr>
              <w:t>write</w:t>
            </w:r>
            <w:r>
              <w:rPr>
                <w:w w:val="95"/>
                <w:sz w:val="18"/>
              </w:rPr>
              <w:tab/>
            </w:r>
            <w:r>
              <w:rPr>
                <w:sz w:val="18"/>
              </w:rPr>
              <w:t>:</w:t>
            </w:r>
            <w:r>
              <w:rPr>
                <w:sz w:val="18"/>
              </w:rPr>
              <w:tab/>
            </w:r>
            <w:r>
              <w:rPr>
                <w:sz w:val="18"/>
              </w:rPr>
              <w:t>30866.14</w:t>
            </w:r>
          </w:p>
          <w:p>
            <w:pPr>
              <w:pStyle w:val="17"/>
              <w:tabs>
                <w:tab w:val="left" w:pos="4363"/>
                <w:tab w:val="right" w:pos="4946"/>
              </w:tabs>
              <w:spacing w:before="61"/>
              <w:ind w:left="475"/>
              <w:rPr>
                <w:sz w:val="18"/>
              </w:rPr>
            </w:pPr>
            <w:r>
              <w:rPr>
                <w:w w:val="95"/>
                <w:sz w:val="18"/>
              </w:rPr>
              <w:t>Maximum</w:t>
            </w:r>
            <w:r>
              <w:rPr>
                <w:spacing w:val="-11"/>
                <w:w w:val="95"/>
                <w:sz w:val="18"/>
              </w:rPr>
              <w:t xml:space="preserve"> </w:t>
            </w:r>
            <w:r>
              <w:rPr>
                <w:w w:val="95"/>
                <w:sz w:val="18"/>
              </w:rPr>
              <w:t>Physical</w:t>
            </w:r>
            <w:r>
              <w:rPr>
                <w:spacing w:val="-10"/>
                <w:w w:val="95"/>
                <w:sz w:val="18"/>
              </w:rPr>
              <w:t xml:space="preserve"> </w:t>
            </w:r>
            <w:r>
              <w:rPr>
                <w:w w:val="95"/>
                <w:sz w:val="18"/>
              </w:rPr>
              <w:t>write</w:t>
            </w:r>
            <w:r>
              <w:rPr>
                <w:w w:val="95"/>
                <w:sz w:val="18"/>
              </w:rPr>
              <w:tab/>
            </w:r>
            <w:r>
              <w:rPr>
                <w:sz w:val="18"/>
              </w:rPr>
              <w:t>:</w:t>
            </w:r>
            <w:r>
              <w:rPr>
                <w:sz w:val="18"/>
              </w:rPr>
              <w:tab/>
            </w:r>
            <w:r>
              <w:rPr>
                <w:sz w:val="18"/>
              </w:rPr>
              <w:t>98</w:t>
            </w:r>
          </w:p>
          <w:p>
            <w:pPr>
              <w:pStyle w:val="17"/>
              <w:spacing w:before="64"/>
              <w:rPr>
                <w:sz w:val="18"/>
              </w:rPr>
            </w:pPr>
            <w:r>
              <w:rPr>
                <w:w w:val="95"/>
                <w:sz w:val="18"/>
              </w:rPr>
              <w:t>Activity</w:t>
            </w:r>
            <w:r>
              <w:rPr>
                <w:spacing w:val="-15"/>
                <w:w w:val="95"/>
                <w:sz w:val="18"/>
              </w:rPr>
              <w:t xml:space="preserve"> </w:t>
            </w:r>
            <w:r>
              <w:rPr>
                <w:w w:val="95"/>
                <w:sz w:val="18"/>
              </w:rPr>
              <w:t>statistics:</w:t>
            </w:r>
          </w:p>
          <w:p>
            <w:pPr>
              <w:pStyle w:val="17"/>
              <w:tabs>
                <w:tab w:val="left" w:pos="4350"/>
                <w:tab w:val="right" w:pos="4844"/>
              </w:tabs>
              <w:spacing w:before="63"/>
              <w:ind w:left="475"/>
              <w:rPr>
                <w:sz w:val="18"/>
              </w:rPr>
            </w:pPr>
            <w:r>
              <w:rPr>
                <w:w w:val="95"/>
                <w:sz w:val="18"/>
              </w:rPr>
              <w:t>Active</w:t>
            </w:r>
            <w:r>
              <w:rPr>
                <w:spacing w:val="-14"/>
                <w:w w:val="95"/>
                <w:sz w:val="18"/>
              </w:rPr>
              <w:t xml:space="preserve"> </w:t>
            </w:r>
            <w:r>
              <w:rPr>
                <w:w w:val="95"/>
                <w:sz w:val="18"/>
              </w:rPr>
              <w:t>SQL</w:t>
            </w:r>
            <w:r>
              <w:rPr>
                <w:spacing w:val="-14"/>
                <w:w w:val="95"/>
                <w:sz w:val="18"/>
              </w:rPr>
              <w:t xml:space="preserve"> </w:t>
            </w:r>
            <w:r>
              <w:rPr>
                <w:w w:val="95"/>
                <w:sz w:val="18"/>
              </w:rPr>
              <w:t>count</w:t>
            </w:r>
            <w:r>
              <w:rPr>
                <w:w w:val="95"/>
                <w:sz w:val="18"/>
              </w:rPr>
              <w:tab/>
            </w:r>
            <w:r>
              <w:rPr>
                <w:sz w:val="18"/>
              </w:rPr>
              <w:t>:</w:t>
            </w:r>
            <w:r>
              <w:rPr>
                <w:sz w:val="18"/>
              </w:rPr>
              <w:tab/>
            </w:r>
            <w:r>
              <w:rPr>
                <w:sz w:val="18"/>
              </w:rPr>
              <w:t>4</w:t>
            </w:r>
          </w:p>
          <w:p>
            <w:pPr>
              <w:pStyle w:val="17"/>
              <w:tabs>
                <w:tab w:val="left" w:pos="4397"/>
                <w:tab w:val="right" w:pos="4891"/>
              </w:tabs>
              <w:spacing w:before="61"/>
              <w:ind w:left="475"/>
              <w:rPr>
                <w:sz w:val="18"/>
              </w:rPr>
            </w:pPr>
            <w:r>
              <w:rPr>
                <w:w w:val="95"/>
                <w:sz w:val="18"/>
              </w:rPr>
              <w:t>Session</w:t>
            </w:r>
            <w:r>
              <w:rPr>
                <w:spacing w:val="-13"/>
                <w:w w:val="95"/>
                <w:sz w:val="18"/>
              </w:rPr>
              <w:t xml:space="preserve"> </w:t>
            </w:r>
            <w:r>
              <w:rPr>
                <w:w w:val="95"/>
                <w:sz w:val="18"/>
              </w:rPr>
              <w:t>count</w:t>
            </w:r>
            <w:r>
              <w:rPr>
                <w:w w:val="95"/>
                <w:sz w:val="18"/>
              </w:rPr>
              <w:tab/>
            </w:r>
            <w:r>
              <w:rPr>
                <w:sz w:val="18"/>
              </w:rPr>
              <w:t>:</w:t>
            </w:r>
            <w:r>
              <w:rPr>
                <w:sz w:val="18"/>
              </w:rPr>
              <w:tab/>
            </w:r>
            <w:r>
              <w:rPr>
                <w:sz w:val="18"/>
              </w:rPr>
              <w:t>6</w:t>
            </w:r>
          </w:p>
          <w:p>
            <w:pPr>
              <w:pStyle w:val="17"/>
              <w:spacing w:before="64"/>
              <w:rPr>
                <w:sz w:val="18"/>
              </w:rPr>
            </w:pPr>
            <w:r>
              <w:rPr>
                <w:w w:val="95"/>
                <w:sz w:val="18"/>
              </w:rPr>
              <w:t>Node</w:t>
            </w:r>
            <w:r>
              <w:rPr>
                <w:spacing w:val="-8"/>
                <w:w w:val="95"/>
                <w:sz w:val="18"/>
              </w:rPr>
              <w:t xml:space="preserve"> </w:t>
            </w:r>
            <w:r>
              <w:rPr>
                <w:w w:val="95"/>
                <w:sz w:val="18"/>
              </w:rPr>
              <w:t>statistics</w:t>
            </w:r>
            <w:r>
              <w:rPr>
                <w:spacing w:val="-6"/>
                <w:w w:val="95"/>
                <w:sz w:val="18"/>
              </w:rPr>
              <w:t xml:space="preserve"> </w:t>
            </w:r>
            <w:r>
              <w:rPr>
                <w:w w:val="95"/>
                <w:sz w:val="18"/>
              </w:rPr>
              <w:t>information:</w:t>
            </w:r>
          </w:p>
          <w:p>
            <w:pPr>
              <w:pStyle w:val="17"/>
              <w:spacing w:before="63"/>
              <w:rPr>
                <w:sz w:val="18"/>
              </w:rPr>
            </w:pPr>
            <w:r>
              <w:rPr>
                <w:sz w:val="18"/>
              </w:rPr>
              <w:t>dn_6001:</w:t>
            </w:r>
          </w:p>
          <w:p>
            <w:pPr>
              <w:pStyle w:val="17"/>
              <w:tabs>
                <w:tab w:val="left" w:pos="4580"/>
                <w:tab w:val="left" w:pos="4985"/>
                <w:tab w:val="left" w:pos="5973"/>
              </w:tabs>
              <w:spacing w:before="61"/>
              <w:ind w:left="475"/>
              <w:rPr>
                <w:sz w:val="18"/>
              </w:rPr>
            </w:pPr>
            <w:r>
              <w:rPr>
                <w:w w:val="95"/>
                <w:sz w:val="18"/>
              </w:rPr>
              <w:t>MPPDB</w:t>
            </w:r>
            <w:r>
              <w:rPr>
                <w:spacing w:val="-14"/>
                <w:w w:val="95"/>
                <w:sz w:val="18"/>
              </w:rPr>
              <w:t xml:space="preserve"> </w:t>
            </w:r>
            <w:r>
              <w:rPr>
                <w:w w:val="95"/>
                <w:sz w:val="18"/>
              </w:rPr>
              <w:t>CPU</w:t>
            </w:r>
            <w:r>
              <w:rPr>
                <w:spacing w:val="-14"/>
                <w:w w:val="95"/>
                <w:sz w:val="18"/>
              </w:rPr>
              <w:t xml:space="preserve"> </w:t>
            </w:r>
            <w:r>
              <w:rPr>
                <w:w w:val="95"/>
                <w:sz w:val="18"/>
              </w:rPr>
              <w:t>Time</w:t>
            </w:r>
            <w:r>
              <w:rPr>
                <w:w w:val="95"/>
                <w:sz w:val="18"/>
              </w:rPr>
              <w:tab/>
            </w:r>
            <w:r>
              <w:rPr>
                <w:sz w:val="18"/>
              </w:rPr>
              <w:t>:</w:t>
            </w:r>
            <w:r>
              <w:rPr>
                <w:sz w:val="18"/>
              </w:rPr>
              <w:tab/>
            </w:r>
            <w:r>
              <w:rPr>
                <w:sz w:val="18"/>
              </w:rPr>
              <w:t>662800</w:t>
            </w:r>
            <w:r>
              <w:rPr>
                <w:sz w:val="18"/>
              </w:rPr>
              <w:tab/>
            </w:r>
            <w:r>
              <w:rPr>
                <w:sz w:val="18"/>
              </w:rPr>
              <w:t>Jiffies</w:t>
            </w:r>
          </w:p>
          <w:p>
            <w:pPr>
              <w:pStyle w:val="17"/>
              <w:tabs>
                <w:tab w:val="left" w:pos="4420"/>
                <w:tab w:val="left" w:pos="4824"/>
                <w:tab w:val="left" w:pos="5810"/>
              </w:tabs>
              <w:spacing w:before="64"/>
              <w:ind w:left="475"/>
              <w:rPr>
                <w:sz w:val="18"/>
              </w:rPr>
            </w:pPr>
            <w:r>
              <w:rPr>
                <w:w w:val="95"/>
                <w:sz w:val="18"/>
              </w:rPr>
              <w:t>Host</w:t>
            </w:r>
            <w:r>
              <w:rPr>
                <w:spacing w:val="-15"/>
                <w:w w:val="95"/>
                <w:sz w:val="18"/>
              </w:rPr>
              <w:t xml:space="preserve"> </w:t>
            </w:r>
            <w:r>
              <w:rPr>
                <w:w w:val="95"/>
                <w:sz w:val="18"/>
              </w:rPr>
              <w:t>CPU</w:t>
            </w:r>
            <w:r>
              <w:rPr>
                <w:spacing w:val="-15"/>
                <w:w w:val="95"/>
                <w:sz w:val="18"/>
              </w:rPr>
              <w:t xml:space="preserve"> </w:t>
            </w:r>
            <w:r>
              <w:rPr>
                <w:w w:val="95"/>
                <w:sz w:val="18"/>
              </w:rPr>
              <w:t>Busy</w:t>
            </w:r>
            <w:r>
              <w:rPr>
                <w:spacing w:val="-14"/>
                <w:w w:val="95"/>
                <w:sz w:val="18"/>
              </w:rPr>
              <w:t xml:space="preserve"> </w:t>
            </w:r>
            <w:r>
              <w:rPr>
                <w:w w:val="95"/>
                <w:sz w:val="18"/>
              </w:rPr>
              <w:t>Time</w:t>
            </w:r>
            <w:r>
              <w:rPr>
                <w:w w:val="95"/>
                <w:sz w:val="18"/>
              </w:rPr>
              <w:tab/>
            </w:r>
            <w:r>
              <w:rPr>
                <w:sz w:val="18"/>
              </w:rPr>
              <w:t>:</w:t>
            </w:r>
            <w:r>
              <w:rPr>
                <w:sz w:val="18"/>
              </w:rPr>
              <w:tab/>
            </w:r>
            <w:r>
              <w:rPr>
                <w:spacing w:val="-1"/>
                <w:sz w:val="18"/>
              </w:rPr>
              <w:t>41004320</w:t>
            </w:r>
            <w:r>
              <w:rPr>
                <w:spacing w:val="-1"/>
                <w:sz w:val="18"/>
              </w:rPr>
              <w:tab/>
            </w:r>
            <w:r>
              <w:rPr>
                <w:sz w:val="18"/>
              </w:rPr>
              <w:t>Jiffies</w:t>
            </w:r>
          </w:p>
          <w:p>
            <w:pPr>
              <w:pStyle w:val="17"/>
              <w:tabs>
                <w:tab w:val="left" w:pos="4360"/>
                <w:tab w:val="left" w:pos="4765"/>
              </w:tabs>
              <w:spacing w:before="64"/>
              <w:ind w:left="475"/>
              <w:rPr>
                <w:sz w:val="18"/>
              </w:rPr>
            </w:pPr>
            <w:r>
              <w:rPr>
                <w:w w:val="95"/>
                <w:sz w:val="18"/>
              </w:rPr>
              <w:t>Host</w:t>
            </w:r>
            <w:r>
              <w:rPr>
                <w:spacing w:val="-14"/>
                <w:w w:val="95"/>
                <w:sz w:val="18"/>
              </w:rPr>
              <w:t xml:space="preserve"> </w:t>
            </w:r>
            <w:r>
              <w:rPr>
                <w:w w:val="95"/>
                <w:sz w:val="18"/>
              </w:rPr>
              <w:t>CPU</w:t>
            </w:r>
            <w:r>
              <w:rPr>
                <w:spacing w:val="-14"/>
                <w:w w:val="95"/>
                <w:sz w:val="18"/>
              </w:rPr>
              <w:t xml:space="preserve"> </w:t>
            </w:r>
            <w:r>
              <w:rPr>
                <w:w w:val="95"/>
                <w:sz w:val="18"/>
              </w:rPr>
              <w:t>Total</w:t>
            </w:r>
            <w:r>
              <w:rPr>
                <w:spacing w:val="-12"/>
                <w:w w:val="95"/>
                <w:sz w:val="18"/>
              </w:rPr>
              <w:t xml:space="preserve"> </w:t>
            </w:r>
            <w:r>
              <w:rPr>
                <w:w w:val="95"/>
                <w:sz w:val="18"/>
              </w:rPr>
              <w:t>Time</w:t>
            </w:r>
            <w:r>
              <w:rPr>
                <w:w w:val="95"/>
                <w:sz w:val="18"/>
              </w:rPr>
              <w:tab/>
            </w:r>
            <w:r>
              <w:rPr>
                <w:sz w:val="18"/>
              </w:rPr>
              <w:t>:</w:t>
            </w:r>
            <w:r>
              <w:rPr>
                <w:sz w:val="18"/>
              </w:rPr>
              <w:tab/>
            </w:r>
            <w:r>
              <w:rPr>
                <w:spacing w:val="-1"/>
                <w:sz w:val="18"/>
              </w:rPr>
              <w:t>348558610</w:t>
            </w:r>
            <w:r>
              <w:rPr>
                <w:spacing w:val="12"/>
                <w:sz w:val="18"/>
              </w:rPr>
              <w:t xml:space="preserve"> </w:t>
            </w:r>
            <w:r>
              <w:rPr>
                <w:spacing w:val="-1"/>
                <w:sz w:val="18"/>
              </w:rPr>
              <w:t>Jiffies</w:t>
            </w:r>
          </w:p>
          <w:p>
            <w:pPr>
              <w:pStyle w:val="17"/>
              <w:tabs>
                <w:tab w:val="left" w:pos="4412"/>
                <w:tab w:val="left" w:pos="4822"/>
                <w:tab w:val="left" w:pos="5764"/>
              </w:tabs>
              <w:spacing w:before="61"/>
              <w:ind w:left="475"/>
              <w:rPr>
                <w:sz w:val="18"/>
              </w:rPr>
            </w:pPr>
            <w:r>
              <w:rPr>
                <w:w w:val="95"/>
                <w:sz w:val="18"/>
              </w:rPr>
              <w:t>MPPDB</w:t>
            </w:r>
            <w:r>
              <w:rPr>
                <w:spacing w:val="-16"/>
                <w:w w:val="95"/>
                <w:sz w:val="18"/>
              </w:rPr>
              <w:t xml:space="preserve"> </w:t>
            </w:r>
            <w:r>
              <w:rPr>
                <w:w w:val="95"/>
                <w:sz w:val="18"/>
              </w:rPr>
              <w:t>CPU</w:t>
            </w:r>
            <w:r>
              <w:rPr>
                <w:spacing w:val="-17"/>
                <w:w w:val="95"/>
                <w:sz w:val="18"/>
              </w:rPr>
              <w:t xml:space="preserve"> </w:t>
            </w:r>
            <w:r>
              <w:rPr>
                <w:w w:val="95"/>
                <w:sz w:val="18"/>
              </w:rPr>
              <w:t>Time</w:t>
            </w:r>
            <w:r>
              <w:rPr>
                <w:spacing w:val="-17"/>
                <w:w w:val="95"/>
                <w:sz w:val="18"/>
              </w:rPr>
              <w:t xml:space="preserve"> </w:t>
            </w:r>
            <w:r>
              <w:rPr>
                <w:w w:val="95"/>
                <w:sz w:val="18"/>
              </w:rPr>
              <w:t>%</w:t>
            </w:r>
            <w:r>
              <w:rPr>
                <w:spacing w:val="-12"/>
                <w:w w:val="95"/>
                <w:sz w:val="18"/>
              </w:rPr>
              <w:t xml:space="preserve"> </w:t>
            </w:r>
            <w:r>
              <w:rPr>
                <w:w w:val="95"/>
                <w:sz w:val="18"/>
              </w:rPr>
              <w:t>in</w:t>
            </w:r>
            <w:r>
              <w:rPr>
                <w:spacing w:val="-16"/>
                <w:w w:val="95"/>
                <w:sz w:val="18"/>
              </w:rPr>
              <w:t xml:space="preserve"> </w:t>
            </w:r>
            <w:r>
              <w:rPr>
                <w:w w:val="95"/>
                <w:sz w:val="18"/>
              </w:rPr>
              <w:t>Busy</w:t>
            </w:r>
            <w:r>
              <w:rPr>
                <w:spacing w:val="-14"/>
                <w:w w:val="95"/>
                <w:sz w:val="18"/>
              </w:rPr>
              <w:t xml:space="preserve"> </w:t>
            </w:r>
            <w:r>
              <w:rPr>
                <w:w w:val="95"/>
                <w:sz w:val="18"/>
              </w:rPr>
              <w:t>Time</w:t>
            </w:r>
            <w:r>
              <w:rPr>
                <w:w w:val="95"/>
                <w:sz w:val="18"/>
              </w:rPr>
              <w:tab/>
            </w:r>
            <w:r>
              <w:rPr>
                <w:sz w:val="18"/>
              </w:rPr>
              <w:t>:</w:t>
            </w:r>
            <w:r>
              <w:rPr>
                <w:sz w:val="18"/>
              </w:rPr>
              <w:tab/>
            </w:r>
            <w:r>
              <w:rPr>
                <w:sz w:val="18"/>
              </w:rPr>
              <w:t>1.62</w:t>
            </w:r>
            <w:r>
              <w:rPr>
                <w:sz w:val="18"/>
              </w:rPr>
              <w:tab/>
            </w:r>
            <w:r>
              <w:rPr>
                <w:sz w:val="18"/>
              </w:rPr>
              <w:t>%</w:t>
            </w:r>
          </w:p>
          <w:p>
            <w:pPr>
              <w:pStyle w:val="17"/>
              <w:tabs>
                <w:tab w:val="left" w:pos="4349"/>
                <w:tab w:val="left" w:pos="4754"/>
                <w:tab w:val="left" w:pos="5698"/>
              </w:tabs>
              <w:spacing w:before="63"/>
              <w:ind w:left="475"/>
              <w:rPr>
                <w:sz w:val="18"/>
              </w:rPr>
            </w:pPr>
            <w:r>
              <w:rPr>
                <w:w w:val="95"/>
                <w:sz w:val="18"/>
              </w:rPr>
              <w:t>MPPDB</w:t>
            </w:r>
            <w:r>
              <w:rPr>
                <w:spacing w:val="-15"/>
                <w:w w:val="95"/>
                <w:sz w:val="18"/>
              </w:rPr>
              <w:t xml:space="preserve"> </w:t>
            </w:r>
            <w:r>
              <w:rPr>
                <w:w w:val="95"/>
                <w:sz w:val="18"/>
              </w:rPr>
              <w:t>CPU</w:t>
            </w:r>
            <w:r>
              <w:rPr>
                <w:spacing w:val="-16"/>
                <w:w w:val="95"/>
                <w:sz w:val="18"/>
              </w:rPr>
              <w:t xml:space="preserve"> </w:t>
            </w:r>
            <w:r>
              <w:rPr>
                <w:w w:val="95"/>
                <w:sz w:val="18"/>
              </w:rPr>
              <w:t>Time</w:t>
            </w:r>
            <w:r>
              <w:rPr>
                <w:spacing w:val="-16"/>
                <w:w w:val="95"/>
                <w:sz w:val="18"/>
              </w:rPr>
              <w:t xml:space="preserve"> </w:t>
            </w:r>
            <w:r>
              <w:rPr>
                <w:w w:val="95"/>
                <w:sz w:val="18"/>
              </w:rPr>
              <w:t>%</w:t>
            </w:r>
            <w:r>
              <w:rPr>
                <w:spacing w:val="-12"/>
                <w:w w:val="95"/>
                <w:sz w:val="18"/>
              </w:rPr>
              <w:t xml:space="preserve"> </w:t>
            </w:r>
            <w:r>
              <w:rPr>
                <w:w w:val="95"/>
                <w:sz w:val="18"/>
              </w:rPr>
              <w:t>in</w:t>
            </w:r>
            <w:r>
              <w:rPr>
                <w:spacing w:val="-15"/>
                <w:w w:val="95"/>
                <w:sz w:val="18"/>
              </w:rPr>
              <w:t xml:space="preserve"> </w:t>
            </w:r>
            <w:r>
              <w:rPr>
                <w:w w:val="95"/>
                <w:sz w:val="18"/>
              </w:rPr>
              <w:t>Total</w:t>
            </w:r>
            <w:r>
              <w:rPr>
                <w:spacing w:val="-15"/>
                <w:w w:val="95"/>
                <w:sz w:val="18"/>
              </w:rPr>
              <w:t xml:space="preserve"> </w:t>
            </w:r>
            <w:r>
              <w:rPr>
                <w:w w:val="95"/>
                <w:sz w:val="18"/>
              </w:rPr>
              <w:t>Time</w:t>
            </w:r>
            <w:r>
              <w:rPr>
                <w:w w:val="95"/>
                <w:sz w:val="18"/>
              </w:rPr>
              <w:tab/>
            </w:r>
            <w:r>
              <w:rPr>
                <w:sz w:val="18"/>
              </w:rPr>
              <w:t>:</w:t>
            </w:r>
            <w:r>
              <w:rPr>
                <w:sz w:val="18"/>
              </w:rPr>
              <w:tab/>
            </w:r>
            <w:r>
              <w:rPr>
                <w:sz w:val="18"/>
              </w:rPr>
              <w:t>.19</w:t>
            </w:r>
            <w:r>
              <w:rPr>
                <w:sz w:val="18"/>
              </w:rPr>
              <w:tab/>
            </w:r>
            <w:r>
              <w:rPr>
                <w:sz w:val="18"/>
              </w:rPr>
              <w:t>%</w:t>
            </w:r>
          </w:p>
          <w:p>
            <w:pPr>
              <w:pStyle w:val="17"/>
              <w:tabs>
                <w:tab w:val="left" w:pos="4460"/>
                <w:tab w:val="left" w:pos="4863"/>
              </w:tabs>
              <w:spacing w:before="64"/>
              <w:ind w:left="475"/>
              <w:rPr>
                <w:sz w:val="18"/>
              </w:rPr>
            </w:pPr>
            <w:r>
              <w:rPr>
                <w:w w:val="95"/>
                <w:sz w:val="18"/>
              </w:rPr>
              <w:t>Physical</w:t>
            </w:r>
            <w:r>
              <w:rPr>
                <w:spacing w:val="-11"/>
                <w:w w:val="95"/>
                <w:sz w:val="18"/>
              </w:rPr>
              <w:t xml:space="preserve"> </w:t>
            </w:r>
            <w:r>
              <w:rPr>
                <w:w w:val="95"/>
                <w:sz w:val="18"/>
              </w:rPr>
              <w:t>memory</w:t>
            </w:r>
            <w:r>
              <w:rPr>
                <w:w w:val="95"/>
                <w:sz w:val="18"/>
              </w:rPr>
              <w:tab/>
            </w:r>
            <w:r>
              <w:rPr>
                <w:sz w:val="18"/>
              </w:rPr>
              <w:t>:</w:t>
            </w:r>
            <w:r>
              <w:rPr>
                <w:sz w:val="18"/>
              </w:rPr>
              <w:tab/>
            </w:r>
            <w:r>
              <w:rPr>
                <w:w w:val="90"/>
                <w:sz w:val="18"/>
              </w:rPr>
              <w:t>7143948288</w:t>
            </w:r>
            <w:r>
              <w:rPr>
                <w:spacing w:val="-3"/>
                <w:w w:val="90"/>
                <w:sz w:val="18"/>
              </w:rPr>
              <w:t xml:space="preserve"> </w:t>
            </w:r>
            <w:r>
              <w:rPr>
                <w:w w:val="90"/>
                <w:sz w:val="18"/>
              </w:rPr>
              <w:t>Bytes</w:t>
            </w:r>
          </w:p>
          <w:p>
            <w:pPr>
              <w:pStyle w:val="17"/>
              <w:tabs>
                <w:tab w:val="left" w:pos="4253"/>
                <w:tab w:val="left" w:pos="4515"/>
                <w:tab w:val="left" w:pos="4657"/>
                <w:tab w:val="left" w:pos="4917"/>
              </w:tabs>
              <w:spacing w:before="61" w:line="309" w:lineRule="auto"/>
              <w:ind w:left="475" w:right="2571"/>
              <w:rPr>
                <w:sz w:val="18"/>
              </w:rPr>
            </w:pPr>
            <w:r>
              <w:rPr>
                <w:w w:val="95"/>
                <w:sz w:val="18"/>
              </w:rPr>
              <w:t>DB</w:t>
            </w:r>
            <w:r>
              <w:rPr>
                <w:spacing w:val="-18"/>
                <w:w w:val="95"/>
                <w:sz w:val="18"/>
              </w:rPr>
              <w:t xml:space="preserve"> </w:t>
            </w:r>
            <w:r>
              <w:rPr>
                <w:w w:val="95"/>
                <w:sz w:val="18"/>
              </w:rPr>
              <w:t>Memory</w:t>
            </w:r>
            <w:r>
              <w:rPr>
                <w:spacing w:val="-17"/>
                <w:w w:val="95"/>
                <w:sz w:val="18"/>
              </w:rPr>
              <w:t xml:space="preserve"> </w:t>
            </w:r>
            <w:r>
              <w:rPr>
                <w:w w:val="95"/>
                <w:sz w:val="18"/>
              </w:rPr>
              <w:t>usage</w:t>
            </w:r>
            <w:r>
              <w:rPr>
                <w:w w:val="95"/>
                <w:sz w:val="18"/>
              </w:rPr>
              <w:tab/>
            </w:r>
            <w:r>
              <w:rPr>
                <w:w w:val="95"/>
                <w:sz w:val="18"/>
              </w:rPr>
              <w:tab/>
            </w:r>
            <w:r>
              <w:rPr>
                <w:sz w:val="18"/>
              </w:rPr>
              <w:t>:</w:t>
            </w:r>
            <w:r>
              <w:rPr>
                <w:sz w:val="18"/>
              </w:rPr>
              <w:tab/>
            </w:r>
            <w:r>
              <w:rPr>
                <w:sz w:val="18"/>
              </w:rPr>
              <w:tab/>
            </w:r>
            <w:r>
              <w:rPr>
                <w:w w:val="90"/>
                <w:sz w:val="18"/>
              </w:rPr>
              <w:t>6266421248 Bytes</w:t>
            </w:r>
            <w:r>
              <w:rPr>
                <w:spacing w:val="-48"/>
                <w:w w:val="90"/>
                <w:sz w:val="18"/>
              </w:rPr>
              <w:t xml:space="preserve"> </w:t>
            </w:r>
            <w:r>
              <w:rPr>
                <w:w w:val="95"/>
                <w:sz w:val="18"/>
              </w:rPr>
              <w:t>Shared</w:t>
            </w:r>
            <w:r>
              <w:rPr>
                <w:spacing w:val="-16"/>
                <w:w w:val="95"/>
                <w:sz w:val="18"/>
              </w:rPr>
              <w:t xml:space="preserve"> </w:t>
            </w:r>
            <w:r>
              <w:rPr>
                <w:w w:val="95"/>
                <w:sz w:val="18"/>
              </w:rPr>
              <w:t>buffer</w:t>
            </w:r>
            <w:r>
              <w:rPr>
                <w:spacing w:val="-16"/>
                <w:w w:val="95"/>
                <w:sz w:val="18"/>
              </w:rPr>
              <w:t xml:space="preserve"> </w:t>
            </w:r>
            <w:r>
              <w:rPr>
                <w:w w:val="95"/>
                <w:sz w:val="18"/>
              </w:rPr>
              <w:t>size</w:t>
            </w:r>
            <w:r>
              <w:rPr>
                <w:w w:val="95"/>
                <w:sz w:val="18"/>
              </w:rPr>
              <w:tab/>
            </w:r>
            <w:r>
              <w:rPr>
                <w:sz w:val="18"/>
              </w:rPr>
              <w:t>:</w:t>
            </w:r>
            <w:r>
              <w:rPr>
                <w:sz w:val="18"/>
              </w:rPr>
              <w:tab/>
            </w:r>
            <w:r>
              <w:rPr>
                <w:sz w:val="18"/>
              </w:rPr>
              <w:tab/>
            </w:r>
            <w:r>
              <w:rPr>
                <w:w w:val="90"/>
                <w:sz w:val="18"/>
              </w:rPr>
              <w:t>1073741824</w:t>
            </w:r>
            <w:r>
              <w:rPr>
                <w:spacing w:val="-11"/>
                <w:w w:val="90"/>
                <w:sz w:val="18"/>
              </w:rPr>
              <w:t xml:space="preserve"> </w:t>
            </w:r>
            <w:r>
              <w:rPr>
                <w:w w:val="90"/>
                <w:sz w:val="18"/>
              </w:rPr>
              <w:t>Bytes</w:t>
            </w:r>
          </w:p>
          <w:p>
            <w:pPr>
              <w:pStyle w:val="17"/>
              <w:tabs>
                <w:tab w:val="left" w:pos="4109"/>
                <w:tab w:val="left" w:pos="4407"/>
                <w:tab w:val="left" w:pos="4514"/>
                <w:tab w:val="left" w:pos="4812"/>
                <w:tab w:val="left" w:pos="5455"/>
              </w:tabs>
              <w:spacing w:before="2" w:line="307" w:lineRule="auto"/>
              <w:ind w:left="475" w:right="3229"/>
              <w:rPr>
                <w:sz w:val="18"/>
              </w:rPr>
            </w:pPr>
            <w:r>
              <w:rPr>
                <w:w w:val="95"/>
                <w:sz w:val="18"/>
              </w:rPr>
              <w:t>Shared</w:t>
            </w:r>
            <w:r>
              <w:rPr>
                <w:spacing w:val="-13"/>
                <w:w w:val="95"/>
                <w:sz w:val="18"/>
              </w:rPr>
              <w:t xml:space="preserve"> </w:t>
            </w:r>
            <w:r>
              <w:rPr>
                <w:w w:val="95"/>
                <w:sz w:val="18"/>
              </w:rPr>
              <w:t>buffer</w:t>
            </w:r>
            <w:r>
              <w:rPr>
                <w:spacing w:val="-12"/>
                <w:w w:val="95"/>
                <w:sz w:val="18"/>
              </w:rPr>
              <w:t xml:space="preserve"> </w:t>
            </w:r>
            <w:r>
              <w:rPr>
                <w:w w:val="95"/>
                <w:sz w:val="18"/>
              </w:rPr>
              <w:t>hit</w:t>
            </w:r>
            <w:r>
              <w:rPr>
                <w:spacing w:val="-13"/>
                <w:w w:val="95"/>
                <w:sz w:val="18"/>
              </w:rPr>
              <w:t xml:space="preserve"> </w:t>
            </w:r>
            <w:r>
              <w:rPr>
                <w:w w:val="95"/>
                <w:sz w:val="18"/>
              </w:rPr>
              <w:t>ratio</w:t>
            </w:r>
            <w:r>
              <w:rPr>
                <w:w w:val="95"/>
                <w:sz w:val="18"/>
              </w:rPr>
              <w:tab/>
            </w:r>
            <w:r>
              <w:rPr>
                <w:sz w:val="18"/>
              </w:rPr>
              <w:t>:</w:t>
            </w:r>
            <w:r>
              <w:rPr>
                <w:sz w:val="18"/>
              </w:rPr>
              <w:tab/>
            </w:r>
            <w:r>
              <w:rPr>
                <w:sz w:val="18"/>
              </w:rPr>
              <w:tab/>
            </w:r>
            <w:r>
              <w:rPr>
                <w:sz w:val="18"/>
              </w:rPr>
              <w:t>99.50</w:t>
            </w:r>
            <w:r>
              <w:rPr>
                <w:sz w:val="18"/>
              </w:rPr>
              <w:tab/>
            </w:r>
            <w:r>
              <w:rPr>
                <w:spacing w:val="-13"/>
                <w:w w:val="90"/>
                <w:sz w:val="18"/>
              </w:rPr>
              <w:t>%</w:t>
            </w:r>
            <w:r>
              <w:rPr>
                <w:spacing w:val="-48"/>
                <w:w w:val="90"/>
                <w:sz w:val="18"/>
              </w:rPr>
              <w:t xml:space="preserve"> </w:t>
            </w:r>
            <w:r>
              <w:rPr>
                <w:w w:val="95"/>
                <w:sz w:val="18"/>
              </w:rPr>
              <w:t>Sorts</w:t>
            </w:r>
            <w:r>
              <w:rPr>
                <w:spacing w:val="-14"/>
                <w:w w:val="95"/>
                <w:sz w:val="18"/>
              </w:rPr>
              <w:t xml:space="preserve"> </w:t>
            </w:r>
            <w:r>
              <w:rPr>
                <w:w w:val="95"/>
                <w:sz w:val="18"/>
              </w:rPr>
              <w:t>in</w:t>
            </w:r>
            <w:r>
              <w:rPr>
                <w:spacing w:val="-13"/>
                <w:w w:val="95"/>
                <w:sz w:val="18"/>
              </w:rPr>
              <w:t xml:space="preserve"> </w:t>
            </w:r>
            <w:r>
              <w:rPr>
                <w:w w:val="95"/>
                <w:sz w:val="18"/>
              </w:rPr>
              <w:t>memory</w:t>
            </w:r>
            <w:r>
              <w:rPr>
                <w:w w:val="95"/>
                <w:sz w:val="18"/>
              </w:rPr>
              <w:tab/>
            </w:r>
            <w:r>
              <w:rPr>
                <w:w w:val="95"/>
                <w:sz w:val="18"/>
              </w:rPr>
              <w:tab/>
            </w:r>
            <w:r>
              <w:rPr>
                <w:sz w:val="18"/>
              </w:rPr>
              <w:t>:</w:t>
            </w:r>
            <w:r>
              <w:rPr>
                <w:sz w:val="18"/>
              </w:rPr>
              <w:tab/>
            </w:r>
            <w:r>
              <w:rPr>
                <w:sz w:val="18"/>
              </w:rPr>
              <w:tab/>
            </w:r>
            <w:r>
              <w:rPr>
                <w:sz w:val="18"/>
              </w:rPr>
              <w:t>0</w:t>
            </w:r>
          </w:p>
          <w:p>
            <w:pPr>
              <w:pStyle w:val="17"/>
              <w:tabs>
                <w:tab w:val="left" w:pos="4263"/>
                <w:tab w:val="left" w:pos="4667"/>
              </w:tabs>
              <w:spacing w:before="3"/>
              <w:ind w:left="475"/>
              <w:rPr>
                <w:sz w:val="18"/>
              </w:rPr>
            </w:pPr>
            <w:r>
              <w:rPr>
                <w:w w:val="95"/>
                <w:sz w:val="18"/>
              </w:rPr>
              <w:t>Sorts</w:t>
            </w:r>
            <w:r>
              <w:rPr>
                <w:spacing w:val="-15"/>
                <w:w w:val="95"/>
                <w:sz w:val="18"/>
              </w:rPr>
              <w:t xml:space="preserve"> </w:t>
            </w:r>
            <w:r>
              <w:rPr>
                <w:w w:val="95"/>
                <w:sz w:val="18"/>
              </w:rPr>
              <w:t>in</w:t>
            </w:r>
            <w:r>
              <w:rPr>
                <w:spacing w:val="-13"/>
                <w:w w:val="95"/>
                <w:sz w:val="18"/>
              </w:rPr>
              <w:t xml:space="preserve"> </w:t>
            </w:r>
            <w:r>
              <w:rPr>
                <w:w w:val="95"/>
                <w:sz w:val="18"/>
              </w:rPr>
              <w:t>disk</w:t>
            </w:r>
            <w:r>
              <w:rPr>
                <w:w w:val="95"/>
                <w:sz w:val="18"/>
              </w:rPr>
              <w:tab/>
            </w:r>
            <w:r>
              <w:rPr>
                <w:sz w:val="18"/>
              </w:rPr>
              <w:t>:</w:t>
            </w:r>
            <w:r>
              <w:rPr>
                <w:sz w:val="18"/>
              </w:rPr>
              <w:tab/>
            </w:r>
            <w:r>
              <w:rPr>
                <w:sz w:val="18"/>
              </w:rPr>
              <w:t>0</w:t>
            </w:r>
          </w:p>
          <w:p>
            <w:pPr>
              <w:pStyle w:val="17"/>
              <w:tabs>
                <w:tab w:val="left" w:pos="4284"/>
                <w:tab w:val="left" w:pos="4689"/>
              </w:tabs>
              <w:spacing w:before="63"/>
              <w:ind w:left="475"/>
              <w:rPr>
                <w:sz w:val="18"/>
              </w:rPr>
            </w:pPr>
            <w:r>
              <w:rPr>
                <w:w w:val="95"/>
                <w:sz w:val="18"/>
              </w:rPr>
              <w:t>In-memory</w:t>
            </w:r>
            <w:r>
              <w:rPr>
                <w:spacing w:val="-16"/>
                <w:w w:val="95"/>
                <w:sz w:val="18"/>
              </w:rPr>
              <w:t xml:space="preserve"> </w:t>
            </w:r>
            <w:r>
              <w:rPr>
                <w:w w:val="95"/>
                <w:sz w:val="18"/>
              </w:rPr>
              <w:t>sort</w:t>
            </w:r>
            <w:r>
              <w:rPr>
                <w:spacing w:val="-17"/>
                <w:w w:val="95"/>
                <w:sz w:val="18"/>
              </w:rPr>
              <w:t xml:space="preserve"> </w:t>
            </w:r>
            <w:r>
              <w:rPr>
                <w:w w:val="95"/>
                <w:sz w:val="18"/>
              </w:rPr>
              <w:t>ratio</w:t>
            </w:r>
            <w:r>
              <w:rPr>
                <w:w w:val="95"/>
                <w:sz w:val="18"/>
              </w:rPr>
              <w:tab/>
            </w:r>
            <w:r>
              <w:rPr>
                <w:sz w:val="18"/>
              </w:rPr>
              <w:t>:</w:t>
            </w:r>
            <w:r>
              <w:rPr>
                <w:sz w:val="18"/>
              </w:rPr>
              <w:tab/>
            </w:r>
            <w:r>
              <w:rPr>
                <w:sz w:val="18"/>
              </w:rPr>
              <w:t>0</w:t>
            </w:r>
          </w:p>
          <w:p>
            <w:pPr>
              <w:pStyle w:val="17"/>
              <w:tabs>
                <w:tab w:val="left" w:pos="4314"/>
                <w:tab w:val="left" w:pos="4719"/>
              </w:tabs>
              <w:spacing w:before="61"/>
              <w:ind w:left="475"/>
              <w:rPr>
                <w:sz w:val="18"/>
              </w:rPr>
            </w:pPr>
            <w:r>
              <w:rPr>
                <w:w w:val="95"/>
                <w:sz w:val="18"/>
              </w:rPr>
              <w:t>Number</w:t>
            </w:r>
            <w:r>
              <w:rPr>
                <w:spacing w:val="-15"/>
                <w:w w:val="95"/>
                <w:sz w:val="18"/>
              </w:rPr>
              <w:t xml:space="preserve"> </w:t>
            </w:r>
            <w:r>
              <w:rPr>
                <w:w w:val="95"/>
                <w:sz w:val="18"/>
              </w:rPr>
              <w:t>of</w:t>
            </w:r>
            <w:r>
              <w:rPr>
                <w:spacing w:val="-13"/>
                <w:w w:val="95"/>
                <w:sz w:val="18"/>
              </w:rPr>
              <w:t xml:space="preserve"> </w:t>
            </w:r>
            <w:r>
              <w:rPr>
                <w:w w:val="95"/>
                <w:sz w:val="18"/>
              </w:rPr>
              <w:t>files</w:t>
            </w:r>
            <w:r>
              <w:rPr>
                <w:w w:val="95"/>
                <w:sz w:val="18"/>
              </w:rPr>
              <w:tab/>
            </w:r>
            <w:r>
              <w:rPr>
                <w:sz w:val="18"/>
              </w:rPr>
              <w:t>:</w:t>
            </w:r>
            <w:r>
              <w:rPr>
                <w:sz w:val="18"/>
              </w:rPr>
              <w:tab/>
            </w:r>
            <w:r>
              <w:rPr>
                <w:sz w:val="18"/>
              </w:rPr>
              <w:t>95</w:t>
            </w:r>
          </w:p>
          <w:p>
            <w:pPr>
              <w:pStyle w:val="17"/>
              <w:tabs>
                <w:tab w:val="left" w:pos="4374"/>
                <w:tab w:val="left" w:pos="4778"/>
              </w:tabs>
              <w:spacing w:before="64"/>
              <w:ind w:left="475"/>
              <w:rPr>
                <w:sz w:val="18"/>
              </w:rPr>
            </w:pPr>
            <w:r>
              <w:rPr>
                <w:w w:val="95"/>
                <w:sz w:val="18"/>
              </w:rPr>
              <w:t>Physical</w:t>
            </w:r>
            <w:r>
              <w:rPr>
                <w:spacing w:val="-13"/>
                <w:w w:val="95"/>
                <w:sz w:val="18"/>
              </w:rPr>
              <w:t xml:space="preserve"> </w:t>
            </w:r>
            <w:r>
              <w:rPr>
                <w:w w:val="95"/>
                <w:sz w:val="18"/>
              </w:rPr>
              <w:t>Reads</w:t>
            </w:r>
            <w:r>
              <w:rPr>
                <w:w w:val="95"/>
                <w:sz w:val="18"/>
              </w:rPr>
              <w:tab/>
            </w:r>
            <w:r>
              <w:rPr>
                <w:sz w:val="18"/>
              </w:rPr>
              <w:t>:</w:t>
            </w:r>
            <w:r>
              <w:rPr>
                <w:sz w:val="18"/>
              </w:rPr>
              <w:tab/>
            </w:r>
            <w:r>
              <w:rPr>
                <w:sz w:val="18"/>
              </w:rPr>
              <w:t>531</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Layout w:type="fixed"/>
        <w:tblCellMar>
          <w:top w:w="0" w:type="dxa"/>
          <w:left w:w="0" w:type="dxa"/>
          <w:bottom w:w="0" w:type="dxa"/>
          <w:right w:w="0" w:type="dxa"/>
        </w:tblCellMar>
      </w:tblPr>
      <w:tblGrid>
        <w:gridCol w:w="8846"/>
      </w:tblGrid>
      <w:tr>
        <w:tblPrEx>
          <w:tblCellMar>
            <w:top w:w="0" w:type="dxa"/>
            <w:left w:w="0" w:type="dxa"/>
            <w:bottom w:w="0" w:type="dxa"/>
            <w:right w:w="0" w:type="dxa"/>
          </w:tblCellMar>
        </w:tblPrEx>
        <w:trPr>
          <w:trHeight w:val="13441" w:hRule="atLeast"/>
        </w:trPr>
        <w:tc>
          <w:tcPr>
            <w:tcW w:w="8846" w:type="dxa"/>
            <w:tcBorders>
              <w:left w:val="single" w:color="000000" w:sz="4" w:space="0"/>
              <w:right w:val="single" w:color="000000" w:sz="4" w:space="0"/>
            </w:tcBorders>
            <w:shd w:val="clear" w:color="auto" w:fill="D9D9D9"/>
          </w:tcPr>
          <w:p>
            <w:pPr>
              <w:pStyle w:val="17"/>
              <w:tabs>
                <w:tab w:val="left" w:pos="4302"/>
                <w:tab w:val="right" w:pos="4885"/>
              </w:tabs>
              <w:spacing w:before="12"/>
              <w:ind w:left="475"/>
              <w:rPr>
                <w:sz w:val="18"/>
              </w:rPr>
            </w:pPr>
            <w:r>
              <w:rPr>
                <w:w w:val="95"/>
                <w:sz w:val="18"/>
              </w:rPr>
              <w:t>Physical</w:t>
            </w:r>
            <w:r>
              <w:rPr>
                <w:spacing w:val="-16"/>
                <w:w w:val="95"/>
                <w:sz w:val="18"/>
              </w:rPr>
              <w:t xml:space="preserve"> </w:t>
            </w:r>
            <w:r>
              <w:rPr>
                <w:w w:val="95"/>
                <w:sz w:val="18"/>
              </w:rPr>
              <w:t>Writes</w:t>
            </w:r>
            <w:r>
              <w:rPr>
                <w:w w:val="95"/>
                <w:sz w:val="18"/>
              </w:rPr>
              <w:tab/>
            </w:r>
            <w:r>
              <w:rPr>
                <w:sz w:val="18"/>
              </w:rPr>
              <w:t>:</w:t>
            </w:r>
            <w:r>
              <w:rPr>
                <w:sz w:val="18"/>
              </w:rPr>
              <w:tab/>
            </w:r>
            <w:r>
              <w:rPr>
                <w:sz w:val="18"/>
              </w:rPr>
              <w:t>98</w:t>
            </w:r>
          </w:p>
          <w:p>
            <w:pPr>
              <w:pStyle w:val="17"/>
              <w:tabs>
                <w:tab w:val="left" w:pos="4504"/>
                <w:tab w:val="right" w:pos="5351"/>
              </w:tabs>
              <w:spacing w:before="61"/>
              <w:ind w:left="475"/>
              <w:rPr>
                <w:sz w:val="18"/>
              </w:rPr>
            </w:pPr>
            <w:r>
              <w:rPr>
                <w:w w:val="95"/>
                <w:sz w:val="18"/>
              </w:rPr>
              <w:t>Read</w:t>
            </w:r>
            <w:r>
              <w:rPr>
                <w:spacing w:val="-17"/>
                <w:w w:val="95"/>
                <w:sz w:val="18"/>
              </w:rPr>
              <w:t xml:space="preserve"> </w:t>
            </w:r>
            <w:r>
              <w:rPr>
                <w:w w:val="95"/>
                <w:sz w:val="18"/>
              </w:rPr>
              <w:t>Time</w:t>
            </w:r>
            <w:r>
              <w:rPr>
                <w:w w:val="95"/>
                <w:sz w:val="18"/>
              </w:rPr>
              <w:tab/>
            </w:r>
            <w:r>
              <w:rPr>
                <w:sz w:val="18"/>
              </w:rPr>
              <w:t>:</w:t>
            </w:r>
            <w:r>
              <w:rPr>
                <w:sz w:val="18"/>
              </w:rPr>
              <w:tab/>
            </w:r>
            <w:r>
              <w:rPr>
                <w:sz w:val="18"/>
              </w:rPr>
              <w:t>30980</w:t>
            </w:r>
          </w:p>
          <w:p>
            <w:pPr>
              <w:pStyle w:val="17"/>
              <w:tabs>
                <w:tab w:val="left" w:pos="4431"/>
                <w:tab w:val="right" w:pos="5191"/>
              </w:tabs>
              <w:spacing w:before="64"/>
              <w:ind w:left="475"/>
              <w:rPr>
                <w:sz w:val="18"/>
              </w:rPr>
            </w:pPr>
            <w:r>
              <w:rPr>
                <w:spacing w:val="-1"/>
                <w:w w:val="95"/>
                <w:sz w:val="18"/>
              </w:rPr>
              <w:t>Write</w:t>
            </w:r>
            <w:r>
              <w:rPr>
                <w:spacing w:val="-18"/>
                <w:w w:val="95"/>
                <w:sz w:val="18"/>
              </w:rPr>
              <w:t xml:space="preserve"> </w:t>
            </w:r>
            <w:r>
              <w:rPr>
                <w:w w:val="95"/>
                <w:sz w:val="18"/>
              </w:rPr>
              <w:t>Time</w:t>
            </w:r>
            <w:r>
              <w:rPr>
                <w:w w:val="95"/>
                <w:sz w:val="18"/>
              </w:rPr>
              <w:tab/>
            </w:r>
            <w:r>
              <w:rPr>
                <w:sz w:val="18"/>
              </w:rPr>
              <w:t>:</w:t>
            </w:r>
            <w:r>
              <w:rPr>
                <w:sz w:val="18"/>
              </w:rPr>
              <w:tab/>
            </w:r>
            <w:r>
              <w:rPr>
                <w:sz w:val="18"/>
              </w:rPr>
              <w:t>3175</w:t>
            </w:r>
          </w:p>
          <w:p>
            <w:pPr>
              <w:pStyle w:val="17"/>
              <w:spacing w:before="63"/>
              <w:rPr>
                <w:sz w:val="18"/>
              </w:rPr>
            </w:pPr>
            <w:r>
              <w:rPr>
                <w:w w:val="95"/>
                <w:sz w:val="18"/>
              </w:rPr>
              <w:t>Session</w:t>
            </w:r>
            <w:r>
              <w:rPr>
                <w:spacing w:val="-16"/>
                <w:w w:val="95"/>
                <w:sz w:val="18"/>
              </w:rPr>
              <w:t xml:space="preserve"> </w:t>
            </w:r>
            <w:r>
              <w:rPr>
                <w:w w:val="95"/>
                <w:sz w:val="18"/>
              </w:rPr>
              <w:t>statistics</w:t>
            </w:r>
            <w:r>
              <w:rPr>
                <w:spacing w:val="-14"/>
                <w:w w:val="95"/>
                <w:sz w:val="18"/>
              </w:rPr>
              <w:t xml:space="preserve"> </w:t>
            </w:r>
            <w:r>
              <w:rPr>
                <w:w w:val="95"/>
                <w:sz w:val="18"/>
              </w:rPr>
              <w:t>information(Top</w:t>
            </w:r>
            <w:r>
              <w:rPr>
                <w:spacing w:val="-14"/>
                <w:w w:val="95"/>
                <w:sz w:val="18"/>
              </w:rPr>
              <w:t xml:space="preserve"> </w:t>
            </w:r>
            <w:r>
              <w:rPr>
                <w:w w:val="95"/>
                <w:sz w:val="18"/>
              </w:rPr>
              <w:t>10):</w:t>
            </w:r>
          </w:p>
          <w:p>
            <w:pPr>
              <w:pStyle w:val="17"/>
              <w:spacing w:before="61"/>
              <w:rPr>
                <w:sz w:val="18"/>
              </w:rPr>
            </w:pPr>
            <w:r>
              <w:rPr>
                <w:w w:val="95"/>
                <w:sz w:val="18"/>
              </w:rPr>
              <w:t>Session</w:t>
            </w:r>
            <w:r>
              <w:rPr>
                <w:spacing w:val="-13"/>
                <w:w w:val="95"/>
                <w:sz w:val="18"/>
              </w:rPr>
              <w:t xml:space="preserve"> </w:t>
            </w:r>
            <w:r>
              <w:rPr>
                <w:w w:val="95"/>
                <w:sz w:val="18"/>
              </w:rPr>
              <w:t>CPU</w:t>
            </w:r>
            <w:r>
              <w:rPr>
                <w:spacing w:val="-14"/>
                <w:w w:val="95"/>
                <w:sz w:val="18"/>
              </w:rPr>
              <w:t xml:space="preserve"> </w:t>
            </w:r>
            <w:r>
              <w:rPr>
                <w:w w:val="95"/>
                <w:sz w:val="18"/>
              </w:rPr>
              <w:t>statistics:</w:t>
            </w:r>
          </w:p>
          <w:p>
            <w:pPr>
              <w:pStyle w:val="17"/>
              <w:spacing w:before="64"/>
              <w:rPr>
                <w:sz w:val="18"/>
              </w:rPr>
            </w:pPr>
            <w:r>
              <w:rPr>
                <w:w w:val="90"/>
                <w:sz w:val="18"/>
              </w:rPr>
              <w:t>1</w:t>
            </w:r>
            <w:r>
              <w:rPr>
                <w:spacing w:val="12"/>
                <w:w w:val="90"/>
                <w:sz w:val="18"/>
              </w:rPr>
              <w:t xml:space="preserve"> </w:t>
            </w:r>
            <w:r>
              <w:rPr>
                <w:w w:val="90"/>
                <w:sz w:val="18"/>
              </w:rPr>
              <w:t>dn_6001-postgres-omm:</w:t>
            </w:r>
          </w:p>
          <w:p>
            <w:pPr>
              <w:pStyle w:val="17"/>
              <w:tabs>
                <w:tab w:val="left" w:pos="4391"/>
                <w:tab w:val="right" w:pos="4885"/>
              </w:tabs>
              <w:spacing w:before="63"/>
              <w:ind w:left="475"/>
              <w:rPr>
                <w:sz w:val="18"/>
              </w:rPr>
            </w:pPr>
            <w:r>
              <w:rPr>
                <w:w w:val="95"/>
                <w:sz w:val="18"/>
              </w:rPr>
              <w:t>Session</w:t>
            </w:r>
            <w:r>
              <w:rPr>
                <w:spacing w:val="-13"/>
                <w:w w:val="95"/>
                <w:sz w:val="18"/>
              </w:rPr>
              <w:t xml:space="preserve"> </w:t>
            </w:r>
            <w:r>
              <w:rPr>
                <w:w w:val="95"/>
                <w:sz w:val="18"/>
              </w:rPr>
              <w:t>CPU</w:t>
            </w:r>
            <w:r>
              <w:rPr>
                <w:spacing w:val="-14"/>
                <w:w w:val="95"/>
                <w:sz w:val="18"/>
              </w:rPr>
              <w:t xml:space="preserve"> </w:t>
            </w:r>
            <w:r>
              <w:rPr>
                <w:w w:val="95"/>
                <w:sz w:val="18"/>
              </w:rPr>
              <w:t>time</w:t>
            </w:r>
            <w:r>
              <w:rPr>
                <w:w w:val="95"/>
                <w:sz w:val="18"/>
              </w:rPr>
              <w:tab/>
            </w:r>
            <w:r>
              <w:rPr>
                <w:sz w:val="18"/>
              </w:rPr>
              <w:t>:</w:t>
            </w:r>
            <w:r>
              <w:rPr>
                <w:sz w:val="18"/>
              </w:rPr>
              <w:tab/>
            </w:r>
            <w:r>
              <w:rPr>
                <w:sz w:val="18"/>
              </w:rPr>
              <w:t>2</w:t>
            </w:r>
          </w:p>
          <w:p>
            <w:pPr>
              <w:pStyle w:val="17"/>
              <w:tabs>
                <w:tab w:val="left" w:pos="4432"/>
                <w:tab w:val="right" w:pos="5376"/>
              </w:tabs>
              <w:spacing w:before="62"/>
              <w:ind w:left="475"/>
              <w:rPr>
                <w:sz w:val="18"/>
              </w:rPr>
            </w:pPr>
            <w:r>
              <w:rPr>
                <w:w w:val="95"/>
                <w:sz w:val="18"/>
              </w:rPr>
              <w:t>Database</w:t>
            </w:r>
            <w:r>
              <w:rPr>
                <w:spacing w:val="-14"/>
                <w:w w:val="95"/>
                <w:sz w:val="18"/>
              </w:rPr>
              <w:t xml:space="preserve"> </w:t>
            </w:r>
            <w:r>
              <w:rPr>
                <w:w w:val="95"/>
                <w:sz w:val="18"/>
              </w:rPr>
              <w:t>CPU</w:t>
            </w:r>
            <w:r>
              <w:rPr>
                <w:spacing w:val="-14"/>
                <w:w w:val="95"/>
                <w:sz w:val="18"/>
              </w:rPr>
              <w:t xml:space="preserve"> </w:t>
            </w:r>
            <w:r>
              <w:rPr>
                <w:w w:val="95"/>
                <w:sz w:val="18"/>
              </w:rPr>
              <w:t>time</w:t>
            </w:r>
            <w:r>
              <w:rPr>
                <w:w w:val="95"/>
                <w:sz w:val="18"/>
              </w:rPr>
              <w:tab/>
            </w:r>
            <w:r>
              <w:rPr>
                <w:sz w:val="18"/>
              </w:rPr>
              <w:t>:</w:t>
            </w:r>
            <w:r>
              <w:rPr>
                <w:sz w:val="18"/>
              </w:rPr>
              <w:tab/>
            </w:r>
            <w:r>
              <w:rPr>
                <w:sz w:val="18"/>
              </w:rPr>
              <w:t>663070</w:t>
            </w:r>
          </w:p>
          <w:p>
            <w:pPr>
              <w:pStyle w:val="17"/>
              <w:tabs>
                <w:tab w:val="left" w:pos="4396"/>
                <w:tab w:val="left" w:pos="4800"/>
                <w:tab w:val="left" w:pos="5742"/>
              </w:tabs>
              <w:spacing w:before="63" w:line="309" w:lineRule="auto"/>
              <w:ind w:right="2942" w:firstLine="362"/>
              <w:rPr>
                <w:sz w:val="18"/>
              </w:rPr>
            </w:pPr>
            <w:r>
              <w:rPr>
                <w:w w:val="95"/>
                <w:sz w:val="18"/>
              </w:rPr>
              <w:t>Session</w:t>
            </w:r>
            <w:r>
              <w:rPr>
                <w:spacing w:val="-17"/>
                <w:w w:val="95"/>
                <w:sz w:val="18"/>
              </w:rPr>
              <w:t xml:space="preserve"> </w:t>
            </w:r>
            <w:r>
              <w:rPr>
                <w:w w:val="95"/>
                <w:sz w:val="18"/>
              </w:rPr>
              <w:t>CPU</w:t>
            </w:r>
            <w:r>
              <w:rPr>
                <w:spacing w:val="-18"/>
                <w:w w:val="95"/>
                <w:sz w:val="18"/>
              </w:rPr>
              <w:t xml:space="preserve"> </w:t>
            </w:r>
            <w:r>
              <w:rPr>
                <w:w w:val="95"/>
                <w:sz w:val="18"/>
              </w:rPr>
              <w:t>time</w:t>
            </w:r>
            <w:r>
              <w:rPr>
                <w:spacing w:val="-18"/>
                <w:w w:val="95"/>
                <w:sz w:val="18"/>
              </w:rPr>
              <w:t xml:space="preserve"> </w:t>
            </w:r>
            <w:r>
              <w:rPr>
                <w:w w:val="95"/>
                <w:sz w:val="18"/>
              </w:rPr>
              <w:t>%</w:t>
            </w:r>
            <w:r>
              <w:rPr>
                <w:w w:val="95"/>
                <w:sz w:val="18"/>
              </w:rPr>
              <w:tab/>
            </w:r>
            <w:r>
              <w:rPr>
                <w:sz w:val="18"/>
              </w:rPr>
              <w:t>:</w:t>
            </w:r>
            <w:r>
              <w:rPr>
                <w:sz w:val="18"/>
              </w:rPr>
              <w:tab/>
            </w:r>
            <w:r>
              <w:rPr>
                <w:sz w:val="18"/>
              </w:rPr>
              <w:t>0.00</w:t>
            </w:r>
            <w:r>
              <w:rPr>
                <w:sz w:val="18"/>
              </w:rPr>
              <w:tab/>
            </w:r>
            <w:r>
              <w:rPr>
                <w:spacing w:val="-13"/>
                <w:w w:val="90"/>
                <w:sz w:val="18"/>
              </w:rPr>
              <w:t>%</w:t>
            </w:r>
            <w:r>
              <w:rPr>
                <w:spacing w:val="-47"/>
                <w:w w:val="90"/>
                <w:sz w:val="18"/>
              </w:rPr>
              <w:t xml:space="preserve"> </w:t>
            </w:r>
            <w:r>
              <w:rPr>
                <w:sz w:val="18"/>
              </w:rPr>
              <w:t>2</w:t>
            </w:r>
            <w:r>
              <w:rPr>
                <w:spacing w:val="-23"/>
                <w:sz w:val="18"/>
              </w:rPr>
              <w:t xml:space="preserve"> </w:t>
            </w:r>
            <w:r>
              <w:rPr>
                <w:sz w:val="18"/>
              </w:rPr>
              <w:t>dn_6001-postgres-omm:</w:t>
            </w:r>
          </w:p>
          <w:p>
            <w:pPr>
              <w:pStyle w:val="17"/>
              <w:tabs>
                <w:tab w:val="left" w:pos="4391"/>
                <w:tab w:val="left" w:pos="4795"/>
              </w:tabs>
              <w:spacing w:line="216" w:lineRule="exact"/>
              <w:ind w:left="475"/>
              <w:rPr>
                <w:sz w:val="18"/>
              </w:rPr>
            </w:pPr>
            <w:r>
              <w:rPr>
                <w:w w:val="95"/>
                <w:sz w:val="18"/>
              </w:rPr>
              <w:t>Session</w:t>
            </w:r>
            <w:r>
              <w:rPr>
                <w:spacing w:val="-13"/>
                <w:w w:val="95"/>
                <w:sz w:val="18"/>
              </w:rPr>
              <w:t xml:space="preserve"> </w:t>
            </w:r>
            <w:r>
              <w:rPr>
                <w:w w:val="95"/>
                <w:sz w:val="18"/>
              </w:rPr>
              <w:t>CPU</w:t>
            </w:r>
            <w:r>
              <w:rPr>
                <w:spacing w:val="-14"/>
                <w:w w:val="95"/>
                <w:sz w:val="18"/>
              </w:rPr>
              <w:t xml:space="preserve"> </w:t>
            </w:r>
            <w:r>
              <w:rPr>
                <w:w w:val="95"/>
                <w:sz w:val="18"/>
              </w:rPr>
              <w:t>time</w:t>
            </w:r>
            <w:r>
              <w:rPr>
                <w:w w:val="95"/>
                <w:sz w:val="18"/>
              </w:rPr>
              <w:tab/>
            </w:r>
            <w:r>
              <w:rPr>
                <w:sz w:val="18"/>
              </w:rPr>
              <w:t>:</w:t>
            </w:r>
            <w:r>
              <w:rPr>
                <w:sz w:val="18"/>
              </w:rPr>
              <w:tab/>
            </w:r>
            <w:r>
              <w:rPr>
                <w:sz w:val="18"/>
              </w:rPr>
              <w:t>0</w:t>
            </w:r>
          </w:p>
          <w:p>
            <w:pPr>
              <w:pStyle w:val="17"/>
              <w:tabs>
                <w:tab w:val="left" w:pos="4432"/>
                <w:tab w:val="right" w:pos="5369"/>
              </w:tabs>
              <w:spacing w:before="64"/>
              <w:ind w:left="475"/>
              <w:rPr>
                <w:sz w:val="18"/>
              </w:rPr>
            </w:pPr>
            <w:r>
              <w:rPr>
                <w:w w:val="95"/>
                <w:sz w:val="18"/>
              </w:rPr>
              <w:t>Database</w:t>
            </w:r>
            <w:r>
              <w:rPr>
                <w:spacing w:val="-14"/>
                <w:w w:val="95"/>
                <w:sz w:val="18"/>
              </w:rPr>
              <w:t xml:space="preserve"> </w:t>
            </w:r>
            <w:r>
              <w:rPr>
                <w:w w:val="95"/>
                <w:sz w:val="18"/>
              </w:rPr>
              <w:t>CPU</w:t>
            </w:r>
            <w:r>
              <w:rPr>
                <w:spacing w:val="-14"/>
                <w:w w:val="95"/>
                <w:sz w:val="18"/>
              </w:rPr>
              <w:t xml:space="preserve"> </w:t>
            </w:r>
            <w:r>
              <w:rPr>
                <w:w w:val="95"/>
                <w:sz w:val="18"/>
              </w:rPr>
              <w:t>time</w:t>
            </w:r>
            <w:r>
              <w:rPr>
                <w:w w:val="95"/>
                <w:sz w:val="18"/>
              </w:rPr>
              <w:tab/>
            </w:r>
            <w:r>
              <w:rPr>
                <w:sz w:val="18"/>
              </w:rPr>
              <w:t>:</w:t>
            </w:r>
            <w:r>
              <w:rPr>
                <w:sz w:val="18"/>
              </w:rPr>
              <w:tab/>
            </w:r>
            <w:r>
              <w:rPr>
                <w:sz w:val="18"/>
              </w:rPr>
              <w:t>663070</w:t>
            </w:r>
          </w:p>
          <w:p>
            <w:pPr>
              <w:pStyle w:val="17"/>
              <w:tabs>
                <w:tab w:val="left" w:pos="4401"/>
                <w:tab w:val="left" w:pos="4806"/>
                <w:tab w:val="left" w:pos="5748"/>
              </w:tabs>
              <w:spacing w:before="63" w:line="307" w:lineRule="auto"/>
              <w:ind w:right="2937" w:firstLine="362"/>
              <w:rPr>
                <w:sz w:val="18"/>
              </w:rPr>
            </w:pPr>
            <w:r>
              <w:rPr>
                <w:w w:val="95"/>
                <w:sz w:val="18"/>
              </w:rPr>
              <w:t>Session</w:t>
            </w:r>
            <w:r>
              <w:rPr>
                <w:spacing w:val="-17"/>
                <w:w w:val="95"/>
                <w:sz w:val="18"/>
              </w:rPr>
              <w:t xml:space="preserve"> </w:t>
            </w:r>
            <w:r>
              <w:rPr>
                <w:w w:val="95"/>
                <w:sz w:val="18"/>
              </w:rPr>
              <w:t>CPU</w:t>
            </w:r>
            <w:r>
              <w:rPr>
                <w:spacing w:val="-18"/>
                <w:w w:val="95"/>
                <w:sz w:val="18"/>
              </w:rPr>
              <w:t xml:space="preserve"> </w:t>
            </w:r>
            <w:r>
              <w:rPr>
                <w:w w:val="95"/>
                <w:sz w:val="18"/>
              </w:rPr>
              <w:t>time</w:t>
            </w:r>
            <w:r>
              <w:rPr>
                <w:spacing w:val="-18"/>
                <w:w w:val="95"/>
                <w:sz w:val="18"/>
              </w:rPr>
              <w:t xml:space="preserve"> </w:t>
            </w:r>
            <w:r>
              <w:rPr>
                <w:w w:val="95"/>
                <w:sz w:val="18"/>
              </w:rPr>
              <w:t>%</w:t>
            </w:r>
            <w:r>
              <w:rPr>
                <w:w w:val="95"/>
                <w:sz w:val="18"/>
              </w:rPr>
              <w:tab/>
            </w:r>
            <w:r>
              <w:rPr>
                <w:sz w:val="18"/>
              </w:rPr>
              <w:t>:</w:t>
            </w:r>
            <w:r>
              <w:rPr>
                <w:sz w:val="18"/>
              </w:rPr>
              <w:tab/>
            </w:r>
            <w:r>
              <w:rPr>
                <w:sz w:val="18"/>
              </w:rPr>
              <w:t>0.00</w:t>
            </w:r>
            <w:r>
              <w:rPr>
                <w:sz w:val="18"/>
              </w:rPr>
              <w:tab/>
            </w:r>
            <w:r>
              <w:rPr>
                <w:spacing w:val="-14"/>
                <w:w w:val="90"/>
                <w:sz w:val="18"/>
              </w:rPr>
              <w:t>%</w:t>
            </w:r>
            <w:r>
              <w:rPr>
                <w:spacing w:val="-47"/>
                <w:w w:val="90"/>
                <w:sz w:val="18"/>
              </w:rPr>
              <w:t xml:space="preserve"> </w:t>
            </w:r>
            <w:r>
              <w:rPr>
                <w:sz w:val="18"/>
              </w:rPr>
              <w:t>3</w:t>
            </w:r>
            <w:r>
              <w:rPr>
                <w:spacing w:val="-23"/>
                <w:sz w:val="18"/>
              </w:rPr>
              <w:t xml:space="preserve"> </w:t>
            </w:r>
            <w:r>
              <w:rPr>
                <w:sz w:val="18"/>
              </w:rPr>
              <w:t>dn_6001-postgres-omm:</w:t>
            </w:r>
          </w:p>
          <w:p>
            <w:pPr>
              <w:pStyle w:val="17"/>
              <w:tabs>
                <w:tab w:val="left" w:pos="4391"/>
                <w:tab w:val="left" w:pos="4795"/>
              </w:tabs>
              <w:spacing w:before="4"/>
              <w:ind w:left="475"/>
              <w:rPr>
                <w:sz w:val="18"/>
              </w:rPr>
            </w:pPr>
            <w:r>
              <w:rPr>
                <w:w w:val="95"/>
                <w:sz w:val="18"/>
              </w:rPr>
              <w:t>Session</w:t>
            </w:r>
            <w:r>
              <w:rPr>
                <w:spacing w:val="-13"/>
                <w:w w:val="95"/>
                <w:sz w:val="18"/>
              </w:rPr>
              <w:t xml:space="preserve"> </w:t>
            </w:r>
            <w:r>
              <w:rPr>
                <w:w w:val="95"/>
                <w:sz w:val="18"/>
              </w:rPr>
              <w:t>CPU</w:t>
            </w:r>
            <w:r>
              <w:rPr>
                <w:spacing w:val="-14"/>
                <w:w w:val="95"/>
                <w:sz w:val="18"/>
              </w:rPr>
              <w:t xml:space="preserve"> </w:t>
            </w:r>
            <w:r>
              <w:rPr>
                <w:w w:val="95"/>
                <w:sz w:val="18"/>
              </w:rPr>
              <w:t>time</w:t>
            </w:r>
            <w:r>
              <w:rPr>
                <w:w w:val="95"/>
                <w:sz w:val="18"/>
              </w:rPr>
              <w:tab/>
            </w:r>
            <w:r>
              <w:rPr>
                <w:sz w:val="18"/>
              </w:rPr>
              <w:t>:</w:t>
            </w:r>
            <w:r>
              <w:rPr>
                <w:sz w:val="18"/>
              </w:rPr>
              <w:tab/>
            </w:r>
            <w:r>
              <w:rPr>
                <w:sz w:val="18"/>
              </w:rPr>
              <w:t>0</w:t>
            </w:r>
          </w:p>
          <w:p>
            <w:pPr>
              <w:pStyle w:val="17"/>
              <w:tabs>
                <w:tab w:val="left" w:pos="4432"/>
                <w:tab w:val="right" w:pos="5369"/>
              </w:tabs>
              <w:spacing w:before="63"/>
              <w:ind w:left="475"/>
              <w:rPr>
                <w:sz w:val="18"/>
              </w:rPr>
            </w:pPr>
            <w:r>
              <w:rPr>
                <w:w w:val="95"/>
                <w:sz w:val="18"/>
              </w:rPr>
              <w:t>Database</w:t>
            </w:r>
            <w:r>
              <w:rPr>
                <w:spacing w:val="-14"/>
                <w:w w:val="95"/>
                <w:sz w:val="18"/>
              </w:rPr>
              <w:t xml:space="preserve"> </w:t>
            </w:r>
            <w:r>
              <w:rPr>
                <w:w w:val="95"/>
                <w:sz w:val="18"/>
              </w:rPr>
              <w:t>CPU</w:t>
            </w:r>
            <w:r>
              <w:rPr>
                <w:spacing w:val="-14"/>
                <w:w w:val="95"/>
                <w:sz w:val="18"/>
              </w:rPr>
              <w:t xml:space="preserve"> </w:t>
            </w:r>
            <w:r>
              <w:rPr>
                <w:w w:val="95"/>
                <w:sz w:val="18"/>
              </w:rPr>
              <w:t>time</w:t>
            </w:r>
            <w:r>
              <w:rPr>
                <w:w w:val="95"/>
                <w:sz w:val="18"/>
              </w:rPr>
              <w:tab/>
            </w:r>
            <w:r>
              <w:rPr>
                <w:sz w:val="18"/>
              </w:rPr>
              <w:t>:</w:t>
            </w:r>
            <w:r>
              <w:rPr>
                <w:sz w:val="18"/>
              </w:rPr>
              <w:tab/>
            </w:r>
            <w:r>
              <w:rPr>
                <w:sz w:val="18"/>
              </w:rPr>
              <w:t>663070</w:t>
            </w:r>
          </w:p>
          <w:p>
            <w:pPr>
              <w:pStyle w:val="17"/>
              <w:tabs>
                <w:tab w:val="left" w:pos="4396"/>
                <w:tab w:val="left" w:pos="4800"/>
                <w:tab w:val="left" w:pos="5742"/>
              </w:tabs>
              <w:spacing w:before="62" w:line="309" w:lineRule="auto"/>
              <w:ind w:right="2942" w:firstLine="362"/>
              <w:rPr>
                <w:sz w:val="18"/>
              </w:rPr>
            </w:pPr>
            <w:r>
              <w:rPr>
                <w:w w:val="95"/>
                <w:sz w:val="18"/>
              </w:rPr>
              <w:t>Session</w:t>
            </w:r>
            <w:r>
              <w:rPr>
                <w:spacing w:val="-17"/>
                <w:w w:val="95"/>
                <w:sz w:val="18"/>
              </w:rPr>
              <w:t xml:space="preserve"> </w:t>
            </w:r>
            <w:r>
              <w:rPr>
                <w:w w:val="95"/>
                <w:sz w:val="18"/>
              </w:rPr>
              <w:t>CPU</w:t>
            </w:r>
            <w:r>
              <w:rPr>
                <w:spacing w:val="-18"/>
                <w:w w:val="95"/>
                <w:sz w:val="18"/>
              </w:rPr>
              <w:t xml:space="preserve"> </w:t>
            </w:r>
            <w:r>
              <w:rPr>
                <w:w w:val="95"/>
                <w:sz w:val="18"/>
              </w:rPr>
              <w:t>time</w:t>
            </w:r>
            <w:r>
              <w:rPr>
                <w:spacing w:val="-18"/>
                <w:w w:val="95"/>
                <w:sz w:val="18"/>
              </w:rPr>
              <w:t xml:space="preserve"> </w:t>
            </w:r>
            <w:r>
              <w:rPr>
                <w:w w:val="95"/>
                <w:sz w:val="18"/>
              </w:rPr>
              <w:t>%</w:t>
            </w:r>
            <w:r>
              <w:rPr>
                <w:w w:val="95"/>
                <w:sz w:val="18"/>
              </w:rPr>
              <w:tab/>
            </w:r>
            <w:r>
              <w:rPr>
                <w:sz w:val="18"/>
              </w:rPr>
              <w:t>:</w:t>
            </w:r>
            <w:r>
              <w:rPr>
                <w:sz w:val="18"/>
              </w:rPr>
              <w:tab/>
            </w:r>
            <w:r>
              <w:rPr>
                <w:sz w:val="18"/>
              </w:rPr>
              <w:t>0.00</w:t>
            </w:r>
            <w:r>
              <w:rPr>
                <w:sz w:val="18"/>
              </w:rPr>
              <w:tab/>
            </w:r>
            <w:r>
              <w:rPr>
                <w:spacing w:val="-13"/>
                <w:w w:val="90"/>
                <w:sz w:val="18"/>
              </w:rPr>
              <w:t>%</w:t>
            </w:r>
            <w:r>
              <w:rPr>
                <w:spacing w:val="-47"/>
                <w:w w:val="90"/>
                <w:sz w:val="18"/>
              </w:rPr>
              <w:t xml:space="preserve"> </w:t>
            </w:r>
            <w:r>
              <w:rPr>
                <w:sz w:val="18"/>
              </w:rPr>
              <w:t>4</w:t>
            </w:r>
            <w:r>
              <w:rPr>
                <w:spacing w:val="-23"/>
                <w:sz w:val="18"/>
              </w:rPr>
              <w:t xml:space="preserve"> </w:t>
            </w:r>
            <w:r>
              <w:rPr>
                <w:sz w:val="18"/>
              </w:rPr>
              <w:t>dn_6001-postgres-omm:</w:t>
            </w:r>
          </w:p>
          <w:p>
            <w:pPr>
              <w:pStyle w:val="17"/>
              <w:tabs>
                <w:tab w:val="left" w:pos="4391"/>
                <w:tab w:val="left" w:pos="4795"/>
              </w:tabs>
              <w:spacing w:before="1"/>
              <w:ind w:left="475"/>
              <w:rPr>
                <w:sz w:val="18"/>
              </w:rPr>
            </w:pPr>
            <w:r>
              <w:rPr>
                <w:w w:val="95"/>
                <w:sz w:val="18"/>
              </w:rPr>
              <w:t>Session</w:t>
            </w:r>
            <w:r>
              <w:rPr>
                <w:spacing w:val="-13"/>
                <w:w w:val="95"/>
                <w:sz w:val="18"/>
              </w:rPr>
              <w:t xml:space="preserve"> </w:t>
            </w:r>
            <w:r>
              <w:rPr>
                <w:w w:val="95"/>
                <w:sz w:val="18"/>
              </w:rPr>
              <w:t>CPU</w:t>
            </w:r>
            <w:r>
              <w:rPr>
                <w:spacing w:val="-14"/>
                <w:w w:val="95"/>
                <w:sz w:val="18"/>
              </w:rPr>
              <w:t xml:space="preserve"> </w:t>
            </w:r>
            <w:r>
              <w:rPr>
                <w:w w:val="95"/>
                <w:sz w:val="18"/>
              </w:rPr>
              <w:t>time</w:t>
            </w:r>
            <w:r>
              <w:rPr>
                <w:w w:val="95"/>
                <w:sz w:val="18"/>
              </w:rPr>
              <w:tab/>
            </w:r>
            <w:r>
              <w:rPr>
                <w:sz w:val="18"/>
              </w:rPr>
              <w:t>:</w:t>
            </w:r>
            <w:r>
              <w:rPr>
                <w:sz w:val="18"/>
              </w:rPr>
              <w:tab/>
            </w:r>
            <w:r>
              <w:rPr>
                <w:sz w:val="18"/>
              </w:rPr>
              <w:t>0</w:t>
            </w:r>
          </w:p>
          <w:p>
            <w:pPr>
              <w:pStyle w:val="17"/>
              <w:tabs>
                <w:tab w:val="left" w:pos="4432"/>
                <w:tab w:val="right" w:pos="5369"/>
              </w:tabs>
              <w:spacing w:before="61"/>
              <w:ind w:left="475"/>
              <w:rPr>
                <w:sz w:val="18"/>
              </w:rPr>
            </w:pPr>
            <w:r>
              <w:rPr>
                <w:w w:val="95"/>
                <w:sz w:val="18"/>
              </w:rPr>
              <w:t>Database</w:t>
            </w:r>
            <w:r>
              <w:rPr>
                <w:spacing w:val="-14"/>
                <w:w w:val="95"/>
                <w:sz w:val="18"/>
              </w:rPr>
              <w:t xml:space="preserve"> </w:t>
            </w:r>
            <w:r>
              <w:rPr>
                <w:w w:val="95"/>
                <w:sz w:val="18"/>
              </w:rPr>
              <w:t>CPU</w:t>
            </w:r>
            <w:r>
              <w:rPr>
                <w:spacing w:val="-14"/>
                <w:w w:val="95"/>
                <w:sz w:val="18"/>
              </w:rPr>
              <w:t xml:space="preserve"> </w:t>
            </w:r>
            <w:r>
              <w:rPr>
                <w:w w:val="95"/>
                <w:sz w:val="18"/>
              </w:rPr>
              <w:t>time</w:t>
            </w:r>
            <w:r>
              <w:rPr>
                <w:w w:val="95"/>
                <w:sz w:val="18"/>
              </w:rPr>
              <w:tab/>
            </w:r>
            <w:r>
              <w:rPr>
                <w:sz w:val="18"/>
              </w:rPr>
              <w:t>:</w:t>
            </w:r>
            <w:r>
              <w:rPr>
                <w:sz w:val="18"/>
              </w:rPr>
              <w:tab/>
            </w:r>
            <w:r>
              <w:rPr>
                <w:sz w:val="18"/>
              </w:rPr>
              <w:t>663070</w:t>
            </w:r>
          </w:p>
          <w:p>
            <w:pPr>
              <w:pStyle w:val="17"/>
              <w:tabs>
                <w:tab w:val="left" w:pos="4396"/>
                <w:tab w:val="left" w:pos="4800"/>
                <w:tab w:val="left" w:pos="5742"/>
              </w:tabs>
              <w:spacing w:before="63"/>
              <w:ind w:left="475"/>
              <w:rPr>
                <w:sz w:val="18"/>
              </w:rPr>
            </w:pPr>
            <w:r>
              <w:rPr>
                <w:w w:val="95"/>
                <w:sz w:val="18"/>
              </w:rPr>
              <w:t>Session</w:t>
            </w:r>
            <w:r>
              <w:rPr>
                <w:spacing w:val="-17"/>
                <w:w w:val="95"/>
                <w:sz w:val="18"/>
              </w:rPr>
              <w:t xml:space="preserve"> </w:t>
            </w:r>
            <w:r>
              <w:rPr>
                <w:w w:val="95"/>
                <w:sz w:val="18"/>
              </w:rPr>
              <w:t>CPU</w:t>
            </w:r>
            <w:r>
              <w:rPr>
                <w:spacing w:val="-18"/>
                <w:w w:val="95"/>
                <w:sz w:val="18"/>
              </w:rPr>
              <w:t xml:space="preserve"> </w:t>
            </w:r>
            <w:r>
              <w:rPr>
                <w:w w:val="95"/>
                <w:sz w:val="18"/>
              </w:rPr>
              <w:t>time</w:t>
            </w:r>
            <w:r>
              <w:rPr>
                <w:spacing w:val="-18"/>
                <w:w w:val="95"/>
                <w:sz w:val="18"/>
              </w:rPr>
              <w:t xml:space="preserve"> </w:t>
            </w:r>
            <w:r>
              <w:rPr>
                <w:w w:val="95"/>
                <w:sz w:val="18"/>
              </w:rPr>
              <w:t>%</w:t>
            </w:r>
            <w:r>
              <w:rPr>
                <w:w w:val="95"/>
                <w:sz w:val="18"/>
              </w:rPr>
              <w:tab/>
            </w:r>
            <w:r>
              <w:rPr>
                <w:sz w:val="18"/>
              </w:rPr>
              <w:t>:</w:t>
            </w:r>
            <w:r>
              <w:rPr>
                <w:sz w:val="18"/>
              </w:rPr>
              <w:tab/>
            </w:r>
            <w:r>
              <w:rPr>
                <w:sz w:val="18"/>
              </w:rPr>
              <w:t>0.00</w:t>
            </w:r>
            <w:r>
              <w:rPr>
                <w:sz w:val="18"/>
              </w:rPr>
              <w:tab/>
            </w:r>
            <w:r>
              <w:rPr>
                <w:sz w:val="18"/>
              </w:rPr>
              <w:t>%</w:t>
            </w:r>
          </w:p>
          <w:p>
            <w:pPr>
              <w:pStyle w:val="17"/>
              <w:spacing w:before="10"/>
              <w:ind w:left="0"/>
              <w:rPr>
                <w:rFonts w:ascii="微软雅黑"/>
                <w:sz w:val="18"/>
              </w:rPr>
            </w:pPr>
          </w:p>
          <w:p>
            <w:pPr>
              <w:pStyle w:val="17"/>
              <w:rPr>
                <w:sz w:val="18"/>
              </w:rPr>
            </w:pPr>
            <w:r>
              <w:rPr>
                <w:w w:val="95"/>
                <w:sz w:val="18"/>
              </w:rPr>
              <w:t>Session</w:t>
            </w:r>
            <w:r>
              <w:rPr>
                <w:spacing w:val="-15"/>
                <w:w w:val="95"/>
                <w:sz w:val="18"/>
              </w:rPr>
              <w:t xml:space="preserve"> </w:t>
            </w:r>
            <w:r>
              <w:rPr>
                <w:w w:val="95"/>
                <w:sz w:val="18"/>
              </w:rPr>
              <w:t>Memory</w:t>
            </w:r>
            <w:r>
              <w:rPr>
                <w:spacing w:val="-14"/>
                <w:w w:val="95"/>
                <w:sz w:val="18"/>
              </w:rPr>
              <w:t xml:space="preserve"> </w:t>
            </w:r>
            <w:r>
              <w:rPr>
                <w:w w:val="95"/>
                <w:sz w:val="18"/>
              </w:rPr>
              <w:t>statistics:</w:t>
            </w:r>
          </w:p>
          <w:p>
            <w:pPr>
              <w:pStyle w:val="17"/>
              <w:numPr>
                <w:ilvl w:val="0"/>
                <w:numId w:val="22"/>
              </w:numPr>
              <w:tabs>
                <w:tab w:val="left" w:pos="238"/>
              </w:tabs>
              <w:spacing w:before="64"/>
              <w:ind w:hanging="126"/>
              <w:rPr>
                <w:sz w:val="18"/>
              </w:rPr>
            </w:pPr>
            <w:r>
              <w:rPr>
                <w:sz w:val="18"/>
              </w:rPr>
              <w:t>dn_6001-postgres-omm:</w:t>
            </w:r>
          </w:p>
          <w:p>
            <w:pPr>
              <w:pStyle w:val="17"/>
              <w:tabs>
                <w:tab w:val="left" w:pos="4392"/>
                <w:tab w:val="right" w:pos="5152"/>
              </w:tabs>
              <w:spacing w:before="63"/>
              <w:ind w:left="475"/>
              <w:rPr>
                <w:sz w:val="18"/>
              </w:rPr>
            </w:pPr>
            <w:r>
              <w:rPr>
                <w:w w:val="95"/>
                <w:sz w:val="18"/>
              </w:rPr>
              <w:t>Buffer</w:t>
            </w:r>
            <w:r>
              <w:rPr>
                <w:spacing w:val="-18"/>
                <w:w w:val="95"/>
                <w:sz w:val="18"/>
              </w:rPr>
              <w:t xml:space="preserve"> </w:t>
            </w:r>
            <w:r>
              <w:rPr>
                <w:w w:val="95"/>
                <w:sz w:val="18"/>
              </w:rPr>
              <w:t>Reads</w:t>
            </w:r>
            <w:r>
              <w:rPr>
                <w:w w:val="95"/>
                <w:sz w:val="18"/>
              </w:rPr>
              <w:tab/>
            </w:r>
            <w:r>
              <w:rPr>
                <w:sz w:val="18"/>
              </w:rPr>
              <w:t>:</w:t>
            </w:r>
            <w:r>
              <w:rPr>
                <w:sz w:val="18"/>
              </w:rPr>
              <w:tab/>
            </w:r>
            <w:r>
              <w:rPr>
                <w:sz w:val="18"/>
              </w:rPr>
              <w:t>1010</w:t>
            </w:r>
          </w:p>
          <w:p>
            <w:pPr>
              <w:pStyle w:val="17"/>
              <w:tabs>
                <w:tab w:val="left" w:pos="4133"/>
                <w:tab w:val="left" w:pos="4538"/>
              </w:tabs>
              <w:spacing w:before="62"/>
              <w:ind w:left="475"/>
              <w:rPr>
                <w:sz w:val="18"/>
              </w:rPr>
            </w:pPr>
            <w:r>
              <w:rPr>
                <w:w w:val="95"/>
                <w:sz w:val="18"/>
              </w:rPr>
              <w:t>Shared</w:t>
            </w:r>
            <w:r>
              <w:rPr>
                <w:spacing w:val="-13"/>
                <w:w w:val="95"/>
                <w:sz w:val="18"/>
              </w:rPr>
              <w:t xml:space="preserve"> </w:t>
            </w:r>
            <w:r>
              <w:rPr>
                <w:w w:val="95"/>
                <w:sz w:val="18"/>
              </w:rPr>
              <w:t>Buffer</w:t>
            </w:r>
            <w:r>
              <w:rPr>
                <w:spacing w:val="-13"/>
                <w:w w:val="95"/>
                <w:sz w:val="18"/>
              </w:rPr>
              <w:t xml:space="preserve"> </w:t>
            </w:r>
            <w:r>
              <w:rPr>
                <w:w w:val="95"/>
                <w:sz w:val="18"/>
              </w:rPr>
              <w:t>Hit</w:t>
            </w:r>
            <w:r>
              <w:rPr>
                <w:spacing w:val="-14"/>
                <w:w w:val="95"/>
                <w:sz w:val="18"/>
              </w:rPr>
              <w:t xml:space="preserve"> </w:t>
            </w:r>
            <w:r>
              <w:rPr>
                <w:w w:val="95"/>
                <w:sz w:val="18"/>
              </w:rPr>
              <w:t>ratio</w:t>
            </w:r>
            <w:r>
              <w:rPr>
                <w:w w:val="95"/>
                <w:sz w:val="18"/>
              </w:rPr>
              <w:tab/>
            </w:r>
            <w:r>
              <w:rPr>
                <w:sz w:val="18"/>
              </w:rPr>
              <w:t>:</w:t>
            </w:r>
            <w:r>
              <w:rPr>
                <w:sz w:val="18"/>
              </w:rPr>
              <w:tab/>
            </w:r>
            <w:r>
              <w:rPr>
                <w:sz w:val="18"/>
              </w:rPr>
              <w:t>100.00</w:t>
            </w:r>
          </w:p>
          <w:p>
            <w:pPr>
              <w:pStyle w:val="17"/>
              <w:tabs>
                <w:tab w:val="left" w:pos="4371"/>
                <w:tab w:val="right" w:pos="4865"/>
              </w:tabs>
              <w:spacing w:before="63"/>
              <w:ind w:left="475"/>
              <w:rPr>
                <w:sz w:val="18"/>
              </w:rPr>
            </w:pPr>
            <w:r>
              <w:rPr>
                <w:spacing w:val="-1"/>
                <w:w w:val="95"/>
                <w:sz w:val="18"/>
              </w:rPr>
              <w:t>In</w:t>
            </w:r>
            <w:r>
              <w:rPr>
                <w:spacing w:val="-21"/>
                <w:w w:val="95"/>
                <w:sz w:val="18"/>
              </w:rPr>
              <w:t xml:space="preserve"> </w:t>
            </w:r>
            <w:r>
              <w:rPr>
                <w:w w:val="95"/>
                <w:sz w:val="18"/>
              </w:rPr>
              <w:t>Memory</w:t>
            </w:r>
            <w:r>
              <w:rPr>
                <w:spacing w:val="-18"/>
                <w:w w:val="95"/>
                <w:sz w:val="18"/>
              </w:rPr>
              <w:t xml:space="preserve"> </w:t>
            </w:r>
            <w:r>
              <w:rPr>
                <w:w w:val="95"/>
                <w:sz w:val="18"/>
              </w:rPr>
              <w:t>sorts</w:t>
            </w:r>
            <w:r>
              <w:rPr>
                <w:w w:val="95"/>
                <w:sz w:val="18"/>
              </w:rPr>
              <w:tab/>
            </w:r>
            <w:r>
              <w:rPr>
                <w:sz w:val="18"/>
              </w:rPr>
              <w:t>:</w:t>
            </w:r>
            <w:r>
              <w:rPr>
                <w:sz w:val="18"/>
              </w:rPr>
              <w:tab/>
            </w:r>
            <w:r>
              <w:rPr>
                <w:sz w:val="18"/>
              </w:rPr>
              <w:t>1</w:t>
            </w:r>
          </w:p>
          <w:p>
            <w:pPr>
              <w:pStyle w:val="17"/>
              <w:tabs>
                <w:tab w:val="left" w:pos="4256"/>
                <w:tab w:val="left" w:pos="4660"/>
              </w:tabs>
              <w:spacing w:before="64"/>
              <w:ind w:left="475"/>
              <w:rPr>
                <w:sz w:val="18"/>
              </w:rPr>
            </w:pPr>
            <w:r>
              <w:rPr>
                <w:w w:val="90"/>
                <w:sz w:val="18"/>
              </w:rPr>
              <w:t>In</w:t>
            </w:r>
            <w:r>
              <w:rPr>
                <w:spacing w:val="-9"/>
                <w:w w:val="90"/>
                <w:sz w:val="18"/>
              </w:rPr>
              <w:t xml:space="preserve"> </w:t>
            </w:r>
            <w:r>
              <w:rPr>
                <w:w w:val="90"/>
                <w:sz w:val="18"/>
              </w:rPr>
              <w:t>Disk</w:t>
            </w:r>
            <w:r>
              <w:rPr>
                <w:spacing w:val="-9"/>
                <w:w w:val="90"/>
                <w:sz w:val="18"/>
              </w:rPr>
              <w:t xml:space="preserve"> </w:t>
            </w:r>
            <w:r>
              <w:rPr>
                <w:w w:val="90"/>
                <w:sz w:val="18"/>
              </w:rPr>
              <w:t>sorts</w:t>
            </w:r>
            <w:r>
              <w:rPr>
                <w:w w:val="90"/>
                <w:sz w:val="18"/>
              </w:rPr>
              <w:tab/>
            </w:r>
            <w:r>
              <w:rPr>
                <w:sz w:val="18"/>
              </w:rPr>
              <w:t>:</w:t>
            </w:r>
            <w:r>
              <w:rPr>
                <w:sz w:val="18"/>
              </w:rPr>
              <w:tab/>
            </w:r>
            <w:r>
              <w:rPr>
                <w:sz w:val="18"/>
              </w:rPr>
              <w:t>0</w:t>
            </w:r>
          </w:p>
          <w:p>
            <w:pPr>
              <w:pStyle w:val="17"/>
              <w:tabs>
                <w:tab w:val="left" w:pos="4224"/>
                <w:tab w:val="left" w:pos="4629"/>
              </w:tabs>
              <w:spacing w:before="61"/>
              <w:ind w:left="475"/>
              <w:rPr>
                <w:sz w:val="18"/>
              </w:rPr>
            </w:pPr>
            <w:r>
              <w:rPr>
                <w:w w:val="95"/>
                <w:sz w:val="18"/>
              </w:rPr>
              <w:t>In</w:t>
            </w:r>
            <w:r>
              <w:rPr>
                <w:spacing w:val="-19"/>
                <w:w w:val="95"/>
                <w:sz w:val="18"/>
              </w:rPr>
              <w:t xml:space="preserve"> </w:t>
            </w:r>
            <w:r>
              <w:rPr>
                <w:w w:val="95"/>
                <w:sz w:val="18"/>
              </w:rPr>
              <w:t>Memory</w:t>
            </w:r>
            <w:r>
              <w:rPr>
                <w:spacing w:val="-16"/>
                <w:w w:val="95"/>
                <w:sz w:val="18"/>
              </w:rPr>
              <w:t xml:space="preserve"> </w:t>
            </w:r>
            <w:r>
              <w:rPr>
                <w:w w:val="95"/>
                <w:sz w:val="18"/>
              </w:rPr>
              <w:t>sorts</w:t>
            </w:r>
            <w:r>
              <w:rPr>
                <w:spacing w:val="-17"/>
                <w:w w:val="95"/>
                <w:sz w:val="18"/>
              </w:rPr>
              <w:t xml:space="preserve"> </w:t>
            </w:r>
            <w:r>
              <w:rPr>
                <w:w w:val="95"/>
                <w:sz w:val="18"/>
              </w:rPr>
              <w:t>ratio</w:t>
            </w:r>
            <w:r>
              <w:rPr>
                <w:w w:val="95"/>
                <w:sz w:val="18"/>
              </w:rPr>
              <w:tab/>
            </w:r>
            <w:r>
              <w:rPr>
                <w:sz w:val="18"/>
              </w:rPr>
              <w:t>:</w:t>
            </w:r>
            <w:r>
              <w:rPr>
                <w:sz w:val="18"/>
              </w:rPr>
              <w:tab/>
            </w:r>
            <w:r>
              <w:rPr>
                <w:sz w:val="18"/>
              </w:rPr>
              <w:t>100.00</w:t>
            </w:r>
          </w:p>
          <w:p>
            <w:pPr>
              <w:pStyle w:val="17"/>
              <w:tabs>
                <w:tab w:val="left" w:pos="4372"/>
                <w:tab w:val="right" w:pos="5400"/>
              </w:tabs>
              <w:spacing w:before="64"/>
              <w:ind w:left="475"/>
              <w:rPr>
                <w:sz w:val="18"/>
              </w:rPr>
            </w:pPr>
            <w:r>
              <w:rPr>
                <w:w w:val="95"/>
                <w:sz w:val="18"/>
              </w:rPr>
              <w:t>Total</w:t>
            </w:r>
            <w:r>
              <w:rPr>
                <w:spacing w:val="-14"/>
                <w:w w:val="95"/>
                <w:sz w:val="18"/>
              </w:rPr>
              <w:t xml:space="preserve"> </w:t>
            </w:r>
            <w:r>
              <w:rPr>
                <w:w w:val="95"/>
                <w:sz w:val="18"/>
              </w:rPr>
              <w:t>Memory</w:t>
            </w:r>
            <w:r>
              <w:rPr>
                <w:spacing w:val="-13"/>
                <w:w w:val="95"/>
                <w:sz w:val="18"/>
              </w:rPr>
              <w:t xml:space="preserve"> </w:t>
            </w:r>
            <w:r>
              <w:rPr>
                <w:w w:val="95"/>
                <w:sz w:val="18"/>
              </w:rPr>
              <w:t>Size</w:t>
            </w:r>
            <w:r>
              <w:rPr>
                <w:w w:val="95"/>
                <w:sz w:val="18"/>
              </w:rPr>
              <w:tab/>
            </w:r>
            <w:r>
              <w:rPr>
                <w:sz w:val="18"/>
              </w:rPr>
              <w:t>:</w:t>
            </w:r>
            <w:r>
              <w:rPr>
                <w:sz w:val="18"/>
              </w:rPr>
              <w:tab/>
            </w:r>
            <w:r>
              <w:rPr>
                <w:sz w:val="18"/>
              </w:rPr>
              <w:t>8879168</w:t>
            </w:r>
          </w:p>
          <w:p>
            <w:pPr>
              <w:pStyle w:val="17"/>
              <w:tabs>
                <w:tab w:val="left" w:pos="4451"/>
                <w:tab w:val="right" w:pos="5479"/>
              </w:tabs>
              <w:spacing w:before="63"/>
              <w:ind w:left="475"/>
              <w:rPr>
                <w:sz w:val="18"/>
              </w:rPr>
            </w:pPr>
            <w:r>
              <w:rPr>
                <w:w w:val="95"/>
                <w:sz w:val="18"/>
              </w:rPr>
              <w:t>Used</w:t>
            </w:r>
            <w:r>
              <w:rPr>
                <w:spacing w:val="-15"/>
                <w:w w:val="95"/>
                <w:sz w:val="18"/>
              </w:rPr>
              <w:t xml:space="preserve"> </w:t>
            </w:r>
            <w:r>
              <w:rPr>
                <w:w w:val="95"/>
                <w:sz w:val="18"/>
              </w:rPr>
              <w:t>Memory</w:t>
            </w:r>
            <w:r>
              <w:rPr>
                <w:spacing w:val="-15"/>
                <w:w w:val="95"/>
                <w:sz w:val="18"/>
              </w:rPr>
              <w:t xml:space="preserve"> </w:t>
            </w:r>
            <w:r>
              <w:rPr>
                <w:w w:val="95"/>
                <w:sz w:val="18"/>
              </w:rPr>
              <w:t>Size</w:t>
            </w:r>
            <w:r>
              <w:rPr>
                <w:w w:val="95"/>
                <w:sz w:val="18"/>
              </w:rPr>
              <w:tab/>
            </w:r>
            <w:r>
              <w:rPr>
                <w:sz w:val="18"/>
              </w:rPr>
              <w:t>:</w:t>
            </w:r>
            <w:r>
              <w:rPr>
                <w:sz w:val="18"/>
              </w:rPr>
              <w:tab/>
            </w:r>
            <w:r>
              <w:rPr>
                <w:sz w:val="18"/>
              </w:rPr>
              <w:t>6787952</w:t>
            </w:r>
          </w:p>
          <w:p>
            <w:pPr>
              <w:pStyle w:val="17"/>
              <w:numPr>
                <w:ilvl w:val="0"/>
                <w:numId w:val="22"/>
              </w:numPr>
              <w:tabs>
                <w:tab w:val="left" w:pos="238"/>
              </w:tabs>
              <w:spacing w:before="61"/>
              <w:ind w:hanging="126"/>
              <w:rPr>
                <w:sz w:val="18"/>
              </w:rPr>
            </w:pPr>
            <w:r>
              <w:rPr>
                <w:sz w:val="18"/>
              </w:rPr>
              <w:t>dn_6001-postgres-omm:</w:t>
            </w:r>
          </w:p>
          <w:p>
            <w:pPr>
              <w:pStyle w:val="17"/>
              <w:tabs>
                <w:tab w:val="left" w:pos="4392"/>
                <w:tab w:val="right" w:pos="5152"/>
              </w:tabs>
              <w:spacing w:before="64"/>
              <w:ind w:left="475"/>
              <w:rPr>
                <w:sz w:val="18"/>
              </w:rPr>
            </w:pPr>
            <w:r>
              <w:rPr>
                <w:w w:val="95"/>
                <w:sz w:val="18"/>
              </w:rPr>
              <w:t>Buffer</w:t>
            </w:r>
            <w:r>
              <w:rPr>
                <w:spacing w:val="-18"/>
                <w:w w:val="95"/>
                <w:sz w:val="18"/>
              </w:rPr>
              <w:t xml:space="preserve"> </w:t>
            </w:r>
            <w:r>
              <w:rPr>
                <w:w w:val="95"/>
                <w:sz w:val="18"/>
              </w:rPr>
              <w:t>Reads</w:t>
            </w:r>
            <w:r>
              <w:rPr>
                <w:w w:val="95"/>
                <w:sz w:val="18"/>
              </w:rPr>
              <w:tab/>
            </w:r>
            <w:r>
              <w:rPr>
                <w:sz w:val="18"/>
              </w:rPr>
              <w:t>:</w:t>
            </w:r>
            <w:r>
              <w:rPr>
                <w:sz w:val="18"/>
              </w:rPr>
              <w:tab/>
            </w:r>
            <w:r>
              <w:rPr>
                <w:sz w:val="18"/>
              </w:rPr>
              <w:t>1514</w:t>
            </w:r>
          </w:p>
          <w:p>
            <w:pPr>
              <w:pStyle w:val="17"/>
              <w:tabs>
                <w:tab w:val="left" w:pos="4133"/>
                <w:tab w:val="right" w:pos="4939"/>
              </w:tabs>
              <w:spacing w:before="63"/>
              <w:ind w:left="475"/>
              <w:rPr>
                <w:sz w:val="18"/>
              </w:rPr>
            </w:pPr>
            <w:r>
              <w:rPr>
                <w:w w:val="95"/>
                <w:sz w:val="18"/>
              </w:rPr>
              <w:t>Shared</w:t>
            </w:r>
            <w:r>
              <w:rPr>
                <w:spacing w:val="-13"/>
                <w:w w:val="95"/>
                <w:sz w:val="18"/>
              </w:rPr>
              <w:t xml:space="preserve"> </w:t>
            </w:r>
            <w:r>
              <w:rPr>
                <w:w w:val="95"/>
                <w:sz w:val="18"/>
              </w:rPr>
              <w:t>Buffer</w:t>
            </w:r>
            <w:r>
              <w:rPr>
                <w:spacing w:val="-13"/>
                <w:w w:val="95"/>
                <w:sz w:val="18"/>
              </w:rPr>
              <w:t xml:space="preserve"> </w:t>
            </w:r>
            <w:r>
              <w:rPr>
                <w:w w:val="95"/>
                <w:sz w:val="18"/>
              </w:rPr>
              <w:t>Hit</w:t>
            </w:r>
            <w:r>
              <w:rPr>
                <w:spacing w:val="-14"/>
                <w:w w:val="95"/>
                <w:sz w:val="18"/>
              </w:rPr>
              <w:t xml:space="preserve"> </w:t>
            </w:r>
            <w:r>
              <w:rPr>
                <w:w w:val="95"/>
                <w:sz w:val="18"/>
              </w:rPr>
              <w:t>ratio</w:t>
            </w:r>
            <w:r>
              <w:rPr>
                <w:w w:val="95"/>
                <w:sz w:val="18"/>
              </w:rPr>
              <w:tab/>
            </w:r>
            <w:r>
              <w:rPr>
                <w:sz w:val="18"/>
              </w:rPr>
              <w:t>:</w:t>
            </w:r>
            <w:r>
              <w:rPr>
                <w:sz w:val="18"/>
              </w:rPr>
              <w:tab/>
            </w:r>
            <w:r>
              <w:rPr>
                <w:sz w:val="18"/>
              </w:rPr>
              <w:t>93.17</w:t>
            </w:r>
          </w:p>
          <w:p>
            <w:pPr>
              <w:pStyle w:val="17"/>
              <w:tabs>
                <w:tab w:val="left" w:pos="4371"/>
                <w:tab w:val="left" w:pos="4776"/>
              </w:tabs>
              <w:spacing w:before="62"/>
              <w:ind w:left="475"/>
              <w:rPr>
                <w:sz w:val="18"/>
              </w:rPr>
            </w:pPr>
            <w:r>
              <w:rPr>
                <w:spacing w:val="-1"/>
                <w:w w:val="95"/>
                <w:sz w:val="18"/>
              </w:rPr>
              <w:t>In</w:t>
            </w:r>
            <w:r>
              <w:rPr>
                <w:spacing w:val="-21"/>
                <w:w w:val="95"/>
                <w:sz w:val="18"/>
              </w:rPr>
              <w:t xml:space="preserve"> </w:t>
            </w:r>
            <w:r>
              <w:rPr>
                <w:w w:val="95"/>
                <w:sz w:val="18"/>
              </w:rPr>
              <w:t>Memory</w:t>
            </w:r>
            <w:r>
              <w:rPr>
                <w:spacing w:val="-18"/>
                <w:w w:val="95"/>
                <w:sz w:val="18"/>
              </w:rPr>
              <w:t xml:space="preserve"> </w:t>
            </w:r>
            <w:r>
              <w:rPr>
                <w:w w:val="95"/>
                <w:sz w:val="18"/>
              </w:rPr>
              <w:t>sorts</w:t>
            </w:r>
            <w:r>
              <w:rPr>
                <w:w w:val="95"/>
                <w:sz w:val="18"/>
              </w:rPr>
              <w:tab/>
            </w:r>
            <w:r>
              <w:rPr>
                <w:sz w:val="18"/>
              </w:rPr>
              <w:t>:</w:t>
            </w:r>
            <w:r>
              <w:rPr>
                <w:sz w:val="18"/>
              </w:rPr>
              <w:tab/>
            </w:r>
            <w:r>
              <w:rPr>
                <w:sz w:val="18"/>
              </w:rPr>
              <w:t>0</w:t>
            </w:r>
          </w:p>
          <w:p>
            <w:pPr>
              <w:pStyle w:val="17"/>
              <w:tabs>
                <w:tab w:val="left" w:pos="4256"/>
                <w:tab w:val="left" w:pos="4660"/>
              </w:tabs>
              <w:spacing w:before="63"/>
              <w:ind w:left="475"/>
              <w:rPr>
                <w:sz w:val="18"/>
              </w:rPr>
            </w:pPr>
            <w:r>
              <w:rPr>
                <w:w w:val="90"/>
                <w:sz w:val="18"/>
              </w:rPr>
              <w:t>In</w:t>
            </w:r>
            <w:r>
              <w:rPr>
                <w:spacing w:val="-9"/>
                <w:w w:val="90"/>
                <w:sz w:val="18"/>
              </w:rPr>
              <w:t xml:space="preserve"> </w:t>
            </w:r>
            <w:r>
              <w:rPr>
                <w:w w:val="90"/>
                <w:sz w:val="18"/>
              </w:rPr>
              <w:t>Disk</w:t>
            </w:r>
            <w:r>
              <w:rPr>
                <w:spacing w:val="-9"/>
                <w:w w:val="90"/>
                <w:sz w:val="18"/>
              </w:rPr>
              <w:t xml:space="preserve"> </w:t>
            </w:r>
            <w:r>
              <w:rPr>
                <w:w w:val="90"/>
                <w:sz w:val="18"/>
              </w:rPr>
              <w:t>sorts</w:t>
            </w:r>
            <w:r>
              <w:rPr>
                <w:w w:val="90"/>
                <w:sz w:val="18"/>
              </w:rPr>
              <w:tab/>
            </w:r>
            <w:r>
              <w:rPr>
                <w:sz w:val="18"/>
              </w:rPr>
              <w:t>:</w:t>
            </w:r>
            <w:r>
              <w:rPr>
                <w:sz w:val="18"/>
              </w:rPr>
              <w:tab/>
            </w:r>
            <w:r>
              <w:rPr>
                <w:sz w:val="18"/>
              </w:rPr>
              <w:t>0</w:t>
            </w:r>
          </w:p>
          <w:p>
            <w:pPr>
              <w:pStyle w:val="17"/>
              <w:tabs>
                <w:tab w:val="left" w:pos="4223"/>
                <w:tab w:val="left" w:pos="4628"/>
              </w:tabs>
              <w:spacing w:before="64"/>
              <w:ind w:left="475"/>
              <w:rPr>
                <w:sz w:val="18"/>
              </w:rPr>
            </w:pPr>
            <w:r>
              <w:rPr>
                <w:w w:val="95"/>
                <w:sz w:val="18"/>
              </w:rPr>
              <w:t>In</w:t>
            </w:r>
            <w:r>
              <w:rPr>
                <w:spacing w:val="-19"/>
                <w:w w:val="95"/>
                <w:sz w:val="18"/>
              </w:rPr>
              <w:t xml:space="preserve"> </w:t>
            </w:r>
            <w:r>
              <w:rPr>
                <w:w w:val="95"/>
                <w:sz w:val="18"/>
              </w:rPr>
              <w:t>Memory</w:t>
            </w:r>
            <w:r>
              <w:rPr>
                <w:spacing w:val="-16"/>
                <w:w w:val="95"/>
                <w:sz w:val="18"/>
              </w:rPr>
              <w:t xml:space="preserve"> </w:t>
            </w:r>
            <w:r>
              <w:rPr>
                <w:w w:val="95"/>
                <w:sz w:val="18"/>
              </w:rPr>
              <w:t>sorts</w:t>
            </w:r>
            <w:r>
              <w:rPr>
                <w:spacing w:val="-17"/>
                <w:w w:val="95"/>
                <w:sz w:val="18"/>
              </w:rPr>
              <w:t xml:space="preserve"> </w:t>
            </w:r>
            <w:r>
              <w:rPr>
                <w:w w:val="95"/>
                <w:sz w:val="18"/>
              </w:rPr>
              <w:t>ratio</w:t>
            </w:r>
            <w:r>
              <w:rPr>
                <w:w w:val="95"/>
                <w:sz w:val="18"/>
              </w:rPr>
              <w:tab/>
            </w:r>
            <w:r>
              <w:rPr>
                <w:sz w:val="18"/>
              </w:rPr>
              <w:t>:</w:t>
            </w:r>
            <w:r>
              <w:rPr>
                <w:sz w:val="18"/>
              </w:rPr>
              <w:tab/>
            </w:r>
            <w:r>
              <w:rPr>
                <w:sz w:val="18"/>
              </w:rPr>
              <w:t>0</w:t>
            </w:r>
          </w:p>
          <w:p>
            <w:pPr>
              <w:pStyle w:val="17"/>
              <w:tabs>
                <w:tab w:val="left" w:pos="4377"/>
                <w:tab w:val="right" w:pos="5406"/>
              </w:tabs>
              <w:spacing w:before="61"/>
              <w:ind w:left="475"/>
              <w:rPr>
                <w:sz w:val="18"/>
              </w:rPr>
            </w:pPr>
            <w:r>
              <w:rPr>
                <w:w w:val="95"/>
                <w:sz w:val="18"/>
              </w:rPr>
              <w:t>Total</w:t>
            </w:r>
            <w:r>
              <w:rPr>
                <w:spacing w:val="-14"/>
                <w:w w:val="95"/>
                <w:sz w:val="18"/>
              </w:rPr>
              <w:t xml:space="preserve"> </w:t>
            </w:r>
            <w:r>
              <w:rPr>
                <w:w w:val="95"/>
                <w:sz w:val="18"/>
              </w:rPr>
              <w:t>Memory</w:t>
            </w:r>
            <w:r>
              <w:rPr>
                <w:spacing w:val="-13"/>
                <w:w w:val="95"/>
                <w:sz w:val="18"/>
              </w:rPr>
              <w:t xml:space="preserve"> </w:t>
            </w:r>
            <w:r>
              <w:rPr>
                <w:w w:val="95"/>
                <w:sz w:val="18"/>
              </w:rPr>
              <w:t>Size</w:t>
            </w:r>
            <w:r>
              <w:rPr>
                <w:w w:val="95"/>
                <w:sz w:val="18"/>
              </w:rPr>
              <w:tab/>
            </w:r>
            <w:r>
              <w:rPr>
                <w:sz w:val="18"/>
              </w:rPr>
              <w:t>:</w:t>
            </w:r>
            <w:r>
              <w:rPr>
                <w:sz w:val="18"/>
              </w:rPr>
              <w:tab/>
            </w:r>
            <w:r>
              <w:rPr>
                <w:sz w:val="18"/>
              </w:rPr>
              <w:t>5881992</w:t>
            </w:r>
          </w:p>
          <w:p>
            <w:pPr>
              <w:pStyle w:val="17"/>
              <w:tabs>
                <w:tab w:val="left" w:pos="4451"/>
                <w:tab w:val="right" w:pos="5479"/>
              </w:tabs>
              <w:spacing w:before="63"/>
              <w:ind w:left="475"/>
              <w:rPr>
                <w:sz w:val="18"/>
              </w:rPr>
            </w:pPr>
            <w:r>
              <w:rPr>
                <w:w w:val="95"/>
                <w:sz w:val="18"/>
              </w:rPr>
              <w:t>Used</w:t>
            </w:r>
            <w:r>
              <w:rPr>
                <w:spacing w:val="-15"/>
                <w:w w:val="95"/>
                <w:sz w:val="18"/>
              </w:rPr>
              <w:t xml:space="preserve"> </w:t>
            </w:r>
            <w:r>
              <w:rPr>
                <w:w w:val="95"/>
                <w:sz w:val="18"/>
              </w:rPr>
              <w:t>Memory</w:t>
            </w:r>
            <w:r>
              <w:rPr>
                <w:spacing w:val="-15"/>
                <w:w w:val="95"/>
                <w:sz w:val="18"/>
              </w:rPr>
              <w:t xml:space="preserve"> </w:t>
            </w:r>
            <w:r>
              <w:rPr>
                <w:w w:val="95"/>
                <w:sz w:val="18"/>
              </w:rPr>
              <w:t>Size</w:t>
            </w:r>
            <w:r>
              <w:rPr>
                <w:w w:val="95"/>
                <w:sz w:val="18"/>
              </w:rPr>
              <w:tab/>
            </w:r>
            <w:r>
              <w:rPr>
                <w:sz w:val="18"/>
              </w:rPr>
              <w:t>:</w:t>
            </w:r>
            <w:r>
              <w:rPr>
                <w:sz w:val="18"/>
              </w:rPr>
              <w:tab/>
            </w:r>
            <w:r>
              <w:rPr>
                <w:sz w:val="18"/>
              </w:rPr>
              <w:t>4563032</w:t>
            </w:r>
          </w:p>
          <w:p>
            <w:pPr>
              <w:pStyle w:val="17"/>
              <w:numPr>
                <w:ilvl w:val="0"/>
                <w:numId w:val="22"/>
              </w:numPr>
              <w:tabs>
                <w:tab w:val="left" w:pos="238"/>
              </w:tabs>
              <w:spacing w:before="64"/>
              <w:ind w:hanging="126"/>
              <w:rPr>
                <w:sz w:val="18"/>
              </w:rPr>
            </w:pPr>
            <w:r>
              <w:rPr>
                <w:sz w:val="18"/>
              </w:rPr>
              <w:t>dn_6001-postgres-omm:</w:t>
            </w:r>
          </w:p>
          <w:p>
            <w:pPr>
              <w:pStyle w:val="17"/>
              <w:tabs>
                <w:tab w:val="left" w:pos="4392"/>
                <w:tab w:val="right" w:pos="5064"/>
              </w:tabs>
              <w:spacing w:before="62"/>
              <w:ind w:left="475"/>
              <w:rPr>
                <w:sz w:val="18"/>
              </w:rPr>
            </w:pPr>
            <w:r>
              <w:rPr>
                <w:w w:val="95"/>
                <w:sz w:val="18"/>
              </w:rPr>
              <w:t>Buffer</w:t>
            </w:r>
            <w:r>
              <w:rPr>
                <w:spacing w:val="-18"/>
                <w:w w:val="95"/>
                <w:sz w:val="18"/>
              </w:rPr>
              <w:t xml:space="preserve"> </w:t>
            </w:r>
            <w:r>
              <w:rPr>
                <w:w w:val="95"/>
                <w:sz w:val="18"/>
              </w:rPr>
              <w:t>Reads</w:t>
            </w:r>
            <w:r>
              <w:rPr>
                <w:w w:val="95"/>
                <w:sz w:val="18"/>
              </w:rPr>
              <w:tab/>
            </w:r>
            <w:r>
              <w:rPr>
                <w:sz w:val="18"/>
              </w:rPr>
              <w:t>:</w:t>
            </w:r>
            <w:r>
              <w:rPr>
                <w:sz w:val="18"/>
              </w:rPr>
              <w:tab/>
            </w:r>
            <w:r>
              <w:rPr>
                <w:sz w:val="18"/>
              </w:rPr>
              <w:t>284</w:t>
            </w:r>
          </w:p>
          <w:p>
            <w:pPr>
              <w:pStyle w:val="17"/>
              <w:tabs>
                <w:tab w:val="left" w:pos="4133"/>
                <w:tab w:val="left" w:pos="4538"/>
              </w:tabs>
              <w:spacing w:before="63"/>
              <w:ind w:left="475"/>
              <w:rPr>
                <w:sz w:val="18"/>
              </w:rPr>
            </w:pPr>
            <w:r>
              <w:rPr>
                <w:w w:val="95"/>
                <w:sz w:val="18"/>
              </w:rPr>
              <w:t>Shared</w:t>
            </w:r>
            <w:r>
              <w:rPr>
                <w:spacing w:val="-13"/>
                <w:w w:val="95"/>
                <w:sz w:val="18"/>
              </w:rPr>
              <w:t xml:space="preserve"> </w:t>
            </w:r>
            <w:r>
              <w:rPr>
                <w:w w:val="95"/>
                <w:sz w:val="18"/>
              </w:rPr>
              <w:t>Buffer</w:t>
            </w:r>
            <w:r>
              <w:rPr>
                <w:spacing w:val="-13"/>
                <w:w w:val="95"/>
                <w:sz w:val="18"/>
              </w:rPr>
              <w:t xml:space="preserve"> </w:t>
            </w:r>
            <w:r>
              <w:rPr>
                <w:w w:val="95"/>
                <w:sz w:val="18"/>
              </w:rPr>
              <w:t>Hit</w:t>
            </w:r>
            <w:r>
              <w:rPr>
                <w:spacing w:val="-14"/>
                <w:w w:val="95"/>
                <w:sz w:val="18"/>
              </w:rPr>
              <w:t xml:space="preserve"> </w:t>
            </w:r>
            <w:r>
              <w:rPr>
                <w:w w:val="95"/>
                <w:sz w:val="18"/>
              </w:rPr>
              <w:t>ratio</w:t>
            </w:r>
            <w:r>
              <w:rPr>
                <w:w w:val="95"/>
                <w:sz w:val="18"/>
              </w:rPr>
              <w:tab/>
            </w:r>
            <w:r>
              <w:rPr>
                <w:sz w:val="18"/>
              </w:rPr>
              <w:t>:</w:t>
            </w:r>
            <w:r>
              <w:rPr>
                <w:sz w:val="18"/>
              </w:rPr>
              <w:tab/>
            </w:r>
            <w:r>
              <w:rPr>
                <w:sz w:val="18"/>
              </w:rPr>
              <w:t>100.00</w:t>
            </w:r>
          </w:p>
          <w:p>
            <w:pPr>
              <w:pStyle w:val="17"/>
              <w:tabs>
                <w:tab w:val="left" w:pos="4371"/>
                <w:tab w:val="left" w:pos="4776"/>
              </w:tabs>
              <w:spacing w:before="64"/>
              <w:ind w:left="475"/>
              <w:rPr>
                <w:sz w:val="18"/>
              </w:rPr>
            </w:pPr>
            <w:r>
              <w:rPr>
                <w:spacing w:val="-1"/>
                <w:w w:val="95"/>
                <w:sz w:val="18"/>
              </w:rPr>
              <w:t>In</w:t>
            </w:r>
            <w:r>
              <w:rPr>
                <w:spacing w:val="-21"/>
                <w:w w:val="95"/>
                <w:sz w:val="18"/>
              </w:rPr>
              <w:t xml:space="preserve"> </w:t>
            </w:r>
            <w:r>
              <w:rPr>
                <w:w w:val="95"/>
                <w:sz w:val="18"/>
              </w:rPr>
              <w:t>Memory</w:t>
            </w:r>
            <w:r>
              <w:rPr>
                <w:spacing w:val="-18"/>
                <w:w w:val="95"/>
                <w:sz w:val="18"/>
              </w:rPr>
              <w:t xml:space="preserve"> </w:t>
            </w:r>
            <w:r>
              <w:rPr>
                <w:w w:val="95"/>
                <w:sz w:val="18"/>
              </w:rPr>
              <w:t>sorts</w:t>
            </w:r>
            <w:r>
              <w:rPr>
                <w:w w:val="95"/>
                <w:sz w:val="18"/>
              </w:rPr>
              <w:tab/>
            </w:r>
            <w:r>
              <w:rPr>
                <w:sz w:val="18"/>
              </w:rPr>
              <w:t>:</w:t>
            </w:r>
            <w:r>
              <w:rPr>
                <w:sz w:val="18"/>
              </w:rPr>
              <w:tab/>
            </w:r>
            <w:r>
              <w:rPr>
                <w:sz w:val="18"/>
              </w:rPr>
              <w:t>0</w:t>
            </w:r>
          </w:p>
          <w:p>
            <w:pPr>
              <w:pStyle w:val="17"/>
              <w:tabs>
                <w:tab w:val="left" w:pos="4256"/>
                <w:tab w:val="left" w:pos="4660"/>
              </w:tabs>
              <w:spacing w:before="61"/>
              <w:ind w:left="475"/>
              <w:rPr>
                <w:sz w:val="18"/>
              </w:rPr>
            </w:pPr>
            <w:r>
              <w:rPr>
                <w:w w:val="90"/>
                <w:sz w:val="18"/>
              </w:rPr>
              <w:t>In</w:t>
            </w:r>
            <w:r>
              <w:rPr>
                <w:spacing w:val="-9"/>
                <w:w w:val="90"/>
                <w:sz w:val="18"/>
              </w:rPr>
              <w:t xml:space="preserve"> </w:t>
            </w:r>
            <w:r>
              <w:rPr>
                <w:w w:val="90"/>
                <w:sz w:val="18"/>
              </w:rPr>
              <w:t>Disk</w:t>
            </w:r>
            <w:r>
              <w:rPr>
                <w:spacing w:val="-9"/>
                <w:w w:val="90"/>
                <w:sz w:val="18"/>
              </w:rPr>
              <w:t xml:space="preserve"> </w:t>
            </w:r>
            <w:r>
              <w:rPr>
                <w:w w:val="90"/>
                <w:sz w:val="18"/>
              </w:rPr>
              <w:t>sorts</w:t>
            </w:r>
            <w:r>
              <w:rPr>
                <w:w w:val="90"/>
                <w:sz w:val="18"/>
              </w:rPr>
              <w:tab/>
            </w:r>
            <w:r>
              <w:rPr>
                <w:sz w:val="18"/>
              </w:rPr>
              <w:t>:</w:t>
            </w:r>
            <w:r>
              <w:rPr>
                <w:sz w:val="18"/>
              </w:rPr>
              <w:tab/>
            </w:r>
            <w:r>
              <w:rPr>
                <w:sz w:val="18"/>
              </w:rPr>
              <w:t>0</w:t>
            </w:r>
          </w:p>
          <w:p>
            <w:pPr>
              <w:pStyle w:val="17"/>
              <w:tabs>
                <w:tab w:val="left" w:pos="4223"/>
                <w:tab w:val="left" w:pos="4628"/>
              </w:tabs>
              <w:spacing w:before="63"/>
              <w:ind w:left="475"/>
              <w:rPr>
                <w:sz w:val="18"/>
              </w:rPr>
            </w:pPr>
            <w:r>
              <w:rPr>
                <w:w w:val="95"/>
                <w:sz w:val="18"/>
              </w:rPr>
              <w:t>In</w:t>
            </w:r>
            <w:r>
              <w:rPr>
                <w:spacing w:val="-19"/>
                <w:w w:val="95"/>
                <w:sz w:val="18"/>
              </w:rPr>
              <w:t xml:space="preserve"> </w:t>
            </w:r>
            <w:r>
              <w:rPr>
                <w:w w:val="95"/>
                <w:sz w:val="18"/>
              </w:rPr>
              <w:t>Memory</w:t>
            </w:r>
            <w:r>
              <w:rPr>
                <w:spacing w:val="-16"/>
                <w:w w:val="95"/>
                <w:sz w:val="18"/>
              </w:rPr>
              <w:t xml:space="preserve"> </w:t>
            </w:r>
            <w:r>
              <w:rPr>
                <w:w w:val="95"/>
                <w:sz w:val="18"/>
              </w:rPr>
              <w:t>sorts</w:t>
            </w:r>
            <w:r>
              <w:rPr>
                <w:spacing w:val="-17"/>
                <w:w w:val="95"/>
                <w:sz w:val="18"/>
              </w:rPr>
              <w:t xml:space="preserve"> </w:t>
            </w:r>
            <w:r>
              <w:rPr>
                <w:w w:val="95"/>
                <w:sz w:val="18"/>
              </w:rPr>
              <w:t>ratio</w:t>
            </w:r>
            <w:r>
              <w:rPr>
                <w:w w:val="95"/>
                <w:sz w:val="18"/>
              </w:rPr>
              <w:tab/>
            </w:r>
            <w:r>
              <w:rPr>
                <w:sz w:val="18"/>
              </w:rPr>
              <w:t>:</w:t>
            </w:r>
            <w:r>
              <w:rPr>
                <w:sz w:val="18"/>
              </w:rPr>
              <w:tab/>
            </w:r>
            <w:r>
              <w:rPr>
                <w:sz w:val="18"/>
              </w:rPr>
              <w:t>0</w:t>
            </w:r>
          </w:p>
          <w:p>
            <w:pPr>
              <w:pStyle w:val="17"/>
              <w:tabs>
                <w:tab w:val="left" w:pos="4372"/>
                <w:tab w:val="right" w:pos="5400"/>
              </w:tabs>
              <w:spacing w:before="64"/>
              <w:ind w:left="475"/>
              <w:rPr>
                <w:sz w:val="18"/>
              </w:rPr>
            </w:pPr>
            <w:r>
              <w:rPr>
                <w:w w:val="95"/>
                <w:sz w:val="18"/>
              </w:rPr>
              <w:t>Total</w:t>
            </w:r>
            <w:r>
              <w:rPr>
                <w:spacing w:val="-14"/>
                <w:w w:val="95"/>
                <w:sz w:val="18"/>
              </w:rPr>
              <w:t xml:space="preserve"> </w:t>
            </w:r>
            <w:r>
              <w:rPr>
                <w:w w:val="95"/>
                <w:sz w:val="18"/>
              </w:rPr>
              <w:t>Memory</w:t>
            </w:r>
            <w:r>
              <w:rPr>
                <w:spacing w:val="-13"/>
                <w:w w:val="95"/>
                <w:sz w:val="18"/>
              </w:rPr>
              <w:t xml:space="preserve"> </w:t>
            </w:r>
            <w:r>
              <w:rPr>
                <w:w w:val="95"/>
                <w:sz w:val="18"/>
              </w:rPr>
              <w:t>Size</w:t>
            </w:r>
            <w:r>
              <w:rPr>
                <w:w w:val="95"/>
                <w:sz w:val="18"/>
              </w:rPr>
              <w:tab/>
            </w:r>
            <w:r>
              <w:rPr>
                <w:sz w:val="18"/>
              </w:rPr>
              <w:t>:</w:t>
            </w:r>
            <w:r>
              <w:rPr>
                <w:sz w:val="18"/>
              </w:rPr>
              <w:tab/>
            </w:r>
            <w:r>
              <w:rPr>
                <w:sz w:val="18"/>
              </w:rPr>
              <w:t>5878536</w:t>
            </w:r>
          </w:p>
          <w:p>
            <w:pPr>
              <w:pStyle w:val="17"/>
              <w:tabs>
                <w:tab w:val="left" w:pos="4457"/>
                <w:tab w:val="right" w:pos="5485"/>
              </w:tabs>
              <w:spacing w:before="61"/>
              <w:ind w:left="475"/>
              <w:rPr>
                <w:sz w:val="18"/>
              </w:rPr>
            </w:pPr>
            <w:r>
              <w:rPr>
                <w:w w:val="95"/>
                <w:sz w:val="18"/>
              </w:rPr>
              <w:t>Used</w:t>
            </w:r>
            <w:r>
              <w:rPr>
                <w:spacing w:val="-15"/>
                <w:w w:val="95"/>
                <w:sz w:val="18"/>
              </w:rPr>
              <w:t xml:space="preserve"> </w:t>
            </w:r>
            <w:r>
              <w:rPr>
                <w:w w:val="95"/>
                <w:sz w:val="18"/>
              </w:rPr>
              <w:t>Memory</w:t>
            </w:r>
            <w:r>
              <w:rPr>
                <w:spacing w:val="-15"/>
                <w:w w:val="95"/>
                <w:sz w:val="18"/>
              </w:rPr>
              <w:t xml:space="preserve"> </w:t>
            </w:r>
            <w:r>
              <w:rPr>
                <w:w w:val="95"/>
                <w:sz w:val="18"/>
              </w:rPr>
              <w:t>Size</w:t>
            </w:r>
            <w:r>
              <w:rPr>
                <w:w w:val="95"/>
                <w:sz w:val="18"/>
              </w:rPr>
              <w:tab/>
            </w:r>
            <w:r>
              <w:rPr>
                <w:sz w:val="18"/>
              </w:rPr>
              <w:t>:</w:t>
            </w:r>
            <w:r>
              <w:rPr>
                <w:sz w:val="18"/>
              </w:rPr>
              <w:tab/>
            </w:r>
            <w:r>
              <w:rPr>
                <w:sz w:val="18"/>
              </w:rPr>
              <w:t>4504656</w:t>
            </w:r>
          </w:p>
          <w:p>
            <w:pPr>
              <w:pStyle w:val="17"/>
              <w:numPr>
                <w:ilvl w:val="0"/>
                <w:numId w:val="22"/>
              </w:numPr>
              <w:tabs>
                <w:tab w:val="left" w:pos="238"/>
              </w:tabs>
              <w:spacing w:before="63"/>
              <w:ind w:hanging="126"/>
              <w:rPr>
                <w:sz w:val="18"/>
              </w:rPr>
            </w:pPr>
            <w:r>
              <w:rPr>
                <w:sz w:val="18"/>
              </w:rPr>
              <w:t>dn_6001-postgres-omm:</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40" w:hRule="atLeast"/>
        </w:trPr>
        <w:tc>
          <w:tcPr>
            <w:tcW w:w="8846" w:type="dxa"/>
            <w:tcBorders>
              <w:top w:val="nil"/>
            </w:tcBorders>
            <w:shd w:val="clear" w:color="auto" w:fill="D9D9D9"/>
          </w:tcPr>
          <w:p>
            <w:pPr>
              <w:pStyle w:val="17"/>
              <w:tabs>
                <w:tab w:val="left" w:pos="4392"/>
                <w:tab w:val="left" w:pos="4797"/>
              </w:tabs>
              <w:spacing w:before="12"/>
              <w:ind w:left="475"/>
              <w:rPr>
                <w:sz w:val="18"/>
              </w:rPr>
            </w:pPr>
            <w:r>
              <w:rPr>
                <w:w w:val="95"/>
                <w:sz w:val="18"/>
              </w:rPr>
              <w:t>Buffer</w:t>
            </w:r>
            <w:r>
              <w:rPr>
                <w:spacing w:val="-18"/>
                <w:w w:val="95"/>
                <w:sz w:val="18"/>
              </w:rPr>
              <w:t xml:space="preserve"> </w:t>
            </w:r>
            <w:r>
              <w:rPr>
                <w:w w:val="95"/>
                <w:sz w:val="18"/>
              </w:rPr>
              <w:t>Reads</w:t>
            </w:r>
            <w:r>
              <w:rPr>
                <w:w w:val="95"/>
                <w:sz w:val="18"/>
              </w:rPr>
              <w:tab/>
            </w:r>
            <w:r>
              <w:rPr>
                <w:sz w:val="18"/>
              </w:rPr>
              <w:t>:</w:t>
            </w:r>
            <w:r>
              <w:rPr>
                <w:sz w:val="18"/>
              </w:rPr>
              <w:tab/>
            </w:r>
            <w:r>
              <w:rPr>
                <w:sz w:val="18"/>
              </w:rPr>
              <w:t>284</w:t>
            </w:r>
          </w:p>
          <w:p>
            <w:pPr>
              <w:pStyle w:val="17"/>
              <w:tabs>
                <w:tab w:val="left" w:pos="4133"/>
                <w:tab w:val="left" w:pos="4538"/>
              </w:tabs>
              <w:spacing w:before="61"/>
              <w:ind w:left="475"/>
              <w:rPr>
                <w:sz w:val="18"/>
              </w:rPr>
            </w:pPr>
            <w:r>
              <w:rPr>
                <w:w w:val="95"/>
                <w:sz w:val="18"/>
              </w:rPr>
              <w:t>Shared</w:t>
            </w:r>
            <w:r>
              <w:rPr>
                <w:spacing w:val="-13"/>
                <w:w w:val="95"/>
                <w:sz w:val="18"/>
              </w:rPr>
              <w:t xml:space="preserve"> </w:t>
            </w:r>
            <w:r>
              <w:rPr>
                <w:w w:val="95"/>
                <w:sz w:val="18"/>
              </w:rPr>
              <w:t>Buffer</w:t>
            </w:r>
            <w:r>
              <w:rPr>
                <w:spacing w:val="-13"/>
                <w:w w:val="95"/>
                <w:sz w:val="18"/>
              </w:rPr>
              <w:t xml:space="preserve"> </w:t>
            </w:r>
            <w:r>
              <w:rPr>
                <w:w w:val="95"/>
                <w:sz w:val="18"/>
              </w:rPr>
              <w:t>Hit</w:t>
            </w:r>
            <w:r>
              <w:rPr>
                <w:spacing w:val="-14"/>
                <w:w w:val="95"/>
                <w:sz w:val="18"/>
              </w:rPr>
              <w:t xml:space="preserve"> </w:t>
            </w:r>
            <w:r>
              <w:rPr>
                <w:w w:val="95"/>
                <w:sz w:val="18"/>
              </w:rPr>
              <w:t>ratio</w:t>
            </w:r>
            <w:r>
              <w:rPr>
                <w:w w:val="95"/>
                <w:sz w:val="18"/>
              </w:rPr>
              <w:tab/>
            </w:r>
            <w:r>
              <w:rPr>
                <w:sz w:val="18"/>
              </w:rPr>
              <w:t>:</w:t>
            </w:r>
            <w:r>
              <w:rPr>
                <w:sz w:val="18"/>
              </w:rPr>
              <w:tab/>
            </w:r>
            <w:r>
              <w:rPr>
                <w:sz w:val="18"/>
              </w:rPr>
              <w:t>100.00</w:t>
            </w:r>
          </w:p>
          <w:p>
            <w:pPr>
              <w:pStyle w:val="17"/>
              <w:tabs>
                <w:tab w:val="left" w:pos="4371"/>
                <w:tab w:val="left" w:pos="4776"/>
              </w:tabs>
              <w:spacing w:before="64"/>
              <w:ind w:left="475"/>
              <w:rPr>
                <w:sz w:val="18"/>
              </w:rPr>
            </w:pPr>
            <w:r>
              <w:rPr>
                <w:spacing w:val="-1"/>
                <w:w w:val="95"/>
                <w:sz w:val="18"/>
              </w:rPr>
              <w:t>In</w:t>
            </w:r>
            <w:r>
              <w:rPr>
                <w:spacing w:val="-21"/>
                <w:w w:val="95"/>
                <w:sz w:val="18"/>
              </w:rPr>
              <w:t xml:space="preserve"> </w:t>
            </w:r>
            <w:r>
              <w:rPr>
                <w:w w:val="95"/>
                <w:sz w:val="18"/>
              </w:rPr>
              <w:t>Memory</w:t>
            </w:r>
            <w:r>
              <w:rPr>
                <w:spacing w:val="-18"/>
                <w:w w:val="95"/>
                <w:sz w:val="18"/>
              </w:rPr>
              <w:t xml:space="preserve"> </w:t>
            </w:r>
            <w:r>
              <w:rPr>
                <w:w w:val="95"/>
                <w:sz w:val="18"/>
              </w:rPr>
              <w:t>sorts</w:t>
            </w:r>
            <w:r>
              <w:rPr>
                <w:w w:val="95"/>
                <w:sz w:val="18"/>
              </w:rPr>
              <w:tab/>
            </w:r>
            <w:r>
              <w:rPr>
                <w:sz w:val="18"/>
              </w:rPr>
              <w:t>:</w:t>
            </w:r>
            <w:r>
              <w:rPr>
                <w:sz w:val="18"/>
              </w:rPr>
              <w:tab/>
            </w:r>
            <w:r>
              <w:rPr>
                <w:sz w:val="18"/>
              </w:rPr>
              <w:t>0</w:t>
            </w:r>
          </w:p>
          <w:p>
            <w:pPr>
              <w:pStyle w:val="17"/>
              <w:tabs>
                <w:tab w:val="left" w:pos="4262"/>
                <w:tab w:val="left" w:pos="4667"/>
              </w:tabs>
              <w:spacing w:before="63"/>
              <w:ind w:left="475"/>
              <w:rPr>
                <w:sz w:val="18"/>
              </w:rPr>
            </w:pPr>
            <w:r>
              <w:rPr>
                <w:w w:val="90"/>
                <w:sz w:val="18"/>
              </w:rPr>
              <w:t>In</w:t>
            </w:r>
            <w:r>
              <w:rPr>
                <w:spacing w:val="-9"/>
                <w:w w:val="90"/>
                <w:sz w:val="18"/>
              </w:rPr>
              <w:t xml:space="preserve"> </w:t>
            </w:r>
            <w:r>
              <w:rPr>
                <w:w w:val="90"/>
                <w:sz w:val="18"/>
              </w:rPr>
              <w:t>Disk</w:t>
            </w:r>
            <w:r>
              <w:rPr>
                <w:spacing w:val="-9"/>
                <w:w w:val="90"/>
                <w:sz w:val="18"/>
              </w:rPr>
              <w:t xml:space="preserve"> </w:t>
            </w:r>
            <w:r>
              <w:rPr>
                <w:w w:val="90"/>
                <w:sz w:val="18"/>
              </w:rPr>
              <w:t>sorts</w:t>
            </w:r>
            <w:r>
              <w:rPr>
                <w:w w:val="90"/>
                <w:sz w:val="18"/>
              </w:rPr>
              <w:tab/>
            </w:r>
            <w:r>
              <w:rPr>
                <w:sz w:val="18"/>
              </w:rPr>
              <w:t>:</w:t>
            </w:r>
            <w:r>
              <w:rPr>
                <w:sz w:val="18"/>
              </w:rPr>
              <w:tab/>
            </w:r>
            <w:r>
              <w:rPr>
                <w:sz w:val="18"/>
              </w:rPr>
              <w:t>0</w:t>
            </w:r>
          </w:p>
          <w:p>
            <w:pPr>
              <w:pStyle w:val="17"/>
              <w:tabs>
                <w:tab w:val="left" w:pos="4223"/>
                <w:tab w:val="left" w:pos="4628"/>
              </w:tabs>
              <w:spacing w:before="61"/>
              <w:ind w:left="475"/>
              <w:rPr>
                <w:sz w:val="18"/>
              </w:rPr>
            </w:pPr>
            <w:r>
              <w:rPr>
                <w:w w:val="95"/>
                <w:sz w:val="18"/>
              </w:rPr>
              <w:t>In</w:t>
            </w:r>
            <w:r>
              <w:rPr>
                <w:spacing w:val="-19"/>
                <w:w w:val="95"/>
                <w:sz w:val="18"/>
              </w:rPr>
              <w:t xml:space="preserve"> </w:t>
            </w:r>
            <w:r>
              <w:rPr>
                <w:w w:val="95"/>
                <w:sz w:val="18"/>
              </w:rPr>
              <w:t>Memory</w:t>
            </w:r>
            <w:r>
              <w:rPr>
                <w:spacing w:val="-16"/>
                <w:w w:val="95"/>
                <w:sz w:val="18"/>
              </w:rPr>
              <w:t xml:space="preserve"> </w:t>
            </w:r>
            <w:r>
              <w:rPr>
                <w:w w:val="95"/>
                <w:sz w:val="18"/>
              </w:rPr>
              <w:t>sorts</w:t>
            </w:r>
            <w:r>
              <w:rPr>
                <w:spacing w:val="-17"/>
                <w:w w:val="95"/>
                <w:sz w:val="18"/>
              </w:rPr>
              <w:t xml:space="preserve"> </w:t>
            </w:r>
            <w:r>
              <w:rPr>
                <w:w w:val="95"/>
                <w:sz w:val="18"/>
              </w:rPr>
              <w:t>ratio</w:t>
            </w:r>
            <w:r>
              <w:rPr>
                <w:w w:val="95"/>
                <w:sz w:val="18"/>
              </w:rPr>
              <w:tab/>
            </w:r>
            <w:r>
              <w:rPr>
                <w:sz w:val="18"/>
              </w:rPr>
              <w:t>:</w:t>
            </w:r>
            <w:r>
              <w:rPr>
                <w:sz w:val="18"/>
              </w:rPr>
              <w:tab/>
            </w:r>
            <w:r>
              <w:rPr>
                <w:sz w:val="18"/>
              </w:rPr>
              <w:t>0</w:t>
            </w:r>
          </w:p>
          <w:p>
            <w:pPr>
              <w:pStyle w:val="17"/>
              <w:tabs>
                <w:tab w:val="left" w:pos="4372"/>
                <w:tab w:val="right" w:pos="5400"/>
              </w:tabs>
              <w:spacing w:before="64"/>
              <w:ind w:left="475"/>
              <w:rPr>
                <w:sz w:val="18"/>
              </w:rPr>
            </w:pPr>
            <w:r>
              <w:rPr>
                <w:w w:val="95"/>
                <w:sz w:val="18"/>
              </w:rPr>
              <w:t>Total</w:t>
            </w:r>
            <w:r>
              <w:rPr>
                <w:spacing w:val="-14"/>
                <w:w w:val="95"/>
                <w:sz w:val="18"/>
              </w:rPr>
              <w:t xml:space="preserve"> </w:t>
            </w:r>
            <w:r>
              <w:rPr>
                <w:w w:val="95"/>
                <w:sz w:val="18"/>
              </w:rPr>
              <w:t>Memory</w:t>
            </w:r>
            <w:r>
              <w:rPr>
                <w:spacing w:val="-13"/>
                <w:w w:val="95"/>
                <w:sz w:val="18"/>
              </w:rPr>
              <w:t xml:space="preserve"> </w:t>
            </w:r>
            <w:r>
              <w:rPr>
                <w:w w:val="95"/>
                <w:sz w:val="18"/>
              </w:rPr>
              <w:t>Size</w:t>
            </w:r>
            <w:r>
              <w:rPr>
                <w:w w:val="95"/>
                <w:sz w:val="18"/>
              </w:rPr>
              <w:tab/>
            </w:r>
            <w:r>
              <w:rPr>
                <w:sz w:val="18"/>
              </w:rPr>
              <w:t>:</w:t>
            </w:r>
            <w:r>
              <w:rPr>
                <w:sz w:val="18"/>
              </w:rPr>
              <w:tab/>
            </w:r>
            <w:r>
              <w:rPr>
                <w:sz w:val="18"/>
              </w:rPr>
              <w:t>5857416</w:t>
            </w:r>
          </w:p>
          <w:p>
            <w:pPr>
              <w:pStyle w:val="17"/>
              <w:tabs>
                <w:tab w:val="left" w:pos="4451"/>
                <w:tab w:val="right" w:pos="5479"/>
              </w:tabs>
              <w:spacing w:before="63"/>
              <w:ind w:left="475"/>
              <w:rPr>
                <w:sz w:val="18"/>
              </w:rPr>
            </w:pPr>
            <w:r>
              <w:rPr>
                <w:w w:val="95"/>
                <w:sz w:val="18"/>
              </w:rPr>
              <w:t>Used</w:t>
            </w:r>
            <w:r>
              <w:rPr>
                <w:spacing w:val="-15"/>
                <w:w w:val="95"/>
                <w:sz w:val="18"/>
              </w:rPr>
              <w:t xml:space="preserve"> </w:t>
            </w:r>
            <w:r>
              <w:rPr>
                <w:w w:val="95"/>
                <w:sz w:val="18"/>
              </w:rPr>
              <w:t>Memory</w:t>
            </w:r>
            <w:r>
              <w:rPr>
                <w:spacing w:val="-15"/>
                <w:w w:val="95"/>
                <w:sz w:val="18"/>
              </w:rPr>
              <w:t xml:space="preserve"> </w:t>
            </w:r>
            <w:r>
              <w:rPr>
                <w:w w:val="95"/>
                <w:sz w:val="18"/>
              </w:rPr>
              <w:t>Size</w:t>
            </w:r>
            <w:r>
              <w:rPr>
                <w:w w:val="95"/>
                <w:sz w:val="18"/>
              </w:rPr>
              <w:tab/>
            </w:r>
            <w:r>
              <w:rPr>
                <w:sz w:val="18"/>
              </w:rPr>
              <w:t>:</w:t>
            </w:r>
            <w:r>
              <w:rPr>
                <w:sz w:val="18"/>
              </w:rPr>
              <w:tab/>
            </w:r>
            <w:r>
              <w:rPr>
                <w:sz w:val="18"/>
              </w:rPr>
              <w:t>4509632</w:t>
            </w:r>
          </w:p>
          <w:p>
            <w:pPr>
              <w:pStyle w:val="17"/>
              <w:spacing w:before="10"/>
              <w:ind w:left="0"/>
              <w:rPr>
                <w:rFonts w:ascii="微软雅黑"/>
                <w:sz w:val="18"/>
              </w:rPr>
            </w:pPr>
          </w:p>
          <w:p>
            <w:pPr>
              <w:pStyle w:val="17"/>
              <w:spacing w:before="1"/>
              <w:rPr>
                <w:sz w:val="18"/>
              </w:rPr>
            </w:pPr>
            <w:r>
              <w:rPr>
                <w:spacing w:val="-1"/>
                <w:w w:val="95"/>
                <w:sz w:val="18"/>
              </w:rPr>
              <w:t>Session</w:t>
            </w:r>
            <w:r>
              <w:rPr>
                <w:spacing w:val="-16"/>
                <w:w w:val="95"/>
                <w:sz w:val="18"/>
              </w:rPr>
              <w:t xml:space="preserve"> </w:t>
            </w:r>
            <w:r>
              <w:rPr>
                <w:spacing w:val="-1"/>
                <w:w w:val="95"/>
                <w:sz w:val="18"/>
              </w:rPr>
              <w:t>IO</w:t>
            </w:r>
            <w:r>
              <w:rPr>
                <w:spacing w:val="-15"/>
                <w:w w:val="95"/>
                <w:sz w:val="18"/>
              </w:rPr>
              <w:t xml:space="preserve"> </w:t>
            </w:r>
            <w:r>
              <w:rPr>
                <w:spacing w:val="-1"/>
                <w:w w:val="95"/>
                <w:sz w:val="18"/>
              </w:rPr>
              <w:t>statistics:</w:t>
            </w:r>
          </w:p>
          <w:p>
            <w:pPr>
              <w:pStyle w:val="17"/>
              <w:numPr>
                <w:ilvl w:val="0"/>
                <w:numId w:val="23"/>
              </w:numPr>
              <w:tabs>
                <w:tab w:val="left" w:pos="238"/>
              </w:tabs>
              <w:spacing w:before="63"/>
              <w:ind w:hanging="126"/>
              <w:rPr>
                <w:sz w:val="18"/>
              </w:rPr>
            </w:pPr>
            <w:r>
              <w:rPr>
                <w:sz w:val="18"/>
              </w:rPr>
              <w:t>dn_6001-postgres-omm:</w:t>
            </w:r>
          </w:p>
          <w:p>
            <w:pPr>
              <w:pStyle w:val="17"/>
              <w:tabs>
                <w:tab w:val="left" w:pos="4374"/>
                <w:tab w:val="right" w:pos="5045"/>
              </w:tabs>
              <w:spacing w:before="61"/>
              <w:ind w:left="475"/>
              <w:rPr>
                <w:sz w:val="18"/>
              </w:rPr>
            </w:pPr>
            <w:r>
              <w:rPr>
                <w:w w:val="95"/>
                <w:sz w:val="18"/>
              </w:rPr>
              <w:t>Physical</w:t>
            </w:r>
            <w:r>
              <w:rPr>
                <w:spacing w:val="-13"/>
                <w:w w:val="95"/>
                <w:sz w:val="18"/>
              </w:rPr>
              <w:t xml:space="preserve"> </w:t>
            </w:r>
            <w:r>
              <w:rPr>
                <w:w w:val="95"/>
                <w:sz w:val="18"/>
              </w:rPr>
              <w:t>Reads</w:t>
            </w:r>
            <w:r>
              <w:rPr>
                <w:w w:val="95"/>
                <w:sz w:val="18"/>
              </w:rPr>
              <w:tab/>
            </w:r>
            <w:r>
              <w:rPr>
                <w:sz w:val="18"/>
              </w:rPr>
              <w:t>:</w:t>
            </w:r>
            <w:r>
              <w:rPr>
                <w:sz w:val="18"/>
              </w:rPr>
              <w:tab/>
            </w:r>
            <w:r>
              <w:rPr>
                <w:sz w:val="18"/>
              </w:rPr>
              <w:t>111</w:t>
            </w:r>
          </w:p>
          <w:p>
            <w:pPr>
              <w:pStyle w:val="17"/>
              <w:tabs>
                <w:tab w:val="left" w:pos="4504"/>
                <w:tab w:val="right" w:pos="5263"/>
              </w:tabs>
              <w:spacing w:before="64"/>
              <w:ind w:left="475"/>
              <w:rPr>
                <w:sz w:val="18"/>
              </w:rPr>
            </w:pPr>
            <w:r>
              <w:rPr>
                <w:w w:val="95"/>
                <w:sz w:val="18"/>
              </w:rPr>
              <w:t>Read</w:t>
            </w:r>
            <w:r>
              <w:rPr>
                <w:spacing w:val="-17"/>
                <w:w w:val="95"/>
                <w:sz w:val="18"/>
              </w:rPr>
              <w:t xml:space="preserve"> </w:t>
            </w:r>
            <w:r>
              <w:rPr>
                <w:w w:val="95"/>
                <w:sz w:val="18"/>
              </w:rPr>
              <w:t>Time</w:t>
            </w:r>
            <w:r>
              <w:rPr>
                <w:w w:val="95"/>
                <w:sz w:val="18"/>
              </w:rPr>
              <w:tab/>
            </w:r>
            <w:r>
              <w:rPr>
                <w:sz w:val="18"/>
              </w:rPr>
              <w:t>:</w:t>
            </w:r>
            <w:r>
              <w:rPr>
                <w:sz w:val="18"/>
              </w:rPr>
              <w:tab/>
            </w:r>
            <w:r>
              <w:rPr>
                <w:sz w:val="18"/>
              </w:rPr>
              <w:t>2100</w:t>
            </w:r>
          </w:p>
          <w:p>
            <w:pPr>
              <w:pStyle w:val="17"/>
              <w:numPr>
                <w:ilvl w:val="0"/>
                <w:numId w:val="23"/>
              </w:numPr>
              <w:tabs>
                <w:tab w:val="left" w:pos="238"/>
              </w:tabs>
              <w:spacing w:before="63"/>
              <w:ind w:hanging="126"/>
              <w:rPr>
                <w:sz w:val="18"/>
              </w:rPr>
            </w:pPr>
            <w:r>
              <w:rPr>
                <w:sz w:val="18"/>
              </w:rPr>
              <w:t>dn_6001-postgres-omm:</w:t>
            </w:r>
          </w:p>
          <w:p>
            <w:pPr>
              <w:pStyle w:val="17"/>
              <w:tabs>
                <w:tab w:val="left" w:pos="4374"/>
                <w:tab w:val="left" w:pos="4778"/>
              </w:tabs>
              <w:spacing w:before="62"/>
              <w:ind w:left="475"/>
              <w:rPr>
                <w:sz w:val="18"/>
              </w:rPr>
            </w:pPr>
            <w:r>
              <w:rPr>
                <w:w w:val="95"/>
                <w:sz w:val="18"/>
              </w:rPr>
              <w:t>Physical</w:t>
            </w:r>
            <w:r>
              <w:rPr>
                <w:spacing w:val="-13"/>
                <w:w w:val="95"/>
                <w:sz w:val="18"/>
              </w:rPr>
              <w:t xml:space="preserve"> </w:t>
            </w:r>
            <w:r>
              <w:rPr>
                <w:w w:val="95"/>
                <w:sz w:val="18"/>
              </w:rPr>
              <w:t>Reads</w:t>
            </w:r>
            <w:r>
              <w:rPr>
                <w:w w:val="95"/>
                <w:sz w:val="18"/>
              </w:rPr>
              <w:tab/>
            </w:r>
            <w:r>
              <w:rPr>
                <w:sz w:val="18"/>
              </w:rPr>
              <w:t>:</w:t>
            </w:r>
            <w:r>
              <w:rPr>
                <w:sz w:val="18"/>
              </w:rPr>
              <w:tab/>
            </w:r>
            <w:r>
              <w:rPr>
                <w:sz w:val="18"/>
              </w:rPr>
              <w:t>0</w:t>
            </w:r>
          </w:p>
          <w:p>
            <w:pPr>
              <w:pStyle w:val="17"/>
              <w:tabs>
                <w:tab w:val="left" w:pos="4504"/>
                <w:tab w:val="left" w:pos="4907"/>
              </w:tabs>
              <w:spacing w:before="64"/>
              <w:ind w:left="475"/>
              <w:rPr>
                <w:sz w:val="18"/>
              </w:rPr>
            </w:pPr>
            <w:r>
              <w:rPr>
                <w:w w:val="95"/>
                <w:sz w:val="18"/>
              </w:rPr>
              <w:t>Read</w:t>
            </w:r>
            <w:r>
              <w:rPr>
                <w:spacing w:val="-17"/>
                <w:w w:val="95"/>
                <w:sz w:val="18"/>
              </w:rPr>
              <w:t xml:space="preserve"> </w:t>
            </w:r>
            <w:r>
              <w:rPr>
                <w:w w:val="95"/>
                <w:sz w:val="18"/>
              </w:rPr>
              <w:t>Time</w:t>
            </w:r>
            <w:r>
              <w:rPr>
                <w:w w:val="95"/>
                <w:sz w:val="18"/>
              </w:rPr>
              <w:tab/>
            </w:r>
            <w:r>
              <w:rPr>
                <w:sz w:val="18"/>
              </w:rPr>
              <w:t>:</w:t>
            </w:r>
            <w:r>
              <w:rPr>
                <w:sz w:val="18"/>
              </w:rPr>
              <w:tab/>
            </w:r>
            <w:r>
              <w:rPr>
                <w:sz w:val="18"/>
              </w:rPr>
              <w:t>0</w:t>
            </w:r>
          </w:p>
          <w:p>
            <w:pPr>
              <w:pStyle w:val="17"/>
              <w:numPr>
                <w:ilvl w:val="0"/>
                <w:numId w:val="23"/>
              </w:numPr>
              <w:tabs>
                <w:tab w:val="left" w:pos="238"/>
              </w:tabs>
              <w:spacing w:before="63"/>
              <w:ind w:hanging="126"/>
              <w:rPr>
                <w:sz w:val="18"/>
              </w:rPr>
            </w:pPr>
            <w:r>
              <w:rPr>
                <w:sz w:val="18"/>
              </w:rPr>
              <w:t>dn_6001-postgres-omm:</w:t>
            </w:r>
          </w:p>
          <w:p>
            <w:pPr>
              <w:pStyle w:val="17"/>
              <w:tabs>
                <w:tab w:val="left" w:pos="4374"/>
                <w:tab w:val="left" w:pos="4778"/>
              </w:tabs>
              <w:spacing w:before="61"/>
              <w:ind w:left="475"/>
              <w:rPr>
                <w:sz w:val="18"/>
              </w:rPr>
            </w:pPr>
            <w:r>
              <w:rPr>
                <w:w w:val="95"/>
                <w:sz w:val="18"/>
              </w:rPr>
              <w:t>Physical</w:t>
            </w:r>
            <w:r>
              <w:rPr>
                <w:spacing w:val="-13"/>
                <w:w w:val="95"/>
                <w:sz w:val="18"/>
              </w:rPr>
              <w:t xml:space="preserve"> </w:t>
            </w:r>
            <w:r>
              <w:rPr>
                <w:w w:val="95"/>
                <w:sz w:val="18"/>
              </w:rPr>
              <w:t>Reads</w:t>
            </w:r>
            <w:r>
              <w:rPr>
                <w:w w:val="95"/>
                <w:sz w:val="18"/>
              </w:rPr>
              <w:tab/>
            </w:r>
            <w:r>
              <w:rPr>
                <w:sz w:val="18"/>
              </w:rPr>
              <w:t>:</w:t>
            </w:r>
            <w:r>
              <w:rPr>
                <w:sz w:val="18"/>
              </w:rPr>
              <w:tab/>
            </w:r>
            <w:r>
              <w:rPr>
                <w:sz w:val="18"/>
              </w:rPr>
              <w:t>0</w:t>
            </w:r>
          </w:p>
          <w:p>
            <w:pPr>
              <w:pStyle w:val="17"/>
              <w:tabs>
                <w:tab w:val="left" w:pos="4504"/>
                <w:tab w:val="left" w:pos="4907"/>
              </w:tabs>
              <w:spacing w:before="64"/>
              <w:ind w:left="475"/>
              <w:rPr>
                <w:sz w:val="18"/>
              </w:rPr>
            </w:pPr>
            <w:r>
              <w:rPr>
                <w:w w:val="95"/>
                <w:sz w:val="18"/>
              </w:rPr>
              <w:t>Read</w:t>
            </w:r>
            <w:r>
              <w:rPr>
                <w:spacing w:val="-17"/>
                <w:w w:val="95"/>
                <w:sz w:val="18"/>
              </w:rPr>
              <w:t xml:space="preserve"> </w:t>
            </w:r>
            <w:r>
              <w:rPr>
                <w:w w:val="95"/>
                <w:sz w:val="18"/>
              </w:rPr>
              <w:t>Time</w:t>
            </w:r>
            <w:r>
              <w:rPr>
                <w:w w:val="95"/>
                <w:sz w:val="18"/>
              </w:rPr>
              <w:tab/>
            </w:r>
            <w:r>
              <w:rPr>
                <w:sz w:val="18"/>
              </w:rPr>
              <w:t>:</w:t>
            </w:r>
            <w:r>
              <w:rPr>
                <w:sz w:val="18"/>
              </w:rPr>
              <w:tab/>
            </w:r>
            <w:r>
              <w:rPr>
                <w:sz w:val="18"/>
              </w:rPr>
              <w:t>0</w:t>
            </w:r>
          </w:p>
          <w:p>
            <w:pPr>
              <w:pStyle w:val="17"/>
              <w:numPr>
                <w:ilvl w:val="0"/>
                <w:numId w:val="23"/>
              </w:numPr>
              <w:tabs>
                <w:tab w:val="left" w:pos="238"/>
              </w:tabs>
              <w:spacing w:before="63"/>
              <w:ind w:hanging="126"/>
              <w:rPr>
                <w:sz w:val="18"/>
              </w:rPr>
            </w:pPr>
            <w:r>
              <w:rPr>
                <w:sz w:val="18"/>
              </w:rPr>
              <w:t>dn_6001-postgres-omm:</w:t>
            </w:r>
          </w:p>
          <w:p>
            <w:pPr>
              <w:pStyle w:val="17"/>
              <w:tabs>
                <w:tab w:val="left" w:pos="4374"/>
                <w:tab w:val="left" w:pos="4778"/>
              </w:tabs>
              <w:spacing w:before="62"/>
              <w:ind w:left="475"/>
              <w:rPr>
                <w:sz w:val="18"/>
              </w:rPr>
            </w:pPr>
            <w:r>
              <w:rPr>
                <w:w w:val="95"/>
                <w:sz w:val="18"/>
              </w:rPr>
              <w:t>Physical</w:t>
            </w:r>
            <w:r>
              <w:rPr>
                <w:spacing w:val="-13"/>
                <w:w w:val="95"/>
                <w:sz w:val="18"/>
              </w:rPr>
              <w:t xml:space="preserve"> </w:t>
            </w:r>
            <w:r>
              <w:rPr>
                <w:w w:val="95"/>
                <w:sz w:val="18"/>
              </w:rPr>
              <w:t>Reads</w:t>
            </w:r>
            <w:r>
              <w:rPr>
                <w:w w:val="95"/>
                <w:sz w:val="18"/>
              </w:rPr>
              <w:tab/>
            </w:r>
            <w:r>
              <w:rPr>
                <w:sz w:val="18"/>
              </w:rPr>
              <w:t>:</w:t>
            </w:r>
            <w:r>
              <w:rPr>
                <w:sz w:val="18"/>
              </w:rPr>
              <w:tab/>
            </w:r>
            <w:r>
              <w:rPr>
                <w:sz w:val="18"/>
              </w:rPr>
              <w:t>0</w:t>
            </w:r>
          </w:p>
          <w:p>
            <w:pPr>
              <w:pStyle w:val="17"/>
              <w:tabs>
                <w:tab w:val="left" w:pos="4512"/>
                <w:tab w:val="left" w:pos="4914"/>
              </w:tabs>
              <w:spacing w:before="63"/>
              <w:ind w:left="475"/>
              <w:rPr>
                <w:sz w:val="18"/>
              </w:rPr>
            </w:pPr>
            <w:r>
              <w:rPr>
                <w:w w:val="95"/>
                <w:sz w:val="18"/>
              </w:rPr>
              <w:t>Read</w:t>
            </w:r>
            <w:r>
              <w:rPr>
                <w:spacing w:val="-17"/>
                <w:w w:val="95"/>
                <w:sz w:val="18"/>
              </w:rPr>
              <w:t xml:space="preserve"> </w:t>
            </w:r>
            <w:r>
              <w:rPr>
                <w:w w:val="95"/>
                <w:sz w:val="18"/>
              </w:rPr>
              <w:t>Time</w:t>
            </w:r>
            <w:r>
              <w:rPr>
                <w:w w:val="95"/>
                <w:sz w:val="18"/>
              </w:rPr>
              <w:tab/>
            </w:r>
            <w:r>
              <w:rPr>
                <w:sz w:val="18"/>
              </w:rPr>
              <w:t>:</w:t>
            </w:r>
            <w:r>
              <w:rPr>
                <w:sz w:val="18"/>
              </w:rPr>
              <w:tab/>
            </w:r>
            <w:r>
              <w:rPr>
                <w:sz w:val="18"/>
              </w:rPr>
              <w:t>0</w:t>
            </w:r>
          </w:p>
          <w:p>
            <w:pPr>
              <w:pStyle w:val="17"/>
              <w:spacing w:before="64"/>
              <w:rPr>
                <w:sz w:val="18"/>
              </w:rPr>
            </w:pPr>
            <w:r>
              <w:rPr>
                <w:w w:val="90"/>
                <w:sz w:val="18"/>
              </w:rPr>
              <w:t>[omm@ecs-opengauss</w:t>
            </w:r>
            <w:r>
              <w:rPr>
                <w:spacing w:val="4"/>
                <w:w w:val="90"/>
                <w:sz w:val="18"/>
              </w:rPr>
              <w:t xml:space="preserve"> </w:t>
            </w:r>
            <w:r>
              <w:rPr>
                <w:w w:val="90"/>
                <w:sz w:val="18"/>
              </w:rPr>
              <w:t>~]$</w:t>
            </w:r>
          </w:p>
        </w:tc>
      </w:tr>
    </w:tbl>
    <w:p>
      <w:pPr>
        <w:pStyle w:val="9"/>
        <w:spacing w:before="13"/>
        <w:rPr>
          <w:sz w:val="17"/>
        </w:rPr>
      </w:pPr>
    </w:p>
    <w:p>
      <w:pPr>
        <w:tabs>
          <w:tab w:val="left" w:pos="5245"/>
        </w:tabs>
        <w:spacing w:before="76"/>
        <w:ind w:left="104"/>
        <w:rPr>
          <w:rFonts w:ascii="微软雅黑" w:eastAsia="微软雅黑"/>
          <w:b/>
          <w:sz w:val="44"/>
        </w:rPr>
      </w:pPr>
      <w:bookmarkStart w:id="19" w:name="_bookmark19"/>
      <w:bookmarkEnd w:id="19"/>
      <w:r>
        <w:rPr>
          <w:b/>
          <w:w w:val="68"/>
          <w:sz w:val="144"/>
          <w:u w:val="thick"/>
        </w:rPr>
        <w:t xml:space="preserve"> </w:t>
      </w:r>
      <w:r>
        <w:rPr>
          <w:b/>
          <w:sz w:val="144"/>
          <w:u w:val="thick"/>
        </w:rPr>
        <w:tab/>
      </w:r>
      <w:r>
        <w:rPr>
          <w:b/>
          <w:w w:val="95"/>
          <w:sz w:val="144"/>
          <w:u w:val="thick"/>
        </w:rPr>
        <w:t>2</w:t>
      </w:r>
      <w:r>
        <w:rPr>
          <w:b/>
          <w:spacing w:val="-95"/>
          <w:w w:val="95"/>
          <w:sz w:val="144"/>
          <w:u w:val="thick"/>
        </w:rPr>
        <w:t xml:space="preserve"> </w:t>
      </w:r>
      <w:r>
        <w:rPr>
          <w:rFonts w:hint="eastAsia" w:ascii="微软雅黑" w:eastAsia="微软雅黑"/>
          <w:b/>
          <w:w w:val="95"/>
          <w:sz w:val="44"/>
          <w:u w:val="thick"/>
        </w:rPr>
        <w:t>数据库及对象管理</w:t>
      </w:r>
    </w:p>
    <w:p>
      <w:pPr>
        <w:pStyle w:val="9"/>
        <w:rPr>
          <w:b/>
          <w:sz w:val="20"/>
        </w:rPr>
      </w:pPr>
    </w:p>
    <w:p>
      <w:pPr>
        <w:pStyle w:val="9"/>
        <w:spacing w:before="8"/>
        <w:rPr>
          <w:b/>
          <w:sz w:val="19"/>
        </w:rPr>
      </w:pPr>
    </w:p>
    <w:p>
      <w:pPr>
        <w:pStyle w:val="3"/>
        <w:numPr>
          <w:ilvl w:val="1"/>
          <w:numId w:val="24"/>
        </w:numPr>
        <w:tabs>
          <w:tab w:val="left" w:pos="652"/>
        </w:tabs>
        <w:spacing w:before="6"/>
        <w:ind w:hanging="520"/>
      </w:pPr>
      <w:bookmarkStart w:id="20" w:name="_bookmark20"/>
      <w:bookmarkEnd w:id="20"/>
      <w:r>
        <w:t>实验介绍</w:t>
      </w:r>
    </w:p>
    <w:p>
      <w:pPr>
        <w:pStyle w:val="16"/>
        <w:numPr>
          <w:ilvl w:val="2"/>
          <w:numId w:val="24"/>
        </w:numPr>
        <w:tabs>
          <w:tab w:val="left" w:pos="835"/>
        </w:tabs>
        <w:spacing w:before="154"/>
        <w:ind w:hanging="703"/>
        <w:rPr>
          <w:sz w:val="32"/>
        </w:rPr>
      </w:pPr>
      <w:bookmarkStart w:id="21" w:name="_bookmark21"/>
      <w:bookmarkEnd w:id="21"/>
      <w:r>
        <w:rPr>
          <w:w w:val="95"/>
          <w:sz w:val="32"/>
        </w:rPr>
        <w:t>关于本实验</w:t>
      </w:r>
    </w:p>
    <w:p>
      <w:pPr>
        <w:pStyle w:val="9"/>
        <w:spacing w:before="65" w:line="223" w:lineRule="auto"/>
        <w:ind w:left="1153" w:right="306"/>
        <w:rPr>
          <w:lang w:eastAsia="zh-CN"/>
        </w:rPr>
      </w:pPr>
      <w:r>
        <w:rPr>
          <w:lang w:eastAsia="zh-CN"/>
        </w:rPr>
        <w:t>本实验主要描述表空间、数据库的创建、查询、修改、删除管理以及行存表、列存表、</w:t>
      </w:r>
      <w:r>
        <w:rPr>
          <w:rFonts w:ascii="Tahoma" w:eastAsia="Tahoma"/>
          <w:lang w:eastAsia="zh-CN"/>
        </w:rPr>
        <w:t>MOT</w:t>
      </w:r>
      <w:r>
        <w:rPr>
          <w:rFonts w:ascii="Tahoma" w:eastAsia="Tahoma"/>
          <w:spacing w:val="1"/>
          <w:lang w:eastAsia="zh-CN"/>
        </w:rPr>
        <w:t xml:space="preserve"> </w:t>
      </w:r>
      <w:r>
        <w:rPr>
          <w:spacing w:val="-2"/>
          <w:lang w:eastAsia="zh-CN"/>
        </w:rPr>
        <w:t xml:space="preserve">表的创建、查询、修改和删除管理，同时介绍用户、角色及 </w:t>
      </w:r>
      <w:r>
        <w:rPr>
          <w:rFonts w:ascii="Tahoma" w:eastAsia="Tahoma"/>
          <w:lang w:eastAsia="zh-CN"/>
        </w:rPr>
        <w:t>schema</w:t>
      </w:r>
      <w:r>
        <w:rPr>
          <w:rFonts w:ascii="Tahoma" w:eastAsia="Tahoma"/>
          <w:spacing w:val="-16"/>
          <w:lang w:eastAsia="zh-CN"/>
        </w:rPr>
        <w:t xml:space="preserve"> </w:t>
      </w:r>
      <w:r>
        <w:rPr>
          <w:lang w:eastAsia="zh-CN"/>
        </w:rPr>
        <w:t>管理和数据导入导出的各种方式。</w:t>
      </w:r>
    </w:p>
    <w:p>
      <w:pPr>
        <w:pStyle w:val="16"/>
        <w:numPr>
          <w:ilvl w:val="2"/>
          <w:numId w:val="24"/>
        </w:numPr>
        <w:tabs>
          <w:tab w:val="left" w:pos="835"/>
        </w:tabs>
        <w:spacing w:before="177"/>
        <w:ind w:hanging="703"/>
        <w:rPr>
          <w:sz w:val="32"/>
        </w:rPr>
      </w:pPr>
      <w:bookmarkStart w:id="22" w:name="_bookmark22"/>
      <w:bookmarkEnd w:id="22"/>
      <w:r>
        <w:rPr>
          <w:w w:val="95"/>
          <w:sz w:val="32"/>
        </w:rPr>
        <w:t>实验目的</w:t>
      </w:r>
    </w:p>
    <w:p>
      <w:pPr>
        <w:pStyle w:val="16"/>
        <w:numPr>
          <w:ilvl w:val="3"/>
          <w:numId w:val="24"/>
        </w:numPr>
        <w:tabs>
          <w:tab w:val="left" w:pos="1580"/>
          <w:tab w:val="left" w:pos="1581"/>
        </w:tabs>
        <w:spacing w:before="45"/>
        <w:rPr>
          <w:sz w:val="21"/>
          <w:lang w:eastAsia="zh-CN"/>
        </w:rPr>
      </w:pPr>
      <w:r>
        <w:rPr>
          <w:sz w:val="21"/>
          <w:lang w:eastAsia="zh-CN"/>
        </w:rPr>
        <w:t>掌握表空间的创建、查询、修改、删除。</w:t>
      </w:r>
    </w:p>
    <w:p>
      <w:pPr>
        <w:pStyle w:val="16"/>
        <w:numPr>
          <w:ilvl w:val="3"/>
          <w:numId w:val="24"/>
        </w:numPr>
        <w:tabs>
          <w:tab w:val="left" w:pos="1580"/>
          <w:tab w:val="left" w:pos="1581"/>
        </w:tabs>
        <w:rPr>
          <w:sz w:val="21"/>
          <w:lang w:eastAsia="zh-CN"/>
        </w:rPr>
      </w:pPr>
      <w:r>
        <w:rPr>
          <w:sz w:val="21"/>
          <w:lang w:eastAsia="zh-CN"/>
        </w:rPr>
        <w:t>掌握数据库的创建、查询、修改、删除。</w:t>
      </w:r>
    </w:p>
    <w:p>
      <w:pPr>
        <w:rPr>
          <w:sz w:val="21"/>
          <w:lang w:eastAsia="zh-CN"/>
        </w:rPr>
        <w:sectPr>
          <w:pgSz w:w="11910" w:h="16840"/>
          <w:pgMar w:top="1300" w:right="880" w:bottom="280" w:left="1000" w:header="567" w:footer="0" w:gutter="0"/>
          <w:cols w:space="720" w:num="1"/>
        </w:sectPr>
      </w:pPr>
    </w:p>
    <w:p>
      <w:pPr>
        <w:pStyle w:val="9"/>
        <w:spacing w:before="13"/>
        <w:rPr>
          <w:sz w:val="17"/>
          <w:lang w:eastAsia="zh-CN"/>
        </w:rPr>
      </w:pPr>
    </w:p>
    <w:p>
      <w:pPr>
        <w:pStyle w:val="16"/>
        <w:numPr>
          <w:ilvl w:val="3"/>
          <w:numId w:val="24"/>
        </w:numPr>
        <w:tabs>
          <w:tab w:val="left" w:pos="1580"/>
          <w:tab w:val="left" w:pos="1581"/>
        </w:tabs>
        <w:spacing w:before="47"/>
        <w:rPr>
          <w:sz w:val="21"/>
          <w:lang w:eastAsia="zh-CN"/>
        </w:rPr>
      </w:pPr>
      <w:r>
        <w:rPr>
          <w:spacing w:val="-2"/>
          <w:sz w:val="21"/>
          <w:lang w:eastAsia="zh-CN"/>
        </w:rPr>
        <w:t>掌握行存表、列存表、</w:t>
      </w:r>
      <w:r>
        <w:rPr>
          <w:rFonts w:ascii="Tahoma" w:hAnsi="Tahoma" w:eastAsia="Tahoma"/>
          <w:spacing w:val="-1"/>
          <w:sz w:val="21"/>
          <w:lang w:eastAsia="zh-CN"/>
        </w:rPr>
        <w:t>MOT</w:t>
      </w:r>
      <w:r>
        <w:rPr>
          <w:rFonts w:ascii="Tahoma" w:hAnsi="Tahoma" w:eastAsia="Tahoma"/>
          <w:spacing w:val="-16"/>
          <w:sz w:val="21"/>
          <w:lang w:eastAsia="zh-CN"/>
        </w:rPr>
        <w:t xml:space="preserve"> </w:t>
      </w:r>
      <w:r>
        <w:rPr>
          <w:spacing w:val="-1"/>
          <w:sz w:val="21"/>
          <w:lang w:eastAsia="zh-CN"/>
        </w:rPr>
        <w:t>表的创建、查询、修改、删除。</w:t>
      </w:r>
    </w:p>
    <w:p>
      <w:pPr>
        <w:pStyle w:val="16"/>
        <w:numPr>
          <w:ilvl w:val="3"/>
          <w:numId w:val="24"/>
        </w:numPr>
        <w:tabs>
          <w:tab w:val="left" w:pos="1580"/>
          <w:tab w:val="left" w:pos="1581"/>
        </w:tabs>
        <w:rPr>
          <w:sz w:val="21"/>
        </w:rPr>
      </w:pPr>
      <w:r>
        <w:rPr>
          <w:spacing w:val="6"/>
          <w:w w:val="95"/>
          <w:sz w:val="21"/>
        </w:rPr>
        <w:t xml:space="preserve">掌握用户、角色及 </w:t>
      </w:r>
      <w:r>
        <w:rPr>
          <w:rFonts w:ascii="Tahoma" w:hAnsi="Tahoma" w:eastAsia="Tahoma"/>
          <w:w w:val="95"/>
          <w:sz w:val="21"/>
        </w:rPr>
        <w:t>schema</w:t>
      </w:r>
      <w:r>
        <w:rPr>
          <w:rFonts w:ascii="Tahoma" w:hAnsi="Tahoma" w:eastAsia="Tahoma"/>
          <w:spacing w:val="52"/>
          <w:w w:val="95"/>
          <w:sz w:val="21"/>
        </w:rPr>
        <w:t xml:space="preserve"> </w:t>
      </w:r>
      <w:r>
        <w:rPr>
          <w:w w:val="95"/>
          <w:sz w:val="21"/>
        </w:rPr>
        <w:t>管理。</w:t>
      </w:r>
    </w:p>
    <w:p>
      <w:pPr>
        <w:pStyle w:val="16"/>
        <w:numPr>
          <w:ilvl w:val="3"/>
          <w:numId w:val="24"/>
        </w:numPr>
        <w:tabs>
          <w:tab w:val="left" w:pos="1580"/>
          <w:tab w:val="left" w:pos="1581"/>
        </w:tabs>
        <w:spacing w:before="55"/>
        <w:rPr>
          <w:sz w:val="21"/>
          <w:lang w:eastAsia="zh-CN"/>
        </w:rPr>
      </w:pPr>
      <w:r>
        <w:rPr>
          <w:sz w:val="21"/>
          <w:lang w:eastAsia="zh-CN"/>
        </w:rPr>
        <w:t>掌握不同的数据导入导出方式。</w:t>
      </w:r>
    </w:p>
    <w:p>
      <w:pPr>
        <w:pStyle w:val="9"/>
        <w:spacing w:before="9"/>
        <w:rPr>
          <w:sz w:val="30"/>
          <w:lang w:eastAsia="zh-CN"/>
        </w:rPr>
      </w:pPr>
    </w:p>
    <w:p>
      <w:pPr>
        <w:pStyle w:val="3"/>
        <w:numPr>
          <w:ilvl w:val="1"/>
          <w:numId w:val="24"/>
        </w:numPr>
        <w:tabs>
          <w:tab w:val="left" w:pos="652"/>
        </w:tabs>
        <w:ind w:hanging="520"/>
      </w:pPr>
      <w:bookmarkStart w:id="23" w:name="_bookmark23"/>
      <w:bookmarkEnd w:id="23"/>
      <w:r>
        <w:rPr>
          <w:spacing w:val="-1"/>
        </w:rPr>
        <w:t>实验内容</w:t>
      </w:r>
    </w:p>
    <w:p>
      <w:pPr>
        <w:pStyle w:val="16"/>
        <w:numPr>
          <w:ilvl w:val="2"/>
          <w:numId w:val="24"/>
        </w:numPr>
        <w:tabs>
          <w:tab w:val="left" w:pos="835"/>
        </w:tabs>
        <w:spacing w:before="157"/>
        <w:ind w:hanging="703"/>
        <w:rPr>
          <w:sz w:val="32"/>
        </w:rPr>
      </w:pPr>
      <w:bookmarkStart w:id="24" w:name="_bookmark24"/>
      <w:bookmarkEnd w:id="24"/>
      <w:r>
        <w:rPr>
          <w:w w:val="95"/>
          <w:sz w:val="32"/>
        </w:rPr>
        <w:t>登录数据库</w:t>
      </w:r>
    </w:p>
    <w:p>
      <w:pPr>
        <w:pStyle w:val="9"/>
        <w:spacing w:before="85"/>
        <w:ind w:left="1028"/>
      </w:pPr>
      <w:r>
        <w:rPr>
          <w:spacing w:val="-1"/>
          <w:w w:val="95"/>
          <w:sz w:val="24"/>
        </w:rPr>
        <w:t xml:space="preserve">步骤 </w:t>
      </w:r>
      <w:r>
        <w:rPr>
          <w:rFonts w:ascii="Tahoma" w:eastAsia="Tahoma"/>
          <w:w w:val="95"/>
          <w:sz w:val="24"/>
        </w:rPr>
        <w:t>1</w:t>
      </w:r>
      <w:r>
        <w:rPr>
          <w:rFonts w:ascii="Tahoma" w:eastAsia="Tahoma"/>
          <w:spacing w:val="147"/>
          <w:sz w:val="24"/>
        </w:rPr>
        <w:t xml:space="preserve"> </w:t>
      </w:r>
      <w:r>
        <w:rPr>
          <w:spacing w:val="4"/>
          <w:w w:val="95"/>
        </w:rPr>
        <w:t xml:space="preserve">使用 </w:t>
      </w:r>
      <w:r>
        <w:rPr>
          <w:rFonts w:ascii="Tahoma" w:eastAsia="Tahoma"/>
          <w:w w:val="95"/>
        </w:rPr>
        <w:t>Shell</w:t>
      </w:r>
      <w:r>
        <w:rPr>
          <w:rFonts w:ascii="Tahoma" w:eastAsia="Tahoma"/>
          <w:spacing w:val="10"/>
          <w:w w:val="95"/>
        </w:rPr>
        <w:t xml:space="preserve"> </w:t>
      </w:r>
      <w:r>
        <w:rPr>
          <w:spacing w:val="3"/>
          <w:w w:val="95"/>
        </w:rPr>
        <w:t xml:space="preserve">工具登录 </w:t>
      </w:r>
      <w:r>
        <w:rPr>
          <w:rFonts w:ascii="Tahoma" w:eastAsia="Tahoma"/>
          <w:w w:val="95"/>
        </w:rPr>
        <w:t>ECS</w:t>
      </w:r>
      <w:r>
        <w:rPr>
          <w:rFonts w:ascii="Tahoma" w:eastAsia="Tahoma"/>
          <w:spacing w:val="7"/>
          <w:w w:val="95"/>
        </w:rPr>
        <w:t xml:space="preserve"> </w:t>
      </w:r>
      <w:r>
        <w:rPr>
          <w:w w:val="95"/>
        </w:rPr>
        <w:t>弹性云服务器</w:t>
      </w:r>
    </w:p>
    <w:p>
      <w:pPr>
        <w:pStyle w:val="9"/>
        <w:spacing w:before="79"/>
        <w:ind w:left="1028"/>
        <w:rPr>
          <w:lang w:eastAsia="zh-CN"/>
        </w:rPr>
      </w:pPr>
      <w:r>
        <w:rPr>
          <w:spacing w:val="-9"/>
          <w:sz w:val="24"/>
          <w:lang w:eastAsia="zh-CN"/>
        </w:rPr>
        <w:t xml:space="preserve">步骤 </w:t>
      </w:r>
      <w:r>
        <w:rPr>
          <w:rFonts w:ascii="Tahoma" w:eastAsia="Tahoma"/>
          <w:spacing w:val="-1"/>
          <w:sz w:val="24"/>
          <w:lang w:eastAsia="zh-CN"/>
        </w:rPr>
        <w:t>2</w:t>
      </w:r>
      <w:r>
        <w:rPr>
          <w:rFonts w:ascii="Tahoma" w:eastAsia="Tahoma"/>
          <w:spacing w:val="84"/>
          <w:sz w:val="24"/>
          <w:lang w:eastAsia="zh-CN"/>
        </w:rPr>
        <w:t xml:space="preserve"> </w:t>
      </w:r>
      <w:r>
        <w:rPr>
          <w:spacing w:val="-6"/>
          <w:lang w:eastAsia="zh-CN"/>
        </w:rPr>
        <w:t xml:space="preserve">从 </w:t>
      </w:r>
      <w:r>
        <w:rPr>
          <w:rFonts w:ascii="Tahoma" w:eastAsia="Tahoma"/>
          <w:spacing w:val="-1"/>
          <w:lang w:eastAsia="zh-CN"/>
        </w:rPr>
        <w:t>root</w:t>
      </w:r>
      <w:r>
        <w:rPr>
          <w:rFonts w:ascii="Tahoma" w:eastAsia="Tahoma"/>
          <w:spacing w:val="-12"/>
          <w:lang w:eastAsia="zh-CN"/>
        </w:rPr>
        <w:t xml:space="preserve"> </w:t>
      </w:r>
      <w:r>
        <w:rPr>
          <w:spacing w:val="-3"/>
          <w:lang w:eastAsia="zh-CN"/>
        </w:rPr>
        <w:t xml:space="preserve">系统用户切换成 </w:t>
      </w:r>
      <w:r>
        <w:rPr>
          <w:rFonts w:ascii="Tahoma" w:eastAsia="Tahoma"/>
          <w:spacing w:val="-1"/>
          <w:lang w:eastAsia="zh-CN"/>
        </w:rPr>
        <w:t>omm</w:t>
      </w:r>
      <w:r>
        <w:rPr>
          <w:rFonts w:ascii="Tahoma" w:eastAsia="Tahoma"/>
          <w:spacing w:val="-15"/>
          <w:lang w:eastAsia="zh-CN"/>
        </w:rPr>
        <w:t xml:space="preserve"> </w:t>
      </w:r>
      <w:r>
        <w:rPr>
          <w:spacing w:val="-1"/>
          <w:lang w:eastAsia="zh-CN"/>
        </w:rPr>
        <w:t>数据库用户</w:t>
      </w:r>
    </w:p>
    <w:p>
      <w:pPr>
        <w:pStyle w:val="9"/>
        <w:spacing w:before="16"/>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[root@opengauss</w:t>
            </w:r>
            <w:r>
              <w:rPr>
                <w:spacing w:val="-8"/>
                <w:w w:val="90"/>
                <w:sz w:val="18"/>
              </w:rPr>
              <w:t xml:space="preserve"> </w:t>
            </w:r>
            <w:r>
              <w:rPr>
                <w:w w:val="90"/>
                <w:sz w:val="18"/>
              </w:rPr>
              <w:t>~]#</w:t>
            </w:r>
            <w:r>
              <w:rPr>
                <w:spacing w:val="-6"/>
                <w:w w:val="90"/>
                <w:sz w:val="18"/>
              </w:rPr>
              <w:t xml:space="preserve"> </w:t>
            </w:r>
            <w:r>
              <w:rPr>
                <w:w w:val="90"/>
                <w:sz w:val="18"/>
              </w:rPr>
              <w:t>su</w:t>
            </w:r>
            <w:r>
              <w:rPr>
                <w:spacing w:val="-3"/>
                <w:w w:val="90"/>
                <w:sz w:val="18"/>
              </w:rPr>
              <w:t xml:space="preserve"> </w:t>
            </w:r>
            <w:r>
              <w:rPr>
                <w:w w:val="90"/>
                <w:sz w:val="18"/>
              </w:rPr>
              <w:t>-</w:t>
            </w:r>
            <w:r>
              <w:rPr>
                <w:spacing w:val="-8"/>
                <w:w w:val="90"/>
                <w:sz w:val="18"/>
              </w:rPr>
              <w:t xml:space="preserve"> </w:t>
            </w:r>
            <w:r>
              <w:rPr>
                <w:w w:val="90"/>
                <w:sz w:val="18"/>
              </w:rPr>
              <w:t>omm</w:t>
            </w:r>
          </w:p>
        </w:tc>
      </w:tr>
    </w:tbl>
    <w:p>
      <w:pPr>
        <w:spacing w:before="108"/>
        <w:ind w:left="1028"/>
        <w:rPr>
          <w:rFonts w:ascii="微软雅黑" w:eastAsia="微软雅黑"/>
          <w:sz w:val="21"/>
        </w:rPr>
      </w:pPr>
      <w:r>
        <w:rPr>
          <w:rFonts w:hint="eastAsia" w:ascii="微软雅黑" w:eastAsia="微软雅黑"/>
          <w:spacing w:val="-2"/>
          <w:w w:val="95"/>
          <w:sz w:val="24"/>
        </w:rPr>
        <w:t xml:space="preserve">步骤 </w:t>
      </w:r>
      <w:r>
        <w:rPr>
          <w:w w:val="95"/>
          <w:sz w:val="24"/>
        </w:rPr>
        <w:t>3</w:t>
      </w:r>
      <w:r>
        <w:rPr>
          <w:spacing w:val="141"/>
          <w:sz w:val="24"/>
        </w:rPr>
        <w:t xml:space="preserve"> </w:t>
      </w:r>
      <w:r>
        <w:rPr>
          <w:rFonts w:hint="eastAsia" w:ascii="微软雅黑" w:eastAsia="微软雅黑"/>
          <w:w w:val="95"/>
          <w:sz w:val="21"/>
        </w:rPr>
        <w:t>登录数据库</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65" w:hRule="atLeast"/>
        </w:trPr>
        <w:tc>
          <w:tcPr>
            <w:tcW w:w="8846" w:type="dxa"/>
            <w:shd w:val="clear" w:color="auto" w:fill="D9D9D9"/>
          </w:tcPr>
          <w:p>
            <w:pPr>
              <w:pStyle w:val="17"/>
              <w:spacing w:before="16"/>
              <w:rPr>
                <w:sz w:val="18"/>
              </w:rPr>
            </w:pPr>
            <w:r>
              <w:rPr>
                <w:w w:val="90"/>
                <w:sz w:val="18"/>
              </w:rPr>
              <w:t>[omm@opengauss</w:t>
            </w:r>
            <w:r>
              <w:rPr>
                <w:spacing w:val="-3"/>
                <w:w w:val="90"/>
                <w:sz w:val="18"/>
              </w:rPr>
              <w:t xml:space="preserve"> </w:t>
            </w:r>
            <w:r>
              <w:rPr>
                <w:w w:val="90"/>
                <w:sz w:val="18"/>
              </w:rPr>
              <w:t>~]$</w:t>
            </w:r>
            <w:r>
              <w:rPr>
                <w:spacing w:val="-2"/>
                <w:w w:val="90"/>
                <w:sz w:val="18"/>
              </w:rPr>
              <w:t xml:space="preserve"> </w:t>
            </w:r>
            <w:r>
              <w:rPr>
                <w:w w:val="90"/>
                <w:sz w:val="18"/>
              </w:rPr>
              <w:t>gsql</w:t>
            </w:r>
            <w:r>
              <w:rPr>
                <w:spacing w:val="1"/>
                <w:w w:val="90"/>
                <w:sz w:val="18"/>
              </w:rPr>
              <w:t xml:space="preserve"> </w:t>
            </w:r>
            <w:r>
              <w:rPr>
                <w:w w:val="90"/>
                <w:sz w:val="18"/>
              </w:rPr>
              <w:t>-d postgres</w:t>
            </w:r>
            <w:r>
              <w:rPr>
                <w:spacing w:val="-1"/>
                <w:w w:val="90"/>
                <w:sz w:val="18"/>
              </w:rPr>
              <w:t xml:space="preserve"> </w:t>
            </w:r>
            <w:r>
              <w:rPr>
                <w:w w:val="90"/>
                <w:sz w:val="18"/>
              </w:rPr>
              <w:t>-p 26000</w:t>
            </w:r>
            <w:r>
              <w:rPr>
                <w:spacing w:val="1"/>
                <w:w w:val="90"/>
                <w:sz w:val="18"/>
              </w:rPr>
              <w:t xml:space="preserve"> </w:t>
            </w:r>
            <w:r>
              <w:rPr>
                <w:w w:val="90"/>
                <w:sz w:val="18"/>
              </w:rPr>
              <w:t>-r</w:t>
            </w:r>
          </w:p>
          <w:p>
            <w:pPr>
              <w:pStyle w:val="17"/>
              <w:spacing w:before="64" w:line="307" w:lineRule="auto"/>
              <w:ind w:right="1801"/>
              <w:rPr>
                <w:sz w:val="18"/>
              </w:rPr>
            </w:pPr>
            <w:r>
              <w:rPr>
                <w:w w:val="90"/>
                <w:sz w:val="18"/>
              </w:rPr>
              <w:t>gsql ((openGauss 2.0.0 build 78689da9) compiled at 2021-03-31 21:03:52 commit 0 last mr</w:t>
            </w:r>
            <w:r>
              <w:rPr>
                <w:spacing w:val="1"/>
                <w:w w:val="90"/>
                <w:sz w:val="18"/>
              </w:rPr>
              <w:t xml:space="preserve"> </w:t>
            </w:r>
            <w:r>
              <w:rPr>
                <w:w w:val="90"/>
                <w:sz w:val="18"/>
              </w:rPr>
              <w:t>)</w:t>
            </w:r>
            <w:r>
              <w:rPr>
                <w:spacing w:val="-48"/>
                <w:w w:val="90"/>
                <w:sz w:val="18"/>
              </w:rPr>
              <w:t xml:space="preserve"> </w:t>
            </w:r>
            <w:r>
              <w:rPr>
                <w:w w:val="95"/>
                <w:sz w:val="18"/>
              </w:rPr>
              <w:t>Non-SSL</w:t>
            </w:r>
            <w:r>
              <w:rPr>
                <w:spacing w:val="-15"/>
                <w:w w:val="95"/>
                <w:sz w:val="18"/>
              </w:rPr>
              <w:t xml:space="preserve"> </w:t>
            </w:r>
            <w:r>
              <w:rPr>
                <w:w w:val="95"/>
                <w:sz w:val="18"/>
              </w:rPr>
              <w:t>connection</w:t>
            </w:r>
            <w:r>
              <w:rPr>
                <w:spacing w:val="-14"/>
                <w:w w:val="95"/>
                <w:sz w:val="18"/>
              </w:rPr>
              <w:t xml:space="preserve"> </w:t>
            </w:r>
            <w:r>
              <w:rPr>
                <w:w w:val="95"/>
                <w:sz w:val="18"/>
              </w:rPr>
              <w:t>(SSL</w:t>
            </w:r>
            <w:r>
              <w:rPr>
                <w:spacing w:val="-15"/>
                <w:w w:val="95"/>
                <w:sz w:val="18"/>
              </w:rPr>
              <w:t xml:space="preserve"> </w:t>
            </w:r>
            <w:r>
              <w:rPr>
                <w:w w:val="95"/>
                <w:sz w:val="18"/>
              </w:rPr>
              <w:t>connection</w:t>
            </w:r>
            <w:r>
              <w:rPr>
                <w:spacing w:val="-12"/>
                <w:w w:val="95"/>
                <w:sz w:val="18"/>
              </w:rPr>
              <w:t xml:space="preserve"> </w:t>
            </w:r>
            <w:r>
              <w:rPr>
                <w:w w:val="95"/>
                <w:sz w:val="18"/>
              </w:rPr>
              <w:t>is</w:t>
            </w:r>
            <w:r>
              <w:rPr>
                <w:spacing w:val="-15"/>
                <w:w w:val="95"/>
                <w:sz w:val="18"/>
              </w:rPr>
              <w:t xml:space="preserve"> </w:t>
            </w:r>
            <w:r>
              <w:rPr>
                <w:w w:val="95"/>
                <w:sz w:val="18"/>
              </w:rPr>
              <w:t>recommended</w:t>
            </w:r>
            <w:r>
              <w:rPr>
                <w:spacing w:val="-14"/>
                <w:w w:val="95"/>
                <w:sz w:val="18"/>
              </w:rPr>
              <w:t xml:space="preserve"> </w:t>
            </w:r>
            <w:r>
              <w:rPr>
                <w:w w:val="95"/>
                <w:sz w:val="18"/>
              </w:rPr>
              <w:t>when</w:t>
            </w:r>
            <w:r>
              <w:rPr>
                <w:spacing w:val="-14"/>
                <w:w w:val="95"/>
                <w:sz w:val="18"/>
              </w:rPr>
              <w:t xml:space="preserve"> </w:t>
            </w:r>
            <w:r>
              <w:rPr>
                <w:w w:val="95"/>
                <w:sz w:val="18"/>
              </w:rPr>
              <w:t>requiring</w:t>
            </w:r>
            <w:r>
              <w:rPr>
                <w:spacing w:val="-13"/>
                <w:w w:val="95"/>
                <w:sz w:val="18"/>
              </w:rPr>
              <w:t xml:space="preserve"> </w:t>
            </w:r>
            <w:r>
              <w:rPr>
                <w:w w:val="95"/>
                <w:sz w:val="18"/>
              </w:rPr>
              <w:t>high-security)</w:t>
            </w:r>
          </w:p>
          <w:p>
            <w:pPr>
              <w:pStyle w:val="17"/>
              <w:spacing w:before="3"/>
              <w:rPr>
                <w:sz w:val="18"/>
              </w:rPr>
            </w:pPr>
            <w:r>
              <w:rPr>
                <w:w w:val="95"/>
                <w:sz w:val="18"/>
              </w:rPr>
              <w:t>Type</w:t>
            </w:r>
            <w:r>
              <w:rPr>
                <w:spacing w:val="-10"/>
                <w:w w:val="95"/>
                <w:sz w:val="18"/>
              </w:rPr>
              <w:t xml:space="preserve"> </w:t>
            </w:r>
            <w:r>
              <w:rPr>
                <w:w w:val="95"/>
                <w:sz w:val="18"/>
              </w:rPr>
              <w:t>"help"</w:t>
            </w:r>
            <w:r>
              <w:rPr>
                <w:spacing w:val="-9"/>
                <w:w w:val="95"/>
                <w:sz w:val="18"/>
              </w:rPr>
              <w:t xml:space="preserve"> </w:t>
            </w:r>
            <w:r>
              <w:rPr>
                <w:w w:val="95"/>
                <w:sz w:val="18"/>
              </w:rPr>
              <w:t>for</w:t>
            </w:r>
            <w:r>
              <w:rPr>
                <w:spacing w:val="-10"/>
                <w:w w:val="95"/>
                <w:sz w:val="18"/>
              </w:rPr>
              <w:t xml:space="preserve"> </w:t>
            </w:r>
            <w:r>
              <w:rPr>
                <w:w w:val="95"/>
                <w:sz w:val="18"/>
              </w:rPr>
              <w:t>help.</w:t>
            </w:r>
          </w:p>
          <w:p>
            <w:pPr>
              <w:pStyle w:val="17"/>
              <w:spacing w:before="10"/>
              <w:ind w:left="0"/>
              <w:rPr>
                <w:rFonts w:ascii="微软雅黑"/>
                <w:sz w:val="18"/>
              </w:rPr>
            </w:pPr>
          </w:p>
          <w:p>
            <w:pPr>
              <w:pStyle w:val="17"/>
              <w:rPr>
                <w:sz w:val="18"/>
              </w:rPr>
            </w:pPr>
            <w:r>
              <w:rPr>
                <w:sz w:val="18"/>
              </w:rPr>
              <w:t>postgres=#</w:t>
            </w:r>
          </w:p>
        </w:tc>
      </w:tr>
    </w:tbl>
    <w:p>
      <w:pPr>
        <w:pStyle w:val="16"/>
        <w:numPr>
          <w:ilvl w:val="2"/>
          <w:numId w:val="24"/>
        </w:numPr>
        <w:tabs>
          <w:tab w:val="left" w:pos="835"/>
        </w:tabs>
        <w:spacing w:before="183"/>
        <w:ind w:hanging="703"/>
        <w:rPr>
          <w:sz w:val="32"/>
          <w:lang w:eastAsia="zh-CN"/>
        </w:rPr>
      </w:pPr>
      <w:bookmarkStart w:id="25" w:name="_bookmark25"/>
      <w:bookmarkEnd w:id="25"/>
      <w:r>
        <w:rPr>
          <w:w w:val="95"/>
          <w:sz w:val="32"/>
          <w:lang w:eastAsia="zh-CN"/>
        </w:rPr>
        <w:t>表空间的创建、查询、修改与删除</w:t>
      </w:r>
    </w:p>
    <w:p>
      <w:pPr>
        <w:pStyle w:val="9"/>
        <w:spacing w:before="42"/>
        <w:ind w:left="1153"/>
      </w:pPr>
      <w:r>
        <w:rPr>
          <w:spacing w:val="-1"/>
          <w:lang w:eastAsia="zh-CN"/>
        </w:rPr>
        <w:t>通过使用表空间，管理员可以控制一个数据库安装的磁盘布局。</w:t>
      </w:r>
      <w:r>
        <w:rPr>
          <w:spacing w:val="-1"/>
        </w:rPr>
        <w:t>这样有以下优点：</w:t>
      </w:r>
    </w:p>
    <w:p>
      <w:pPr>
        <w:pStyle w:val="16"/>
        <w:numPr>
          <w:ilvl w:val="0"/>
          <w:numId w:val="25"/>
        </w:numPr>
        <w:tabs>
          <w:tab w:val="left" w:pos="1418"/>
        </w:tabs>
        <w:spacing w:before="74" w:line="223" w:lineRule="auto"/>
        <w:ind w:right="253" w:firstLine="0"/>
        <w:rPr>
          <w:sz w:val="21"/>
          <w:lang w:eastAsia="zh-CN"/>
        </w:rPr>
      </w:pPr>
      <w:r>
        <w:rPr>
          <w:sz w:val="21"/>
          <w:lang w:eastAsia="zh-CN"/>
        </w:rPr>
        <w:t>表空间允许管理员根据数据库对象的使用模式安排数据位置，从而提高性能。一个频繁使用的索引可以放在性能稳定且运算速度较快的磁盘上，比如一种固态设备。一个存储归档的数据，很少使用的或者对性能要求不高的表可以存储在一个运算速度较慢的磁盘上。</w:t>
      </w:r>
    </w:p>
    <w:p>
      <w:pPr>
        <w:pStyle w:val="16"/>
        <w:numPr>
          <w:ilvl w:val="0"/>
          <w:numId w:val="25"/>
        </w:numPr>
        <w:tabs>
          <w:tab w:val="left" w:pos="1418"/>
        </w:tabs>
        <w:spacing w:before="79" w:line="223" w:lineRule="auto"/>
        <w:ind w:right="412" w:firstLine="0"/>
        <w:rPr>
          <w:sz w:val="21"/>
          <w:lang w:eastAsia="zh-CN"/>
        </w:rPr>
      </w:pPr>
      <w:r>
        <w:rPr>
          <w:sz w:val="21"/>
          <w:lang w:eastAsia="zh-CN"/>
        </w:rPr>
        <w:t>管理员通过表空间可以设置占用的磁盘空间。用以在和其他数据共用分区的时候，防止表空间占用相同分区上的其他空间。</w:t>
      </w:r>
    </w:p>
    <w:p>
      <w:pPr>
        <w:pStyle w:val="16"/>
        <w:numPr>
          <w:ilvl w:val="0"/>
          <w:numId w:val="25"/>
        </w:numPr>
        <w:tabs>
          <w:tab w:val="left" w:pos="1418"/>
        </w:tabs>
        <w:spacing w:before="82" w:line="223" w:lineRule="auto"/>
        <w:ind w:right="399" w:firstLine="0"/>
        <w:rPr>
          <w:sz w:val="21"/>
          <w:lang w:eastAsia="zh-CN"/>
        </w:rPr>
      </w:pPr>
      <w:r>
        <w:rPr>
          <w:spacing w:val="-3"/>
          <w:sz w:val="21"/>
          <w:lang w:eastAsia="zh-CN"/>
        </w:rPr>
        <w:t xml:space="preserve">表空间可以控制数据库数据占用的磁盘空间，当表空间所在磁盘的使用率达到 </w:t>
      </w:r>
      <w:r>
        <w:rPr>
          <w:rFonts w:ascii="Tahoma" w:eastAsia="Tahoma"/>
          <w:spacing w:val="-1"/>
          <w:sz w:val="21"/>
          <w:lang w:eastAsia="zh-CN"/>
        </w:rPr>
        <w:t>90%</w:t>
      </w:r>
      <w:r>
        <w:rPr>
          <w:spacing w:val="-1"/>
          <w:sz w:val="21"/>
          <w:lang w:eastAsia="zh-CN"/>
        </w:rPr>
        <w:t xml:space="preserve">时，数据库将被设置为只读模式，当磁盘使用率降到 </w:t>
      </w:r>
      <w:r>
        <w:rPr>
          <w:rFonts w:ascii="Tahoma" w:eastAsia="Tahoma"/>
          <w:sz w:val="21"/>
          <w:lang w:eastAsia="zh-CN"/>
        </w:rPr>
        <w:t>90%</w:t>
      </w:r>
      <w:r>
        <w:rPr>
          <w:sz w:val="21"/>
          <w:lang w:eastAsia="zh-CN"/>
        </w:rPr>
        <w:t>以下时，数据库将恢复到读写模式。</w:t>
      </w:r>
    </w:p>
    <w:p>
      <w:pPr>
        <w:pStyle w:val="16"/>
        <w:numPr>
          <w:ilvl w:val="0"/>
          <w:numId w:val="25"/>
        </w:numPr>
        <w:tabs>
          <w:tab w:val="left" w:pos="1418"/>
        </w:tabs>
        <w:spacing w:before="60"/>
        <w:ind w:left="1417" w:hanging="265"/>
        <w:rPr>
          <w:sz w:val="21"/>
          <w:lang w:eastAsia="zh-CN"/>
        </w:rPr>
      </w:pPr>
      <w:r>
        <w:rPr>
          <w:sz w:val="21"/>
          <w:lang w:eastAsia="zh-CN"/>
        </w:rPr>
        <w:t>表空间对应于一个文件系统目录，用户需要对该目录拥有读写权限。</w:t>
      </w:r>
    </w:p>
    <w:p>
      <w:pPr>
        <w:pStyle w:val="16"/>
        <w:numPr>
          <w:ilvl w:val="0"/>
          <w:numId w:val="25"/>
        </w:numPr>
        <w:tabs>
          <w:tab w:val="left" w:pos="1418"/>
        </w:tabs>
        <w:spacing w:before="74" w:line="223" w:lineRule="auto"/>
        <w:ind w:right="419" w:firstLine="0"/>
        <w:rPr>
          <w:sz w:val="21"/>
          <w:lang w:eastAsia="zh-CN"/>
        </w:rPr>
      </w:pPr>
      <w:r>
        <w:rPr>
          <w:spacing w:val="3"/>
          <w:w w:val="95"/>
          <w:sz w:val="21"/>
          <w:lang w:eastAsia="zh-CN"/>
        </w:rPr>
        <w:t xml:space="preserve">使用表空间配额管理会使性能有 </w:t>
      </w:r>
      <w:r>
        <w:rPr>
          <w:rFonts w:ascii="Tahoma" w:eastAsia="Tahoma"/>
          <w:w w:val="95"/>
          <w:sz w:val="21"/>
          <w:lang w:eastAsia="zh-CN"/>
        </w:rPr>
        <w:t>30%</w:t>
      </w:r>
      <w:r>
        <w:rPr>
          <w:w w:val="95"/>
          <w:sz w:val="21"/>
          <w:lang w:eastAsia="zh-CN"/>
        </w:rPr>
        <w:t>左右的影响，</w:t>
      </w:r>
      <w:r>
        <w:rPr>
          <w:rFonts w:ascii="Tahoma" w:eastAsia="Tahoma"/>
          <w:w w:val="95"/>
          <w:sz w:val="21"/>
          <w:lang w:eastAsia="zh-CN"/>
        </w:rPr>
        <w:t>MAXSIZE</w:t>
      </w:r>
      <w:r>
        <w:rPr>
          <w:rFonts w:ascii="Tahoma" w:eastAsia="Tahoma"/>
          <w:spacing w:val="46"/>
          <w:w w:val="95"/>
          <w:sz w:val="21"/>
          <w:lang w:eastAsia="zh-CN"/>
        </w:rPr>
        <w:t xml:space="preserve"> </w:t>
      </w:r>
      <w:r>
        <w:rPr>
          <w:w w:val="95"/>
          <w:sz w:val="21"/>
          <w:lang w:eastAsia="zh-CN"/>
        </w:rPr>
        <w:t>指定每个数据库节点的配额大</w:t>
      </w:r>
      <w:r>
        <w:rPr>
          <w:spacing w:val="-3"/>
          <w:sz w:val="21"/>
          <w:lang w:eastAsia="zh-CN"/>
        </w:rPr>
        <w:t xml:space="preserve">小，误差范围在 </w:t>
      </w:r>
      <w:r>
        <w:rPr>
          <w:rFonts w:ascii="Tahoma" w:eastAsia="Tahoma"/>
          <w:spacing w:val="-1"/>
          <w:sz w:val="21"/>
          <w:lang w:eastAsia="zh-CN"/>
        </w:rPr>
        <w:t>500MB</w:t>
      </w:r>
      <w:r>
        <w:rPr>
          <w:rFonts w:ascii="Tahoma" w:eastAsia="Tahoma"/>
          <w:spacing w:val="-15"/>
          <w:sz w:val="21"/>
          <w:lang w:eastAsia="zh-CN"/>
        </w:rPr>
        <w:t xml:space="preserve"> </w:t>
      </w:r>
      <w:r>
        <w:rPr>
          <w:spacing w:val="-1"/>
          <w:sz w:val="21"/>
          <w:lang w:eastAsia="zh-CN"/>
        </w:rPr>
        <w:t>以内。请根据实际的情况确认是否需要设置表空间的最大值。</w:t>
      </w:r>
    </w:p>
    <w:p>
      <w:pPr>
        <w:spacing w:before="100"/>
        <w:ind w:left="1028"/>
        <w:rPr>
          <w:rFonts w:ascii="微软雅黑" w:eastAsia="微软雅黑"/>
          <w:sz w:val="21"/>
        </w:rPr>
      </w:pPr>
      <w:r>
        <w:rPr>
          <w:rFonts w:hint="eastAsia" w:ascii="微软雅黑" w:eastAsia="微软雅黑"/>
          <w:spacing w:val="-1"/>
          <w:w w:val="95"/>
          <w:sz w:val="24"/>
        </w:rPr>
        <w:t xml:space="preserve">步骤 </w:t>
      </w:r>
      <w:r>
        <w:rPr>
          <w:w w:val="95"/>
          <w:sz w:val="24"/>
        </w:rPr>
        <w:t>1</w:t>
      </w:r>
      <w:r>
        <w:rPr>
          <w:spacing w:val="148"/>
          <w:sz w:val="24"/>
        </w:rPr>
        <w:t xml:space="preserve"> </w:t>
      </w:r>
      <w:r>
        <w:rPr>
          <w:rFonts w:hint="eastAsia" w:ascii="微软雅黑" w:eastAsia="微软雅黑"/>
          <w:w w:val="95"/>
          <w:sz w:val="21"/>
        </w:rPr>
        <w:t>创建表空间。</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7" w:hRule="atLeast"/>
        </w:trPr>
        <w:tc>
          <w:tcPr>
            <w:tcW w:w="8846" w:type="dxa"/>
            <w:tcBorders>
              <w:bottom w:val="nil"/>
            </w:tcBorders>
            <w:shd w:val="clear" w:color="auto" w:fill="D9D9D9"/>
          </w:tcPr>
          <w:p>
            <w:pPr>
              <w:pStyle w:val="17"/>
              <w:spacing w:before="16"/>
              <w:rPr>
                <w:sz w:val="18"/>
              </w:rPr>
            </w:pPr>
            <w:r>
              <w:rPr>
                <w:spacing w:val="-1"/>
                <w:w w:val="95"/>
                <w:sz w:val="18"/>
              </w:rPr>
              <w:t>postgres=#</w:t>
            </w:r>
            <w:r>
              <w:rPr>
                <w:spacing w:val="-18"/>
                <w:w w:val="95"/>
                <w:sz w:val="18"/>
              </w:rPr>
              <w:t xml:space="preserve"> </w:t>
            </w:r>
            <w:r>
              <w:rPr>
                <w:spacing w:val="-1"/>
                <w:w w:val="95"/>
                <w:sz w:val="18"/>
              </w:rPr>
              <w:t>create</w:t>
            </w:r>
            <w:r>
              <w:rPr>
                <w:spacing w:val="-18"/>
                <w:w w:val="95"/>
                <w:sz w:val="18"/>
              </w:rPr>
              <w:t xml:space="preserve"> </w:t>
            </w:r>
            <w:r>
              <w:rPr>
                <w:spacing w:val="-1"/>
                <w:w w:val="95"/>
                <w:sz w:val="18"/>
              </w:rPr>
              <w:t>tablespace</w:t>
            </w:r>
            <w:r>
              <w:rPr>
                <w:spacing w:val="-18"/>
                <w:w w:val="95"/>
                <w:sz w:val="18"/>
              </w:rPr>
              <w:t xml:space="preserve"> </w:t>
            </w:r>
            <w:r>
              <w:rPr>
                <w:spacing w:val="-1"/>
                <w:w w:val="95"/>
                <w:sz w:val="18"/>
              </w:rPr>
              <w:t>test_tbs</w:t>
            </w:r>
            <w:r>
              <w:rPr>
                <w:spacing w:val="-19"/>
                <w:w w:val="95"/>
                <w:sz w:val="18"/>
              </w:rPr>
              <w:t xml:space="preserve"> </w:t>
            </w:r>
            <w:r>
              <w:rPr>
                <w:w w:val="95"/>
                <w:sz w:val="18"/>
              </w:rPr>
              <w:t>LOCATION</w:t>
            </w:r>
            <w:r>
              <w:rPr>
                <w:spacing w:val="-16"/>
                <w:w w:val="95"/>
                <w:sz w:val="18"/>
              </w:rPr>
              <w:t xml:space="preserve"> </w:t>
            </w:r>
            <w:r>
              <w:rPr>
                <w:w w:val="95"/>
                <w:sz w:val="18"/>
              </w:rPr>
              <w:t>'/opt/opengauss/tablespace/test_tbs1';</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 w:hRule="atLeast"/>
        </w:trPr>
        <w:tc>
          <w:tcPr>
            <w:tcW w:w="8846" w:type="dxa"/>
            <w:tcBorders>
              <w:top w:val="nil"/>
            </w:tcBorders>
            <w:shd w:val="clear" w:color="auto" w:fill="D9D9D9"/>
          </w:tcPr>
          <w:p>
            <w:pPr>
              <w:pStyle w:val="17"/>
              <w:spacing w:before="12"/>
              <w:rPr>
                <w:sz w:val="18"/>
              </w:rPr>
            </w:pPr>
            <w:r>
              <w:rPr>
                <w:w w:val="90"/>
                <w:sz w:val="18"/>
              </w:rPr>
              <w:t>CREATE</w:t>
            </w:r>
            <w:r>
              <w:rPr>
                <w:spacing w:val="10"/>
                <w:w w:val="90"/>
                <w:sz w:val="18"/>
              </w:rPr>
              <w:t xml:space="preserve"> </w:t>
            </w:r>
            <w:r>
              <w:rPr>
                <w:w w:val="90"/>
                <w:sz w:val="18"/>
              </w:rPr>
              <w:t>TABLESPACE</w:t>
            </w:r>
          </w:p>
        </w:tc>
      </w:tr>
    </w:tbl>
    <w:p>
      <w:pPr>
        <w:pStyle w:val="9"/>
        <w:spacing w:before="68"/>
        <w:ind w:left="1153"/>
      </w:pPr>
      <w:r>
        <w:rPr>
          <w:w w:val="95"/>
        </w:rPr>
        <w:t>当结果显示为“</w:t>
      </w:r>
      <w:r>
        <w:rPr>
          <w:rFonts w:ascii="Tahoma" w:hAnsi="Tahoma" w:eastAsia="Tahoma"/>
          <w:w w:val="95"/>
        </w:rPr>
        <w:t>CREATE</w:t>
      </w:r>
      <w:r>
        <w:rPr>
          <w:rFonts w:ascii="Tahoma" w:hAnsi="Tahoma" w:eastAsia="Tahoma"/>
          <w:spacing w:val="137"/>
        </w:rPr>
        <w:t xml:space="preserve"> </w:t>
      </w:r>
      <w:r>
        <w:rPr>
          <w:rFonts w:ascii="Tahoma" w:hAnsi="Tahoma" w:eastAsia="Tahoma"/>
          <w:w w:val="95"/>
        </w:rPr>
        <w:t>TABLESPACE</w:t>
      </w:r>
      <w:r>
        <w:rPr>
          <w:w w:val="95"/>
        </w:rPr>
        <w:t>”时，表示创建成功。</w:t>
      </w:r>
    </w:p>
    <w:p>
      <w:pPr>
        <w:pStyle w:val="9"/>
        <w:spacing w:before="72" w:line="223" w:lineRule="auto"/>
        <w:ind w:left="1153" w:right="311"/>
      </w:pPr>
      <w:r>
        <w:rPr>
          <w:w w:val="95"/>
        </w:rPr>
        <w:t>其中，</w:t>
      </w:r>
      <w:r>
        <w:rPr>
          <w:rFonts w:ascii="Tahoma" w:eastAsia="Tahoma"/>
          <w:w w:val="95"/>
        </w:rPr>
        <w:t>test_tbs</w:t>
      </w:r>
      <w:r>
        <w:rPr>
          <w:rFonts w:ascii="Tahoma" w:eastAsia="Tahoma"/>
          <w:spacing w:val="29"/>
          <w:w w:val="95"/>
        </w:rPr>
        <w:t xml:space="preserve"> </w:t>
      </w:r>
      <w:r>
        <w:rPr>
          <w:w w:val="95"/>
        </w:rPr>
        <w:t>为新创建的表空间，</w:t>
      </w:r>
      <w:r>
        <w:rPr>
          <w:rFonts w:ascii="Tahoma" w:eastAsia="Tahoma"/>
          <w:w w:val="95"/>
        </w:rPr>
        <w:t>/opt/opengauss/tablespace/test_tbs1</w:t>
      </w:r>
      <w:r>
        <w:rPr>
          <w:rFonts w:ascii="Tahoma" w:eastAsia="Tahoma"/>
          <w:spacing w:val="93"/>
        </w:rPr>
        <w:t xml:space="preserve"> </w:t>
      </w:r>
      <w:r>
        <w:rPr>
          <w:w w:val="95"/>
        </w:rPr>
        <w:t>为用户拥有读写权限</w:t>
      </w:r>
      <w:r>
        <w:t>的空目录，也是数据文件存放的目录。</w:t>
      </w:r>
    </w:p>
    <w:p>
      <w:pPr>
        <w:pStyle w:val="9"/>
        <w:spacing w:before="101"/>
        <w:ind w:left="1028"/>
        <w:rPr>
          <w:lang w:eastAsia="zh-CN"/>
        </w:rPr>
      </w:pPr>
      <w:r>
        <w:rPr>
          <w:spacing w:val="3"/>
          <w:w w:val="95"/>
          <w:sz w:val="24"/>
          <w:lang w:eastAsia="zh-CN"/>
        </w:rPr>
        <w:t xml:space="preserve">步骤 </w:t>
      </w:r>
      <w:r>
        <w:rPr>
          <w:rFonts w:ascii="Tahoma" w:eastAsia="Tahoma"/>
          <w:w w:val="95"/>
          <w:sz w:val="24"/>
          <w:lang w:eastAsia="zh-CN"/>
        </w:rPr>
        <w:t>2</w:t>
      </w:r>
      <w:r>
        <w:rPr>
          <w:rFonts w:ascii="Tahoma" w:eastAsia="Tahoma"/>
          <w:spacing w:val="187"/>
          <w:sz w:val="24"/>
          <w:lang w:eastAsia="zh-CN"/>
        </w:rPr>
        <w:t xml:space="preserve"> </w:t>
      </w:r>
      <w:r>
        <w:rPr>
          <w:spacing w:val="3"/>
          <w:w w:val="95"/>
          <w:lang w:eastAsia="zh-CN"/>
        </w:rPr>
        <w:t xml:space="preserve">创建用户，并授予 </w:t>
      </w:r>
      <w:r>
        <w:rPr>
          <w:rFonts w:ascii="Tahoma" w:eastAsia="Tahoma"/>
          <w:w w:val="95"/>
          <w:lang w:eastAsia="zh-CN"/>
        </w:rPr>
        <w:t>test_tbs</w:t>
      </w:r>
      <w:r>
        <w:rPr>
          <w:rFonts w:ascii="Tahoma" w:eastAsia="Tahoma"/>
          <w:spacing w:val="24"/>
          <w:w w:val="95"/>
          <w:lang w:eastAsia="zh-CN"/>
        </w:rPr>
        <w:t xml:space="preserve"> </w:t>
      </w:r>
      <w:r>
        <w:rPr>
          <w:w w:val="95"/>
          <w:lang w:eastAsia="zh-CN"/>
        </w:rPr>
        <w:t>表空间的访问权限。</w:t>
      </w:r>
    </w:p>
    <w:p>
      <w:pPr>
        <w:pStyle w:val="9"/>
        <w:spacing w:before="17"/>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8846" w:type="dxa"/>
            <w:shd w:val="clear" w:color="auto" w:fill="D9D9D9"/>
          </w:tcPr>
          <w:p>
            <w:pPr>
              <w:pStyle w:val="17"/>
              <w:spacing w:before="16" w:line="309" w:lineRule="auto"/>
              <w:ind w:right="4488"/>
              <w:rPr>
                <w:sz w:val="18"/>
              </w:rPr>
            </w:pPr>
            <w:r>
              <w:rPr>
                <w:w w:val="90"/>
                <w:sz w:val="18"/>
              </w:rPr>
              <w:t>postgres=#</w:t>
            </w:r>
            <w:r>
              <w:rPr>
                <w:spacing w:val="-11"/>
                <w:w w:val="90"/>
                <w:sz w:val="18"/>
              </w:rPr>
              <w:t xml:space="preserve"> </w:t>
            </w:r>
            <w:r>
              <w:rPr>
                <w:w w:val="90"/>
                <w:sz w:val="18"/>
              </w:rPr>
              <w:t>create</w:t>
            </w:r>
            <w:r>
              <w:rPr>
                <w:spacing w:val="-11"/>
                <w:w w:val="90"/>
                <w:sz w:val="18"/>
              </w:rPr>
              <w:t xml:space="preserve"> </w:t>
            </w:r>
            <w:r>
              <w:rPr>
                <w:w w:val="90"/>
                <w:sz w:val="18"/>
              </w:rPr>
              <w:t>user</w:t>
            </w:r>
            <w:r>
              <w:rPr>
                <w:spacing w:val="-10"/>
                <w:w w:val="90"/>
                <w:sz w:val="18"/>
              </w:rPr>
              <w:t xml:space="preserve"> </w:t>
            </w:r>
            <w:r>
              <w:rPr>
                <w:w w:val="90"/>
                <w:sz w:val="18"/>
              </w:rPr>
              <w:t>jack</w:t>
            </w:r>
            <w:r>
              <w:rPr>
                <w:spacing w:val="-11"/>
                <w:w w:val="90"/>
                <w:sz w:val="18"/>
              </w:rPr>
              <w:t xml:space="preserve"> </w:t>
            </w:r>
            <w:r>
              <w:rPr>
                <w:w w:val="90"/>
                <w:sz w:val="18"/>
              </w:rPr>
              <w:t>IDENTIFIED</w:t>
            </w:r>
            <w:r>
              <w:rPr>
                <w:spacing w:val="-11"/>
                <w:w w:val="90"/>
                <w:sz w:val="18"/>
              </w:rPr>
              <w:t xml:space="preserve"> </w:t>
            </w:r>
            <w:r>
              <w:rPr>
                <w:w w:val="90"/>
                <w:sz w:val="18"/>
              </w:rPr>
              <w:t>BY</w:t>
            </w:r>
            <w:r>
              <w:rPr>
                <w:spacing w:val="-7"/>
                <w:w w:val="90"/>
                <w:sz w:val="18"/>
              </w:rPr>
              <w:t xml:space="preserve"> </w:t>
            </w:r>
            <w:r>
              <w:rPr>
                <w:w w:val="90"/>
                <w:sz w:val="18"/>
              </w:rPr>
              <w:t>'xxxxxxxx';</w:t>
            </w:r>
            <w:r>
              <w:rPr>
                <w:spacing w:val="-47"/>
                <w:w w:val="90"/>
                <w:sz w:val="18"/>
              </w:rPr>
              <w:t xml:space="preserve"> </w:t>
            </w:r>
            <w:r>
              <w:rPr>
                <w:w w:val="90"/>
                <w:sz w:val="18"/>
              </w:rPr>
              <w:t>CREATE</w:t>
            </w:r>
            <w:r>
              <w:rPr>
                <w:spacing w:val="-16"/>
                <w:w w:val="90"/>
                <w:sz w:val="18"/>
              </w:rPr>
              <w:t xml:space="preserve"> </w:t>
            </w:r>
            <w:r>
              <w:rPr>
                <w:w w:val="90"/>
                <w:sz w:val="18"/>
              </w:rPr>
              <w:t>ROLE</w:t>
            </w:r>
          </w:p>
          <w:p>
            <w:pPr>
              <w:pStyle w:val="17"/>
              <w:spacing w:line="216" w:lineRule="exact"/>
              <w:rPr>
                <w:sz w:val="18"/>
              </w:rPr>
            </w:pPr>
            <w:r>
              <w:rPr>
                <w:w w:val="90"/>
                <w:sz w:val="18"/>
              </w:rPr>
              <w:t>postgres=#</w:t>
            </w:r>
            <w:r>
              <w:rPr>
                <w:spacing w:val="-1"/>
                <w:w w:val="90"/>
                <w:sz w:val="18"/>
              </w:rPr>
              <w:t xml:space="preserve"> </w:t>
            </w:r>
            <w:r>
              <w:rPr>
                <w:w w:val="90"/>
                <w:sz w:val="18"/>
              </w:rPr>
              <w:t>GRANT</w:t>
            </w:r>
            <w:r>
              <w:rPr>
                <w:spacing w:val="-1"/>
                <w:w w:val="90"/>
                <w:sz w:val="18"/>
              </w:rPr>
              <w:t xml:space="preserve"> </w:t>
            </w:r>
            <w:r>
              <w:rPr>
                <w:w w:val="90"/>
                <w:sz w:val="18"/>
              </w:rPr>
              <w:t>CREATE ON TABLESPACE</w:t>
            </w:r>
            <w:r>
              <w:rPr>
                <w:spacing w:val="1"/>
                <w:w w:val="90"/>
                <w:sz w:val="18"/>
              </w:rPr>
              <w:t xml:space="preserve"> </w:t>
            </w:r>
            <w:r>
              <w:rPr>
                <w:w w:val="90"/>
                <w:sz w:val="18"/>
              </w:rPr>
              <w:t>test_tbs</w:t>
            </w:r>
            <w:r>
              <w:rPr>
                <w:spacing w:val="-2"/>
                <w:w w:val="90"/>
                <w:sz w:val="18"/>
              </w:rPr>
              <w:t xml:space="preserve"> </w:t>
            </w:r>
            <w:r>
              <w:rPr>
                <w:w w:val="90"/>
                <w:sz w:val="18"/>
              </w:rPr>
              <w:t>TO</w:t>
            </w:r>
            <w:r>
              <w:rPr>
                <w:spacing w:val="-1"/>
                <w:w w:val="90"/>
                <w:sz w:val="18"/>
              </w:rPr>
              <w:t xml:space="preserve"> </w:t>
            </w:r>
            <w:r>
              <w:rPr>
                <w:w w:val="90"/>
                <w:sz w:val="18"/>
              </w:rPr>
              <w:t>jack;</w:t>
            </w:r>
          </w:p>
          <w:p>
            <w:pPr>
              <w:pStyle w:val="17"/>
              <w:spacing w:before="64"/>
              <w:rPr>
                <w:sz w:val="18"/>
              </w:rPr>
            </w:pPr>
            <w:r>
              <w:rPr>
                <w:sz w:val="18"/>
              </w:rPr>
              <w:t>GRANT</w:t>
            </w:r>
          </w:p>
        </w:tc>
      </w:tr>
    </w:tbl>
    <w:p>
      <w:pPr>
        <w:pStyle w:val="9"/>
        <w:spacing w:before="88" w:line="223" w:lineRule="auto"/>
        <w:ind w:left="1153" w:right="409"/>
      </w:pPr>
      <w:r>
        <w:rPr>
          <w:w w:val="95"/>
          <w:lang w:eastAsia="zh-CN"/>
        </w:rPr>
        <w:t>其中</w:t>
      </w:r>
      <w:r>
        <w:rPr>
          <w:rFonts w:ascii="Tahoma" w:eastAsia="Tahoma"/>
          <w:w w:val="95"/>
          <w:lang w:eastAsia="zh-CN"/>
        </w:rPr>
        <w:t>'xxxxxxxx'</w:t>
      </w:r>
      <w:r>
        <w:rPr>
          <w:w w:val="95"/>
          <w:lang w:eastAsia="zh-CN"/>
        </w:rPr>
        <w:t>为用户密码，需自定义设置并符合密码复杂度要求。</w:t>
      </w:r>
      <w:r>
        <w:rPr>
          <w:w w:val="95"/>
        </w:rPr>
        <w:t>授予完成后，用户</w:t>
      </w:r>
      <w:r>
        <w:rPr>
          <w:spacing w:val="70"/>
        </w:rPr>
        <w:t xml:space="preserve"> </w:t>
      </w:r>
      <w:r>
        <w:rPr>
          <w:rFonts w:ascii="Tahoma" w:eastAsia="Tahoma"/>
          <w:w w:val="95"/>
        </w:rPr>
        <w:t>jack</w:t>
      </w:r>
      <w:r>
        <w:rPr>
          <w:rFonts w:ascii="Tahoma" w:eastAsia="Tahoma"/>
          <w:spacing w:val="62"/>
        </w:rPr>
        <w:t xml:space="preserve"> </w:t>
      </w:r>
      <w:r>
        <w:rPr>
          <w:w w:val="95"/>
        </w:rPr>
        <w:t>就</w:t>
      </w:r>
      <w:r>
        <w:rPr>
          <w:spacing w:val="-3"/>
        </w:rPr>
        <w:t xml:space="preserve">具有了在 </w:t>
      </w:r>
      <w:r>
        <w:rPr>
          <w:rFonts w:ascii="Tahoma" w:eastAsia="Tahoma"/>
        </w:rPr>
        <w:t>test_tbs</w:t>
      </w:r>
      <w:r>
        <w:rPr>
          <w:rFonts w:ascii="Tahoma" w:eastAsia="Tahoma"/>
          <w:spacing w:val="-13"/>
        </w:rPr>
        <w:t xml:space="preserve"> </w:t>
      </w:r>
      <w:r>
        <w:t>下创建数据库对象的权限。</w:t>
      </w:r>
    </w:p>
    <w:p>
      <w:pPr>
        <w:spacing w:before="100" w:line="304" w:lineRule="auto"/>
        <w:ind w:left="1153" w:right="5477" w:hanging="125"/>
        <w:rPr>
          <w:rFonts w:ascii="微软雅黑" w:eastAsia="微软雅黑"/>
          <w:sz w:val="21"/>
        </w:rPr>
      </w:pPr>
      <w:r>
        <w:rPr>
          <w:rFonts w:hint="eastAsia" w:ascii="微软雅黑" w:eastAsia="微软雅黑"/>
          <w:spacing w:val="-2"/>
          <w:w w:val="95"/>
          <w:sz w:val="24"/>
        </w:rPr>
        <w:t xml:space="preserve">步骤 </w:t>
      </w:r>
      <w:r>
        <w:rPr>
          <w:w w:val="95"/>
          <w:sz w:val="24"/>
        </w:rPr>
        <w:t xml:space="preserve">3  </w:t>
      </w:r>
      <w:r>
        <w:rPr>
          <w:rFonts w:hint="eastAsia" w:ascii="微软雅黑" w:eastAsia="微软雅黑"/>
          <w:spacing w:val="5"/>
          <w:w w:val="95"/>
          <w:sz w:val="21"/>
        </w:rPr>
        <w:t xml:space="preserve">在 </w:t>
      </w:r>
      <w:r>
        <w:rPr>
          <w:w w:val="95"/>
          <w:sz w:val="21"/>
        </w:rPr>
        <w:t>test_tbs</w:t>
      </w:r>
      <w:r>
        <w:rPr>
          <w:spacing w:val="6"/>
          <w:w w:val="95"/>
          <w:sz w:val="21"/>
        </w:rPr>
        <w:t xml:space="preserve"> </w:t>
      </w:r>
      <w:r>
        <w:rPr>
          <w:rFonts w:hint="eastAsia" w:ascii="微软雅黑" w:eastAsia="微软雅黑"/>
          <w:w w:val="95"/>
          <w:sz w:val="21"/>
        </w:rPr>
        <w:t>表空间下创建表。</w:t>
      </w:r>
      <w:r>
        <w:rPr>
          <w:rFonts w:hint="eastAsia" w:ascii="微软雅黑" w:eastAsia="微软雅黑"/>
          <w:sz w:val="21"/>
        </w:rPr>
        <w:t>方法一：</w:t>
      </w: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line="210" w:lineRule="exact"/>
              <w:rPr>
                <w:sz w:val="18"/>
              </w:rPr>
            </w:pPr>
            <w:r>
              <w:rPr>
                <w:spacing w:val="-1"/>
                <w:w w:val="95"/>
                <w:sz w:val="18"/>
              </w:rPr>
              <w:t>postgres=#</w:t>
            </w:r>
            <w:r>
              <w:rPr>
                <w:spacing w:val="-18"/>
                <w:w w:val="95"/>
                <w:sz w:val="18"/>
              </w:rPr>
              <w:t xml:space="preserve"> </w:t>
            </w:r>
            <w:r>
              <w:rPr>
                <w:spacing w:val="-1"/>
                <w:w w:val="95"/>
                <w:sz w:val="18"/>
              </w:rPr>
              <w:t>create</w:t>
            </w:r>
            <w:r>
              <w:rPr>
                <w:spacing w:val="-18"/>
                <w:w w:val="95"/>
                <w:sz w:val="18"/>
              </w:rPr>
              <w:t xml:space="preserve"> </w:t>
            </w:r>
            <w:r>
              <w:rPr>
                <w:spacing w:val="-1"/>
                <w:w w:val="95"/>
                <w:sz w:val="18"/>
              </w:rPr>
              <w:t>table</w:t>
            </w:r>
            <w:r>
              <w:rPr>
                <w:spacing w:val="-17"/>
                <w:w w:val="95"/>
                <w:sz w:val="18"/>
              </w:rPr>
              <w:t xml:space="preserve"> </w:t>
            </w:r>
            <w:r>
              <w:rPr>
                <w:spacing w:val="-1"/>
                <w:w w:val="95"/>
                <w:sz w:val="18"/>
              </w:rPr>
              <w:t>test</w:t>
            </w:r>
            <w:r>
              <w:rPr>
                <w:spacing w:val="-17"/>
                <w:w w:val="95"/>
                <w:sz w:val="18"/>
              </w:rPr>
              <w:t xml:space="preserve"> </w:t>
            </w:r>
            <w:r>
              <w:rPr>
                <w:spacing w:val="-1"/>
                <w:w w:val="95"/>
                <w:sz w:val="18"/>
              </w:rPr>
              <w:t>(id</w:t>
            </w:r>
            <w:r>
              <w:rPr>
                <w:spacing w:val="-16"/>
                <w:w w:val="95"/>
                <w:sz w:val="18"/>
              </w:rPr>
              <w:t xml:space="preserve"> </w:t>
            </w:r>
            <w:r>
              <w:rPr>
                <w:spacing w:val="-1"/>
                <w:w w:val="95"/>
                <w:sz w:val="18"/>
              </w:rPr>
              <w:t>int)</w:t>
            </w:r>
            <w:r>
              <w:rPr>
                <w:spacing w:val="-17"/>
                <w:w w:val="95"/>
                <w:sz w:val="18"/>
              </w:rPr>
              <w:t xml:space="preserve"> </w:t>
            </w:r>
            <w:r>
              <w:rPr>
                <w:spacing w:val="-1"/>
                <w:w w:val="95"/>
                <w:sz w:val="18"/>
              </w:rPr>
              <w:t>tablespace</w:t>
            </w:r>
            <w:r>
              <w:rPr>
                <w:spacing w:val="-15"/>
                <w:w w:val="95"/>
                <w:sz w:val="18"/>
              </w:rPr>
              <w:t xml:space="preserve"> </w:t>
            </w:r>
            <w:r>
              <w:rPr>
                <w:w w:val="95"/>
                <w:sz w:val="18"/>
              </w:rPr>
              <w:t>test_tbs;</w:t>
            </w:r>
          </w:p>
          <w:p>
            <w:pPr>
              <w:pStyle w:val="17"/>
              <w:spacing w:before="63"/>
              <w:rPr>
                <w:sz w:val="18"/>
              </w:rPr>
            </w:pPr>
            <w:r>
              <w:rPr>
                <w:w w:val="90"/>
                <w:sz w:val="18"/>
              </w:rPr>
              <w:t>CREATE</w:t>
            </w:r>
            <w:r>
              <w:rPr>
                <w:spacing w:val="1"/>
                <w:w w:val="90"/>
                <w:sz w:val="18"/>
              </w:rPr>
              <w:t xml:space="preserve"> </w:t>
            </w:r>
            <w:r>
              <w:rPr>
                <w:w w:val="90"/>
                <w:sz w:val="18"/>
              </w:rPr>
              <w:t>TABLE</w:t>
            </w:r>
          </w:p>
        </w:tc>
      </w:tr>
    </w:tbl>
    <w:p>
      <w:pPr>
        <w:pStyle w:val="9"/>
        <w:spacing w:before="44"/>
        <w:ind w:left="1153"/>
      </w:pPr>
      <w:r>
        <w:t>方法二：</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5" w:hRule="atLeast"/>
        </w:trPr>
        <w:tc>
          <w:tcPr>
            <w:tcW w:w="8846" w:type="dxa"/>
            <w:shd w:val="clear" w:color="auto" w:fill="D9D9D9"/>
          </w:tcPr>
          <w:p>
            <w:pPr>
              <w:pStyle w:val="17"/>
              <w:spacing w:before="16" w:line="312" w:lineRule="auto"/>
              <w:ind w:right="5011"/>
              <w:rPr>
                <w:sz w:val="18"/>
              </w:rPr>
            </w:pPr>
            <w:r>
              <w:rPr>
                <w:w w:val="90"/>
                <w:sz w:val="18"/>
              </w:rPr>
              <w:t>postgres=#</w:t>
            </w:r>
            <w:r>
              <w:rPr>
                <w:spacing w:val="6"/>
                <w:w w:val="90"/>
                <w:sz w:val="18"/>
              </w:rPr>
              <w:t xml:space="preserve"> </w:t>
            </w:r>
            <w:r>
              <w:rPr>
                <w:w w:val="90"/>
                <w:sz w:val="18"/>
              </w:rPr>
              <w:t>SET</w:t>
            </w:r>
            <w:r>
              <w:rPr>
                <w:spacing w:val="7"/>
                <w:w w:val="90"/>
                <w:sz w:val="18"/>
              </w:rPr>
              <w:t xml:space="preserve"> </w:t>
            </w:r>
            <w:r>
              <w:rPr>
                <w:w w:val="90"/>
                <w:sz w:val="18"/>
              </w:rPr>
              <w:t>default_tablespace</w:t>
            </w:r>
            <w:r>
              <w:rPr>
                <w:spacing w:val="7"/>
                <w:w w:val="90"/>
                <w:sz w:val="18"/>
              </w:rPr>
              <w:t xml:space="preserve"> </w:t>
            </w:r>
            <w:r>
              <w:rPr>
                <w:w w:val="90"/>
                <w:sz w:val="18"/>
              </w:rPr>
              <w:t>=</w:t>
            </w:r>
            <w:r>
              <w:rPr>
                <w:spacing w:val="5"/>
                <w:w w:val="90"/>
                <w:sz w:val="18"/>
              </w:rPr>
              <w:t xml:space="preserve"> </w:t>
            </w:r>
            <w:r>
              <w:rPr>
                <w:w w:val="90"/>
                <w:sz w:val="18"/>
              </w:rPr>
              <w:t>test_tbs;</w:t>
            </w:r>
            <w:r>
              <w:rPr>
                <w:spacing w:val="-48"/>
                <w:w w:val="90"/>
                <w:sz w:val="18"/>
              </w:rPr>
              <w:t xml:space="preserve"> </w:t>
            </w:r>
            <w:r>
              <w:rPr>
                <w:sz w:val="18"/>
              </w:rPr>
              <w:t>SET</w:t>
            </w:r>
          </w:p>
          <w:p>
            <w:pPr>
              <w:pStyle w:val="17"/>
              <w:spacing w:line="214" w:lineRule="exact"/>
              <w:rPr>
                <w:sz w:val="18"/>
              </w:rPr>
            </w:pPr>
            <w:r>
              <w:rPr>
                <w:w w:val="90"/>
                <w:sz w:val="18"/>
              </w:rPr>
              <w:t>postgres=#</w:t>
            </w:r>
            <w:r>
              <w:rPr>
                <w:spacing w:val="-5"/>
                <w:w w:val="90"/>
                <w:sz w:val="18"/>
              </w:rPr>
              <w:t xml:space="preserve"> </w:t>
            </w:r>
            <w:r>
              <w:rPr>
                <w:w w:val="90"/>
                <w:sz w:val="18"/>
              </w:rPr>
              <w:t>create</w:t>
            </w:r>
            <w:r>
              <w:rPr>
                <w:spacing w:val="-5"/>
                <w:w w:val="90"/>
                <w:sz w:val="18"/>
              </w:rPr>
              <w:t xml:space="preserve"> </w:t>
            </w:r>
            <w:r>
              <w:rPr>
                <w:w w:val="90"/>
                <w:sz w:val="18"/>
              </w:rPr>
              <w:t>table</w:t>
            </w:r>
            <w:r>
              <w:rPr>
                <w:spacing w:val="-4"/>
                <w:w w:val="90"/>
                <w:sz w:val="18"/>
              </w:rPr>
              <w:t xml:space="preserve"> </w:t>
            </w:r>
            <w:r>
              <w:rPr>
                <w:w w:val="90"/>
                <w:sz w:val="18"/>
              </w:rPr>
              <w:t>test1</w:t>
            </w:r>
            <w:r>
              <w:rPr>
                <w:spacing w:val="-5"/>
                <w:w w:val="90"/>
                <w:sz w:val="18"/>
              </w:rPr>
              <w:t xml:space="preserve"> </w:t>
            </w:r>
            <w:r>
              <w:rPr>
                <w:w w:val="90"/>
                <w:sz w:val="18"/>
              </w:rPr>
              <w:t>(id</w:t>
            </w:r>
            <w:r>
              <w:rPr>
                <w:spacing w:val="-3"/>
                <w:w w:val="90"/>
                <w:sz w:val="18"/>
              </w:rPr>
              <w:t xml:space="preserve"> </w:t>
            </w:r>
            <w:r>
              <w:rPr>
                <w:w w:val="90"/>
                <w:sz w:val="18"/>
              </w:rPr>
              <w:t>int);</w:t>
            </w:r>
          </w:p>
          <w:p>
            <w:pPr>
              <w:pStyle w:val="17"/>
              <w:spacing w:before="64"/>
              <w:rPr>
                <w:sz w:val="18"/>
              </w:rPr>
            </w:pPr>
            <w:r>
              <w:rPr>
                <w:w w:val="90"/>
                <w:sz w:val="18"/>
              </w:rPr>
              <w:t>CREATE</w:t>
            </w:r>
            <w:r>
              <w:rPr>
                <w:spacing w:val="1"/>
                <w:w w:val="90"/>
                <w:sz w:val="18"/>
              </w:rPr>
              <w:t xml:space="preserve"> </w:t>
            </w:r>
            <w:r>
              <w:rPr>
                <w:w w:val="90"/>
                <w:sz w:val="18"/>
              </w:rPr>
              <w:t>TABLE</w:t>
            </w:r>
          </w:p>
        </w:tc>
      </w:tr>
    </w:tbl>
    <w:p>
      <w:pPr>
        <w:spacing w:before="109"/>
        <w:ind w:left="1028"/>
        <w:rPr>
          <w:rFonts w:ascii="微软雅黑" w:eastAsia="微软雅黑"/>
          <w:sz w:val="21"/>
        </w:rPr>
      </w:pPr>
      <w:r>
        <w:rPr>
          <w:rFonts w:hint="eastAsia" w:ascii="微软雅黑" w:eastAsia="微软雅黑"/>
          <w:spacing w:val="-1"/>
          <w:w w:val="95"/>
          <w:sz w:val="24"/>
        </w:rPr>
        <w:t xml:space="preserve">步骤 </w:t>
      </w:r>
      <w:r>
        <w:rPr>
          <w:w w:val="95"/>
          <w:sz w:val="24"/>
        </w:rPr>
        <w:t>4</w:t>
      </w:r>
      <w:r>
        <w:rPr>
          <w:spacing w:val="148"/>
          <w:sz w:val="24"/>
        </w:rPr>
        <w:t xml:space="preserve"> </w:t>
      </w:r>
      <w:r>
        <w:rPr>
          <w:rFonts w:hint="eastAsia" w:ascii="微软雅黑" w:eastAsia="微软雅黑"/>
          <w:w w:val="95"/>
          <w:sz w:val="21"/>
        </w:rPr>
        <w:t>查询表空间。</w:t>
      </w:r>
    </w:p>
    <w:p>
      <w:pPr>
        <w:pStyle w:val="9"/>
        <w:spacing w:before="118"/>
        <w:ind w:left="1153"/>
      </w:pPr>
      <w:r>
        <w:pict>
          <v:group id="_x0000_s2152" o:spid="_x0000_s2152" o:spt="203" style="position:absolute;left:0pt;margin-left:102.25pt;margin-top:29.7pt;height:97.35pt;width:441.8pt;mso-position-horizontal-relative:page;z-index:-251584512;mso-width-relative:page;mso-height-relative:page;" coordorigin="2045,594" coordsize="8836,1947">
            <o:lock v:ext="edit"/>
            <v:shape id="_x0000_s2153" o:spid="_x0000_s2153" style="position:absolute;left:2045;top:594;height:848;width:8836;" fillcolor="#D9D9D9" filled="t" stroked="f" coordorigin="2045,594" coordsize="8836,848" path="m10881,594l2045,594,2045,880,2045,1161,2045,1442,10881,1442,10881,1161,10881,880,10881,594xe">
              <v:path arrowok="t"/>
              <v:fill on="t" focussize="0,0"/>
              <v:stroke on="f"/>
              <v:imagedata o:title=""/>
              <o:lock v:ext="edit"/>
            </v:shape>
            <v:line id="_x0000_s2154" o:spid="_x0000_s2154" o:spt="20" style="position:absolute;left:2153;top:1308;height:0;width:671;" coordsize="21600,21600">
              <v:path arrowok="t"/>
              <v:fill focussize="0,0"/>
              <v:stroke weight="0.567007874015748pt"/>
              <v:imagedata o:title=""/>
              <o:lock v:ext="edit"/>
            </v:line>
            <v:shape id="_x0000_s2155" o:spid="_x0000_s2155" style="position:absolute;left:2045;top:1441;height:1100;width:8836;" fillcolor="#D9D9D9" filled="t" stroked="f" coordorigin="2045,1442" coordsize="8836,1100" path="m10881,1442l2045,1442,2045,1720,2045,2001,2045,2282,2045,2541,10881,2541,10881,2282,10881,2001,10881,1720,10881,1442xe">
              <v:path arrowok="t"/>
              <v:fill on="t" focussize="0,0"/>
              <v:stroke on="f"/>
              <v:imagedata o:title=""/>
              <o:lock v:ext="edit"/>
            </v:shape>
          </v:group>
        </w:pict>
      </w:r>
      <w:r>
        <w:rPr>
          <w:spacing w:val="-4"/>
        </w:rPr>
        <w:t xml:space="preserve">方法一：检查 </w:t>
      </w:r>
      <w:r>
        <w:rPr>
          <w:rFonts w:ascii="Tahoma" w:eastAsia="Tahoma"/>
          <w:spacing w:val="-1"/>
        </w:rPr>
        <w:t>pg_tablespace</w:t>
      </w:r>
      <w:r>
        <w:rPr>
          <w:rFonts w:ascii="Tahoma" w:eastAsia="Tahoma"/>
          <w:spacing w:val="-14"/>
        </w:rPr>
        <w:t xml:space="preserve"> </w:t>
      </w:r>
      <w:r>
        <w:rPr>
          <w:spacing w:val="-1"/>
        </w:rPr>
        <w:t>系统表。如下命令可查到系统和用户定义的全部表空间。</w:t>
      </w:r>
    </w:p>
    <w:p>
      <w:pPr>
        <w:pStyle w:val="9"/>
        <w:spacing w:before="5"/>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46" w:hRule="atLeast"/>
        </w:trPr>
        <w:tc>
          <w:tcPr>
            <w:tcW w:w="8846" w:type="dxa"/>
          </w:tcPr>
          <w:p>
            <w:pPr>
              <w:pStyle w:val="17"/>
              <w:spacing w:before="16" w:line="309" w:lineRule="auto"/>
              <w:ind w:left="295" w:right="4488" w:hanging="183"/>
              <w:rPr>
                <w:sz w:val="18"/>
              </w:rPr>
            </w:pPr>
            <w:r>
              <w:rPr>
                <w:w w:val="90"/>
                <w:sz w:val="18"/>
              </w:rPr>
              <w:t>postgres=#</w:t>
            </w:r>
            <w:r>
              <w:rPr>
                <w:spacing w:val="14"/>
                <w:w w:val="90"/>
                <w:sz w:val="18"/>
              </w:rPr>
              <w:t xml:space="preserve"> </w:t>
            </w:r>
            <w:r>
              <w:rPr>
                <w:w w:val="90"/>
                <w:sz w:val="18"/>
              </w:rPr>
              <w:t>SELECT</w:t>
            </w:r>
            <w:r>
              <w:rPr>
                <w:spacing w:val="14"/>
                <w:w w:val="90"/>
                <w:sz w:val="18"/>
              </w:rPr>
              <w:t xml:space="preserve"> </w:t>
            </w:r>
            <w:r>
              <w:rPr>
                <w:w w:val="90"/>
                <w:sz w:val="18"/>
              </w:rPr>
              <w:t>spcname</w:t>
            </w:r>
            <w:r>
              <w:rPr>
                <w:spacing w:val="14"/>
                <w:w w:val="90"/>
                <w:sz w:val="18"/>
              </w:rPr>
              <w:t xml:space="preserve"> </w:t>
            </w:r>
            <w:r>
              <w:rPr>
                <w:w w:val="90"/>
                <w:sz w:val="18"/>
              </w:rPr>
              <w:t>FROM</w:t>
            </w:r>
            <w:r>
              <w:rPr>
                <w:spacing w:val="18"/>
                <w:w w:val="90"/>
                <w:sz w:val="18"/>
              </w:rPr>
              <w:t xml:space="preserve"> </w:t>
            </w:r>
            <w:r>
              <w:rPr>
                <w:w w:val="90"/>
                <w:sz w:val="18"/>
              </w:rPr>
              <w:t>pg_tablespace;</w:t>
            </w:r>
            <w:r>
              <w:rPr>
                <w:spacing w:val="-48"/>
                <w:w w:val="90"/>
                <w:sz w:val="18"/>
              </w:rPr>
              <w:t xml:space="preserve"> </w:t>
            </w:r>
            <w:r>
              <w:rPr>
                <w:sz w:val="18"/>
              </w:rPr>
              <w:t>spcname</w:t>
            </w:r>
          </w:p>
          <w:p>
            <w:pPr>
              <w:pStyle w:val="17"/>
              <w:spacing w:before="5"/>
              <w:ind w:left="0"/>
              <w:rPr>
                <w:rFonts w:ascii="微软雅黑"/>
                <w:sz w:val="15"/>
              </w:rPr>
            </w:pPr>
          </w:p>
          <w:p>
            <w:pPr>
              <w:pStyle w:val="17"/>
              <w:spacing w:before="1" w:line="309" w:lineRule="auto"/>
              <w:ind w:left="203" w:right="7810"/>
              <w:rPr>
                <w:sz w:val="18"/>
              </w:rPr>
            </w:pPr>
            <w:r>
              <w:rPr>
                <w:w w:val="95"/>
                <w:sz w:val="18"/>
              </w:rPr>
              <w:t>pg_default</w:t>
            </w:r>
            <w:r>
              <w:rPr>
                <w:spacing w:val="-51"/>
                <w:w w:val="95"/>
                <w:sz w:val="18"/>
              </w:rPr>
              <w:t xml:space="preserve"> </w:t>
            </w:r>
            <w:r>
              <w:rPr>
                <w:sz w:val="18"/>
              </w:rPr>
              <w:t>pg_global</w:t>
            </w:r>
            <w:r>
              <w:rPr>
                <w:spacing w:val="-54"/>
                <w:sz w:val="18"/>
              </w:rPr>
              <w:t xml:space="preserve"> </w:t>
            </w:r>
            <w:r>
              <w:rPr>
                <w:sz w:val="18"/>
              </w:rPr>
              <w:t>test_tbs</w:t>
            </w:r>
          </w:p>
          <w:p>
            <w:pPr>
              <w:pStyle w:val="17"/>
              <w:spacing w:line="216" w:lineRule="exact"/>
              <w:rPr>
                <w:sz w:val="18"/>
              </w:rPr>
            </w:pPr>
            <w:r>
              <w:rPr>
                <w:w w:val="90"/>
                <w:sz w:val="18"/>
              </w:rPr>
              <w:t>(3</w:t>
            </w:r>
            <w:r>
              <w:rPr>
                <w:spacing w:val="-12"/>
                <w:w w:val="90"/>
                <w:sz w:val="18"/>
              </w:rPr>
              <w:t xml:space="preserve"> </w:t>
            </w:r>
            <w:r>
              <w:rPr>
                <w:w w:val="90"/>
                <w:sz w:val="18"/>
              </w:rPr>
              <w:t>rows)</w:t>
            </w:r>
          </w:p>
        </w:tc>
      </w:tr>
    </w:tbl>
    <w:p>
      <w:pPr>
        <w:pStyle w:val="9"/>
        <w:spacing w:before="69"/>
        <w:ind w:left="1153"/>
        <w:rPr>
          <w:lang w:eastAsia="zh-CN"/>
        </w:rPr>
      </w:pPr>
      <w:r>
        <w:rPr>
          <w:spacing w:val="-3"/>
          <w:lang w:eastAsia="zh-CN"/>
        </w:rPr>
        <w:t xml:space="preserve">方法二：使用 </w:t>
      </w:r>
      <w:r>
        <w:rPr>
          <w:rFonts w:ascii="Tahoma" w:eastAsia="Tahoma"/>
          <w:spacing w:val="-1"/>
          <w:lang w:eastAsia="zh-CN"/>
        </w:rPr>
        <w:t>gsql</w:t>
      </w:r>
      <w:r>
        <w:rPr>
          <w:rFonts w:ascii="Tahoma" w:eastAsia="Tahoma"/>
          <w:spacing w:val="-15"/>
          <w:lang w:eastAsia="zh-CN"/>
        </w:rPr>
        <w:t xml:space="preserve"> </w:t>
      </w:r>
      <w:r>
        <w:rPr>
          <w:lang w:eastAsia="zh-CN"/>
        </w:rPr>
        <w:t>程序的元命令查询表空间。</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4" w:hRule="atLeast"/>
        </w:trPr>
        <w:tc>
          <w:tcPr>
            <w:tcW w:w="8846" w:type="dxa"/>
            <w:shd w:val="clear" w:color="auto" w:fill="D9D9D9"/>
          </w:tcPr>
          <w:p>
            <w:pPr>
              <w:pStyle w:val="17"/>
              <w:spacing w:before="16"/>
              <w:rPr>
                <w:sz w:val="18"/>
              </w:rPr>
            </w:pPr>
            <w:r>
              <w:rPr>
                <w:spacing w:val="-1"/>
                <w:w w:val="90"/>
                <w:sz w:val="18"/>
              </w:rPr>
              <w:t>postgres=#</w:t>
            </w:r>
            <w:r>
              <w:rPr>
                <w:spacing w:val="-12"/>
                <w:w w:val="90"/>
                <w:sz w:val="18"/>
              </w:rPr>
              <w:t xml:space="preserve"> </w:t>
            </w:r>
            <w:r>
              <w:rPr>
                <w:w w:val="90"/>
                <w:sz w:val="18"/>
              </w:rPr>
              <w:t>\db</w:t>
            </w:r>
          </w:p>
          <w:p>
            <w:pPr>
              <w:pStyle w:val="17"/>
              <w:spacing w:before="64"/>
              <w:ind w:left="1826"/>
              <w:rPr>
                <w:sz w:val="18"/>
              </w:rPr>
            </w:pPr>
            <w:r>
              <w:rPr>
                <w:w w:val="95"/>
                <w:sz w:val="18"/>
              </w:rPr>
              <w:t>List</w:t>
            </w:r>
            <w:r>
              <w:rPr>
                <w:spacing w:val="-13"/>
                <w:w w:val="95"/>
                <w:sz w:val="18"/>
              </w:rPr>
              <w:t xml:space="preserve"> </w:t>
            </w:r>
            <w:r>
              <w:rPr>
                <w:w w:val="95"/>
                <w:sz w:val="18"/>
              </w:rPr>
              <w:t>of</w:t>
            </w:r>
            <w:r>
              <w:rPr>
                <w:spacing w:val="-11"/>
                <w:w w:val="95"/>
                <w:sz w:val="18"/>
              </w:rPr>
              <w:t xml:space="preserve"> </w:t>
            </w:r>
            <w:r>
              <w:rPr>
                <w:w w:val="95"/>
                <w:sz w:val="18"/>
              </w:rPr>
              <w:t>tablespaces</w:t>
            </w:r>
          </w:p>
          <w:p>
            <w:pPr>
              <w:pStyle w:val="17"/>
              <w:tabs>
                <w:tab w:val="left" w:pos="1280"/>
                <w:tab w:val="left" w:pos="3195"/>
              </w:tabs>
              <w:spacing w:before="64"/>
              <w:ind w:left="475"/>
              <w:rPr>
                <w:sz w:val="18"/>
              </w:rPr>
            </w:pPr>
            <w:r>
              <w:rPr>
                <w:w w:val="95"/>
                <w:sz w:val="18"/>
              </w:rPr>
              <w:t>Name</w:t>
            </w:r>
            <w:r>
              <w:rPr>
                <w:w w:val="95"/>
                <w:sz w:val="18"/>
              </w:rPr>
              <w:tab/>
            </w:r>
            <w:r>
              <w:rPr>
                <w:w w:val="85"/>
                <w:sz w:val="18"/>
              </w:rPr>
              <w:t>|</w:t>
            </w:r>
            <w:r>
              <w:rPr>
                <w:spacing w:val="-9"/>
                <w:w w:val="85"/>
                <w:sz w:val="18"/>
              </w:rPr>
              <w:t xml:space="preserve"> </w:t>
            </w:r>
            <w:r>
              <w:rPr>
                <w:w w:val="85"/>
                <w:sz w:val="18"/>
              </w:rPr>
              <w:t>Owner</w:t>
            </w:r>
            <w:r>
              <w:rPr>
                <w:spacing w:val="-8"/>
                <w:w w:val="85"/>
                <w:sz w:val="18"/>
              </w:rPr>
              <w:t xml:space="preserve"> </w:t>
            </w:r>
            <w:r>
              <w:rPr>
                <w:w w:val="85"/>
                <w:sz w:val="18"/>
              </w:rPr>
              <w:t>|</w:t>
            </w:r>
            <w:r>
              <w:rPr>
                <w:w w:val="85"/>
                <w:sz w:val="18"/>
              </w:rPr>
              <w:tab/>
            </w:r>
            <w:r>
              <w:rPr>
                <w:w w:val="95"/>
                <w:sz w:val="18"/>
              </w:rPr>
              <w:t>Location</w:t>
            </w:r>
          </w:p>
          <w:p>
            <w:pPr>
              <w:pStyle w:val="17"/>
              <w:tabs>
                <w:tab w:val="left" w:pos="782"/>
                <w:tab w:val="left" w:pos="1264"/>
                <w:tab w:val="left" w:pos="1803"/>
                <w:tab w:val="left" w:pos="3456"/>
              </w:tabs>
              <w:spacing w:before="63" w:line="307" w:lineRule="auto"/>
              <w:ind w:left="203" w:right="5377" w:hanging="92"/>
              <w:rPr>
                <w:sz w:val="18"/>
              </w:rPr>
            </w:pPr>
            <w:r>
              <w:rPr>
                <w:w w:val="64"/>
                <w:sz w:val="18"/>
                <w:u w:val="dotted"/>
              </w:rPr>
              <w:t xml:space="preserve"> </w:t>
            </w:r>
            <w:r>
              <w:rPr>
                <w:sz w:val="18"/>
                <w:u w:val="dotted"/>
              </w:rPr>
              <w:tab/>
            </w:r>
            <w:r>
              <w:rPr>
                <w:sz w:val="18"/>
                <w:u w:val="dotted"/>
              </w:rPr>
              <w:tab/>
            </w:r>
            <w:r>
              <w:rPr>
                <w:w w:val="90"/>
                <w:sz w:val="18"/>
              </w:rPr>
              <w:t>+</w:t>
            </w:r>
            <w:r>
              <w:rPr>
                <w:w w:val="90"/>
                <w:sz w:val="18"/>
                <w:u w:val="dotted"/>
              </w:rPr>
              <w:tab/>
            </w:r>
            <w:r>
              <w:rPr>
                <w:w w:val="90"/>
                <w:sz w:val="18"/>
              </w:rPr>
              <w:t>+</w:t>
            </w:r>
            <w:r>
              <w:rPr>
                <w:w w:val="90"/>
                <w:sz w:val="18"/>
                <w:u w:val="dotted"/>
              </w:rPr>
              <w:tab/>
            </w:r>
            <w:r>
              <w:rPr>
                <w:w w:val="90"/>
                <w:sz w:val="18"/>
                <w:u w:val="dotted"/>
              </w:rPr>
              <w:tab/>
            </w:r>
            <w:r>
              <w:rPr>
                <w:w w:val="90"/>
                <w:sz w:val="18"/>
              </w:rPr>
              <w:t xml:space="preserve"> pg_default</w:t>
            </w:r>
            <w:r>
              <w:rPr>
                <w:spacing w:val="19"/>
                <w:w w:val="90"/>
                <w:sz w:val="18"/>
              </w:rPr>
              <w:t xml:space="preserve"> </w:t>
            </w:r>
            <w:r>
              <w:rPr>
                <w:w w:val="90"/>
                <w:sz w:val="18"/>
              </w:rPr>
              <w:t>|</w:t>
            </w:r>
            <w:r>
              <w:rPr>
                <w:spacing w:val="21"/>
                <w:w w:val="90"/>
                <w:sz w:val="18"/>
              </w:rPr>
              <w:t xml:space="preserve"> </w:t>
            </w:r>
            <w:r>
              <w:rPr>
                <w:w w:val="90"/>
                <w:sz w:val="18"/>
              </w:rPr>
              <w:t>omm</w:t>
            </w:r>
            <w:r>
              <w:rPr>
                <w:w w:val="90"/>
                <w:sz w:val="18"/>
              </w:rPr>
              <w:tab/>
            </w:r>
            <w:r>
              <w:rPr>
                <w:w w:val="90"/>
                <w:sz w:val="18"/>
              </w:rPr>
              <w:t>|</w:t>
            </w:r>
          </w:p>
          <w:p>
            <w:pPr>
              <w:pStyle w:val="17"/>
              <w:tabs>
                <w:tab w:val="left" w:pos="1880"/>
              </w:tabs>
              <w:spacing w:before="3"/>
              <w:ind w:left="203"/>
              <w:rPr>
                <w:sz w:val="18"/>
              </w:rPr>
            </w:pPr>
            <w:r>
              <w:rPr>
                <w:w w:val="95"/>
                <w:sz w:val="18"/>
              </w:rPr>
              <w:t>pg_global</w:t>
            </w:r>
            <w:r>
              <w:rPr>
                <w:spacing w:val="128"/>
                <w:sz w:val="18"/>
              </w:rPr>
              <w:t xml:space="preserve"> </w:t>
            </w:r>
            <w:r>
              <w:rPr>
                <w:w w:val="95"/>
                <w:sz w:val="18"/>
              </w:rPr>
              <w:t>|</w:t>
            </w:r>
            <w:r>
              <w:rPr>
                <w:spacing w:val="-17"/>
                <w:w w:val="95"/>
                <w:sz w:val="18"/>
              </w:rPr>
              <w:t xml:space="preserve"> </w:t>
            </w:r>
            <w:r>
              <w:rPr>
                <w:w w:val="95"/>
                <w:sz w:val="18"/>
              </w:rPr>
              <w:t>omm</w:t>
            </w:r>
            <w:r>
              <w:rPr>
                <w:w w:val="95"/>
                <w:sz w:val="18"/>
              </w:rPr>
              <w:tab/>
            </w:r>
            <w:r>
              <w:rPr>
                <w:w w:val="95"/>
                <w:sz w:val="18"/>
              </w:rPr>
              <w:t>|</w:t>
            </w:r>
          </w:p>
          <w:p>
            <w:pPr>
              <w:pStyle w:val="17"/>
              <w:tabs>
                <w:tab w:val="left" w:pos="1086"/>
                <w:tab w:val="left" w:pos="1831"/>
              </w:tabs>
              <w:spacing w:before="1" w:line="280" w:lineRule="atLeast"/>
              <w:ind w:right="4077" w:firstLine="91"/>
              <w:rPr>
                <w:sz w:val="18"/>
              </w:rPr>
            </w:pPr>
            <w:r>
              <w:rPr>
                <w:sz w:val="18"/>
              </w:rPr>
              <w:t>test_tbs</w:t>
            </w:r>
            <w:r>
              <w:rPr>
                <w:sz w:val="18"/>
              </w:rPr>
              <w:tab/>
            </w:r>
            <w:r>
              <w:rPr>
                <w:w w:val="90"/>
                <w:sz w:val="18"/>
              </w:rPr>
              <w:t>|</w:t>
            </w:r>
            <w:r>
              <w:rPr>
                <w:spacing w:val="-12"/>
                <w:w w:val="90"/>
                <w:sz w:val="18"/>
              </w:rPr>
              <w:t xml:space="preserve"> </w:t>
            </w:r>
            <w:r>
              <w:rPr>
                <w:w w:val="90"/>
                <w:sz w:val="18"/>
              </w:rPr>
              <w:t>omm</w:t>
            </w:r>
            <w:r>
              <w:rPr>
                <w:w w:val="90"/>
                <w:sz w:val="18"/>
              </w:rPr>
              <w:tab/>
            </w:r>
            <w:r>
              <w:rPr>
                <w:w w:val="95"/>
                <w:sz w:val="18"/>
              </w:rPr>
              <w:t>| /opt/opengauss/tablespace/test_tbs1</w:t>
            </w:r>
            <w:r>
              <w:rPr>
                <w:spacing w:val="-51"/>
                <w:w w:val="95"/>
                <w:sz w:val="18"/>
              </w:rPr>
              <w:t xml:space="preserve"> </w:t>
            </w:r>
            <w:r>
              <w:rPr>
                <w:sz w:val="18"/>
              </w:rPr>
              <w:t>(3</w:t>
            </w:r>
            <w:r>
              <w:rPr>
                <w:spacing w:val="-22"/>
                <w:sz w:val="18"/>
              </w:rPr>
              <w:t xml:space="preserve"> </w:t>
            </w:r>
            <w:r>
              <w:rPr>
                <w:sz w:val="18"/>
              </w:rPr>
              <w:t>rows)</w:t>
            </w:r>
          </w:p>
        </w:tc>
      </w:tr>
    </w:tbl>
    <w:p>
      <w:pPr>
        <w:spacing w:line="280" w:lineRule="atLeast"/>
        <w:rPr>
          <w:sz w:val="18"/>
        </w:rPr>
        <w:sectPr>
          <w:pgSz w:w="11910" w:h="16840"/>
          <w:pgMar w:top="1300" w:right="880" w:bottom="280" w:left="1000" w:header="567" w:footer="0" w:gutter="0"/>
          <w:cols w:space="720" w:num="1"/>
        </w:sectPr>
      </w:pPr>
    </w:p>
    <w:p>
      <w:pPr>
        <w:pStyle w:val="9"/>
        <w:spacing w:before="1"/>
        <w:rPr>
          <w:sz w:val="16"/>
        </w:rPr>
      </w:pPr>
    </w:p>
    <w:p>
      <w:pPr>
        <w:spacing w:before="38"/>
        <w:ind w:left="1028"/>
        <w:rPr>
          <w:rFonts w:ascii="微软雅黑" w:eastAsia="微软雅黑"/>
          <w:sz w:val="21"/>
          <w:lang w:eastAsia="zh-CN"/>
        </w:rPr>
      </w:pPr>
      <w:r>
        <w:rPr>
          <w:rFonts w:hint="eastAsia" w:ascii="微软雅黑" w:eastAsia="微软雅黑"/>
          <w:spacing w:val="1"/>
          <w:w w:val="95"/>
          <w:sz w:val="24"/>
          <w:lang w:eastAsia="zh-CN"/>
        </w:rPr>
        <w:t xml:space="preserve">步骤 </w:t>
      </w:r>
      <w:r>
        <w:rPr>
          <w:w w:val="95"/>
          <w:sz w:val="24"/>
          <w:lang w:eastAsia="zh-CN"/>
        </w:rPr>
        <w:t>5</w:t>
      </w:r>
      <w:r>
        <w:rPr>
          <w:spacing w:val="173"/>
          <w:sz w:val="24"/>
          <w:lang w:eastAsia="zh-CN"/>
        </w:rPr>
        <w:t xml:space="preserve"> </w:t>
      </w:r>
      <w:r>
        <w:rPr>
          <w:rFonts w:hint="eastAsia" w:ascii="微软雅黑" w:eastAsia="微软雅黑"/>
          <w:w w:val="95"/>
          <w:sz w:val="21"/>
          <w:lang w:eastAsia="zh-CN"/>
        </w:rPr>
        <w:t>查询表空间使用率。</w:t>
      </w:r>
    </w:p>
    <w:p>
      <w:pPr>
        <w:pStyle w:val="9"/>
        <w:spacing w:before="118"/>
        <w:ind w:left="1153"/>
        <w:rPr>
          <w:lang w:eastAsia="zh-CN"/>
        </w:rPr>
      </w:pPr>
      <w:r>
        <w:pict>
          <v:group id="_x0000_s2156" o:spid="_x0000_s2156" o:spt="203" style="position:absolute;left:0pt;margin-left:102.25pt;margin-top:29.7pt;height:69.25pt;width:441.8pt;mso-position-horizontal-relative:page;z-index:-251583488;mso-width-relative:page;mso-height-relative:page;" coordorigin="2045,594" coordsize="8836,1385">
            <o:lock v:ext="edit"/>
            <v:shape id="_x0000_s2157" o:spid="_x0000_s2157" o:spt="100" style="position:absolute;left:2045;top:594;height:845;width:8836;" fillcolor="#D9D9D9" filled="t" stroked="f" coordorigin="2045,594" coordsize="8836,845" adj=",," path="m10881,880l2045,880,2045,1161,2045,1439,10881,1439,10881,1161,10881,880xm10881,594l2045,594,2045,880,10881,880,10881,594xe">
              <v:path arrowok="t" o:connecttype="segments"/>
              <v:fill on="t" focussize="0,0"/>
              <v:stroke on="f" joinstyle="round"/>
              <v:imagedata o:title=""/>
              <o:lock v:ext="edit"/>
            </v:shape>
            <v:line id="_x0000_s2158" o:spid="_x0000_s2158" o:spt="20" style="position:absolute;left:2153;top:1308;height:0;width:1119;" coordsize="21600,21600">
              <v:path arrowok="t"/>
              <v:fill focussize="0,0"/>
              <v:stroke weight="0.567007874015748pt"/>
              <v:imagedata o:title=""/>
              <o:lock v:ext="edit"/>
            </v:line>
            <v:shape id="_x0000_s2159" o:spid="_x0000_s2159" style="position:absolute;left:2045;top:1439;height:540;width:8836;" fillcolor="#D9D9D9" filled="t" stroked="f" coordorigin="2045,1439" coordsize="8836,540" path="m10881,1439l2045,1439,2045,1720,2045,1979,10881,1979,10881,1720,10881,1439xe">
              <v:path arrowok="t"/>
              <v:fill on="t" focussize="0,0"/>
              <v:stroke on="f"/>
              <v:imagedata o:title=""/>
              <o:lock v:ext="edit"/>
            </v:shape>
          </v:group>
        </w:pict>
      </w:r>
      <w:r>
        <w:rPr>
          <w:spacing w:val="-1"/>
          <w:lang w:eastAsia="zh-CN"/>
        </w:rPr>
        <w:t>查询表空间的当前使用情况，其中得到的结果表示表空间的大小，单位为字节。</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4" w:hRule="atLeast"/>
        </w:trPr>
        <w:tc>
          <w:tcPr>
            <w:tcW w:w="8846" w:type="dxa"/>
          </w:tcPr>
          <w:p>
            <w:pPr>
              <w:pStyle w:val="17"/>
              <w:spacing w:before="16" w:line="309" w:lineRule="auto"/>
              <w:ind w:left="203" w:right="3898" w:hanging="92"/>
              <w:rPr>
                <w:sz w:val="18"/>
              </w:rPr>
            </w:pPr>
            <w:r>
              <w:rPr>
                <w:w w:val="90"/>
                <w:sz w:val="18"/>
              </w:rPr>
              <w:t>postgres=#</w:t>
            </w:r>
            <w:r>
              <w:rPr>
                <w:spacing w:val="20"/>
                <w:w w:val="90"/>
                <w:sz w:val="18"/>
              </w:rPr>
              <w:t xml:space="preserve"> </w:t>
            </w:r>
            <w:r>
              <w:rPr>
                <w:w w:val="90"/>
                <w:sz w:val="18"/>
              </w:rPr>
              <w:t>SELECT</w:t>
            </w:r>
            <w:r>
              <w:rPr>
                <w:spacing w:val="20"/>
                <w:w w:val="90"/>
                <w:sz w:val="18"/>
              </w:rPr>
              <w:t xml:space="preserve"> </w:t>
            </w:r>
            <w:r>
              <w:rPr>
                <w:w w:val="90"/>
                <w:sz w:val="18"/>
              </w:rPr>
              <w:t>PG_TABLESPACE_SIZE('test_tbs');</w:t>
            </w:r>
            <w:r>
              <w:rPr>
                <w:spacing w:val="1"/>
                <w:w w:val="90"/>
                <w:sz w:val="18"/>
              </w:rPr>
              <w:t xml:space="preserve"> </w:t>
            </w:r>
            <w:r>
              <w:rPr>
                <w:sz w:val="18"/>
              </w:rPr>
              <w:t>pg_tablespace_size</w:t>
            </w:r>
          </w:p>
          <w:p>
            <w:pPr>
              <w:pStyle w:val="17"/>
              <w:spacing w:before="3"/>
              <w:ind w:left="0"/>
              <w:rPr>
                <w:rFonts w:ascii="微软雅黑"/>
                <w:sz w:val="15"/>
              </w:rPr>
            </w:pPr>
          </w:p>
          <w:p>
            <w:pPr>
              <w:pStyle w:val="17"/>
              <w:ind w:left="1466"/>
              <w:rPr>
                <w:sz w:val="18"/>
              </w:rPr>
            </w:pPr>
            <w:r>
              <w:rPr>
                <w:sz w:val="18"/>
              </w:rPr>
              <w:t>8192</w:t>
            </w:r>
          </w:p>
          <w:p>
            <w:pPr>
              <w:pStyle w:val="17"/>
              <w:spacing w:before="64"/>
              <w:rPr>
                <w:sz w:val="18"/>
              </w:rPr>
            </w:pPr>
            <w:r>
              <w:rPr>
                <w:w w:val="90"/>
                <w:sz w:val="18"/>
              </w:rPr>
              <w:t>(1</w:t>
            </w:r>
            <w:r>
              <w:rPr>
                <w:spacing w:val="-13"/>
                <w:w w:val="90"/>
                <w:sz w:val="18"/>
              </w:rPr>
              <w:t xml:space="preserve"> </w:t>
            </w:r>
            <w:r>
              <w:rPr>
                <w:w w:val="90"/>
                <w:sz w:val="18"/>
              </w:rPr>
              <w:t>row)</w:t>
            </w:r>
          </w:p>
        </w:tc>
      </w:tr>
    </w:tbl>
    <w:p>
      <w:pPr>
        <w:pStyle w:val="9"/>
        <w:spacing w:before="68"/>
        <w:ind w:left="1153"/>
      </w:pPr>
      <w:r>
        <w:t>计算表空间使用率。</w:t>
      </w:r>
    </w:p>
    <w:p>
      <w:pPr>
        <w:pStyle w:val="9"/>
        <w:spacing w:before="52"/>
        <w:ind w:left="1153"/>
      </w:pPr>
      <w:r>
        <w:rPr>
          <w:w w:val="95"/>
        </w:rPr>
        <w:t>表空间使用率</w:t>
      </w:r>
      <w:r>
        <w:rPr>
          <w:rFonts w:ascii="Tahoma" w:eastAsia="Tahoma"/>
          <w:w w:val="95"/>
        </w:rPr>
        <w:t>=PG_TABLESPACE_SIZE/</w:t>
      </w:r>
      <w:r>
        <w:rPr>
          <w:w w:val="95"/>
        </w:rPr>
        <w:t>表空间所在目录的磁盘大小。</w:t>
      </w:r>
    </w:p>
    <w:p>
      <w:pPr>
        <w:spacing w:before="94"/>
        <w:ind w:left="1028"/>
        <w:rPr>
          <w:rFonts w:ascii="微软雅黑" w:eastAsia="微软雅黑"/>
          <w:sz w:val="21"/>
        </w:rPr>
      </w:pPr>
      <w:r>
        <w:rPr>
          <w:rFonts w:hint="eastAsia" w:ascii="微软雅黑" w:eastAsia="微软雅黑"/>
          <w:spacing w:val="-1"/>
          <w:w w:val="95"/>
          <w:sz w:val="24"/>
        </w:rPr>
        <w:t xml:space="preserve">步骤 </w:t>
      </w:r>
      <w:r>
        <w:rPr>
          <w:w w:val="95"/>
          <w:sz w:val="24"/>
        </w:rPr>
        <w:t>6</w:t>
      </w:r>
      <w:r>
        <w:rPr>
          <w:spacing w:val="148"/>
          <w:sz w:val="24"/>
        </w:rPr>
        <w:t xml:space="preserve"> </w:t>
      </w:r>
      <w:r>
        <w:rPr>
          <w:rFonts w:hint="eastAsia" w:ascii="微软雅黑" w:eastAsia="微软雅黑"/>
          <w:w w:val="95"/>
          <w:sz w:val="21"/>
        </w:rPr>
        <w:t>修改表空间。</w:t>
      </w:r>
    </w:p>
    <w:p>
      <w:pPr>
        <w:pStyle w:val="9"/>
        <w:spacing w:before="119"/>
        <w:ind w:left="1153"/>
        <w:rPr>
          <w:lang w:eastAsia="zh-CN"/>
        </w:rPr>
      </w:pPr>
      <w:r>
        <w:rPr>
          <w:lang w:eastAsia="zh-CN"/>
        </w:rPr>
        <w:t>通过以下命令重命名表空间。</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8846" w:type="dxa"/>
            <w:shd w:val="clear" w:color="auto" w:fill="D9D9D9"/>
          </w:tcPr>
          <w:p>
            <w:pPr>
              <w:pStyle w:val="17"/>
              <w:spacing w:before="16"/>
              <w:rPr>
                <w:sz w:val="18"/>
              </w:rPr>
            </w:pPr>
            <w:r>
              <w:rPr>
                <w:w w:val="90"/>
                <w:sz w:val="18"/>
              </w:rPr>
              <w:t>postgres=#</w:t>
            </w:r>
            <w:r>
              <w:rPr>
                <w:spacing w:val="2"/>
                <w:w w:val="90"/>
                <w:sz w:val="18"/>
              </w:rPr>
              <w:t xml:space="preserve"> </w:t>
            </w:r>
            <w:r>
              <w:rPr>
                <w:w w:val="90"/>
                <w:sz w:val="18"/>
              </w:rPr>
              <w:t>ALTER</w:t>
            </w:r>
            <w:r>
              <w:rPr>
                <w:spacing w:val="4"/>
                <w:w w:val="90"/>
                <w:sz w:val="18"/>
              </w:rPr>
              <w:t xml:space="preserve"> </w:t>
            </w:r>
            <w:r>
              <w:rPr>
                <w:w w:val="90"/>
                <w:sz w:val="18"/>
              </w:rPr>
              <w:t>TABLESPACE</w:t>
            </w:r>
            <w:r>
              <w:rPr>
                <w:spacing w:val="4"/>
                <w:w w:val="90"/>
                <w:sz w:val="18"/>
              </w:rPr>
              <w:t xml:space="preserve"> </w:t>
            </w:r>
            <w:r>
              <w:rPr>
                <w:w w:val="90"/>
                <w:sz w:val="18"/>
              </w:rPr>
              <w:t>test_tbs</w:t>
            </w:r>
            <w:r>
              <w:rPr>
                <w:spacing w:val="1"/>
                <w:w w:val="90"/>
                <w:sz w:val="18"/>
              </w:rPr>
              <w:t xml:space="preserve"> </w:t>
            </w:r>
            <w:r>
              <w:rPr>
                <w:w w:val="90"/>
                <w:sz w:val="18"/>
              </w:rPr>
              <w:t>RENAME</w:t>
            </w:r>
            <w:r>
              <w:rPr>
                <w:spacing w:val="4"/>
                <w:w w:val="90"/>
                <w:sz w:val="18"/>
              </w:rPr>
              <w:t xml:space="preserve"> </w:t>
            </w:r>
            <w:r>
              <w:rPr>
                <w:w w:val="90"/>
                <w:sz w:val="18"/>
              </w:rPr>
              <w:t>TO</w:t>
            </w:r>
            <w:r>
              <w:rPr>
                <w:spacing w:val="2"/>
                <w:w w:val="90"/>
                <w:sz w:val="18"/>
              </w:rPr>
              <w:t xml:space="preserve"> </w:t>
            </w:r>
            <w:r>
              <w:rPr>
                <w:w w:val="90"/>
                <w:sz w:val="18"/>
              </w:rPr>
              <w:t>test_tbs1;</w:t>
            </w:r>
          </w:p>
          <w:p>
            <w:pPr>
              <w:pStyle w:val="17"/>
              <w:spacing w:before="64"/>
              <w:rPr>
                <w:sz w:val="18"/>
              </w:rPr>
            </w:pPr>
            <w:r>
              <w:rPr>
                <w:spacing w:val="-1"/>
                <w:w w:val="95"/>
                <w:sz w:val="18"/>
              </w:rPr>
              <w:t>ALTER</w:t>
            </w:r>
            <w:r>
              <w:rPr>
                <w:spacing w:val="-17"/>
                <w:w w:val="95"/>
                <w:sz w:val="18"/>
              </w:rPr>
              <w:t xml:space="preserve"> </w:t>
            </w:r>
            <w:r>
              <w:rPr>
                <w:spacing w:val="-1"/>
                <w:w w:val="95"/>
                <w:sz w:val="18"/>
              </w:rPr>
              <w:t>TABLESPACE</w:t>
            </w:r>
          </w:p>
        </w:tc>
      </w:tr>
    </w:tbl>
    <w:p>
      <w:pPr>
        <w:spacing w:before="108"/>
        <w:ind w:left="1028"/>
        <w:rPr>
          <w:rFonts w:ascii="微软雅黑" w:eastAsia="微软雅黑"/>
          <w:sz w:val="21"/>
        </w:rPr>
      </w:pPr>
      <w:r>
        <w:rPr>
          <w:rFonts w:hint="eastAsia" w:ascii="微软雅黑" w:eastAsia="微软雅黑"/>
          <w:spacing w:val="-1"/>
          <w:w w:val="95"/>
          <w:sz w:val="24"/>
        </w:rPr>
        <w:t xml:space="preserve">步骤 </w:t>
      </w:r>
      <w:r>
        <w:rPr>
          <w:w w:val="95"/>
          <w:sz w:val="24"/>
        </w:rPr>
        <w:t>7</w:t>
      </w:r>
      <w:r>
        <w:rPr>
          <w:spacing w:val="148"/>
          <w:sz w:val="24"/>
        </w:rPr>
        <w:t xml:space="preserve"> </w:t>
      </w:r>
      <w:r>
        <w:rPr>
          <w:rFonts w:hint="eastAsia" w:ascii="微软雅黑" w:eastAsia="微软雅黑"/>
          <w:w w:val="95"/>
          <w:sz w:val="21"/>
        </w:rPr>
        <w:t>删除表空间。</w:t>
      </w:r>
    </w:p>
    <w:p>
      <w:pPr>
        <w:pStyle w:val="9"/>
        <w:spacing w:before="116"/>
        <w:ind w:left="1153"/>
        <w:rPr>
          <w:lang w:eastAsia="zh-CN"/>
        </w:rPr>
      </w:pPr>
      <w:r>
        <w:rPr>
          <w:spacing w:val="1"/>
          <w:lang w:eastAsia="zh-CN"/>
        </w:rPr>
        <w:t>通过以下命令删除表空间。用户必须是表空间的</w:t>
      </w:r>
      <w:r>
        <w:rPr>
          <w:rFonts w:ascii="Tahoma" w:eastAsia="Tahoma"/>
          <w:lang w:eastAsia="zh-CN"/>
        </w:rPr>
        <w:t>owner</w:t>
      </w:r>
      <w:r>
        <w:rPr>
          <w:rFonts w:ascii="Tahoma" w:eastAsia="Tahoma"/>
          <w:spacing w:val="-17"/>
          <w:lang w:eastAsia="zh-CN"/>
        </w:rPr>
        <w:t xml:space="preserve"> </w:t>
      </w:r>
      <w:r>
        <w:rPr>
          <w:lang w:eastAsia="zh-CN"/>
        </w:rPr>
        <w:t>或者系统管理员才能删除表空间。</w:t>
      </w:r>
    </w:p>
    <w:p>
      <w:pPr>
        <w:pStyle w:val="9"/>
        <w:spacing w:before="8"/>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w w:val="90"/>
                <w:sz w:val="18"/>
              </w:rPr>
              <w:t>postgres=#</w:t>
            </w:r>
            <w:r>
              <w:rPr>
                <w:spacing w:val="5"/>
                <w:w w:val="90"/>
                <w:sz w:val="18"/>
              </w:rPr>
              <w:t xml:space="preserve"> </w:t>
            </w:r>
            <w:r>
              <w:rPr>
                <w:w w:val="90"/>
                <w:sz w:val="18"/>
              </w:rPr>
              <w:t>drop</w:t>
            </w:r>
            <w:r>
              <w:rPr>
                <w:spacing w:val="8"/>
                <w:w w:val="90"/>
                <w:sz w:val="18"/>
              </w:rPr>
              <w:t xml:space="preserve"> </w:t>
            </w:r>
            <w:r>
              <w:rPr>
                <w:w w:val="90"/>
                <w:sz w:val="18"/>
              </w:rPr>
              <w:t>tablespace</w:t>
            </w:r>
            <w:r>
              <w:rPr>
                <w:spacing w:val="9"/>
                <w:w w:val="90"/>
                <w:sz w:val="18"/>
              </w:rPr>
              <w:t xml:space="preserve"> </w:t>
            </w:r>
            <w:r>
              <w:rPr>
                <w:w w:val="90"/>
                <w:sz w:val="18"/>
              </w:rPr>
              <w:t>test_tbs1;</w:t>
            </w:r>
          </w:p>
          <w:p>
            <w:pPr>
              <w:pStyle w:val="17"/>
              <w:spacing w:before="64"/>
              <w:rPr>
                <w:sz w:val="18"/>
              </w:rPr>
            </w:pPr>
            <w:r>
              <w:rPr>
                <w:w w:val="95"/>
                <w:sz w:val="18"/>
              </w:rPr>
              <w:t>ERROR:</w:t>
            </w:r>
            <w:r>
              <w:rPr>
                <w:spacing w:val="86"/>
                <w:sz w:val="18"/>
              </w:rPr>
              <w:t xml:space="preserve"> </w:t>
            </w:r>
            <w:r>
              <w:rPr>
                <w:w w:val="95"/>
                <w:sz w:val="18"/>
              </w:rPr>
              <w:t>tablespace</w:t>
            </w:r>
            <w:r>
              <w:rPr>
                <w:spacing w:val="-16"/>
                <w:w w:val="95"/>
                <w:sz w:val="18"/>
              </w:rPr>
              <w:t xml:space="preserve"> </w:t>
            </w:r>
            <w:r>
              <w:rPr>
                <w:w w:val="95"/>
                <w:sz w:val="18"/>
              </w:rPr>
              <w:t>"test_tbs1"</w:t>
            </w:r>
            <w:r>
              <w:rPr>
                <w:spacing w:val="-15"/>
                <w:w w:val="95"/>
                <w:sz w:val="18"/>
              </w:rPr>
              <w:t xml:space="preserve"> </w:t>
            </w:r>
            <w:r>
              <w:rPr>
                <w:w w:val="95"/>
                <w:sz w:val="18"/>
              </w:rPr>
              <w:t>is</w:t>
            </w:r>
            <w:r>
              <w:rPr>
                <w:spacing w:val="-17"/>
                <w:w w:val="95"/>
                <w:sz w:val="18"/>
              </w:rPr>
              <w:t xml:space="preserve"> </w:t>
            </w:r>
            <w:r>
              <w:rPr>
                <w:w w:val="95"/>
                <w:sz w:val="18"/>
              </w:rPr>
              <w:t>not</w:t>
            </w:r>
            <w:r>
              <w:rPr>
                <w:spacing w:val="-16"/>
                <w:w w:val="95"/>
                <w:sz w:val="18"/>
              </w:rPr>
              <w:t xml:space="preserve"> </w:t>
            </w:r>
            <w:r>
              <w:rPr>
                <w:w w:val="95"/>
                <w:sz w:val="18"/>
              </w:rPr>
              <w:t>empty</w:t>
            </w:r>
          </w:p>
        </w:tc>
      </w:tr>
    </w:tbl>
    <w:p>
      <w:pPr>
        <w:pStyle w:val="9"/>
        <w:spacing w:before="68"/>
        <w:ind w:left="1153"/>
        <w:rPr>
          <w:lang w:eastAsia="zh-CN"/>
        </w:rPr>
      </w:pPr>
      <w:r>
        <w:rPr>
          <w:spacing w:val="-1"/>
          <w:lang w:eastAsia="zh-CN"/>
        </w:rPr>
        <w:t>发现有报错，提示表空间不为空。此时需要先删除在表空间内创建的对象，再删除表空间。</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65" w:hRule="atLeast"/>
        </w:trPr>
        <w:tc>
          <w:tcPr>
            <w:tcW w:w="8846" w:type="dxa"/>
            <w:shd w:val="clear" w:color="auto" w:fill="D9D9D9"/>
          </w:tcPr>
          <w:p>
            <w:pPr>
              <w:pStyle w:val="17"/>
              <w:spacing w:before="16" w:line="309" w:lineRule="auto"/>
              <w:ind w:right="6704"/>
              <w:rPr>
                <w:sz w:val="18"/>
              </w:rPr>
            </w:pPr>
            <w:r>
              <w:rPr>
                <w:w w:val="90"/>
                <w:sz w:val="18"/>
              </w:rPr>
              <w:t>postgres=# drop</w:t>
            </w:r>
            <w:r>
              <w:rPr>
                <w:spacing w:val="2"/>
                <w:w w:val="90"/>
                <w:sz w:val="18"/>
              </w:rPr>
              <w:t xml:space="preserve"> </w:t>
            </w:r>
            <w:r>
              <w:rPr>
                <w:w w:val="90"/>
                <w:sz w:val="18"/>
              </w:rPr>
              <w:t>table</w:t>
            </w:r>
            <w:r>
              <w:rPr>
                <w:spacing w:val="1"/>
                <w:w w:val="90"/>
                <w:sz w:val="18"/>
              </w:rPr>
              <w:t xml:space="preserve"> </w:t>
            </w:r>
            <w:r>
              <w:rPr>
                <w:w w:val="90"/>
                <w:sz w:val="18"/>
              </w:rPr>
              <w:t>test;</w:t>
            </w:r>
            <w:r>
              <w:rPr>
                <w:spacing w:val="-48"/>
                <w:w w:val="90"/>
                <w:sz w:val="18"/>
              </w:rPr>
              <w:t xml:space="preserve"> </w:t>
            </w:r>
            <w:r>
              <w:rPr>
                <w:w w:val="90"/>
                <w:sz w:val="18"/>
              </w:rPr>
              <w:t>DROP</w:t>
            </w:r>
            <w:r>
              <w:rPr>
                <w:spacing w:val="-16"/>
                <w:w w:val="90"/>
                <w:sz w:val="18"/>
              </w:rPr>
              <w:t xml:space="preserve"> </w:t>
            </w:r>
            <w:r>
              <w:rPr>
                <w:w w:val="90"/>
                <w:sz w:val="18"/>
              </w:rPr>
              <w:t>TABLE</w:t>
            </w:r>
          </w:p>
          <w:p>
            <w:pPr>
              <w:pStyle w:val="17"/>
              <w:spacing w:before="2" w:line="309" w:lineRule="auto"/>
              <w:ind w:right="6614"/>
              <w:rPr>
                <w:sz w:val="18"/>
              </w:rPr>
            </w:pPr>
            <w:r>
              <w:rPr>
                <w:w w:val="90"/>
                <w:sz w:val="18"/>
              </w:rPr>
              <w:t>postgres=#</w:t>
            </w:r>
            <w:r>
              <w:rPr>
                <w:spacing w:val="1"/>
                <w:w w:val="90"/>
                <w:sz w:val="18"/>
              </w:rPr>
              <w:t xml:space="preserve"> </w:t>
            </w:r>
            <w:r>
              <w:rPr>
                <w:w w:val="90"/>
                <w:sz w:val="18"/>
              </w:rPr>
              <w:t>drop</w:t>
            </w:r>
            <w:r>
              <w:rPr>
                <w:spacing w:val="2"/>
                <w:w w:val="90"/>
                <w:sz w:val="18"/>
              </w:rPr>
              <w:t xml:space="preserve"> </w:t>
            </w:r>
            <w:r>
              <w:rPr>
                <w:w w:val="90"/>
                <w:sz w:val="18"/>
              </w:rPr>
              <w:t>table</w:t>
            </w:r>
            <w:r>
              <w:rPr>
                <w:spacing w:val="1"/>
                <w:w w:val="90"/>
                <w:sz w:val="18"/>
              </w:rPr>
              <w:t xml:space="preserve"> </w:t>
            </w:r>
            <w:r>
              <w:rPr>
                <w:w w:val="90"/>
                <w:sz w:val="18"/>
              </w:rPr>
              <w:t>test1;</w:t>
            </w:r>
            <w:r>
              <w:rPr>
                <w:spacing w:val="-47"/>
                <w:w w:val="90"/>
                <w:sz w:val="18"/>
              </w:rPr>
              <w:t xml:space="preserve"> </w:t>
            </w:r>
            <w:r>
              <w:rPr>
                <w:w w:val="90"/>
                <w:sz w:val="18"/>
              </w:rPr>
              <w:t>DROP</w:t>
            </w:r>
            <w:r>
              <w:rPr>
                <w:spacing w:val="-16"/>
                <w:w w:val="90"/>
                <w:sz w:val="18"/>
              </w:rPr>
              <w:t xml:space="preserve"> </w:t>
            </w:r>
            <w:r>
              <w:rPr>
                <w:w w:val="90"/>
                <w:sz w:val="18"/>
              </w:rPr>
              <w:t>TABLE</w:t>
            </w:r>
          </w:p>
          <w:p>
            <w:pPr>
              <w:pStyle w:val="17"/>
              <w:spacing w:line="216" w:lineRule="exact"/>
              <w:rPr>
                <w:sz w:val="18"/>
              </w:rPr>
            </w:pPr>
            <w:r>
              <w:rPr>
                <w:w w:val="90"/>
                <w:sz w:val="18"/>
              </w:rPr>
              <w:t>postgres=#</w:t>
            </w:r>
            <w:r>
              <w:rPr>
                <w:spacing w:val="62"/>
                <w:sz w:val="18"/>
              </w:rPr>
              <w:t xml:space="preserve">  </w:t>
            </w:r>
            <w:r>
              <w:rPr>
                <w:w w:val="90"/>
                <w:sz w:val="18"/>
              </w:rPr>
              <w:t>drop</w:t>
            </w:r>
            <w:r>
              <w:rPr>
                <w:spacing w:val="-3"/>
                <w:w w:val="90"/>
                <w:sz w:val="18"/>
              </w:rPr>
              <w:t xml:space="preserve"> </w:t>
            </w:r>
            <w:r>
              <w:rPr>
                <w:w w:val="90"/>
                <w:sz w:val="18"/>
              </w:rPr>
              <w:t>tablespace</w:t>
            </w:r>
            <w:r>
              <w:rPr>
                <w:spacing w:val="-4"/>
                <w:w w:val="90"/>
                <w:sz w:val="18"/>
              </w:rPr>
              <w:t xml:space="preserve"> </w:t>
            </w:r>
            <w:r>
              <w:rPr>
                <w:w w:val="90"/>
                <w:sz w:val="18"/>
              </w:rPr>
              <w:t>test_tbs1;</w:t>
            </w:r>
          </w:p>
          <w:p>
            <w:pPr>
              <w:pStyle w:val="17"/>
              <w:spacing w:before="63"/>
              <w:rPr>
                <w:sz w:val="18"/>
              </w:rPr>
            </w:pPr>
            <w:r>
              <w:rPr>
                <w:spacing w:val="-1"/>
                <w:w w:val="95"/>
                <w:sz w:val="18"/>
              </w:rPr>
              <w:t>DROP</w:t>
            </w:r>
            <w:r>
              <w:rPr>
                <w:spacing w:val="-17"/>
                <w:w w:val="95"/>
                <w:sz w:val="18"/>
              </w:rPr>
              <w:t xml:space="preserve"> </w:t>
            </w:r>
            <w:r>
              <w:rPr>
                <w:spacing w:val="-1"/>
                <w:w w:val="95"/>
                <w:sz w:val="18"/>
              </w:rPr>
              <w:t>TABLESPACE</w:t>
            </w:r>
          </w:p>
        </w:tc>
      </w:tr>
    </w:tbl>
    <w:p>
      <w:pPr>
        <w:pStyle w:val="16"/>
        <w:numPr>
          <w:ilvl w:val="2"/>
          <w:numId w:val="24"/>
        </w:numPr>
        <w:tabs>
          <w:tab w:val="left" w:pos="835"/>
        </w:tabs>
        <w:spacing w:before="183"/>
        <w:ind w:hanging="703"/>
        <w:rPr>
          <w:sz w:val="32"/>
          <w:lang w:eastAsia="zh-CN"/>
        </w:rPr>
      </w:pPr>
      <w:bookmarkStart w:id="26" w:name="_bookmark26"/>
      <w:bookmarkEnd w:id="26"/>
      <w:r>
        <w:rPr>
          <w:w w:val="95"/>
          <w:sz w:val="32"/>
          <w:lang w:eastAsia="zh-CN"/>
        </w:rPr>
        <w:t>数据库的创建、查看、修改与删除</w:t>
      </w:r>
    </w:p>
    <w:p>
      <w:pPr>
        <w:pStyle w:val="9"/>
        <w:spacing w:before="45"/>
        <w:ind w:left="1153"/>
        <w:rPr>
          <w:lang w:eastAsia="zh-CN"/>
        </w:rPr>
      </w:pPr>
      <w:r>
        <w:rPr>
          <w:spacing w:val="-1"/>
          <w:lang w:eastAsia="zh-CN"/>
        </w:rPr>
        <w:t>用户必须拥有数据库创建的权限或者是数据库的系统管理员权限才能创建数据库。</w:t>
      </w:r>
    </w:p>
    <w:p>
      <w:pPr>
        <w:pStyle w:val="9"/>
        <w:spacing w:before="92"/>
        <w:ind w:left="1028"/>
        <w:rPr>
          <w:lang w:eastAsia="zh-CN"/>
        </w:rPr>
      </w:pPr>
      <w:r>
        <w:rPr>
          <w:spacing w:val="2"/>
          <w:w w:val="95"/>
          <w:sz w:val="24"/>
          <w:lang w:eastAsia="zh-CN"/>
        </w:rPr>
        <w:t xml:space="preserve">步骤 </w:t>
      </w:r>
      <w:r>
        <w:rPr>
          <w:rFonts w:ascii="Tahoma" w:eastAsia="Tahoma"/>
          <w:w w:val="95"/>
          <w:sz w:val="24"/>
          <w:lang w:eastAsia="zh-CN"/>
        </w:rPr>
        <w:t>1</w:t>
      </w:r>
      <w:r>
        <w:rPr>
          <w:rFonts w:ascii="Tahoma" w:eastAsia="Tahoma"/>
          <w:spacing w:val="181"/>
          <w:sz w:val="24"/>
          <w:lang w:eastAsia="zh-CN"/>
        </w:rPr>
        <w:t xml:space="preserve"> </w:t>
      </w:r>
      <w:r>
        <w:rPr>
          <w:spacing w:val="2"/>
          <w:w w:val="95"/>
          <w:lang w:eastAsia="zh-CN"/>
        </w:rPr>
        <w:t xml:space="preserve">创建两个新的表空间 </w:t>
      </w:r>
      <w:r>
        <w:rPr>
          <w:rFonts w:ascii="Tahoma" w:eastAsia="Tahoma"/>
          <w:w w:val="95"/>
          <w:lang w:eastAsia="zh-CN"/>
        </w:rPr>
        <w:t>db_tbs</w:t>
      </w:r>
      <w:r>
        <w:rPr>
          <w:w w:val="95"/>
          <w:lang w:eastAsia="zh-CN"/>
        </w:rPr>
        <w:t>，</w:t>
      </w:r>
      <w:r>
        <w:rPr>
          <w:rFonts w:ascii="Tahoma" w:eastAsia="Tahoma"/>
          <w:w w:val="95"/>
          <w:lang w:eastAsia="zh-CN"/>
        </w:rPr>
        <w:t>db_tbs1</w:t>
      </w:r>
      <w:r>
        <w:rPr>
          <w:w w:val="95"/>
          <w:lang w:eastAsia="zh-CN"/>
        </w:rPr>
        <w:t>。</w:t>
      </w:r>
    </w:p>
    <w:p>
      <w:pPr>
        <w:pStyle w:val="9"/>
        <w:spacing w:before="16"/>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6" w:hRule="atLeast"/>
        </w:trPr>
        <w:tc>
          <w:tcPr>
            <w:tcW w:w="8846" w:type="dxa"/>
            <w:shd w:val="clear" w:color="auto" w:fill="D9D9D9"/>
          </w:tcPr>
          <w:p>
            <w:pPr>
              <w:pStyle w:val="17"/>
              <w:spacing w:before="16" w:line="309" w:lineRule="auto"/>
              <w:ind w:right="1210"/>
              <w:rPr>
                <w:sz w:val="18"/>
              </w:rPr>
            </w:pPr>
            <w:r>
              <w:rPr>
                <w:spacing w:val="-1"/>
                <w:w w:val="95"/>
                <w:sz w:val="18"/>
              </w:rPr>
              <w:t>postgres=#</w:t>
            </w:r>
            <w:r>
              <w:rPr>
                <w:w w:val="95"/>
                <w:sz w:val="18"/>
              </w:rPr>
              <w:t xml:space="preserve"> </w:t>
            </w:r>
            <w:r>
              <w:rPr>
                <w:spacing w:val="-1"/>
                <w:w w:val="95"/>
                <w:sz w:val="18"/>
              </w:rPr>
              <w:t>CREATE TABLESPACE db_tbs LOCATION '/opt/opengauss/tablespace/db_tbs1';</w:t>
            </w:r>
            <w:r>
              <w:rPr>
                <w:w w:val="95"/>
                <w:sz w:val="18"/>
              </w:rPr>
              <w:t xml:space="preserve"> </w:t>
            </w:r>
            <w:r>
              <w:rPr>
                <w:spacing w:val="-1"/>
                <w:w w:val="95"/>
                <w:sz w:val="18"/>
              </w:rPr>
              <w:t>postgres=#</w:t>
            </w:r>
            <w:r>
              <w:rPr>
                <w:w w:val="95"/>
                <w:sz w:val="18"/>
              </w:rPr>
              <w:t xml:space="preserve"> </w:t>
            </w:r>
            <w:r>
              <w:rPr>
                <w:spacing w:val="-1"/>
                <w:w w:val="95"/>
                <w:sz w:val="18"/>
              </w:rPr>
              <w:t>CREATE TABLESPACE db_tbs1 LOCATION '/opt/opengauss/tablespace/db_tbs2';</w:t>
            </w:r>
            <w:r>
              <w:rPr>
                <w:spacing w:val="-52"/>
                <w:w w:val="95"/>
                <w:sz w:val="18"/>
              </w:rPr>
              <w:t xml:space="preserve"> </w:t>
            </w:r>
            <w:r>
              <w:rPr>
                <w:sz w:val="18"/>
              </w:rPr>
              <w:t>CREATE</w:t>
            </w:r>
            <w:r>
              <w:rPr>
                <w:spacing w:val="-21"/>
                <w:sz w:val="18"/>
              </w:rPr>
              <w:t xml:space="preserve"> </w:t>
            </w:r>
            <w:r>
              <w:rPr>
                <w:sz w:val="18"/>
              </w:rPr>
              <w:t>TABLESPACE</w:t>
            </w:r>
          </w:p>
          <w:p>
            <w:pPr>
              <w:pStyle w:val="17"/>
              <w:spacing w:before="2"/>
              <w:rPr>
                <w:sz w:val="18"/>
              </w:rPr>
            </w:pPr>
            <w:r>
              <w:rPr>
                <w:w w:val="90"/>
                <w:sz w:val="18"/>
              </w:rPr>
              <w:t>CREATE</w:t>
            </w:r>
            <w:r>
              <w:rPr>
                <w:spacing w:val="45"/>
                <w:sz w:val="18"/>
              </w:rPr>
              <w:t xml:space="preserve"> </w:t>
            </w:r>
            <w:r>
              <w:rPr>
                <w:w w:val="90"/>
                <w:sz w:val="18"/>
              </w:rPr>
              <w:t>TABLESPACE</w:t>
            </w:r>
          </w:p>
        </w:tc>
      </w:tr>
    </w:tbl>
    <w:p>
      <w:pPr>
        <w:pStyle w:val="9"/>
        <w:spacing w:before="108"/>
        <w:ind w:left="1028"/>
      </w:pPr>
      <w:r>
        <w:rPr>
          <w:w w:val="95"/>
          <w:sz w:val="24"/>
        </w:rPr>
        <w:t xml:space="preserve">步骤 </w:t>
      </w:r>
      <w:r>
        <w:rPr>
          <w:rFonts w:ascii="Tahoma" w:eastAsia="Tahoma"/>
          <w:w w:val="95"/>
          <w:sz w:val="24"/>
        </w:rPr>
        <w:t>2</w:t>
      </w:r>
      <w:r>
        <w:rPr>
          <w:rFonts w:ascii="Tahoma" w:eastAsia="Tahoma"/>
          <w:spacing w:val="160"/>
          <w:sz w:val="24"/>
        </w:rPr>
        <w:t xml:space="preserve"> </w:t>
      </w:r>
      <w:r>
        <w:rPr>
          <w:spacing w:val="9"/>
          <w:w w:val="95"/>
        </w:rPr>
        <w:t xml:space="preserve">在 </w:t>
      </w:r>
      <w:r>
        <w:rPr>
          <w:rFonts w:ascii="Tahoma" w:eastAsia="Tahoma"/>
          <w:w w:val="95"/>
        </w:rPr>
        <w:t>db_tbs</w:t>
      </w:r>
      <w:r>
        <w:rPr>
          <w:rFonts w:ascii="Tahoma" w:eastAsia="Tahoma"/>
          <w:spacing w:val="12"/>
          <w:w w:val="95"/>
        </w:rPr>
        <w:t xml:space="preserve"> </w:t>
      </w:r>
      <w:r>
        <w:rPr>
          <w:spacing w:val="1"/>
          <w:w w:val="95"/>
        </w:rPr>
        <w:t xml:space="preserve">表空间内新建数据库 </w:t>
      </w:r>
      <w:r>
        <w:rPr>
          <w:rFonts w:ascii="Tahoma" w:eastAsia="Tahoma"/>
          <w:w w:val="95"/>
        </w:rPr>
        <w:t>testdb</w:t>
      </w:r>
      <w:r>
        <w:rPr>
          <w:w w:val="95"/>
        </w:rPr>
        <w:t>。</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w w:val="90"/>
                <w:sz w:val="18"/>
              </w:rPr>
              <w:t>postgres=#</w:t>
            </w:r>
            <w:r>
              <w:rPr>
                <w:spacing w:val="-6"/>
                <w:w w:val="90"/>
                <w:sz w:val="18"/>
              </w:rPr>
              <w:t xml:space="preserve"> </w:t>
            </w:r>
            <w:r>
              <w:rPr>
                <w:w w:val="90"/>
                <w:sz w:val="18"/>
              </w:rPr>
              <w:t>CREATE</w:t>
            </w:r>
            <w:r>
              <w:rPr>
                <w:spacing w:val="-4"/>
                <w:w w:val="90"/>
                <w:sz w:val="18"/>
              </w:rPr>
              <w:t xml:space="preserve"> </w:t>
            </w:r>
            <w:r>
              <w:rPr>
                <w:w w:val="90"/>
                <w:sz w:val="18"/>
              </w:rPr>
              <w:t>DATABASE</w:t>
            </w:r>
            <w:r>
              <w:rPr>
                <w:spacing w:val="-3"/>
                <w:w w:val="90"/>
                <w:sz w:val="18"/>
              </w:rPr>
              <w:t xml:space="preserve"> </w:t>
            </w:r>
            <w:r>
              <w:rPr>
                <w:w w:val="90"/>
                <w:sz w:val="18"/>
              </w:rPr>
              <w:t>testdb</w:t>
            </w:r>
            <w:r>
              <w:rPr>
                <w:spacing w:val="-7"/>
                <w:w w:val="90"/>
                <w:sz w:val="18"/>
              </w:rPr>
              <w:t xml:space="preserve"> </w:t>
            </w:r>
            <w:r>
              <w:rPr>
                <w:w w:val="90"/>
                <w:sz w:val="18"/>
              </w:rPr>
              <w:t>with</w:t>
            </w:r>
            <w:r>
              <w:rPr>
                <w:spacing w:val="60"/>
                <w:sz w:val="18"/>
              </w:rPr>
              <w:t xml:space="preserve">  </w:t>
            </w:r>
            <w:r>
              <w:rPr>
                <w:w w:val="90"/>
                <w:sz w:val="18"/>
              </w:rPr>
              <w:t>TABLESPACE</w:t>
            </w:r>
            <w:r>
              <w:rPr>
                <w:spacing w:val="-4"/>
                <w:w w:val="90"/>
                <w:sz w:val="18"/>
              </w:rPr>
              <w:t xml:space="preserve"> </w:t>
            </w:r>
            <w:r>
              <w:rPr>
                <w:w w:val="90"/>
                <w:sz w:val="18"/>
              </w:rPr>
              <w:t>=</w:t>
            </w:r>
            <w:r>
              <w:rPr>
                <w:spacing w:val="-5"/>
                <w:w w:val="90"/>
                <w:sz w:val="18"/>
              </w:rPr>
              <w:t xml:space="preserve"> </w:t>
            </w:r>
            <w:r>
              <w:rPr>
                <w:w w:val="90"/>
                <w:sz w:val="18"/>
              </w:rPr>
              <w:t>db_tbs;</w:t>
            </w:r>
          </w:p>
          <w:p>
            <w:pPr>
              <w:pStyle w:val="17"/>
              <w:spacing w:before="64"/>
              <w:rPr>
                <w:sz w:val="18"/>
              </w:rPr>
            </w:pPr>
            <w:r>
              <w:rPr>
                <w:w w:val="90"/>
                <w:sz w:val="18"/>
              </w:rPr>
              <w:t>CREATE</w:t>
            </w:r>
            <w:r>
              <w:rPr>
                <w:spacing w:val="1"/>
                <w:w w:val="90"/>
                <w:sz w:val="18"/>
              </w:rPr>
              <w:t xml:space="preserve"> </w:t>
            </w:r>
            <w:r>
              <w:rPr>
                <w:w w:val="90"/>
                <w:sz w:val="18"/>
              </w:rPr>
              <w:t>DATABASE</w:t>
            </w:r>
          </w:p>
        </w:tc>
      </w:tr>
    </w:tbl>
    <w:p>
      <w:pPr>
        <w:rPr>
          <w:sz w:val="18"/>
        </w:rPr>
        <w:sectPr>
          <w:pgSz w:w="11910" w:h="16840"/>
          <w:pgMar w:top="1300" w:right="880" w:bottom="280" w:left="1000" w:header="567" w:footer="0" w:gutter="0"/>
          <w:cols w:space="720" w:num="1"/>
        </w:sectPr>
      </w:pPr>
    </w:p>
    <w:p>
      <w:pPr>
        <w:pStyle w:val="9"/>
        <w:spacing w:before="1"/>
        <w:rPr>
          <w:sz w:val="16"/>
        </w:rPr>
      </w:pPr>
    </w:p>
    <w:p>
      <w:pPr>
        <w:spacing w:before="38"/>
        <w:ind w:left="1028"/>
        <w:rPr>
          <w:rFonts w:ascii="微软雅黑" w:eastAsia="微软雅黑"/>
          <w:sz w:val="21"/>
        </w:rPr>
      </w:pPr>
      <w:r>
        <w:rPr>
          <w:rFonts w:hint="eastAsia" w:ascii="微软雅黑" w:eastAsia="微软雅黑"/>
          <w:spacing w:val="-1"/>
          <w:w w:val="95"/>
          <w:sz w:val="24"/>
        </w:rPr>
        <w:t xml:space="preserve">步骤 </w:t>
      </w:r>
      <w:r>
        <w:rPr>
          <w:w w:val="95"/>
          <w:sz w:val="24"/>
        </w:rPr>
        <w:t>3</w:t>
      </w:r>
      <w:r>
        <w:rPr>
          <w:spacing w:val="148"/>
          <w:sz w:val="24"/>
        </w:rPr>
        <w:t xml:space="preserve"> </w:t>
      </w:r>
      <w:r>
        <w:rPr>
          <w:rFonts w:hint="eastAsia" w:ascii="微软雅黑" w:eastAsia="微软雅黑"/>
          <w:w w:val="95"/>
          <w:sz w:val="21"/>
        </w:rPr>
        <w:t>查看数据库。</w:t>
      </w:r>
    </w:p>
    <w:p>
      <w:pPr>
        <w:pStyle w:val="9"/>
        <w:spacing w:before="118"/>
        <w:ind w:left="1153"/>
      </w:pPr>
      <w:r>
        <w:pict>
          <v:group id="_x0000_s2160" o:spid="_x0000_s2160" o:spt="203" style="position:absolute;left:0pt;margin-left:102.25pt;margin-top:29.7pt;height:111.25pt;width:441.8pt;mso-position-horizontal-relative:page;z-index:-251582464;mso-width-relative:page;mso-height-relative:page;" coordorigin="2045,594" coordsize="8836,2225">
            <o:lock v:ext="edit"/>
            <v:shape id="_x0000_s2161" o:spid="_x0000_s2161" o:spt="100" style="position:absolute;left:2045;top:594;height:845;width:8836;" fillcolor="#D9D9D9" filled="t" stroked="f" coordorigin="2045,594" coordsize="8836,845" adj=",," path="m10881,880l2045,880,2045,1161,2045,1439,10881,1439,10881,1161,10881,880xm10881,594l2045,594,2045,880,10881,880,10881,594xe">
              <v:path arrowok="t" o:connecttype="segments"/>
              <v:fill on="t" focussize="0,0"/>
              <v:stroke on="f" joinstyle="round"/>
              <v:imagedata o:title=""/>
              <o:lock v:ext="edit"/>
            </v:shape>
            <v:line id="_x0000_s2162" o:spid="_x0000_s2162" o:spt="20" style="position:absolute;left:2153;top:1308;height:0;width:615;" coordsize="21600,21600">
              <v:path arrowok="t"/>
              <v:fill focussize="0,0"/>
              <v:stroke weight="0.567007874015748pt"/>
              <v:imagedata o:title=""/>
              <o:lock v:ext="edit"/>
            </v:line>
            <v:shape id="_x0000_s2163" o:spid="_x0000_s2163" o:spt="100" style="position:absolute;left:2045;top:1439;height:1380;width:8836;" fillcolor="#D9D9D9" filled="t" stroked="f" coordorigin="2045,1439" coordsize="8836,1380" adj=",," path="m10881,1720l2045,1720,2045,2001,2045,2279,2045,2560,2045,2819,10881,2819,10881,2560,10881,2279,10881,2001,10881,1720xm10881,1439l2045,1439,2045,1720,10881,1720,10881,1439xe">
              <v:path arrowok="t" o:connecttype="segments"/>
              <v:fill on="t" focussize="0,0"/>
              <v:stroke on="f" joinstyle="round"/>
              <v:imagedata o:title=""/>
              <o:lock v:ext="edit"/>
            </v:shape>
          </v:group>
        </w:pict>
      </w:r>
      <w:r>
        <w:rPr>
          <w:w w:val="95"/>
        </w:rPr>
        <w:t>方式一：通过系统表</w:t>
      </w:r>
      <w:r>
        <w:rPr>
          <w:spacing w:val="84"/>
        </w:rPr>
        <w:t xml:space="preserve"> </w:t>
      </w:r>
      <w:r>
        <w:rPr>
          <w:rFonts w:ascii="Tahoma" w:eastAsia="Tahoma"/>
          <w:w w:val="95"/>
        </w:rPr>
        <w:t>pg_database</w:t>
      </w:r>
      <w:r>
        <w:rPr>
          <w:rFonts w:ascii="Tahoma" w:eastAsia="Tahoma"/>
          <w:spacing w:val="81"/>
        </w:rPr>
        <w:t xml:space="preserve"> </w:t>
      </w:r>
      <w:r>
        <w:rPr>
          <w:w w:val="95"/>
        </w:rPr>
        <w:t>查询数据库列表。</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4" w:hRule="atLeast"/>
        </w:trPr>
        <w:tc>
          <w:tcPr>
            <w:tcW w:w="8846" w:type="dxa"/>
          </w:tcPr>
          <w:p>
            <w:pPr>
              <w:pStyle w:val="17"/>
              <w:spacing w:before="16" w:line="309" w:lineRule="auto"/>
              <w:ind w:left="295" w:right="5011" w:hanging="183"/>
              <w:rPr>
                <w:sz w:val="18"/>
              </w:rPr>
            </w:pPr>
            <w:r>
              <w:rPr>
                <w:w w:val="90"/>
                <w:sz w:val="18"/>
              </w:rPr>
              <w:t>postgres=#</w:t>
            </w:r>
            <w:r>
              <w:rPr>
                <w:spacing w:val="12"/>
                <w:w w:val="90"/>
                <w:sz w:val="18"/>
              </w:rPr>
              <w:t xml:space="preserve"> </w:t>
            </w:r>
            <w:r>
              <w:rPr>
                <w:w w:val="90"/>
                <w:sz w:val="18"/>
              </w:rPr>
              <w:t>SELECT</w:t>
            </w:r>
            <w:r>
              <w:rPr>
                <w:spacing w:val="12"/>
                <w:w w:val="90"/>
                <w:sz w:val="18"/>
              </w:rPr>
              <w:t xml:space="preserve"> </w:t>
            </w:r>
            <w:r>
              <w:rPr>
                <w:w w:val="90"/>
                <w:sz w:val="18"/>
              </w:rPr>
              <w:t>datname</w:t>
            </w:r>
            <w:r>
              <w:rPr>
                <w:spacing w:val="11"/>
                <w:w w:val="90"/>
                <w:sz w:val="18"/>
              </w:rPr>
              <w:t xml:space="preserve"> </w:t>
            </w:r>
            <w:r>
              <w:rPr>
                <w:w w:val="90"/>
                <w:sz w:val="18"/>
              </w:rPr>
              <w:t>FROM</w:t>
            </w:r>
            <w:r>
              <w:rPr>
                <w:spacing w:val="16"/>
                <w:w w:val="90"/>
                <w:sz w:val="18"/>
              </w:rPr>
              <w:t xml:space="preserve"> </w:t>
            </w:r>
            <w:r>
              <w:rPr>
                <w:w w:val="90"/>
                <w:sz w:val="18"/>
              </w:rPr>
              <w:t>pg_database;</w:t>
            </w:r>
            <w:r>
              <w:rPr>
                <w:spacing w:val="-48"/>
                <w:w w:val="90"/>
                <w:sz w:val="18"/>
              </w:rPr>
              <w:t xml:space="preserve"> </w:t>
            </w:r>
            <w:r>
              <w:rPr>
                <w:sz w:val="18"/>
              </w:rPr>
              <w:t>datname</w:t>
            </w:r>
          </w:p>
          <w:p>
            <w:pPr>
              <w:pStyle w:val="17"/>
              <w:spacing w:before="3"/>
              <w:ind w:left="0"/>
              <w:rPr>
                <w:rFonts w:ascii="微软雅黑"/>
                <w:sz w:val="15"/>
              </w:rPr>
            </w:pPr>
          </w:p>
          <w:p>
            <w:pPr>
              <w:pStyle w:val="17"/>
              <w:spacing w:line="309" w:lineRule="auto"/>
              <w:ind w:right="7455" w:firstLine="91"/>
              <w:rPr>
                <w:sz w:val="18"/>
              </w:rPr>
            </w:pPr>
            <w:r>
              <w:rPr>
                <w:w w:val="95"/>
                <w:sz w:val="18"/>
              </w:rPr>
              <w:t>template1</w:t>
            </w:r>
            <w:r>
              <w:rPr>
                <w:spacing w:val="-51"/>
                <w:w w:val="95"/>
                <w:sz w:val="18"/>
              </w:rPr>
              <w:t xml:space="preserve"> </w:t>
            </w:r>
            <w:r>
              <w:rPr>
                <w:sz w:val="18"/>
              </w:rPr>
              <w:t>testdb</w:t>
            </w:r>
            <w:r>
              <w:rPr>
                <w:spacing w:val="1"/>
                <w:sz w:val="18"/>
              </w:rPr>
              <w:t xml:space="preserve"> </w:t>
            </w:r>
            <w:r>
              <w:rPr>
                <w:sz w:val="18"/>
              </w:rPr>
              <w:t>template0</w:t>
            </w:r>
            <w:r>
              <w:rPr>
                <w:spacing w:val="1"/>
                <w:sz w:val="18"/>
              </w:rPr>
              <w:t xml:space="preserve"> </w:t>
            </w:r>
            <w:r>
              <w:rPr>
                <w:sz w:val="18"/>
              </w:rPr>
              <w:t>postgres</w:t>
            </w:r>
          </w:p>
          <w:p>
            <w:pPr>
              <w:pStyle w:val="17"/>
              <w:spacing w:line="217" w:lineRule="exact"/>
              <w:rPr>
                <w:sz w:val="18"/>
              </w:rPr>
            </w:pPr>
            <w:r>
              <w:rPr>
                <w:w w:val="90"/>
                <w:sz w:val="18"/>
              </w:rPr>
              <w:t>(4</w:t>
            </w:r>
            <w:r>
              <w:rPr>
                <w:spacing w:val="-12"/>
                <w:w w:val="90"/>
                <w:sz w:val="18"/>
              </w:rPr>
              <w:t xml:space="preserve"> </w:t>
            </w:r>
            <w:r>
              <w:rPr>
                <w:w w:val="90"/>
                <w:sz w:val="18"/>
              </w:rPr>
              <w:t>rows)</w:t>
            </w:r>
          </w:p>
        </w:tc>
      </w:tr>
    </w:tbl>
    <w:p>
      <w:pPr>
        <w:pStyle w:val="9"/>
        <w:spacing w:before="68"/>
        <w:ind w:left="1153"/>
        <w:rPr>
          <w:lang w:eastAsia="zh-CN"/>
        </w:rPr>
      </w:pPr>
      <w:r>
        <w:rPr>
          <w:spacing w:val="-1"/>
          <w:lang w:eastAsia="zh-CN"/>
        </w:rPr>
        <w:t>方式二：使用</w:t>
      </w:r>
      <w:r>
        <w:rPr>
          <w:rFonts w:ascii="Tahoma" w:eastAsia="Tahoma"/>
          <w:lang w:eastAsia="zh-CN"/>
        </w:rPr>
        <w:t>\l</w:t>
      </w:r>
      <w:r>
        <w:rPr>
          <w:rFonts w:ascii="Tahoma" w:eastAsia="Tahoma"/>
          <w:spacing w:val="-17"/>
          <w:lang w:eastAsia="zh-CN"/>
        </w:rPr>
        <w:t xml:space="preserve"> </w:t>
      </w:r>
      <w:r>
        <w:rPr>
          <w:lang w:eastAsia="zh-CN"/>
        </w:rPr>
        <w:t>元命令查看数据库系统的数据库列表。</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67" w:hRule="atLeast"/>
        </w:trPr>
        <w:tc>
          <w:tcPr>
            <w:tcW w:w="8846" w:type="dxa"/>
            <w:shd w:val="clear" w:color="auto" w:fill="D9D9D9"/>
          </w:tcPr>
          <w:p>
            <w:pPr>
              <w:pStyle w:val="17"/>
              <w:spacing w:before="17"/>
              <w:rPr>
                <w:sz w:val="18"/>
              </w:rPr>
            </w:pPr>
            <w:r>
              <w:rPr>
                <w:spacing w:val="-1"/>
                <w:w w:val="90"/>
                <w:sz w:val="18"/>
              </w:rPr>
              <w:t>postgres=#</w:t>
            </w:r>
            <w:r>
              <w:rPr>
                <w:spacing w:val="-16"/>
                <w:w w:val="90"/>
                <w:sz w:val="18"/>
              </w:rPr>
              <w:t xml:space="preserve"> </w:t>
            </w:r>
            <w:r>
              <w:rPr>
                <w:spacing w:val="-1"/>
                <w:w w:val="90"/>
                <w:sz w:val="18"/>
              </w:rPr>
              <w:t>\l</w:t>
            </w:r>
          </w:p>
          <w:p>
            <w:pPr>
              <w:pStyle w:val="17"/>
              <w:spacing w:before="66"/>
              <w:ind w:left="2818"/>
              <w:rPr>
                <w:sz w:val="18"/>
              </w:rPr>
            </w:pPr>
            <w:r>
              <w:rPr>
                <w:w w:val="95"/>
                <w:sz w:val="18"/>
              </w:rPr>
              <w:t>List</w:t>
            </w:r>
            <w:r>
              <w:rPr>
                <w:spacing w:val="-15"/>
                <w:w w:val="95"/>
                <w:sz w:val="18"/>
              </w:rPr>
              <w:t xml:space="preserve"> </w:t>
            </w:r>
            <w:r>
              <w:rPr>
                <w:w w:val="95"/>
                <w:sz w:val="18"/>
              </w:rPr>
              <w:t>of</w:t>
            </w:r>
            <w:r>
              <w:rPr>
                <w:spacing w:val="-13"/>
                <w:w w:val="95"/>
                <w:sz w:val="18"/>
              </w:rPr>
              <w:t xml:space="preserve"> </w:t>
            </w:r>
            <w:r>
              <w:rPr>
                <w:w w:val="95"/>
                <w:sz w:val="18"/>
              </w:rPr>
              <w:t>databases</w:t>
            </w:r>
          </w:p>
          <w:p>
            <w:pPr>
              <w:pStyle w:val="17"/>
              <w:tabs>
                <w:tab w:val="left" w:pos="1189"/>
                <w:tab w:val="left" w:pos="2937"/>
                <w:tab w:val="left" w:pos="3741"/>
                <w:tab w:val="left" w:pos="4143"/>
                <w:tab w:val="left" w:pos="4937"/>
              </w:tabs>
              <w:spacing w:before="61"/>
              <w:ind w:left="383"/>
              <w:rPr>
                <w:sz w:val="18"/>
              </w:rPr>
            </w:pPr>
            <w:r>
              <w:rPr>
                <w:w w:val="95"/>
                <w:sz w:val="18"/>
              </w:rPr>
              <w:t>Name</w:t>
            </w:r>
            <w:r>
              <w:rPr>
                <w:w w:val="95"/>
                <w:sz w:val="18"/>
              </w:rPr>
              <w:tab/>
            </w:r>
            <w:r>
              <w:rPr>
                <w:w w:val="90"/>
                <w:sz w:val="18"/>
              </w:rPr>
              <w:t>|</w:t>
            </w:r>
            <w:r>
              <w:rPr>
                <w:spacing w:val="-12"/>
                <w:w w:val="90"/>
                <w:sz w:val="18"/>
              </w:rPr>
              <w:t xml:space="preserve"> </w:t>
            </w:r>
            <w:r>
              <w:rPr>
                <w:w w:val="90"/>
                <w:sz w:val="18"/>
              </w:rPr>
              <w:t>Owner</w:t>
            </w:r>
            <w:r>
              <w:rPr>
                <w:spacing w:val="-12"/>
                <w:w w:val="90"/>
                <w:sz w:val="18"/>
              </w:rPr>
              <w:t xml:space="preserve"> </w:t>
            </w:r>
            <w:r>
              <w:rPr>
                <w:w w:val="90"/>
                <w:sz w:val="18"/>
              </w:rPr>
              <w:t>|</w:t>
            </w:r>
            <w:r>
              <w:rPr>
                <w:spacing w:val="-12"/>
                <w:w w:val="90"/>
                <w:sz w:val="18"/>
              </w:rPr>
              <w:t xml:space="preserve"> </w:t>
            </w:r>
            <w:r>
              <w:rPr>
                <w:w w:val="90"/>
                <w:sz w:val="18"/>
              </w:rPr>
              <w:t>Encoding</w:t>
            </w:r>
            <w:r>
              <w:rPr>
                <w:spacing w:val="-12"/>
                <w:w w:val="90"/>
                <w:sz w:val="18"/>
              </w:rPr>
              <w:t xml:space="preserve"> </w:t>
            </w:r>
            <w:r>
              <w:rPr>
                <w:w w:val="90"/>
                <w:sz w:val="18"/>
              </w:rPr>
              <w:t>|</w:t>
            </w:r>
            <w:r>
              <w:rPr>
                <w:w w:val="90"/>
                <w:sz w:val="18"/>
              </w:rPr>
              <w:tab/>
            </w:r>
            <w:r>
              <w:rPr>
                <w:w w:val="95"/>
                <w:sz w:val="18"/>
              </w:rPr>
              <w:t>Collate</w:t>
            </w:r>
            <w:r>
              <w:rPr>
                <w:w w:val="95"/>
                <w:sz w:val="18"/>
              </w:rPr>
              <w:tab/>
            </w:r>
            <w:r>
              <w:rPr>
                <w:w w:val="95"/>
                <w:sz w:val="18"/>
              </w:rPr>
              <w:t>|</w:t>
            </w:r>
            <w:r>
              <w:rPr>
                <w:w w:val="95"/>
                <w:sz w:val="18"/>
              </w:rPr>
              <w:tab/>
            </w:r>
            <w:r>
              <w:rPr>
                <w:w w:val="95"/>
                <w:sz w:val="18"/>
              </w:rPr>
              <w:t>Ctype</w:t>
            </w:r>
            <w:r>
              <w:rPr>
                <w:w w:val="95"/>
                <w:sz w:val="18"/>
              </w:rPr>
              <w:tab/>
            </w:r>
            <w:r>
              <w:rPr>
                <w:spacing w:val="-1"/>
                <w:w w:val="95"/>
                <w:sz w:val="18"/>
              </w:rPr>
              <w:t>|</w:t>
            </w:r>
            <w:r>
              <w:rPr>
                <w:spacing w:val="-17"/>
                <w:w w:val="95"/>
                <w:sz w:val="18"/>
              </w:rPr>
              <w:t xml:space="preserve"> </w:t>
            </w:r>
            <w:r>
              <w:rPr>
                <w:spacing w:val="-1"/>
                <w:w w:val="95"/>
                <w:sz w:val="18"/>
              </w:rPr>
              <w:t>Access</w:t>
            </w:r>
            <w:r>
              <w:rPr>
                <w:spacing w:val="-17"/>
                <w:w w:val="95"/>
                <w:sz w:val="18"/>
              </w:rPr>
              <w:t xml:space="preserve"> </w:t>
            </w:r>
            <w:r>
              <w:rPr>
                <w:spacing w:val="-1"/>
                <w:w w:val="95"/>
                <w:sz w:val="18"/>
              </w:rPr>
              <w:t>privileges</w:t>
            </w:r>
          </w:p>
          <w:p>
            <w:pPr>
              <w:pStyle w:val="17"/>
              <w:tabs>
                <w:tab w:val="left" w:pos="726"/>
                <w:tab w:val="left" w:pos="1206"/>
                <w:tab w:val="left" w:pos="1781"/>
                <w:tab w:val="left" w:pos="1857"/>
                <w:tab w:val="left" w:pos="2676"/>
                <w:tab w:val="left" w:pos="3492"/>
                <w:tab w:val="left" w:pos="4679"/>
              </w:tabs>
              <w:spacing w:before="63" w:line="309" w:lineRule="auto"/>
              <w:ind w:left="203" w:right="3898" w:hanging="92"/>
              <w:rPr>
                <w:sz w:val="18"/>
              </w:rPr>
            </w:pPr>
            <w:r>
              <w:rPr>
                <w:w w:val="64"/>
                <w:sz w:val="18"/>
                <w:u w:val="dotted"/>
              </w:rPr>
              <w:t xml:space="preserve"> </w:t>
            </w:r>
            <w:r>
              <w:rPr>
                <w:sz w:val="18"/>
                <w:u w:val="dotted"/>
              </w:rPr>
              <w:tab/>
            </w:r>
            <w:r>
              <w:rPr>
                <w:sz w:val="18"/>
                <w:u w:val="dotted"/>
              </w:rPr>
              <w:tab/>
            </w:r>
            <w:r>
              <w:rPr>
                <w:w w:val="85"/>
                <w:sz w:val="18"/>
              </w:rPr>
              <w:t>+</w:t>
            </w:r>
            <w:r>
              <w:rPr>
                <w:w w:val="85"/>
                <w:sz w:val="18"/>
                <w:u w:val="dotted"/>
              </w:rPr>
              <w:tab/>
            </w:r>
            <w:r>
              <w:rPr>
                <w:w w:val="85"/>
                <w:sz w:val="18"/>
              </w:rPr>
              <w:t>+</w:t>
            </w:r>
            <w:r>
              <w:rPr>
                <w:w w:val="85"/>
                <w:sz w:val="18"/>
                <w:u w:val="dotted"/>
              </w:rPr>
              <w:tab/>
            </w:r>
            <w:r>
              <w:rPr>
                <w:w w:val="85"/>
                <w:sz w:val="18"/>
                <w:u w:val="dotted"/>
              </w:rPr>
              <w:tab/>
            </w:r>
            <w:r>
              <w:rPr>
                <w:w w:val="85"/>
                <w:sz w:val="18"/>
              </w:rPr>
              <w:t>+</w:t>
            </w:r>
            <w:r>
              <w:rPr>
                <w:w w:val="85"/>
                <w:sz w:val="18"/>
                <w:u w:val="dotted"/>
              </w:rPr>
              <w:tab/>
            </w:r>
            <w:r>
              <w:rPr>
                <w:w w:val="85"/>
                <w:sz w:val="18"/>
              </w:rPr>
              <w:t>+</w:t>
            </w:r>
            <w:r>
              <w:rPr>
                <w:w w:val="85"/>
                <w:sz w:val="18"/>
                <w:u w:val="dotted"/>
              </w:rPr>
              <w:tab/>
            </w:r>
            <w:r>
              <w:rPr>
                <w:w w:val="85"/>
                <w:sz w:val="18"/>
              </w:rPr>
              <w:t>+</w:t>
            </w:r>
            <w:r>
              <w:rPr>
                <w:w w:val="85"/>
                <w:sz w:val="18"/>
                <w:u w:val="dotted"/>
              </w:rPr>
              <w:tab/>
            </w:r>
            <w:r>
              <w:rPr>
                <w:w w:val="85"/>
                <w:sz w:val="18"/>
              </w:rPr>
              <w:t xml:space="preserve"> postgres</w:t>
            </w:r>
            <w:r>
              <w:rPr>
                <w:spacing w:val="74"/>
                <w:sz w:val="18"/>
              </w:rPr>
              <w:t xml:space="preserve">  </w:t>
            </w:r>
            <w:r>
              <w:rPr>
                <w:w w:val="85"/>
                <w:sz w:val="18"/>
              </w:rPr>
              <w:t>|</w:t>
            </w:r>
            <w:r>
              <w:rPr>
                <w:spacing w:val="19"/>
                <w:w w:val="85"/>
                <w:sz w:val="18"/>
              </w:rPr>
              <w:t xml:space="preserve"> </w:t>
            </w:r>
            <w:r>
              <w:rPr>
                <w:w w:val="85"/>
                <w:sz w:val="18"/>
              </w:rPr>
              <w:t>omm</w:t>
            </w:r>
            <w:r>
              <w:rPr>
                <w:w w:val="85"/>
                <w:sz w:val="18"/>
              </w:rPr>
              <w:tab/>
            </w:r>
            <w:r>
              <w:rPr>
                <w:w w:val="85"/>
                <w:sz w:val="18"/>
              </w:rPr>
              <w:t>|</w:t>
            </w:r>
            <w:r>
              <w:rPr>
                <w:spacing w:val="6"/>
                <w:w w:val="85"/>
                <w:sz w:val="18"/>
              </w:rPr>
              <w:t xml:space="preserve"> </w:t>
            </w:r>
            <w:r>
              <w:rPr>
                <w:w w:val="85"/>
                <w:sz w:val="18"/>
              </w:rPr>
              <w:t>UTF8</w:t>
            </w:r>
            <w:r>
              <w:rPr>
                <w:w w:val="85"/>
                <w:sz w:val="18"/>
              </w:rPr>
              <w:tab/>
            </w:r>
            <w:r>
              <w:rPr>
                <w:w w:val="85"/>
                <w:sz w:val="18"/>
              </w:rPr>
              <w:t>|</w:t>
            </w:r>
            <w:r>
              <w:rPr>
                <w:spacing w:val="18"/>
                <w:w w:val="85"/>
                <w:sz w:val="18"/>
              </w:rPr>
              <w:t xml:space="preserve"> </w:t>
            </w:r>
            <w:r>
              <w:rPr>
                <w:w w:val="85"/>
                <w:sz w:val="18"/>
              </w:rPr>
              <w:t>en_US.UTF-8</w:t>
            </w:r>
            <w:r>
              <w:rPr>
                <w:spacing w:val="17"/>
                <w:w w:val="85"/>
                <w:sz w:val="18"/>
              </w:rPr>
              <w:t xml:space="preserve"> </w:t>
            </w:r>
            <w:r>
              <w:rPr>
                <w:w w:val="85"/>
                <w:sz w:val="18"/>
              </w:rPr>
              <w:t>|</w:t>
            </w:r>
            <w:r>
              <w:rPr>
                <w:spacing w:val="18"/>
                <w:w w:val="85"/>
                <w:sz w:val="18"/>
              </w:rPr>
              <w:t xml:space="preserve"> </w:t>
            </w:r>
            <w:r>
              <w:rPr>
                <w:w w:val="85"/>
                <w:sz w:val="18"/>
              </w:rPr>
              <w:t>en_US.UTF-8</w:t>
            </w:r>
            <w:r>
              <w:rPr>
                <w:spacing w:val="18"/>
                <w:w w:val="85"/>
                <w:sz w:val="18"/>
              </w:rPr>
              <w:t xml:space="preserve"> </w:t>
            </w:r>
            <w:r>
              <w:rPr>
                <w:w w:val="85"/>
                <w:sz w:val="18"/>
              </w:rPr>
              <w:t>|</w:t>
            </w:r>
          </w:p>
          <w:p>
            <w:pPr>
              <w:pStyle w:val="17"/>
              <w:tabs>
                <w:tab w:val="left" w:pos="1760"/>
                <w:tab w:val="left" w:pos="2681"/>
                <w:tab w:val="left" w:pos="6574"/>
              </w:tabs>
              <w:spacing w:line="216" w:lineRule="exact"/>
              <w:ind w:left="203"/>
              <w:rPr>
                <w:sz w:val="18"/>
              </w:rPr>
            </w:pPr>
            <w:r>
              <w:rPr>
                <w:w w:val="95"/>
                <w:sz w:val="18"/>
              </w:rPr>
              <w:t>template0</w:t>
            </w:r>
            <w:r>
              <w:rPr>
                <w:spacing w:val="-17"/>
                <w:w w:val="95"/>
                <w:sz w:val="18"/>
              </w:rPr>
              <w:t xml:space="preserve"> </w:t>
            </w:r>
            <w:r>
              <w:rPr>
                <w:w w:val="95"/>
                <w:sz w:val="18"/>
              </w:rPr>
              <w:t>|</w:t>
            </w:r>
            <w:r>
              <w:rPr>
                <w:spacing w:val="-16"/>
                <w:w w:val="95"/>
                <w:sz w:val="18"/>
              </w:rPr>
              <w:t xml:space="preserve"> </w:t>
            </w:r>
            <w:r>
              <w:rPr>
                <w:w w:val="95"/>
                <w:sz w:val="18"/>
              </w:rPr>
              <w:t>omm</w:t>
            </w:r>
            <w:r>
              <w:rPr>
                <w:w w:val="95"/>
                <w:sz w:val="18"/>
              </w:rPr>
              <w:tab/>
            </w:r>
            <w:r>
              <w:rPr>
                <w:w w:val="85"/>
                <w:sz w:val="18"/>
              </w:rPr>
              <w:t>|</w:t>
            </w:r>
            <w:r>
              <w:rPr>
                <w:spacing w:val="-8"/>
                <w:w w:val="85"/>
                <w:sz w:val="18"/>
              </w:rPr>
              <w:t xml:space="preserve"> </w:t>
            </w:r>
            <w:r>
              <w:rPr>
                <w:w w:val="85"/>
                <w:sz w:val="18"/>
              </w:rPr>
              <w:t>UTF8</w:t>
            </w:r>
            <w:r>
              <w:rPr>
                <w:w w:val="85"/>
                <w:sz w:val="18"/>
              </w:rPr>
              <w:tab/>
            </w:r>
            <w:r>
              <w:rPr>
                <w:w w:val="90"/>
                <w:sz w:val="18"/>
              </w:rPr>
              <w:t>|</w:t>
            </w:r>
            <w:r>
              <w:rPr>
                <w:spacing w:val="-12"/>
                <w:w w:val="90"/>
                <w:sz w:val="18"/>
              </w:rPr>
              <w:t xml:space="preserve"> </w:t>
            </w:r>
            <w:r>
              <w:rPr>
                <w:w w:val="90"/>
                <w:sz w:val="18"/>
              </w:rPr>
              <w:t>en_US.UTF-8</w:t>
            </w:r>
            <w:r>
              <w:rPr>
                <w:spacing w:val="-12"/>
                <w:w w:val="90"/>
                <w:sz w:val="18"/>
              </w:rPr>
              <w:t xml:space="preserve"> </w:t>
            </w:r>
            <w:r>
              <w:rPr>
                <w:w w:val="90"/>
                <w:sz w:val="18"/>
              </w:rPr>
              <w:t>|</w:t>
            </w:r>
            <w:r>
              <w:rPr>
                <w:spacing w:val="-11"/>
                <w:w w:val="90"/>
                <w:sz w:val="18"/>
              </w:rPr>
              <w:t xml:space="preserve"> </w:t>
            </w:r>
            <w:r>
              <w:rPr>
                <w:w w:val="90"/>
                <w:sz w:val="18"/>
              </w:rPr>
              <w:t>en_US.UTF-8</w:t>
            </w:r>
            <w:r>
              <w:rPr>
                <w:spacing w:val="-12"/>
                <w:w w:val="90"/>
                <w:sz w:val="18"/>
              </w:rPr>
              <w:t xml:space="preserve"> </w:t>
            </w:r>
            <w:r>
              <w:rPr>
                <w:w w:val="90"/>
                <w:sz w:val="18"/>
              </w:rPr>
              <w:t>|</w:t>
            </w:r>
            <w:r>
              <w:rPr>
                <w:spacing w:val="-10"/>
                <w:w w:val="90"/>
                <w:sz w:val="18"/>
              </w:rPr>
              <w:t xml:space="preserve"> </w:t>
            </w:r>
            <w:r>
              <w:rPr>
                <w:w w:val="90"/>
                <w:sz w:val="18"/>
              </w:rPr>
              <w:t>=c/omm</w:t>
            </w:r>
            <w:r>
              <w:rPr>
                <w:w w:val="90"/>
                <w:sz w:val="18"/>
              </w:rPr>
              <w:tab/>
            </w:r>
            <w:r>
              <w:rPr>
                <w:w w:val="95"/>
                <w:sz w:val="18"/>
              </w:rPr>
              <w:t>+</w:t>
            </w:r>
          </w:p>
          <w:p>
            <w:pPr>
              <w:pStyle w:val="17"/>
              <w:tabs>
                <w:tab w:val="left" w:pos="1760"/>
                <w:tab w:val="left" w:pos="2681"/>
                <w:tab w:val="left" w:pos="2718"/>
                <w:tab w:val="left" w:pos="3930"/>
                <w:tab w:val="left" w:pos="5140"/>
                <w:tab w:val="left" w:pos="6576"/>
              </w:tabs>
              <w:spacing w:before="64" w:line="309" w:lineRule="auto"/>
              <w:ind w:left="203" w:right="2167" w:firstLine="902"/>
              <w:rPr>
                <w:sz w:val="18"/>
              </w:rPr>
            </w:pPr>
            <w:r>
              <w:rPr>
                <w:w w:val="90"/>
                <w:sz w:val="18"/>
              </w:rPr>
              <w:t>|</w:t>
            </w:r>
            <w:r>
              <w:rPr>
                <w:w w:val="90"/>
                <w:sz w:val="18"/>
              </w:rPr>
              <w:tab/>
            </w:r>
            <w:r>
              <w:rPr>
                <w:w w:val="90"/>
                <w:sz w:val="18"/>
              </w:rPr>
              <w:t>|</w:t>
            </w:r>
            <w:r>
              <w:rPr>
                <w:w w:val="90"/>
                <w:sz w:val="18"/>
              </w:rPr>
              <w:tab/>
            </w:r>
            <w:r>
              <w:rPr>
                <w:w w:val="90"/>
                <w:sz w:val="18"/>
              </w:rPr>
              <w:tab/>
            </w:r>
            <w:r>
              <w:rPr>
                <w:w w:val="90"/>
                <w:sz w:val="18"/>
              </w:rPr>
              <w:t>|</w:t>
            </w:r>
            <w:r>
              <w:rPr>
                <w:w w:val="90"/>
                <w:sz w:val="18"/>
              </w:rPr>
              <w:tab/>
            </w:r>
            <w:r>
              <w:rPr>
                <w:w w:val="90"/>
                <w:sz w:val="18"/>
              </w:rPr>
              <w:t>|</w:t>
            </w:r>
            <w:r>
              <w:rPr>
                <w:w w:val="90"/>
                <w:sz w:val="18"/>
              </w:rPr>
              <w:tab/>
            </w:r>
            <w:r>
              <w:rPr>
                <w:w w:val="90"/>
                <w:sz w:val="18"/>
              </w:rPr>
              <w:t>| omm=CTc/omm</w:t>
            </w:r>
            <w:r>
              <w:rPr>
                <w:spacing w:val="1"/>
                <w:w w:val="90"/>
                <w:sz w:val="18"/>
              </w:rPr>
              <w:t xml:space="preserve"> </w:t>
            </w:r>
            <w:r>
              <w:rPr>
                <w:w w:val="90"/>
                <w:sz w:val="18"/>
              </w:rPr>
              <w:t>template1</w:t>
            </w:r>
            <w:r>
              <w:rPr>
                <w:spacing w:val="-2"/>
                <w:w w:val="90"/>
                <w:sz w:val="18"/>
              </w:rPr>
              <w:t xml:space="preserve"> </w:t>
            </w:r>
            <w:r>
              <w:rPr>
                <w:w w:val="90"/>
                <w:sz w:val="18"/>
              </w:rPr>
              <w:t>|</w:t>
            </w:r>
            <w:r>
              <w:rPr>
                <w:spacing w:val="-1"/>
                <w:w w:val="90"/>
                <w:sz w:val="18"/>
              </w:rPr>
              <w:t xml:space="preserve"> </w:t>
            </w:r>
            <w:r>
              <w:rPr>
                <w:w w:val="90"/>
                <w:sz w:val="18"/>
              </w:rPr>
              <w:t>omm</w:t>
            </w:r>
            <w:r>
              <w:rPr>
                <w:w w:val="90"/>
                <w:sz w:val="18"/>
              </w:rPr>
              <w:tab/>
            </w:r>
            <w:r>
              <w:rPr>
                <w:w w:val="85"/>
                <w:sz w:val="18"/>
              </w:rPr>
              <w:t>|</w:t>
            </w:r>
            <w:r>
              <w:rPr>
                <w:spacing w:val="-8"/>
                <w:w w:val="85"/>
                <w:sz w:val="18"/>
              </w:rPr>
              <w:t xml:space="preserve"> </w:t>
            </w:r>
            <w:r>
              <w:rPr>
                <w:w w:val="85"/>
                <w:sz w:val="18"/>
              </w:rPr>
              <w:t>UTF8</w:t>
            </w:r>
            <w:r>
              <w:rPr>
                <w:w w:val="85"/>
                <w:sz w:val="18"/>
              </w:rPr>
              <w:tab/>
            </w:r>
            <w:r>
              <w:rPr>
                <w:w w:val="90"/>
                <w:sz w:val="18"/>
              </w:rPr>
              <w:t>|</w:t>
            </w:r>
            <w:r>
              <w:rPr>
                <w:spacing w:val="-11"/>
                <w:w w:val="90"/>
                <w:sz w:val="18"/>
              </w:rPr>
              <w:t xml:space="preserve"> </w:t>
            </w:r>
            <w:r>
              <w:rPr>
                <w:w w:val="90"/>
                <w:sz w:val="18"/>
              </w:rPr>
              <w:t>en_US.UTF-8</w:t>
            </w:r>
            <w:r>
              <w:rPr>
                <w:spacing w:val="-12"/>
                <w:w w:val="90"/>
                <w:sz w:val="18"/>
              </w:rPr>
              <w:t xml:space="preserve"> </w:t>
            </w:r>
            <w:r>
              <w:rPr>
                <w:w w:val="90"/>
                <w:sz w:val="18"/>
              </w:rPr>
              <w:t>|</w:t>
            </w:r>
            <w:r>
              <w:rPr>
                <w:spacing w:val="-11"/>
                <w:w w:val="90"/>
                <w:sz w:val="18"/>
              </w:rPr>
              <w:t xml:space="preserve"> </w:t>
            </w:r>
            <w:r>
              <w:rPr>
                <w:w w:val="90"/>
                <w:sz w:val="18"/>
              </w:rPr>
              <w:t>en_US.UTF-8</w:t>
            </w:r>
            <w:r>
              <w:rPr>
                <w:spacing w:val="-12"/>
                <w:w w:val="90"/>
                <w:sz w:val="18"/>
              </w:rPr>
              <w:t xml:space="preserve"> </w:t>
            </w:r>
            <w:r>
              <w:rPr>
                <w:w w:val="90"/>
                <w:sz w:val="18"/>
              </w:rPr>
              <w:t>|</w:t>
            </w:r>
            <w:r>
              <w:rPr>
                <w:spacing w:val="-9"/>
                <w:w w:val="90"/>
                <w:sz w:val="18"/>
              </w:rPr>
              <w:t xml:space="preserve"> </w:t>
            </w:r>
            <w:r>
              <w:rPr>
                <w:w w:val="90"/>
                <w:sz w:val="18"/>
              </w:rPr>
              <w:t>=c/omm</w:t>
            </w:r>
            <w:r>
              <w:rPr>
                <w:w w:val="90"/>
                <w:sz w:val="18"/>
              </w:rPr>
              <w:tab/>
            </w:r>
            <w:r>
              <w:rPr>
                <w:spacing w:val="-13"/>
                <w:w w:val="75"/>
                <w:sz w:val="18"/>
              </w:rPr>
              <w:t>+</w:t>
            </w:r>
          </w:p>
          <w:p>
            <w:pPr>
              <w:pStyle w:val="17"/>
              <w:tabs>
                <w:tab w:val="left" w:pos="1050"/>
                <w:tab w:val="left" w:pos="1776"/>
                <w:tab w:val="left" w:pos="2714"/>
                <w:tab w:val="left" w:pos="3930"/>
                <w:tab w:val="left" w:pos="5140"/>
              </w:tabs>
              <w:spacing w:line="309" w:lineRule="auto"/>
              <w:ind w:left="203" w:right="2389" w:firstLine="902"/>
              <w:rPr>
                <w:sz w:val="18"/>
              </w:rPr>
            </w:pPr>
            <w:r>
              <w:rPr>
                <w:w w:val="90"/>
                <w:sz w:val="18"/>
              </w:rPr>
              <w:t>|</w:t>
            </w:r>
            <w:r>
              <w:rPr>
                <w:w w:val="90"/>
                <w:sz w:val="18"/>
              </w:rPr>
              <w:tab/>
            </w:r>
            <w:r>
              <w:rPr>
                <w:w w:val="90"/>
                <w:sz w:val="18"/>
              </w:rPr>
              <w:t>|</w:t>
            </w:r>
            <w:r>
              <w:rPr>
                <w:w w:val="90"/>
                <w:sz w:val="18"/>
              </w:rPr>
              <w:tab/>
            </w:r>
            <w:r>
              <w:rPr>
                <w:w w:val="90"/>
                <w:sz w:val="18"/>
              </w:rPr>
              <w:t>|</w:t>
            </w:r>
            <w:r>
              <w:rPr>
                <w:w w:val="90"/>
                <w:sz w:val="18"/>
              </w:rPr>
              <w:tab/>
            </w:r>
            <w:r>
              <w:rPr>
                <w:w w:val="90"/>
                <w:sz w:val="18"/>
              </w:rPr>
              <w:t>|</w:t>
            </w:r>
            <w:r>
              <w:rPr>
                <w:w w:val="90"/>
                <w:sz w:val="18"/>
              </w:rPr>
              <w:tab/>
            </w:r>
            <w:r>
              <w:rPr>
                <w:w w:val="90"/>
                <w:sz w:val="18"/>
              </w:rPr>
              <w:t>| omm=CTc/omm</w:t>
            </w:r>
            <w:r>
              <w:rPr>
                <w:spacing w:val="-48"/>
                <w:w w:val="90"/>
                <w:sz w:val="18"/>
              </w:rPr>
              <w:t xml:space="preserve"> </w:t>
            </w:r>
            <w:r>
              <w:rPr>
                <w:w w:val="90"/>
                <w:sz w:val="18"/>
              </w:rPr>
              <w:t>testdb</w:t>
            </w:r>
            <w:r>
              <w:rPr>
                <w:w w:val="90"/>
                <w:sz w:val="18"/>
              </w:rPr>
              <w:tab/>
            </w:r>
            <w:r>
              <w:rPr>
                <w:w w:val="90"/>
                <w:sz w:val="18"/>
              </w:rPr>
              <w:t>|</w:t>
            </w:r>
            <w:r>
              <w:rPr>
                <w:spacing w:val="-12"/>
                <w:w w:val="90"/>
                <w:sz w:val="18"/>
              </w:rPr>
              <w:t xml:space="preserve"> </w:t>
            </w:r>
            <w:r>
              <w:rPr>
                <w:w w:val="90"/>
                <w:sz w:val="18"/>
              </w:rPr>
              <w:t>omm</w:t>
            </w:r>
            <w:r>
              <w:rPr>
                <w:w w:val="90"/>
                <w:sz w:val="18"/>
              </w:rPr>
              <w:tab/>
            </w:r>
            <w:r>
              <w:rPr>
                <w:w w:val="85"/>
                <w:sz w:val="18"/>
              </w:rPr>
              <w:t>|</w:t>
            </w:r>
            <w:r>
              <w:rPr>
                <w:spacing w:val="-7"/>
                <w:w w:val="85"/>
                <w:sz w:val="18"/>
              </w:rPr>
              <w:t xml:space="preserve"> </w:t>
            </w:r>
            <w:r>
              <w:rPr>
                <w:w w:val="85"/>
                <w:sz w:val="18"/>
              </w:rPr>
              <w:t>UTF8</w:t>
            </w:r>
            <w:r>
              <w:rPr>
                <w:w w:val="85"/>
                <w:sz w:val="18"/>
              </w:rPr>
              <w:tab/>
            </w:r>
            <w:r>
              <w:rPr>
                <w:w w:val="90"/>
                <w:sz w:val="18"/>
              </w:rPr>
              <w:t>|</w:t>
            </w:r>
            <w:r>
              <w:rPr>
                <w:spacing w:val="-15"/>
                <w:w w:val="90"/>
                <w:sz w:val="18"/>
              </w:rPr>
              <w:t xml:space="preserve"> </w:t>
            </w:r>
            <w:r>
              <w:rPr>
                <w:w w:val="90"/>
                <w:sz w:val="18"/>
              </w:rPr>
              <w:t>en_US.UTF-8</w:t>
            </w:r>
            <w:r>
              <w:rPr>
                <w:spacing w:val="-15"/>
                <w:w w:val="90"/>
                <w:sz w:val="18"/>
              </w:rPr>
              <w:t xml:space="preserve"> </w:t>
            </w:r>
            <w:r>
              <w:rPr>
                <w:w w:val="90"/>
                <w:sz w:val="18"/>
              </w:rPr>
              <w:t>|</w:t>
            </w:r>
            <w:r>
              <w:rPr>
                <w:spacing w:val="-15"/>
                <w:w w:val="90"/>
                <w:sz w:val="18"/>
              </w:rPr>
              <w:t xml:space="preserve"> </w:t>
            </w:r>
            <w:r>
              <w:rPr>
                <w:w w:val="90"/>
                <w:sz w:val="18"/>
              </w:rPr>
              <w:t>en_US.UTF-8</w:t>
            </w:r>
            <w:r>
              <w:rPr>
                <w:spacing w:val="-15"/>
                <w:w w:val="90"/>
                <w:sz w:val="18"/>
              </w:rPr>
              <w:t xml:space="preserve"> </w:t>
            </w:r>
            <w:r>
              <w:rPr>
                <w:w w:val="90"/>
                <w:sz w:val="18"/>
              </w:rPr>
              <w:t>|</w:t>
            </w:r>
          </w:p>
          <w:p>
            <w:pPr>
              <w:pStyle w:val="17"/>
              <w:ind w:left="203"/>
              <w:rPr>
                <w:sz w:val="18"/>
              </w:rPr>
            </w:pPr>
            <w:r>
              <w:rPr>
                <w:w w:val="90"/>
                <w:sz w:val="18"/>
              </w:rPr>
              <w:t>(4</w:t>
            </w:r>
            <w:r>
              <w:rPr>
                <w:spacing w:val="-12"/>
                <w:w w:val="90"/>
                <w:sz w:val="18"/>
              </w:rPr>
              <w:t xml:space="preserve"> </w:t>
            </w:r>
            <w:r>
              <w:rPr>
                <w:w w:val="90"/>
                <w:sz w:val="18"/>
              </w:rPr>
              <w:t>rows)</w:t>
            </w:r>
          </w:p>
        </w:tc>
      </w:tr>
    </w:tbl>
    <w:p>
      <w:pPr>
        <w:spacing w:before="108"/>
        <w:ind w:left="1028"/>
        <w:rPr>
          <w:rFonts w:ascii="微软雅黑" w:eastAsia="微软雅黑"/>
          <w:sz w:val="21"/>
        </w:rPr>
      </w:pPr>
      <w:r>
        <w:rPr>
          <w:rFonts w:hint="eastAsia" w:ascii="微软雅黑" w:eastAsia="微软雅黑"/>
          <w:spacing w:val="-1"/>
          <w:w w:val="95"/>
          <w:sz w:val="24"/>
        </w:rPr>
        <w:t xml:space="preserve">步骤 </w:t>
      </w:r>
      <w:r>
        <w:rPr>
          <w:w w:val="95"/>
          <w:sz w:val="24"/>
        </w:rPr>
        <w:t>4</w:t>
      </w:r>
      <w:r>
        <w:rPr>
          <w:spacing w:val="148"/>
          <w:sz w:val="24"/>
        </w:rPr>
        <w:t xml:space="preserve"> </w:t>
      </w:r>
      <w:r>
        <w:rPr>
          <w:rFonts w:hint="eastAsia" w:ascii="微软雅黑" w:eastAsia="微软雅黑"/>
          <w:w w:val="95"/>
          <w:sz w:val="21"/>
        </w:rPr>
        <w:t>修改数据库。</w:t>
      </w:r>
    </w:p>
    <w:p>
      <w:pPr>
        <w:pStyle w:val="9"/>
        <w:spacing w:before="116"/>
        <w:ind w:left="1153"/>
        <w:rPr>
          <w:lang w:eastAsia="zh-CN"/>
        </w:rPr>
      </w:pPr>
      <w:r>
        <w:rPr>
          <w:spacing w:val="-1"/>
          <w:lang w:eastAsia="zh-CN"/>
        </w:rPr>
        <w:t>修改数据库设置默认的模式搜索路径。</w:t>
      </w:r>
    </w:p>
    <w:p>
      <w:pPr>
        <w:pStyle w:val="9"/>
        <w:spacing w:before="2" w:line="1100" w:lineRule="atLeast"/>
        <w:ind w:left="1153" w:right="6977"/>
        <w:rPr>
          <w:lang w:eastAsia="zh-CN"/>
        </w:rPr>
      </w:pPr>
      <w:r>
        <w:pict>
          <v:shape id="_x0000_s2164" o:spid="_x0000_s2164" o:spt="202" type="#_x0000_t202" style="position:absolute;left:0pt;margin-left:101.75pt;margin-top:4.1pt;height:28.2pt;width:443pt;mso-position-horizontal-relative:page;z-index:251677696;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w w:val="90"/>
                            <w:sz w:val="18"/>
                          </w:rPr>
                          <w:t>postgres=#</w:t>
                        </w:r>
                        <w:r>
                          <w:rPr>
                            <w:spacing w:val="11"/>
                            <w:w w:val="90"/>
                            <w:sz w:val="18"/>
                          </w:rPr>
                          <w:t xml:space="preserve"> </w:t>
                        </w:r>
                        <w:r>
                          <w:rPr>
                            <w:w w:val="90"/>
                            <w:sz w:val="18"/>
                          </w:rPr>
                          <w:t>ALTER</w:t>
                        </w:r>
                        <w:r>
                          <w:rPr>
                            <w:spacing w:val="12"/>
                            <w:w w:val="90"/>
                            <w:sz w:val="18"/>
                          </w:rPr>
                          <w:t xml:space="preserve"> </w:t>
                        </w:r>
                        <w:r>
                          <w:rPr>
                            <w:w w:val="90"/>
                            <w:sz w:val="18"/>
                          </w:rPr>
                          <w:t>DATABASE</w:t>
                        </w:r>
                        <w:r>
                          <w:rPr>
                            <w:spacing w:val="15"/>
                            <w:w w:val="90"/>
                            <w:sz w:val="18"/>
                          </w:rPr>
                          <w:t xml:space="preserve"> </w:t>
                        </w:r>
                        <w:r>
                          <w:rPr>
                            <w:w w:val="90"/>
                            <w:sz w:val="18"/>
                          </w:rPr>
                          <w:t>testdb</w:t>
                        </w:r>
                        <w:r>
                          <w:rPr>
                            <w:spacing w:val="9"/>
                            <w:w w:val="90"/>
                            <w:sz w:val="18"/>
                          </w:rPr>
                          <w:t xml:space="preserve"> </w:t>
                        </w:r>
                        <w:r>
                          <w:rPr>
                            <w:w w:val="90"/>
                            <w:sz w:val="18"/>
                          </w:rPr>
                          <w:t>SET</w:t>
                        </w:r>
                        <w:r>
                          <w:rPr>
                            <w:spacing w:val="11"/>
                            <w:w w:val="90"/>
                            <w:sz w:val="18"/>
                          </w:rPr>
                          <w:t xml:space="preserve"> </w:t>
                        </w:r>
                        <w:r>
                          <w:rPr>
                            <w:w w:val="90"/>
                            <w:sz w:val="18"/>
                          </w:rPr>
                          <w:t>search_path</w:t>
                        </w:r>
                        <w:r>
                          <w:rPr>
                            <w:spacing w:val="11"/>
                            <w:w w:val="90"/>
                            <w:sz w:val="18"/>
                          </w:rPr>
                          <w:t xml:space="preserve"> </w:t>
                        </w:r>
                        <w:r>
                          <w:rPr>
                            <w:w w:val="90"/>
                            <w:sz w:val="18"/>
                          </w:rPr>
                          <w:t>TO</w:t>
                        </w:r>
                        <w:r>
                          <w:rPr>
                            <w:spacing w:val="11"/>
                            <w:w w:val="90"/>
                            <w:sz w:val="18"/>
                          </w:rPr>
                          <w:t xml:space="preserve"> </w:t>
                        </w:r>
                        <w:r>
                          <w:rPr>
                            <w:w w:val="90"/>
                            <w:sz w:val="18"/>
                          </w:rPr>
                          <w:t>pa_catalog,public;</w:t>
                        </w:r>
                      </w:p>
                      <w:p>
                        <w:pPr>
                          <w:pStyle w:val="17"/>
                          <w:spacing w:before="64"/>
                          <w:rPr>
                            <w:sz w:val="18"/>
                          </w:rPr>
                        </w:pPr>
                        <w:r>
                          <w:rPr>
                            <w:w w:val="90"/>
                            <w:sz w:val="18"/>
                          </w:rPr>
                          <w:t>ALTER DATABASE</w:t>
                        </w:r>
                      </w:p>
                    </w:tc>
                  </w:tr>
                </w:tbl>
                <w:p>
                  <w:pPr>
                    <w:pStyle w:val="9"/>
                  </w:pPr>
                </w:p>
              </w:txbxContent>
            </v:textbox>
          </v:shape>
        </w:pict>
      </w:r>
      <w:r>
        <w:pict>
          <v:shape id="_x0000_s2165" o:spid="_x0000_s2165" o:spt="202" type="#_x0000_t202" style="position:absolute;left:0pt;margin-left:101.75pt;margin-top:59.05pt;height:28.35pt;width:443pt;mso-position-horizontal-relative:page;z-index:251678720;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8846" w:type="dxa"/>
                        <w:shd w:val="clear" w:color="auto" w:fill="D9D9D9"/>
                      </w:tcPr>
                      <w:p>
                        <w:pPr>
                          <w:pStyle w:val="17"/>
                          <w:spacing w:before="16"/>
                          <w:rPr>
                            <w:sz w:val="18"/>
                          </w:rPr>
                        </w:pPr>
                        <w:r>
                          <w:rPr>
                            <w:w w:val="90"/>
                            <w:sz w:val="18"/>
                          </w:rPr>
                          <w:t>postgres=#</w:t>
                        </w:r>
                        <w:r>
                          <w:rPr>
                            <w:spacing w:val="67"/>
                            <w:sz w:val="18"/>
                          </w:rPr>
                          <w:t xml:space="preserve">  </w:t>
                        </w:r>
                        <w:r>
                          <w:rPr>
                            <w:w w:val="90"/>
                            <w:sz w:val="18"/>
                          </w:rPr>
                          <w:t>ALTER</w:t>
                        </w:r>
                        <w:r>
                          <w:rPr>
                            <w:spacing w:val="-1"/>
                            <w:w w:val="90"/>
                            <w:sz w:val="18"/>
                          </w:rPr>
                          <w:t xml:space="preserve"> </w:t>
                        </w:r>
                        <w:r>
                          <w:rPr>
                            <w:w w:val="90"/>
                            <w:sz w:val="18"/>
                          </w:rPr>
                          <w:t>DATABASE testdb</w:t>
                        </w:r>
                        <w:r>
                          <w:rPr>
                            <w:spacing w:val="-3"/>
                            <w:w w:val="90"/>
                            <w:sz w:val="18"/>
                          </w:rPr>
                          <w:t xml:space="preserve"> </w:t>
                        </w:r>
                        <w:r>
                          <w:rPr>
                            <w:w w:val="90"/>
                            <w:sz w:val="18"/>
                          </w:rPr>
                          <w:t>SET</w:t>
                        </w:r>
                        <w:r>
                          <w:rPr>
                            <w:spacing w:val="-3"/>
                            <w:w w:val="90"/>
                            <w:sz w:val="18"/>
                          </w:rPr>
                          <w:t xml:space="preserve"> </w:t>
                        </w:r>
                        <w:r>
                          <w:rPr>
                            <w:w w:val="90"/>
                            <w:sz w:val="18"/>
                          </w:rPr>
                          <w:t>tablespace</w:t>
                        </w:r>
                        <w:r>
                          <w:rPr>
                            <w:spacing w:val="-2"/>
                            <w:w w:val="90"/>
                            <w:sz w:val="18"/>
                          </w:rPr>
                          <w:t xml:space="preserve"> </w:t>
                        </w:r>
                        <w:r>
                          <w:rPr>
                            <w:w w:val="90"/>
                            <w:sz w:val="18"/>
                          </w:rPr>
                          <w:t>db_tbs1;</w:t>
                        </w:r>
                      </w:p>
                      <w:p>
                        <w:pPr>
                          <w:pStyle w:val="17"/>
                          <w:spacing w:before="64"/>
                          <w:rPr>
                            <w:sz w:val="18"/>
                          </w:rPr>
                        </w:pPr>
                        <w:r>
                          <w:rPr>
                            <w:w w:val="90"/>
                            <w:sz w:val="18"/>
                          </w:rPr>
                          <w:t>ALTER DATABASE</w:t>
                        </w:r>
                      </w:p>
                    </w:tc>
                  </w:tr>
                </w:tbl>
                <w:p>
                  <w:pPr>
                    <w:pStyle w:val="9"/>
                  </w:pPr>
                </w:p>
              </w:txbxContent>
            </v:textbox>
          </v:shape>
        </w:pict>
      </w:r>
      <w:r>
        <w:rPr>
          <w:lang w:eastAsia="zh-CN"/>
        </w:rPr>
        <w:t>修改数据库表空间。重命名数据库。</w:t>
      </w:r>
    </w:p>
    <w:p>
      <w:pPr>
        <w:pStyle w:val="9"/>
        <w:spacing w:before="7"/>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w w:val="90"/>
                <w:sz w:val="18"/>
              </w:rPr>
              <w:t>postgres=#</w:t>
            </w:r>
            <w:r>
              <w:rPr>
                <w:spacing w:val="-2"/>
                <w:w w:val="90"/>
                <w:sz w:val="18"/>
              </w:rPr>
              <w:t xml:space="preserve"> </w:t>
            </w:r>
            <w:r>
              <w:rPr>
                <w:w w:val="90"/>
                <w:sz w:val="18"/>
              </w:rPr>
              <w:t>ALTER</w:t>
            </w:r>
            <w:r>
              <w:rPr>
                <w:spacing w:val="1"/>
                <w:w w:val="90"/>
                <w:sz w:val="18"/>
              </w:rPr>
              <w:t xml:space="preserve"> </w:t>
            </w:r>
            <w:r>
              <w:rPr>
                <w:w w:val="90"/>
                <w:sz w:val="18"/>
              </w:rPr>
              <w:t>DATABASE</w:t>
            </w:r>
            <w:r>
              <w:rPr>
                <w:spacing w:val="1"/>
                <w:w w:val="90"/>
                <w:sz w:val="18"/>
              </w:rPr>
              <w:t xml:space="preserve"> </w:t>
            </w:r>
            <w:r>
              <w:rPr>
                <w:w w:val="90"/>
                <w:sz w:val="18"/>
              </w:rPr>
              <w:t>testdb</w:t>
            </w:r>
            <w:r>
              <w:rPr>
                <w:spacing w:val="-2"/>
                <w:w w:val="90"/>
                <w:sz w:val="18"/>
              </w:rPr>
              <w:t xml:space="preserve"> </w:t>
            </w:r>
            <w:r>
              <w:rPr>
                <w:w w:val="90"/>
                <w:sz w:val="18"/>
              </w:rPr>
              <w:t>RENAME TO</w:t>
            </w:r>
            <w:r>
              <w:rPr>
                <w:spacing w:val="-1"/>
                <w:w w:val="90"/>
                <w:sz w:val="18"/>
              </w:rPr>
              <w:t xml:space="preserve"> </w:t>
            </w:r>
            <w:r>
              <w:rPr>
                <w:w w:val="90"/>
                <w:sz w:val="18"/>
              </w:rPr>
              <w:t>testdb1;</w:t>
            </w:r>
          </w:p>
          <w:p>
            <w:pPr>
              <w:pStyle w:val="17"/>
              <w:spacing w:before="64"/>
              <w:rPr>
                <w:sz w:val="18"/>
              </w:rPr>
            </w:pPr>
            <w:r>
              <w:rPr>
                <w:w w:val="90"/>
                <w:sz w:val="18"/>
              </w:rPr>
              <w:t>ALTER DATABASE</w:t>
            </w:r>
          </w:p>
        </w:tc>
      </w:tr>
    </w:tbl>
    <w:p>
      <w:pPr>
        <w:spacing w:before="108"/>
        <w:ind w:left="1028"/>
        <w:rPr>
          <w:rFonts w:ascii="微软雅黑" w:eastAsia="微软雅黑"/>
          <w:sz w:val="21"/>
        </w:rPr>
      </w:pPr>
      <w:r>
        <w:rPr>
          <w:rFonts w:hint="eastAsia" w:ascii="微软雅黑" w:eastAsia="微软雅黑"/>
          <w:spacing w:val="-1"/>
          <w:w w:val="95"/>
          <w:sz w:val="24"/>
        </w:rPr>
        <w:t xml:space="preserve">步骤 </w:t>
      </w:r>
      <w:r>
        <w:rPr>
          <w:w w:val="95"/>
          <w:sz w:val="24"/>
        </w:rPr>
        <w:t>5</w:t>
      </w:r>
      <w:r>
        <w:rPr>
          <w:spacing w:val="148"/>
          <w:sz w:val="24"/>
        </w:rPr>
        <w:t xml:space="preserve"> </w:t>
      </w:r>
      <w:r>
        <w:rPr>
          <w:rFonts w:hint="eastAsia" w:ascii="微软雅黑" w:eastAsia="微软雅黑"/>
          <w:w w:val="95"/>
          <w:sz w:val="21"/>
        </w:rPr>
        <w:t>删除数据库。</w:t>
      </w:r>
    </w:p>
    <w:p>
      <w:pPr>
        <w:pStyle w:val="9"/>
        <w:spacing w:before="17" w:after="1"/>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w w:val="90"/>
                <w:sz w:val="18"/>
              </w:rPr>
              <w:t>postgres=#</w:t>
            </w:r>
            <w:r>
              <w:rPr>
                <w:spacing w:val="-5"/>
                <w:w w:val="90"/>
                <w:sz w:val="18"/>
              </w:rPr>
              <w:t xml:space="preserve"> </w:t>
            </w:r>
            <w:r>
              <w:rPr>
                <w:w w:val="90"/>
                <w:sz w:val="18"/>
              </w:rPr>
              <w:t>DROP</w:t>
            </w:r>
            <w:r>
              <w:rPr>
                <w:spacing w:val="-6"/>
                <w:w w:val="90"/>
                <w:sz w:val="18"/>
              </w:rPr>
              <w:t xml:space="preserve"> </w:t>
            </w:r>
            <w:r>
              <w:rPr>
                <w:w w:val="90"/>
                <w:sz w:val="18"/>
              </w:rPr>
              <w:t>DATABASE</w:t>
            </w:r>
            <w:r>
              <w:rPr>
                <w:spacing w:val="-2"/>
                <w:w w:val="90"/>
                <w:sz w:val="18"/>
              </w:rPr>
              <w:t xml:space="preserve"> </w:t>
            </w:r>
            <w:r>
              <w:rPr>
                <w:w w:val="90"/>
                <w:sz w:val="18"/>
              </w:rPr>
              <w:t>testdb1;</w:t>
            </w:r>
          </w:p>
          <w:p>
            <w:pPr>
              <w:pStyle w:val="17"/>
              <w:spacing w:before="64"/>
              <w:rPr>
                <w:sz w:val="18"/>
              </w:rPr>
            </w:pPr>
            <w:r>
              <w:rPr>
                <w:w w:val="90"/>
                <w:sz w:val="18"/>
              </w:rPr>
              <w:t>DROP DATABASE</w:t>
            </w:r>
          </w:p>
        </w:tc>
      </w:tr>
    </w:tbl>
    <w:p>
      <w:pPr>
        <w:pStyle w:val="16"/>
        <w:numPr>
          <w:ilvl w:val="2"/>
          <w:numId w:val="24"/>
        </w:numPr>
        <w:tabs>
          <w:tab w:val="left" w:pos="835"/>
        </w:tabs>
        <w:spacing w:before="182"/>
        <w:ind w:hanging="703"/>
        <w:rPr>
          <w:sz w:val="32"/>
          <w:lang w:eastAsia="zh-CN"/>
        </w:rPr>
      </w:pPr>
      <w:bookmarkStart w:id="27" w:name="_bookmark27"/>
      <w:bookmarkEnd w:id="27"/>
      <w:r>
        <w:rPr>
          <w:w w:val="95"/>
          <w:sz w:val="32"/>
          <w:lang w:eastAsia="zh-CN"/>
        </w:rPr>
        <w:t>行存表、列存表、</w:t>
      </w:r>
      <w:r>
        <w:rPr>
          <w:rFonts w:ascii="Tahoma" w:eastAsia="Tahoma"/>
          <w:w w:val="95"/>
          <w:sz w:val="32"/>
          <w:lang w:eastAsia="zh-CN"/>
        </w:rPr>
        <w:t>MOT</w:t>
      </w:r>
      <w:r>
        <w:rPr>
          <w:rFonts w:ascii="Tahoma" w:eastAsia="Tahoma"/>
          <w:spacing w:val="99"/>
          <w:sz w:val="32"/>
          <w:lang w:eastAsia="zh-CN"/>
        </w:rPr>
        <w:t xml:space="preserve">  </w:t>
      </w:r>
      <w:r>
        <w:rPr>
          <w:w w:val="95"/>
          <w:sz w:val="32"/>
          <w:lang w:eastAsia="zh-CN"/>
        </w:rPr>
        <w:t>表的创建、查看、修改与删除</w:t>
      </w:r>
    </w:p>
    <w:p>
      <w:pPr>
        <w:pStyle w:val="9"/>
        <w:spacing w:before="45"/>
        <w:ind w:left="1153"/>
        <w:rPr>
          <w:lang w:eastAsia="zh-CN"/>
        </w:rPr>
      </w:pPr>
      <w:r>
        <w:rPr>
          <w:lang w:eastAsia="zh-CN"/>
        </w:rPr>
        <w:t>行存表的适用场景：</w:t>
      </w:r>
    </w:p>
    <w:p>
      <w:pPr>
        <w:rPr>
          <w:lang w:eastAsia="zh-CN"/>
        </w:rPr>
        <w:sectPr>
          <w:pgSz w:w="11910" w:h="16840"/>
          <w:pgMar w:top="1300" w:right="880" w:bottom="280" w:left="1000" w:header="567" w:footer="0" w:gutter="0"/>
          <w:cols w:space="720" w:num="1"/>
        </w:sectPr>
      </w:pPr>
    </w:p>
    <w:p>
      <w:pPr>
        <w:pStyle w:val="9"/>
        <w:spacing w:before="13"/>
        <w:rPr>
          <w:sz w:val="17"/>
          <w:lang w:eastAsia="zh-CN"/>
        </w:rPr>
      </w:pPr>
    </w:p>
    <w:p>
      <w:pPr>
        <w:pStyle w:val="9"/>
        <w:spacing w:before="47" w:line="271" w:lineRule="auto"/>
        <w:ind w:left="1153" w:right="4456"/>
        <w:rPr>
          <w:lang w:eastAsia="zh-CN"/>
        </w:rPr>
      </w:pPr>
      <w:r>
        <w:rPr>
          <w:lang w:eastAsia="zh-CN"/>
        </w:rPr>
        <w:t>点查询（返回记录少，基于索引的简单查询）；</w:t>
      </w:r>
      <w:r>
        <w:rPr>
          <w:spacing w:val="-60"/>
          <w:lang w:eastAsia="zh-CN"/>
        </w:rPr>
        <w:t xml:space="preserve"> </w:t>
      </w:r>
      <w:r>
        <w:rPr>
          <w:lang w:eastAsia="zh-CN"/>
        </w:rPr>
        <w:t>增、删、改操作较多的场景。</w:t>
      </w:r>
    </w:p>
    <w:p>
      <w:pPr>
        <w:pStyle w:val="9"/>
        <w:spacing w:before="6"/>
        <w:ind w:left="1153"/>
        <w:rPr>
          <w:lang w:eastAsia="zh-CN"/>
        </w:rPr>
      </w:pPr>
      <w:r>
        <w:rPr>
          <w:lang w:eastAsia="zh-CN"/>
        </w:rPr>
        <w:t>列存表的适用场景：</w:t>
      </w:r>
    </w:p>
    <w:p>
      <w:pPr>
        <w:pStyle w:val="9"/>
        <w:spacing w:before="52"/>
        <w:ind w:left="1153"/>
        <w:rPr>
          <w:lang w:eastAsia="zh-CN"/>
        </w:rPr>
      </w:pPr>
      <w:r>
        <w:rPr>
          <w:spacing w:val="-1"/>
          <w:lang w:eastAsia="zh-CN"/>
        </w:rPr>
        <w:t>统计分析类查询</w:t>
      </w:r>
      <w:r>
        <w:rPr>
          <w:lang w:eastAsia="zh-CN"/>
        </w:rPr>
        <w:t>（关联、分组操作较多的场景）；</w:t>
      </w:r>
    </w:p>
    <w:p>
      <w:pPr>
        <w:pStyle w:val="9"/>
        <w:spacing w:before="52"/>
        <w:ind w:left="1153"/>
        <w:rPr>
          <w:lang w:eastAsia="zh-CN"/>
        </w:rPr>
      </w:pPr>
      <w:r>
        <w:rPr>
          <w:spacing w:val="-1"/>
          <w:lang w:eastAsia="zh-CN"/>
        </w:rPr>
        <w:t>即席查询</w:t>
      </w:r>
      <w:r>
        <w:rPr>
          <w:lang w:eastAsia="zh-CN"/>
        </w:rPr>
        <w:t>（查询条件不确定，行存表扫描难以使用索引）。</w:t>
      </w:r>
    </w:p>
    <w:p>
      <w:pPr>
        <w:pStyle w:val="9"/>
        <w:spacing w:before="94"/>
        <w:ind w:left="1028"/>
      </w:pPr>
      <w:r>
        <w:rPr>
          <w:spacing w:val="-6"/>
          <w:w w:val="95"/>
          <w:sz w:val="24"/>
        </w:rPr>
        <w:t xml:space="preserve">步骤 </w:t>
      </w:r>
      <w:r>
        <w:rPr>
          <w:rFonts w:ascii="Tahoma" w:eastAsia="Tahoma"/>
          <w:w w:val="95"/>
          <w:sz w:val="24"/>
        </w:rPr>
        <w:t>1</w:t>
      </w:r>
      <w:r>
        <w:rPr>
          <w:rFonts w:ascii="Tahoma" w:eastAsia="Tahoma"/>
          <w:spacing w:val="98"/>
          <w:sz w:val="24"/>
        </w:rPr>
        <w:t xml:space="preserve"> </w:t>
      </w:r>
      <w:r>
        <w:rPr>
          <w:spacing w:val="-1"/>
          <w:w w:val="95"/>
        </w:rPr>
        <w:t xml:space="preserve">创建行存表。默认就是行存表，即 </w:t>
      </w:r>
      <w:r>
        <w:rPr>
          <w:rFonts w:ascii="Tahoma" w:eastAsia="Tahoma"/>
          <w:w w:val="95"/>
        </w:rPr>
        <w:t>WITH</w:t>
      </w:r>
      <w:r>
        <w:rPr>
          <w:rFonts w:ascii="Tahoma" w:eastAsia="Tahoma"/>
          <w:spacing w:val="-10"/>
          <w:w w:val="95"/>
        </w:rPr>
        <w:t xml:space="preserve"> (</w:t>
      </w:r>
      <w:r>
        <w:rPr>
          <w:rFonts w:ascii="Tahoma" w:eastAsia="Tahoma"/>
          <w:w w:val="95"/>
        </w:rPr>
        <w:t>ORIENTATION</w:t>
      </w:r>
      <w:r>
        <w:rPr>
          <w:rFonts w:ascii="Tahoma" w:eastAsia="Tahoma"/>
          <w:spacing w:val="-12"/>
          <w:w w:val="95"/>
        </w:rPr>
        <w:t xml:space="preserve"> = </w:t>
      </w:r>
      <w:r>
        <w:rPr>
          <w:rFonts w:ascii="Tahoma" w:eastAsia="Tahoma"/>
          <w:w w:val="95"/>
        </w:rPr>
        <w:t>ROW)</w:t>
      </w:r>
      <w:r>
        <w:rPr>
          <w:w w:val="95"/>
        </w:rPr>
        <w:t>可省略。</w:t>
      </w:r>
    </w:p>
    <w:p>
      <w:pPr>
        <w:pStyle w:val="9"/>
        <w:spacing w:before="17"/>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6" w:hRule="atLeast"/>
        </w:trPr>
        <w:tc>
          <w:tcPr>
            <w:tcW w:w="8846" w:type="dxa"/>
            <w:shd w:val="clear" w:color="auto" w:fill="D9D9D9"/>
          </w:tcPr>
          <w:p>
            <w:pPr>
              <w:pStyle w:val="17"/>
              <w:spacing w:before="16" w:line="309" w:lineRule="auto"/>
              <w:ind w:right="6295"/>
              <w:rPr>
                <w:sz w:val="18"/>
              </w:rPr>
            </w:pPr>
            <w:r>
              <w:rPr>
                <w:w w:val="90"/>
                <w:sz w:val="18"/>
              </w:rPr>
              <w:t>postgres=# CREATE TABLE PART</w:t>
            </w:r>
            <w:r>
              <w:rPr>
                <w:spacing w:val="-48"/>
                <w:w w:val="90"/>
                <w:sz w:val="18"/>
              </w:rPr>
              <w:t xml:space="preserve"> </w:t>
            </w:r>
            <w:r>
              <w:rPr>
                <w:sz w:val="18"/>
              </w:rPr>
              <w:t>(</w:t>
            </w:r>
          </w:p>
          <w:p>
            <w:pPr>
              <w:pStyle w:val="17"/>
              <w:tabs>
                <w:tab w:val="left" w:pos="1703"/>
                <w:tab w:val="left" w:pos="1798"/>
              </w:tabs>
              <w:spacing w:before="1" w:line="307" w:lineRule="auto"/>
              <w:ind w:left="352" w:right="5274" w:firstLine="122"/>
              <w:rPr>
                <w:sz w:val="18"/>
              </w:rPr>
            </w:pPr>
            <w:r>
              <w:rPr>
                <w:sz w:val="18"/>
              </w:rPr>
              <w:t>P_PARTKEY</w:t>
            </w:r>
            <w:r>
              <w:rPr>
                <w:sz w:val="18"/>
              </w:rPr>
              <w:tab/>
            </w:r>
            <w:r>
              <w:rPr>
                <w:sz w:val="18"/>
              </w:rPr>
              <w:tab/>
            </w:r>
            <w:r>
              <w:rPr>
                <w:w w:val="90"/>
                <w:sz w:val="18"/>
              </w:rPr>
              <w:t>BIGINT NOT NULL,</w:t>
            </w:r>
            <w:r>
              <w:rPr>
                <w:spacing w:val="1"/>
                <w:w w:val="90"/>
                <w:sz w:val="18"/>
              </w:rPr>
              <w:t xml:space="preserve"> </w:t>
            </w:r>
            <w:r>
              <w:rPr>
                <w:sz w:val="18"/>
              </w:rPr>
              <w:t>P_NAME</w:t>
            </w:r>
            <w:r>
              <w:rPr>
                <w:sz w:val="18"/>
              </w:rPr>
              <w:tab/>
            </w:r>
            <w:r>
              <w:rPr>
                <w:w w:val="90"/>
                <w:sz w:val="18"/>
              </w:rPr>
              <w:t>VARCHAR(55) NOT</w:t>
            </w:r>
            <w:r>
              <w:rPr>
                <w:spacing w:val="-1"/>
                <w:w w:val="90"/>
                <w:sz w:val="18"/>
              </w:rPr>
              <w:t xml:space="preserve"> </w:t>
            </w:r>
            <w:r>
              <w:rPr>
                <w:w w:val="90"/>
                <w:sz w:val="18"/>
              </w:rPr>
              <w:t>NULL,</w:t>
            </w:r>
          </w:p>
          <w:p>
            <w:pPr>
              <w:pStyle w:val="17"/>
              <w:tabs>
                <w:tab w:val="left" w:pos="1698"/>
              </w:tabs>
              <w:spacing w:before="4"/>
              <w:ind w:left="352"/>
              <w:rPr>
                <w:sz w:val="18"/>
              </w:rPr>
            </w:pPr>
            <w:r>
              <w:rPr>
                <w:sz w:val="18"/>
              </w:rPr>
              <w:t>P_MFGR</w:t>
            </w:r>
            <w:r>
              <w:rPr>
                <w:sz w:val="18"/>
              </w:rPr>
              <w:tab/>
            </w:r>
            <w:r>
              <w:rPr>
                <w:w w:val="90"/>
                <w:sz w:val="18"/>
              </w:rPr>
              <w:t>CHAR(25)</w:t>
            </w:r>
            <w:r>
              <w:rPr>
                <w:spacing w:val="4"/>
                <w:w w:val="90"/>
                <w:sz w:val="18"/>
              </w:rPr>
              <w:t xml:space="preserve"> </w:t>
            </w:r>
            <w:r>
              <w:rPr>
                <w:w w:val="90"/>
                <w:sz w:val="18"/>
              </w:rPr>
              <w:t>NOT</w:t>
            </w:r>
            <w:r>
              <w:rPr>
                <w:spacing w:val="1"/>
                <w:w w:val="90"/>
                <w:sz w:val="18"/>
              </w:rPr>
              <w:t xml:space="preserve"> </w:t>
            </w:r>
            <w:r>
              <w:rPr>
                <w:w w:val="90"/>
                <w:sz w:val="18"/>
              </w:rPr>
              <w:t>NULL,</w:t>
            </w:r>
          </w:p>
          <w:p>
            <w:pPr>
              <w:pStyle w:val="17"/>
              <w:tabs>
                <w:tab w:val="left" w:pos="1709"/>
              </w:tabs>
              <w:spacing w:before="63"/>
              <w:ind w:left="352"/>
              <w:rPr>
                <w:sz w:val="18"/>
              </w:rPr>
            </w:pPr>
            <w:r>
              <w:rPr>
                <w:sz w:val="18"/>
              </w:rPr>
              <w:t>P_BRAND</w:t>
            </w:r>
            <w:r>
              <w:rPr>
                <w:sz w:val="18"/>
              </w:rPr>
              <w:tab/>
            </w:r>
            <w:r>
              <w:rPr>
                <w:w w:val="90"/>
                <w:sz w:val="18"/>
              </w:rPr>
              <w:t>CHAR(10)</w:t>
            </w:r>
            <w:r>
              <w:rPr>
                <w:spacing w:val="1"/>
                <w:w w:val="90"/>
                <w:sz w:val="18"/>
              </w:rPr>
              <w:t xml:space="preserve"> </w:t>
            </w:r>
            <w:r>
              <w:rPr>
                <w:w w:val="90"/>
                <w:sz w:val="18"/>
              </w:rPr>
              <w:t>NOT</w:t>
            </w:r>
            <w:r>
              <w:rPr>
                <w:spacing w:val="1"/>
                <w:w w:val="90"/>
                <w:sz w:val="18"/>
              </w:rPr>
              <w:t xml:space="preserve"> </w:t>
            </w:r>
            <w:r>
              <w:rPr>
                <w:w w:val="90"/>
                <w:sz w:val="18"/>
              </w:rPr>
              <w:t>NULL,</w:t>
            </w:r>
          </w:p>
          <w:p>
            <w:pPr>
              <w:pStyle w:val="17"/>
              <w:tabs>
                <w:tab w:val="left" w:pos="1642"/>
              </w:tabs>
              <w:spacing w:before="62"/>
              <w:ind w:left="352"/>
              <w:rPr>
                <w:sz w:val="18"/>
              </w:rPr>
            </w:pPr>
            <w:r>
              <w:rPr>
                <w:sz w:val="18"/>
              </w:rPr>
              <w:t>P_TYPE</w:t>
            </w:r>
            <w:r>
              <w:rPr>
                <w:sz w:val="18"/>
              </w:rPr>
              <w:tab/>
            </w:r>
            <w:r>
              <w:rPr>
                <w:w w:val="90"/>
                <w:sz w:val="18"/>
              </w:rPr>
              <w:t>VARCHAR(25)</w:t>
            </w:r>
            <w:r>
              <w:rPr>
                <w:spacing w:val="-5"/>
                <w:w w:val="90"/>
                <w:sz w:val="18"/>
              </w:rPr>
              <w:t xml:space="preserve"> </w:t>
            </w:r>
            <w:r>
              <w:rPr>
                <w:w w:val="90"/>
                <w:sz w:val="18"/>
              </w:rPr>
              <w:t>NOT</w:t>
            </w:r>
            <w:r>
              <w:rPr>
                <w:spacing w:val="-6"/>
                <w:w w:val="90"/>
                <w:sz w:val="18"/>
              </w:rPr>
              <w:t xml:space="preserve"> </w:t>
            </w:r>
            <w:r>
              <w:rPr>
                <w:w w:val="90"/>
                <w:sz w:val="18"/>
              </w:rPr>
              <w:t>NULL,</w:t>
            </w:r>
          </w:p>
          <w:p>
            <w:pPr>
              <w:pStyle w:val="17"/>
              <w:tabs>
                <w:tab w:val="left" w:pos="1601"/>
                <w:tab w:val="left" w:pos="1709"/>
                <w:tab w:val="left" w:pos="1785"/>
              </w:tabs>
              <w:spacing w:before="63" w:line="309" w:lineRule="auto"/>
              <w:ind w:left="352" w:right="5236"/>
              <w:rPr>
                <w:sz w:val="18"/>
              </w:rPr>
            </w:pPr>
            <w:r>
              <w:rPr>
                <w:sz w:val="18"/>
              </w:rPr>
              <w:t>P_SIZE</w:t>
            </w:r>
            <w:r>
              <w:rPr>
                <w:sz w:val="18"/>
              </w:rPr>
              <w:tab/>
            </w:r>
            <w:r>
              <w:rPr>
                <w:w w:val="90"/>
                <w:sz w:val="18"/>
              </w:rPr>
              <w:t>BIGINT NOT NULL,</w:t>
            </w:r>
            <w:r>
              <w:rPr>
                <w:spacing w:val="1"/>
                <w:w w:val="90"/>
                <w:sz w:val="18"/>
              </w:rPr>
              <w:t xml:space="preserve"> </w:t>
            </w:r>
            <w:r>
              <w:rPr>
                <w:w w:val="95"/>
                <w:sz w:val="18"/>
              </w:rPr>
              <w:t>P_CONTAINER</w:t>
            </w:r>
            <w:r>
              <w:rPr>
                <w:w w:val="95"/>
                <w:sz w:val="18"/>
              </w:rPr>
              <w:tab/>
            </w:r>
            <w:r>
              <w:rPr>
                <w:w w:val="95"/>
                <w:sz w:val="18"/>
              </w:rPr>
              <w:tab/>
            </w:r>
            <w:r>
              <w:rPr>
                <w:w w:val="90"/>
                <w:sz w:val="18"/>
              </w:rPr>
              <w:t>CHAR(10) NOT NULL,</w:t>
            </w:r>
            <w:r>
              <w:rPr>
                <w:spacing w:val="1"/>
                <w:w w:val="90"/>
                <w:sz w:val="18"/>
              </w:rPr>
              <w:t xml:space="preserve"> </w:t>
            </w:r>
            <w:r>
              <w:rPr>
                <w:w w:val="90"/>
                <w:sz w:val="18"/>
              </w:rPr>
              <w:t>P_RETAILPRICE DECIMAL(15,2) NOT NULL,</w:t>
            </w:r>
            <w:r>
              <w:rPr>
                <w:spacing w:val="1"/>
                <w:w w:val="90"/>
                <w:sz w:val="18"/>
              </w:rPr>
              <w:t xml:space="preserve"> </w:t>
            </w:r>
            <w:r>
              <w:rPr>
                <w:sz w:val="18"/>
              </w:rPr>
              <w:t>P_COMMENT</w:t>
            </w:r>
            <w:r>
              <w:rPr>
                <w:sz w:val="18"/>
              </w:rPr>
              <w:tab/>
            </w:r>
            <w:r>
              <w:rPr>
                <w:sz w:val="18"/>
              </w:rPr>
              <w:tab/>
            </w:r>
            <w:r>
              <w:rPr>
                <w:sz w:val="18"/>
              </w:rPr>
              <w:tab/>
            </w:r>
            <w:r>
              <w:rPr>
                <w:w w:val="90"/>
                <w:sz w:val="18"/>
              </w:rPr>
              <w:t>VARCHAR(23)</w:t>
            </w:r>
            <w:r>
              <w:rPr>
                <w:spacing w:val="3"/>
                <w:w w:val="90"/>
                <w:sz w:val="18"/>
              </w:rPr>
              <w:t xml:space="preserve"> </w:t>
            </w:r>
            <w:r>
              <w:rPr>
                <w:w w:val="90"/>
                <w:sz w:val="18"/>
              </w:rPr>
              <w:t>NOT</w:t>
            </w:r>
            <w:r>
              <w:rPr>
                <w:spacing w:val="1"/>
                <w:w w:val="90"/>
                <w:sz w:val="18"/>
              </w:rPr>
              <w:t xml:space="preserve"> </w:t>
            </w:r>
            <w:r>
              <w:rPr>
                <w:w w:val="90"/>
                <w:sz w:val="18"/>
              </w:rPr>
              <w:t>NULL</w:t>
            </w:r>
          </w:p>
          <w:p>
            <w:pPr>
              <w:pStyle w:val="17"/>
              <w:spacing w:line="217" w:lineRule="exact"/>
              <w:rPr>
                <w:sz w:val="18"/>
              </w:rPr>
            </w:pPr>
            <w:r>
              <w:rPr>
                <w:w w:val="79"/>
                <w:sz w:val="18"/>
              </w:rPr>
              <w:t>)</w:t>
            </w:r>
          </w:p>
          <w:p>
            <w:pPr>
              <w:pStyle w:val="17"/>
              <w:spacing w:before="61"/>
              <w:rPr>
                <w:sz w:val="18"/>
              </w:rPr>
            </w:pPr>
            <w:r>
              <w:rPr>
                <w:w w:val="85"/>
                <w:sz w:val="18"/>
              </w:rPr>
              <w:t>WITH (ORIENTATION</w:t>
            </w:r>
            <w:r>
              <w:rPr>
                <w:spacing w:val="1"/>
                <w:w w:val="85"/>
                <w:sz w:val="18"/>
              </w:rPr>
              <w:t xml:space="preserve"> </w:t>
            </w:r>
            <w:r>
              <w:rPr>
                <w:w w:val="85"/>
                <w:sz w:val="18"/>
              </w:rPr>
              <w:t>=</w:t>
            </w:r>
            <w:r>
              <w:rPr>
                <w:spacing w:val="2"/>
                <w:w w:val="85"/>
                <w:sz w:val="18"/>
              </w:rPr>
              <w:t xml:space="preserve"> </w:t>
            </w:r>
            <w:r>
              <w:rPr>
                <w:w w:val="85"/>
                <w:sz w:val="18"/>
              </w:rPr>
              <w:t>ROW);</w:t>
            </w:r>
          </w:p>
        </w:tc>
      </w:tr>
    </w:tbl>
    <w:p>
      <w:pPr>
        <w:spacing w:before="108"/>
        <w:ind w:left="1028"/>
        <w:rPr>
          <w:rFonts w:ascii="微软雅黑" w:eastAsia="微软雅黑"/>
          <w:sz w:val="21"/>
        </w:rPr>
      </w:pPr>
      <w:r>
        <w:rPr>
          <w:rFonts w:hint="eastAsia" w:ascii="微软雅黑" w:eastAsia="微软雅黑"/>
          <w:spacing w:val="-1"/>
          <w:w w:val="95"/>
          <w:sz w:val="24"/>
        </w:rPr>
        <w:t xml:space="preserve">步骤 </w:t>
      </w:r>
      <w:r>
        <w:rPr>
          <w:w w:val="95"/>
          <w:sz w:val="24"/>
        </w:rPr>
        <w:t>2</w:t>
      </w:r>
      <w:r>
        <w:rPr>
          <w:spacing w:val="148"/>
          <w:sz w:val="24"/>
        </w:rPr>
        <w:t xml:space="preserve"> </w:t>
      </w:r>
      <w:r>
        <w:rPr>
          <w:rFonts w:hint="eastAsia" w:ascii="微软雅黑" w:eastAsia="微软雅黑"/>
          <w:w w:val="95"/>
          <w:sz w:val="21"/>
        </w:rPr>
        <w:t>创建列存表。</w:t>
      </w:r>
    </w:p>
    <w:p>
      <w:pPr>
        <w:pStyle w:val="9"/>
        <w:spacing w:before="14"/>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6" w:hRule="atLeast"/>
        </w:trPr>
        <w:tc>
          <w:tcPr>
            <w:tcW w:w="8846" w:type="dxa"/>
            <w:shd w:val="clear" w:color="auto" w:fill="D9D9D9"/>
          </w:tcPr>
          <w:p>
            <w:pPr>
              <w:pStyle w:val="17"/>
              <w:spacing w:before="16" w:line="314" w:lineRule="auto"/>
              <w:ind w:right="6206"/>
              <w:rPr>
                <w:sz w:val="18"/>
              </w:rPr>
            </w:pPr>
            <w:r>
              <w:rPr>
                <w:w w:val="90"/>
                <w:sz w:val="18"/>
              </w:rPr>
              <w:t>postgres=# CREATE TABLE PART1</w:t>
            </w:r>
            <w:r>
              <w:rPr>
                <w:spacing w:val="-48"/>
                <w:w w:val="90"/>
                <w:sz w:val="18"/>
              </w:rPr>
              <w:t xml:space="preserve"> </w:t>
            </w:r>
            <w:r>
              <w:rPr>
                <w:sz w:val="18"/>
              </w:rPr>
              <w:t>(</w:t>
            </w:r>
          </w:p>
          <w:p>
            <w:pPr>
              <w:pStyle w:val="17"/>
              <w:tabs>
                <w:tab w:val="left" w:pos="1703"/>
                <w:tab w:val="left" w:pos="1798"/>
              </w:tabs>
              <w:spacing w:line="309" w:lineRule="auto"/>
              <w:ind w:left="352" w:right="5274" w:firstLine="122"/>
              <w:rPr>
                <w:sz w:val="18"/>
              </w:rPr>
            </w:pPr>
            <w:r>
              <w:rPr>
                <w:sz w:val="18"/>
              </w:rPr>
              <w:t>P_PARTKEY</w:t>
            </w:r>
            <w:r>
              <w:rPr>
                <w:sz w:val="18"/>
              </w:rPr>
              <w:tab/>
            </w:r>
            <w:r>
              <w:rPr>
                <w:sz w:val="18"/>
              </w:rPr>
              <w:tab/>
            </w:r>
            <w:r>
              <w:rPr>
                <w:w w:val="90"/>
                <w:sz w:val="18"/>
              </w:rPr>
              <w:t>BIGINT NOT NULL,</w:t>
            </w:r>
            <w:r>
              <w:rPr>
                <w:spacing w:val="1"/>
                <w:w w:val="90"/>
                <w:sz w:val="18"/>
              </w:rPr>
              <w:t xml:space="preserve"> </w:t>
            </w:r>
            <w:r>
              <w:rPr>
                <w:sz w:val="18"/>
              </w:rPr>
              <w:t>P_NAME</w:t>
            </w:r>
            <w:r>
              <w:rPr>
                <w:sz w:val="18"/>
              </w:rPr>
              <w:tab/>
            </w:r>
            <w:r>
              <w:rPr>
                <w:w w:val="90"/>
                <w:sz w:val="18"/>
              </w:rPr>
              <w:t>VARCHAR(55) NOT</w:t>
            </w:r>
            <w:r>
              <w:rPr>
                <w:spacing w:val="-1"/>
                <w:w w:val="90"/>
                <w:sz w:val="18"/>
              </w:rPr>
              <w:t xml:space="preserve"> </w:t>
            </w:r>
            <w:r>
              <w:rPr>
                <w:w w:val="90"/>
                <w:sz w:val="18"/>
              </w:rPr>
              <w:t>NULL,</w:t>
            </w:r>
          </w:p>
          <w:p>
            <w:pPr>
              <w:pStyle w:val="17"/>
              <w:tabs>
                <w:tab w:val="left" w:pos="1697"/>
              </w:tabs>
              <w:ind w:left="352"/>
              <w:rPr>
                <w:sz w:val="18"/>
              </w:rPr>
            </w:pPr>
            <w:r>
              <w:rPr>
                <w:sz w:val="18"/>
              </w:rPr>
              <w:t>P_MFGR</w:t>
            </w:r>
            <w:r>
              <w:rPr>
                <w:sz w:val="18"/>
              </w:rPr>
              <w:tab/>
            </w:r>
            <w:r>
              <w:rPr>
                <w:w w:val="90"/>
                <w:sz w:val="18"/>
              </w:rPr>
              <w:t>CHAR(25)</w:t>
            </w:r>
            <w:r>
              <w:rPr>
                <w:spacing w:val="4"/>
                <w:w w:val="90"/>
                <w:sz w:val="18"/>
              </w:rPr>
              <w:t xml:space="preserve"> </w:t>
            </w:r>
            <w:r>
              <w:rPr>
                <w:w w:val="90"/>
                <w:sz w:val="18"/>
              </w:rPr>
              <w:t>NOT</w:t>
            </w:r>
            <w:r>
              <w:rPr>
                <w:spacing w:val="1"/>
                <w:w w:val="90"/>
                <w:sz w:val="18"/>
              </w:rPr>
              <w:t xml:space="preserve"> </w:t>
            </w:r>
            <w:r>
              <w:rPr>
                <w:w w:val="90"/>
                <w:sz w:val="18"/>
              </w:rPr>
              <w:t>NULL,</w:t>
            </w:r>
          </w:p>
          <w:p>
            <w:pPr>
              <w:pStyle w:val="17"/>
              <w:tabs>
                <w:tab w:val="left" w:pos="1709"/>
              </w:tabs>
              <w:spacing w:before="55"/>
              <w:ind w:left="352"/>
              <w:rPr>
                <w:sz w:val="18"/>
              </w:rPr>
            </w:pPr>
            <w:r>
              <w:rPr>
                <w:sz w:val="18"/>
              </w:rPr>
              <w:t>P_BRAND</w:t>
            </w:r>
            <w:r>
              <w:rPr>
                <w:sz w:val="18"/>
              </w:rPr>
              <w:tab/>
            </w:r>
            <w:r>
              <w:rPr>
                <w:w w:val="90"/>
                <w:sz w:val="18"/>
              </w:rPr>
              <w:t>CHAR(10)</w:t>
            </w:r>
            <w:r>
              <w:rPr>
                <w:spacing w:val="1"/>
                <w:w w:val="90"/>
                <w:sz w:val="18"/>
              </w:rPr>
              <w:t xml:space="preserve"> </w:t>
            </w:r>
            <w:r>
              <w:rPr>
                <w:w w:val="90"/>
                <w:sz w:val="18"/>
              </w:rPr>
              <w:t>NOT</w:t>
            </w:r>
            <w:r>
              <w:rPr>
                <w:spacing w:val="1"/>
                <w:w w:val="90"/>
                <w:sz w:val="18"/>
              </w:rPr>
              <w:t xml:space="preserve"> </w:t>
            </w:r>
            <w:r>
              <w:rPr>
                <w:w w:val="90"/>
                <w:sz w:val="18"/>
              </w:rPr>
              <w:t>NULL,</w:t>
            </w:r>
          </w:p>
          <w:p>
            <w:pPr>
              <w:pStyle w:val="17"/>
              <w:tabs>
                <w:tab w:val="left" w:pos="1642"/>
              </w:tabs>
              <w:spacing w:before="64"/>
              <w:ind w:left="352"/>
              <w:rPr>
                <w:sz w:val="18"/>
              </w:rPr>
            </w:pPr>
            <w:r>
              <w:rPr>
                <w:sz w:val="18"/>
              </w:rPr>
              <w:t>P_TYPE</w:t>
            </w:r>
            <w:r>
              <w:rPr>
                <w:sz w:val="18"/>
              </w:rPr>
              <w:tab/>
            </w:r>
            <w:r>
              <w:rPr>
                <w:w w:val="90"/>
                <w:sz w:val="18"/>
              </w:rPr>
              <w:t>VARCHAR(25)</w:t>
            </w:r>
            <w:r>
              <w:rPr>
                <w:spacing w:val="-5"/>
                <w:w w:val="90"/>
                <w:sz w:val="18"/>
              </w:rPr>
              <w:t xml:space="preserve"> </w:t>
            </w:r>
            <w:r>
              <w:rPr>
                <w:w w:val="90"/>
                <w:sz w:val="18"/>
              </w:rPr>
              <w:t>NOT</w:t>
            </w:r>
            <w:r>
              <w:rPr>
                <w:spacing w:val="-6"/>
                <w:w w:val="90"/>
                <w:sz w:val="18"/>
              </w:rPr>
              <w:t xml:space="preserve"> </w:t>
            </w:r>
            <w:r>
              <w:rPr>
                <w:w w:val="90"/>
                <w:sz w:val="18"/>
              </w:rPr>
              <w:t>NULL,</w:t>
            </w:r>
          </w:p>
          <w:p>
            <w:pPr>
              <w:pStyle w:val="17"/>
              <w:tabs>
                <w:tab w:val="left" w:pos="1601"/>
                <w:tab w:val="left" w:pos="1709"/>
                <w:tab w:val="left" w:pos="1785"/>
              </w:tabs>
              <w:spacing w:before="63" w:line="309" w:lineRule="auto"/>
              <w:ind w:left="352" w:right="5236"/>
              <w:rPr>
                <w:sz w:val="18"/>
              </w:rPr>
            </w:pPr>
            <w:r>
              <w:rPr>
                <w:sz w:val="18"/>
              </w:rPr>
              <w:t>P_SIZE</w:t>
            </w:r>
            <w:r>
              <w:rPr>
                <w:sz w:val="18"/>
              </w:rPr>
              <w:tab/>
            </w:r>
            <w:r>
              <w:rPr>
                <w:w w:val="90"/>
                <w:sz w:val="18"/>
              </w:rPr>
              <w:t>BIGINT NOT NULL,</w:t>
            </w:r>
            <w:r>
              <w:rPr>
                <w:spacing w:val="1"/>
                <w:w w:val="90"/>
                <w:sz w:val="18"/>
              </w:rPr>
              <w:t xml:space="preserve"> </w:t>
            </w:r>
            <w:r>
              <w:rPr>
                <w:w w:val="95"/>
                <w:sz w:val="18"/>
              </w:rPr>
              <w:t>P_CONTAINER</w:t>
            </w:r>
            <w:r>
              <w:rPr>
                <w:w w:val="95"/>
                <w:sz w:val="18"/>
              </w:rPr>
              <w:tab/>
            </w:r>
            <w:r>
              <w:rPr>
                <w:w w:val="95"/>
                <w:sz w:val="18"/>
              </w:rPr>
              <w:tab/>
            </w:r>
            <w:r>
              <w:rPr>
                <w:w w:val="90"/>
                <w:sz w:val="18"/>
              </w:rPr>
              <w:t>CHAR(10) NOT NULL,</w:t>
            </w:r>
            <w:r>
              <w:rPr>
                <w:spacing w:val="1"/>
                <w:w w:val="90"/>
                <w:sz w:val="18"/>
              </w:rPr>
              <w:t xml:space="preserve"> </w:t>
            </w:r>
            <w:r>
              <w:rPr>
                <w:w w:val="90"/>
                <w:sz w:val="18"/>
              </w:rPr>
              <w:t>P_RETAILPRICE DECIMAL(15,2) NOT NULL,</w:t>
            </w:r>
            <w:r>
              <w:rPr>
                <w:spacing w:val="1"/>
                <w:w w:val="90"/>
                <w:sz w:val="18"/>
              </w:rPr>
              <w:t xml:space="preserve"> </w:t>
            </w:r>
            <w:r>
              <w:rPr>
                <w:sz w:val="18"/>
              </w:rPr>
              <w:t>P_COMMENT</w:t>
            </w:r>
            <w:r>
              <w:rPr>
                <w:sz w:val="18"/>
              </w:rPr>
              <w:tab/>
            </w:r>
            <w:r>
              <w:rPr>
                <w:sz w:val="18"/>
              </w:rPr>
              <w:tab/>
            </w:r>
            <w:r>
              <w:rPr>
                <w:sz w:val="18"/>
              </w:rPr>
              <w:tab/>
            </w:r>
            <w:r>
              <w:rPr>
                <w:w w:val="90"/>
                <w:sz w:val="18"/>
              </w:rPr>
              <w:t>VARCHAR(23)</w:t>
            </w:r>
            <w:r>
              <w:rPr>
                <w:spacing w:val="3"/>
                <w:w w:val="90"/>
                <w:sz w:val="18"/>
              </w:rPr>
              <w:t xml:space="preserve"> </w:t>
            </w:r>
            <w:r>
              <w:rPr>
                <w:w w:val="90"/>
                <w:sz w:val="18"/>
              </w:rPr>
              <w:t>NOT</w:t>
            </w:r>
            <w:r>
              <w:rPr>
                <w:spacing w:val="1"/>
                <w:w w:val="90"/>
                <w:sz w:val="18"/>
              </w:rPr>
              <w:t xml:space="preserve"> </w:t>
            </w:r>
            <w:r>
              <w:rPr>
                <w:w w:val="90"/>
                <w:sz w:val="18"/>
              </w:rPr>
              <w:t>NULL</w:t>
            </w:r>
          </w:p>
          <w:p>
            <w:pPr>
              <w:pStyle w:val="17"/>
              <w:spacing w:line="215" w:lineRule="exact"/>
              <w:rPr>
                <w:sz w:val="18"/>
              </w:rPr>
            </w:pPr>
            <w:r>
              <w:rPr>
                <w:w w:val="79"/>
                <w:sz w:val="18"/>
              </w:rPr>
              <w:t>)</w:t>
            </w:r>
          </w:p>
          <w:p>
            <w:pPr>
              <w:pStyle w:val="17"/>
              <w:spacing w:before="64"/>
              <w:rPr>
                <w:sz w:val="18"/>
              </w:rPr>
            </w:pPr>
            <w:r>
              <w:rPr>
                <w:w w:val="85"/>
                <w:sz w:val="18"/>
              </w:rPr>
              <w:t>WITH</w:t>
            </w:r>
            <w:r>
              <w:rPr>
                <w:spacing w:val="11"/>
                <w:w w:val="85"/>
                <w:sz w:val="18"/>
              </w:rPr>
              <w:t xml:space="preserve"> </w:t>
            </w:r>
            <w:r>
              <w:rPr>
                <w:w w:val="85"/>
                <w:sz w:val="18"/>
              </w:rPr>
              <w:t>(ORIENTATION</w:t>
            </w:r>
            <w:r>
              <w:rPr>
                <w:spacing w:val="12"/>
                <w:w w:val="85"/>
                <w:sz w:val="18"/>
              </w:rPr>
              <w:t xml:space="preserve"> </w:t>
            </w:r>
            <w:r>
              <w:rPr>
                <w:w w:val="85"/>
                <w:sz w:val="18"/>
              </w:rPr>
              <w:t>=</w:t>
            </w:r>
            <w:r>
              <w:rPr>
                <w:spacing w:val="12"/>
                <w:w w:val="85"/>
                <w:sz w:val="18"/>
              </w:rPr>
              <w:t xml:space="preserve"> </w:t>
            </w:r>
            <w:r>
              <w:rPr>
                <w:w w:val="85"/>
                <w:sz w:val="18"/>
              </w:rPr>
              <w:t>COLUMN);</w:t>
            </w:r>
          </w:p>
        </w:tc>
      </w:tr>
    </w:tbl>
    <w:p>
      <w:pPr>
        <w:spacing w:before="108"/>
        <w:ind w:left="1028"/>
        <w:rPr>
          <w:rFonts w:ascii="微软雅黑" w:eastAsia="微软雅黑"/>
          <w:sz w:val="21"/>
        </w:rPr>
      </w:pPr>
      <w:r>
        <w:rPr>
          <w:rFonts w:hint="eastAsia" w:ascii="微软雅黑" w:eastAsia="微软雅黑"/>
          <w:spacing w:val="-1"/>
          <w:w w:val="95"/>
          <w:sz w:val="24"/>
        </w:rPr>
        <w:t xml:space="preserve">步骤 </w:t>
      </w:r>
      <w:r>
        <w:rPr>
          <w:w w:val="95"/>
          <w:sz w:val="24"/>
        </w:rPr>
        <w:t>3</w:t>
      </w:r>
      <w:r>
        <w:rPr>
          <w:spacing w:val="148"/>
          <w:sz w:val="24"/>
        </w:rPr>
        <w:t xml:space="preserve"> </w:t>
      </w:r>
      <w:r>
        <w:rPr>
          <w:rFonts w:hint="eastAsia" w:ascii="微软雅黑" w:eastAsia="微软雅黑"/>
          <w:w w:val="95"/>
          <w:sz w:val="21"/>
        </w:rPr>
        <w:t>查看表信息。</w:t>
      </w:r>
    </w:p>
    <w:p>
      <w:pPr>
        <w:pStyle w:val="9"/>
        <w:spacing w:before="118"/>
        <w:ind w:left="1153"/>
      </w:pPr>
      <w:r>
        <w:rPr>
          <w:spacing w:val="-1"/>
        </w:rPr>
        <w:t>使用</w:t>
      </w:r>
      <w:r>
        <w:rPr>
          <w:rFonts w:ascii="Tahoma" w:eastAsia="Tahoma"/>
          <w:spacing w:val="-1"/>
        </w:rPr>
        <w:t>\d</w:t>
      </w:r>
      <w:r>
        <w:rPr>
          <w:rFonts w:ascii="Tahoma" w:eastAsia="Tahoma"/>
          <w:spacing w:val="-16"/>
        </w:rPr>
        <w:t xml:space="preserve"> </w:t>
      </w:r>
      <w:r>
        <w:rPr>
          <w:spacing w:val="-1"/>
        </w:rPr>
        <w:t>元命令查看表列表。</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6" w:hRule="atLeast"/>
        </w:trPr>
        <w:tc>
          <w:tcPr>
            <w:tcW w:w="8846" w:type="dxa"/>
            <w:tcBorders>
              <w:bottom w:val="nil"/>
            </w:tcBorders>
            <w:shd w:val="clear" w:color="auto" w:fill="D9D9D9"/>
          </w:tcPr>
          <w:p>
            <w:pPr>
              <w:pStyle w:val="17"/>
              <w:spacing w:before="16"/>
              <w:rPr>
                <w:sz w:val="18"/>
              </w:rPr>
            </w:pPr>
            <w:r>
              <w:rPr>
                <w:spacing w:val="-1"/>
                <w:w w:val="90"/>
                <w:sz w:val="18"/>
              </w:rPr>
              <w:t>postgres=#</w:t>
            </w:r>
            <w:r>
              <w:rPr>
                <w:spacing w:val="-15"/>
                <w:w w:val="90"/>
                <w:sz w:val="18"/>
              </w:rPr>
              <w:t xml:space="preserve"> </w:t>
            </w:r>
            <w:r>
              <w:rPr>
                <w:spacing w:val="-1"/>
                <w:w w:val="90"/>
                <w:sz w:val="18"/>
              </w:rPr>
              <w:t>\d</w:t>
            </w:r>
          </w:p>
          <w:p>
            <w:pPr>
              <w:pStyle w:val="17"/>
              <w:spacing w:before="64"/>
              <w:ind w:left="2544"/>
              <w:rPr>
                <w:sz w:val="18"/>
              </w:rPr>
            </w:pPr>
            <w:r>
              <w:rPr>
                <w:w w:val="95"/>
                <w:sz w:val="18"/>
              </w:rPr>
              <w:t>List</w:t>
            </w:r>
            <w:r>
              <w:rPr>
                <w:spacing w:val="-12"/>
                <w:w w:val="95"/>
                <w:sz w:val="18"/>
              </w:rPr>
              <w:t xml:space="preserve"> </w:t>
            </w:r>
            <w:r>
              <w:rPr>
                <w:w w:val="95"/>
                <w:sz w:val="18"/>
              </w:rPr>
              <w:t>of</w:t>
            </w:r>
            <w:r>
              <w:rPr>
                <w:spacing w:val="-9"/>
                <w:w w:val="95"/>
                <w:sz w:val="18"/>
              </w:rPr>
              <w:t xml:space="preserve"> </w:t>
            </w:r>
            <w:r>
              <w:rPr>
                <w:w w:val="95"/>
                <w:sz w:val="18"/>
              </w:rPr>
              <w:t>relations</w:t>
            </w:r>
          </w:p>
          <w:p>
            <w:pPr>
              <w:pStyle w:val="17"/>
              <w:tabs>
                <w:tab w:val="left" w:pos="4188"/>
              </w:tabs>
              <w:spacing w:before="63"/>
              <w:ind w:left="203"/>
              <w:rPr>
                <w:sz w:val="18"/>
              </w:rPr>
            </w:pPr>
            <w:r>
              <w:rPr>
                <w:w w:val="90"/>
                <w:sz w:val="18"/>
              </w:rPr>
              <w:t>Schema</w:t>
            </w:r>
            <w:r>
              <w:rPr>
                <w:spacing w:val="-14"/>
                <w:w w:val="90"/>
                <w:sz w:val="18"/>
              </w:rPr>
              <w:t xml:space="preserve"> </w:t>
            </w:r>
            <w:r>
              <w:rPr>
                <w:w w:val="90"/>
                <w:sz w:val="18"/>
              </w:rPr>
              <w:t>|</w:t>
            </w:r>
            <w:r>
              <w:rPr>
                <w:spacing w:val="-13"/>
                <w:w w:val="90"/>
                <w:sz w:val="18"/>
              </w:rPr>
              <w:t xml:space="preserve"> </w:t>
            </w:r>
            <w:r>
              <w:rPr>
                <w:w w:val="90"/>
                <w:sz w:val="18"/>
              </w:rPr>
              <w:t>Name</w:t>
            </w:r>
            <w:r>
              <w:rPr>
                <w:spacing w:val="136"/>
                <w:sz w:val="18"/>
              </w:rPr>
              <w:t xml:space="preserve"> </w:t>
            </w:r>
            <w:r>
              <w:rPr>
                <w:w w:val="90"/>
                <w:sz w:val="18"/>
              </w:rPr>
              <w:t>|</w:t>
            </w:r>
            <w:r>
              <w:rPr>
                <w:spacing w:val="-14"/>
                <w:w w:val="90"/>
                <w:sz w:val="18"/>
              </w:rPr>
              <w:t xml:space="preserve"> </w:t>
            </w:r>
            <w:r>
              <w:rPr>
                <w:w w:val="90"/>
                <w:sz w:val="18"/>
              </w:rPr>
              <w:t>Type</w:t>
            </w:r>
            <w:r>
              <w:rPr>
                <w:spacing w:val="136"/>
                <w:sz w:val="18"/>
              </w:rPr>
              <w:t xml:space="preserve"> </w:t>
            </w:r>
            <w:r>
              <w:rPr>
                <w:w w:val="90"/>
                <w:sz w:val="18"/>
              </w:rPr>
              <w:t>|</w:t>
            </w:r>
            <w:r>
              <w:rPr>
                <w:spacing w:val="-13"/>
                <w:w w:val="90"/>
                <w:sz w:val="18"/>
              </w:rPr>
              <w:t xml:space="preserve"> </w:t>
            </w:r>
            <w:r>
              <w:rPr>
                <w:w w:val="90"/>
                <w:sz w:val="18"/>
              </w:rPr>
              <w:t>Owner</w:t>
            </w:r>
            <w:r>
              <w:rPr>
                <w:spacing w:val="-14"/>
                <w:w w:val="90"/>
                <w:sz w:val="18"/>
              </w:rPr>
              <w:t xml:space="preserve"> </w:t>
            </w:r>
            <w:r>
              <w:rPr>
                <w:w w:val="90"/>
                <w:sz w:val="18"/>
              </w:rPr>
              <w:t>|</w:t>
            </w:r>
            <w:r>
              <w:rPr>
                <w:w w:val="90"/>
                <w:sz w:val="18"/>
              </w:rPr>
              <w:tab/>
            </w:r>
            <w:r>
              <w:rPr>
                <w:w w:val="95"/>
                <w:sz w:val="18"/>
              </w:rPr>
              <w:t>Storage</w:t>
            </w:r>
          </w:p>
          <w:p>
            <w:pPr>
              <w:pStyle w:val="17"/>
              <w:tabs>
                <w:tab w:val="left" w:pos="558"/>
                <w:tab w:val="left" w:pos="1038"/>
                <w:tab w:val="left" w:pos="1521"/>
                <w:tab w:val="left" w:pos="2004"/>
                <w:tab w:val="left" w:pos="4251"/>
              </w:tabs>
              <w:spacing w:before="64"/>
              <w:rPr>
                <w:sz w:val="18"/>
              </w:rPr>
            </w:pPr>
            <w:r>
              <w:rPr>
                <w:w w:val="64"/>
                <w:sz w:val="18"/>
                <w:u w:val="dotted"/>
              </w:rPr>
              <w:t xml:space="preserve"> </w:t>
            </w:r>
            <w:r>
              <w:rPr>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64"/>
                <w:sz w:val="18"/>
                <w:u w:val="dotted"/>
              </w:rPr>
              <w:t xml:space="preserve"> </w:t>
            </w:r>
            <w:r>
              <w:rPr>
                <w:sz w:val="18"/>
                <w:u w:val="dotted"/>
              </w:rPr>
              <w:tab/>
            </w:r>
          </w:p>
          <w:p>
            <w:pPr>
              <w:pStyle w:val="17"/>
              <w:tabs>
                <w:tab w:val="left" w:pos="2527"/>
              </w:tabs>
              <w:spacing w:before="61"/>
              <w:ind w:left="203"/>
              <w:rPr>
                <w:sz w:val="18"/>
              </w:rPr>
            </w:pPr>
            <w:r>
              <w:rPr>
                <w:spacing w:val="-1"/>
                <w:w w:val="95"/>
                <w:sz w:val="18"/>
              </w:rPr>
              <w:t>public</w:t>
            </w:r>
            <w:r>
              <w:rPr>
                <w:spacing w:val="-18"/>
                <w:w w:val="95"/>
                <w:sz w:val="18"/>
              </w:rPr>
              <w:t xml:space="preserve"> </w:t>
            </w:r>
            <w:r>
              <w:rPr>
                <w:w w:val="95"/>
                <w:sz w:val="18"/>
              </w:rPr>
              <w:t>|</w:t>
            </w:r>
            <w:r>
              <w:rPr>
                <w:spacing w:val="-18"/>
                <w:w w:val="95"/>
                <w:sz w:val="18"/>
              </w:rPr>
              <w:t xml:space="preserve"> </w:t>
            </w:r>
            <w:r>
              <w:rPr>
                <w:w w:val="95"/>
                <w:sz w:val="18"/>
              </w:rPr>
              <w:t>part</w:t>
            </w:r>
            <w:r>
              <w:rPr>
                <w:spacing w:val="126"/>
                <w:sz w:val="18"/>
              </w:rPr>
              <w:t xml:space="preserve"> </w:t>
            </w:r>
            <w:r>
              <w:rPr>
                <w:w w:val="95"/>
                <w:sz w:val="18"/>
              </w:rPr>
              <w:t>|</w:t>
            </w:r>
            <w:r>
              <w:rPr>
                <w:spacing w:val="-18"/>
                <w:w w:val="95"/>
                <w:sz w:val="18"/>
              </w:rPr>
              <w:t xml:space="preserve"> </w:t>
            </w:r>
            <w:r>
              <w:rPr>
                <w:w w:val="95"/>
                <w:sz w:val="18"/>
              </w:rPr>
              <w:t>table</w:t>
            </w:r>
            <w:r>
              <w:rPr>
                <w:spacing w:val="-18"/>
                <w:w w:val="95"/>
                <w:sz w:val="18"/>
              </w:rPr>
              <w:t xml:space="preserve"> </w:t>
            </w:r>
            <w:r>
              <w:rPr>
                <w:w w:val="95"/>
                <w:sz w:val="18"/>
              </w:rPr>
              <w:t>|</w:t>
            </w:r>
            <w:r>
              <w:rPr>
                <w:spacing w:val="-17"/>
                <w:w w:val="95"/>
                <w:sz w:val="18"/>
              </w:rPr>
              <w:t xml:space="preserve"> </w:t>
            </w:r>
            <w:r>
              <w:rPr>
                <w:w w:val="95"/>
                <w:sz w:val="18"/>
              </w:rPr>
              <w:t>omm</w:t>
            </w:r>
            <w:r>
              <w:rPr>
                <w:w w:val="95"/>
                <w:sz w:val="18"/>
              </w:rPr>
              <w:tab/>
            </w:r>
            <w:r>
              <w:rPr>
                <w:w w:val="90"/>
                <w:sz w:val="18"/>
              </w:rPr>
              <w:t>|</w:t>
            </w:r>
            <w:r>
              <w:rPr>
                <w:spacing w:val="7"/>
                <w:w w:val="90"/>
                <w:sz w:val="18"/>
              </w:rPr>
              <w:t xml:space="preserve"> </w:t>
            </w:r>
            <w:r>
              <w:rPr>
                <w:w w:val="90"/>
                <w:sz w:val="18"/>
              </w:rPr>
              <w:t>{orientation=row,compression=no}</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0" w:hRule="atLeast"/>
        </w:trPr>
        <w:tc>
          <w:tcPr>
            <w:tcW w:w="8846" w:type="dxa"/>
            <w:tcBorders>
              <w:top w:val="nil"/>
            </w:tcBorders>
            <w:shd w:val="clear" w:color="auto" w:fill="D9D9D9"/>
          </w:tcPr>
          <w:p>
            <w:pPr>
              <w:pStyle w:val="17"/>
              <w:tabs>
                <w:tab w:val="left" w:pos="2472"/>
              </w:tabs>
              <w:spacing w:before="12"/>
              <w:ind w:left="203"/>
              <w:rPr>
                <w:sz w:val="18"/>
              </w:rPr>
            </w:pPr>
            <w:r>
              <w:rPr>
                <w:spacing w:val="-1"/>
                <w:w w:val="95"/>
                <w:sz w:val="18"/>
              </w:rPr>
              <w:t>public</w:t>
            </w:r>
            <w:r>
              <w:rPr>
                <w:spacing w:val="-19"/>
                <w:w w:val="95"/>
                <w:sz w:val="18"/>
              </w:rPr>
              <w:t xml:space="preserve"> </w:t>
            </w:r>
            <w:r>
              <w:rPr>
                <w:w w:val="95"/>
                <w:sz w:val="18"/>
              </w:rPr>
              <w:t>|</w:t>
            </w:r>
            <w:r>
              <w:rPr>
                <w:spacing w:val="-18"/>
                <w:w w:val="95"/>
                <w:sz w:val="18"/>
              </w:rPr>
              <w:t xml:space="preserve"> </w:t>
            </w:r>
            <w:r>
              <w:rPr>
                <w:w w:val="95"/>
                <w:sz w:val="18"/>
              </w:rPr>
              <w:t>part1</w:t>
            </w:r>
            <w:r>
              <w:rPr>
                <w:spacing w:val="-19"/>
                <w:w w:val="95"/>
                <w:sz w:val="18"/>
              </w:rPr>
              <w:t xml:space="preserve"> </w:t>
            </w:r>
            <w:r>
              <w:rPr>
                <w:w w:val="95"/>
                <w:sz w:val="18"/>
              </w:rPr>
              <w:t>|</w:t>
            </w:r>
            <w:r>
              <w:rPr>
                <w:spacing w:val="-18"/>
                <w:w w:val="95"/>
                <w:sz w:val="18"/>
              </w:rPr>
              <w:t xml:space="preserve"> </w:t>
            </w:r>
            <w:r>
              <w:rPr>
                <w:w w:val="95"/>
                <w:sz w:val="18"/>
              </w:rPr>
              <w:t>table</w:t>
            </w:r>
            <w:r>
              <w:rPr>
                <w:spacing w:val="-18"/>
                <w:w w:val="95"/>
                <w:sz w:val="18"/>
              </w:rPr>
              <w:t xml:space="preserve"> </w:t>
            </w:r>
            <w:r>
              <w:rPr>
                <w:w w:val="95"/>
                <w:sz w:val="18"/>
              </w:rPr>
              <w:t>|</w:t>
            </w:r>
            <w:r>
              <w:rPr>
                <w:spacing w:val="-18"/>
                <w:w w:val="95"/>
                <w:sz w:val="18"/>
              </w:rPr>
              <w:t xml:space="preserve"> </w:t>
            </w:r>
            <w:r>
              <w:rPr>
                <w:w w:val="95"/>
                <w:sz w:val="18"/>
              </w:rPr>
              <w:t>omm</w:t>
            </w:r>
            <w:r>
              <w:rPr>
                <w:w w:val="95"/>
                <w:sz w:val="18"/>
              </w:rPr>
              <w:tab/>
            </w:r>
            <w:r>
              <w:rPr>
                <w:w w:val="90"/>
                <w:sz w:val="18"/>
              </w:rPr>
              <w:t>|</w:t>
            </w:r>
            <w:r>
              <w:rPr>
                <w:spacing w:val="30"/>
                <w:w w:val="90"/>
                <w:sz w:val="18"/>
              </w:rPr>
              <w:t xml:space="preserve"> </w:t>
            </w:r>
            <w:r>
              <w:rPr>
                <w:w w:val="90"/>
                <w:sz w:val="18"/>
              </w:rPr>
              <w:t>{orientation=column,compression=low}</w:t>
            </w:r>
          </w:p>
          <w:p>
            <w:pPr>
              <w:pStyle w:val="17"/>
              <w:spacing w:before="61"/>
              <w:rPr>
                <w:sz w:val="18"/>
              </w:rPr>
            </w:pPr>
            <w:r>
              <w:rPr>
                <w:w w:val="90"/>
                <w:sz w:val="18"/>
              </w:rPr>
              <w:t>(2</w:t>
            </w:r>
            <w:r>
              <w:rPr>
                <w:spacing w:val="-12"/>
                <w:w w:val="90"/>
                <w:sz w:val="18"/>
              </w:rPr>
              <w:t xml:space="preserve"> </w:t>
            </w:r>
            <w:r>
              <w:rPr>
                <w:w w:val="90"/>
                <w:sz w:val="18"/>
              </w:rPr>
              <w:t>rows)</w:t>
            </w:r>
          </w:p>
        </w:tc>
      </w:tr>
    </w:tbl>
    <w:p>
      <w:pPr>
        <w:pStyle w:val="9"/>
        <w:spacing w:before="15"/>
        <w:rPr>
          <w:sz w:val="3"/>
        </w:rPr>
      </w:pPr>
    </w:p>
    <w:p>
      <w:pPr>
        <w:spacing w:before="37" w:line="302" w:lineRule="auto"/>
        <w:ind w:left="1153" w:right="6715" w:hanging="125"/>
        <w:rPr>
          <w:rFonts w:ascii="微软雅黑" w:eastAsia="微软雅黑"/>
          <w:sz w:val="21"/>
          <w:lang w:eastAsia="zh-CN"/>
        </w:rPr>
      </w:pPr>
      <w:r>
        <w:rPr>
          <w:rFonts w:hint="eastAsia" w:ascii="微软雅黑" w:eastAsia="微软雅黑"/>
          <w:spacing w:val="-2"/>
          <w:w w:val="95"/>
          <w:sz w:val="24"/>
          <w:lang w:eastAsia="zh-CN"/>
        </w:rPr>
        <w:t xml:space="preserve">步骤 </w:t>
      </w:r>
      <w:r>
        <w:rPr>
          <w:w w:val="95"/>
          <w:sz w:val="24"/>
          <w:lang w:eastAsia="zh-CN"/>
        </w:rPr>
        <w:t>4</w:t>
      </w:r>
      <w:r>
        <w:rPr>
          <w:spacing w:val="1"/>
          <w:w w:val="95"/>
          <w:sz w:val="24"/>
          <w:lang w:eastAsia="zh-CN"/>
        </w:rPr>
        <w:t xml:space="preserve"> </w:t>
      </w:r>
      <w:r>
        <w:rPr>
          <w:rFonts w:hint="eastAsia" w:ascii="微软雅黑" w:eastAsia="微软雅黑"/>
          <w:w w:val="95"/>
          <w:sz w:val="21"/>
          <w:lang w:eastAsia="zh-CN"/>
        </w:rPr>
        <w:t>修改表的属性。</w:t>
      </w:r>
      <w:r>
        <w:rPr>
          <w:rFonts w:hint="eastAsia" w:ascii="微软雅黑" w:eastAsia="微软雅黑"/>
          <w:sz w:val="21"/>
          <w:lang w:eastAsia="zh-CN"/>
        </w:rPr>
        <w:t>增加列。</w:t>
      </w: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line="217" w:lineRule="exact"/>
              <w:rPr>
                <w:sz w:val="18"/>
              </w:rPr>
            </w:pPr>
            <w:r>
              <w:rPr>
                <w:w w:val="90"/>
                <w:sz w:val="18"/>
              </w:rPr>
              <w:t>postgres=# ALTER</w:t>
            </w:r>
            <w:r>
              <w:rPr>
                <w:spacing w:val="3"/>
                <w:w w:val="90"/>
                <w:sz w:val="18"/>
              </w:rPr>
              <w:t xml:space="preserve"> </w:t>
            </w:r>
            <w:r>
              <w:rPr>
                <w:w w:val="90"/>
                <w:sz w:val="18"/>
              </w:rPr>
              <w:t>TABLE</w:t>
            </w:r>
            <w:r>
              <w:rPr>
                <w:spacing w:val="2"/>
                <w:w w:val="90"/>
                <w:sz w:val="18"/>
              </w:rPr>
              <w:t xml:space="preserve"> </w:t>
            </w:r>
            <w:r>
              <w:rPr>
                <w:w w:val="90"/>
                <w:sz w:val="18"/>
              </w:rPr>
              <w:t>part</w:t>
            </w:r>
            <w:r>
              <w:rPr>
                <w:spacing w:val="1"/>
                <w:w w:val="90"/>
                <w:sz w:val="18"/>
              </w:rPr>
              <w:t xml:space="preserve"> </w:t>
            </w:r>
            <w:r>
              <w:rPr>
                <w:w w:val="90"/>
                <w:sz w:val="18"/>
              </w:rPr>
              <w:t>ADD</w:t>
            </w:r>
            <w:r>
              <w:rPr>
                <w:spacing w:val="1"/>
                <w:w w:val="90"/>
                <w:sz w:val="18"/>
              </w:rPr>
              <w:t xml:space="preserve"> </w:t>
            </w:r>
            <w:r>
              <w:rPr>
                <w:w w:val="90"/>
                <w:sz w:val="18"/>
              </w:rPr>
              <w:t>COLUMN</w:t>
            </w:r>
            <w:r>
              <w:rPr>
                <w:spacing w:val="2"/>
                <w:w w:val="90"/>
                <w:sz w:val="18"/>
              </w:rPr>
              <w:t xml:space="preserve"> </w:t>
            </w:r>
            <w:r>
              <w:rPr>
                <w:w w:val="90"/>
                <w:sz w:val="18"/>
              </w:rPr>
              <w:t>p_col1</w:t>
            </w:r>
            <w:r>
              <w:rPr>
                <w:spacing w:val="1"/>
                <w:w w:val="90"/>
                <w:sz w:val="18"/>
              </w:rPr>
              <w:t xml:space="preserve"> </w:t>
            </w:r>
            <w:r>
              <w:rPr>
                <w:w w:val="90"/>
                <w:sz w:val="18"/>
              </w:rPr>
              <w:t>bigint;</w:t>
            </w:r>
          </w:p>
          <w:p>
            <w:pPr>
              <w:pStyle w:val="17"/>
              <w:spacing w:before="63"/>
              <w:rPr>
                <w:sz w:val="18"/>
              </w:rPr>
            </w:pPr>
            <w:r>
              <w:rPr>
                <w:w w:val="90"/>
                <w:sz w:val="18"/>
              </w:rPr>
              <w:t>ALTER</w:t>
            </w:r>
            <w:r>
              <w:rPr>
                <w:spacing w:val="-1"/>
                <w:w w:val="90"/>
                <w:sz w:val="18"/>
              </w:rPr>
              <w:t xml:space="preserve"> </w:t>
            </w:r>
            <w:r>
              <w:rPr>
                <w:w w:val="90"/>
                <w:sz w:val="18"/>
              </w:rPr>
              <w:t>TABLE</w:t>
            </w:r>
          </w:p>
        </w:tc>
      </w:tr>
    </w:tbl>
    <w:p>
      <w:pPr>
        <w:pStyle w:val="9"/>
        <w:spacing w:before="51"/>
        <w:ind w:left="1153"/>
      </w:pPr>
      <w:r>
        <w:t>增加列上的默认值。</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8846" w:type="dxa"/>
            <w:shd w:val="clear" w:color="auto" w:fill="D9D9D9"/>
          </w:tcPr>
          <w:p>
            <w:pPr>
              <w:pStyle w:val="17"/>
              <w:spacing w:before="16"/>
              <w:rPr>
                <w:sz w:val="18"/>
              </w:rPr>
            </w:pPr>
            <w:r>
              <w:rPr>
                <w:w w:val="90"/>
                <w:sz w:val="18"/>
              </w:rPr>
              <w:t>postgres=#</w:t>
            </w:r>
            <w:r>
              <w:rPr>
                <w:spacing w:val="-2"/>
                <w:w w:val="90"/>
                <w:sz w:val="18"/>
              </w:rPr>
              <w:t xml:space="preserve"> </w:t>
            </w:r>
            <w:r>
              <w:rPr>
                <w:w w:val="90"/>
                <w:sz w:val="18"/>
              </w:rPr>
              <w:t>ALTER</w:t>
            </w:r>
            <w:r>
              <w:rPr>
                <w:spacing w:val="1"/>
                <w:w w:val="90"/>
                <w:sz w:val="18"/>
              </w:rPr>
              <w:t xml:space="preserve"> </w:t>
            </w:r>
            <w:r>
              <w:rPr>
                <w:w w:val="90"/>
                <w:sz w:val="18"/>
              </w:rPr>
              <w:t>TABLE part</w:t>
            </w:r>
            <w:r>
              <w:rPr>
                <w:spacing w:val="-1"/>
                <w:w w:val="90"/>
                <w:sz w:val="18"/>
              </w:rPr>
              <w:t xml:space="preserve"> </w:t>
            </w:r>
            <w:r>
              <w:rPr>
                <w:w w:val="90"/>
                <w:sz w:val="18"/>
              </w:rPr>
              <w:t>ALTER COLUMN p_col1</w:t>
            </w:r>
            <w:r>
              <w:rPr>
                <w:spacing w:val="-1"/>
                <w:w w:val="90"/>
                <w:sz w:val="18"/>
              </w:rPr>
              <w:t xml:space="preserve"> </w:t>
            </w:r>
            <w:r>
              <w:rPr>
                <w:w w:val="90"/>
                <w:sz w:val="18"/>
              </w:rPr>
              <w:t>SET</w:t>
            </w:r>
            <w:r>
              <w:rPr>
                <w:spacing w:val="-1"/>
                <w:w w:val="90"/>
                <w:sz w:val="18"/>
              </w:rPr>
              <w:t xml:space="preserve"> </w:t>
            </w:r>
            <w:r>
              <w:rPr>
                <w:w w:val="90"/>
                <w:sz w:val="18"/>
              </w:rPr>
              <w:t>DEFAULT</w:t>
            </w:r>
            <w:r>
              <w:rPr>
                <w:spacing w:val="-1"/>
                <w:w w:val="90"/>
                <w:sz w:val="18"/>
              </w:rPr>
              <w:t xml:space="preserve"> </w:t>
            </w:r>
            <w:r>
              <w:rPr>
                <w:w w:val="90"/>
                <w:sz w:val="18"/>
              </w:rPr>
              <w:t>1;</w:t>
            </w:r>
          </w:p>
          <w:p>
            <w:pPr>
              <w:pStyle w:val="17"/>
              <w:spacing w:before="64"/>
              <w:rPr>
                <w:sz w:val="18"/>
              </w:rPr>
            </w:pPr>
            <w:r>
              <w:rPr>
                <w:w w:val="90"/>
                <w:sz w:val="18"/>
              </w:rPr>
              <w:t>ALTER</w:t>
            </w:r>
            <w:r>
              <w:rPr>
                <w:spacing w:val="-1"/>
                <w:w w:val="90"/>
                <w:sz w:val="18"/>
              </w:rPr>
              <w:t xml:space="preserve"> </w:t>
            </w:r>
            <w:r>
              <w:rPr>
                <w:w w:val="90"/>
                <w:sz w:val="18"/>
              </w:rPr>
              <w:t>TABLE</w:t>
            </w:r>
          </w:p>
        </w:tc>
      </w:tr>
    </w:tbl>
    <w:p>
      <w:pPr>
        <w:pStyle w:val="9"/>
        <w:spacing w:before="68"/>
        <w:ind w:left="1153"/>
      </w:pPr>
      <w:r>
        <w:t>删除列上的默认值。</w:t>
      </w:r>
    </w:p>
    <w:p>
      <w:pPr>
        <w:pStyle w:val="9"/>
        <w:spacing w:line="1100" w:lineRule="atLeast"/>
        <w:ind w:left="1153" w:right="6768"/>
        <w:rPr>
          <w:lang w:eastAsia="zh-CN"/>
        </w:rPr>
      </w:pPr>
      <w:r>
        <w:pict>
          <v:shape id="_x0000_s2166" o:spid="_x0000_s2166" o:spt="202" type="#_x0000_t202" style="position:absolute;left:0pt;margin-left:101.75pt;margin-top:4pt;height:28.2pt;width:443pt;mso-position-horizontal-relative:page;z-index:251679744;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44" w:hRule="atLeast"/>
                    </w:trPr>
                    <w:tc>
                      <w:tcPr>
                        <w:tcW w:w="8846" w:type="dxa"/>
                        <w:shd w:val="clear" w:color="auto" w:fill="D9D9D9"/>
                      </w:tcPr>
                      <w:p>
                        <w:pPr>
                          <w:pStyle w:val="17"/>
                          <w:spacing w:before="16"/>
                          <w:rPr>
                            <w:sz w:val="18"/>
                          </w:rPr>
                        </w:pPr>
                        <w:r>
                          <w:rPr>
                            <w:w w:val="90"/>
                            <w:sz w:val="18"/>
                          </w:rPr>
                          <w:t>postgres=# ALTER</w:t>
                        </w:r>
                        <w:r>
                          <w:rPr>
                            <w:spacing w:val="3"/>
                            <w:w w:val="90"/>
                            <w:sz w:val="18"/>
                          </w:rPr>
                          <w:t xml:space="preserve"> </w:t>
                        </w:r>
                        <w:r>
                          <w:rPr>
                            <w:w w:val="90"/>
                            <w:sz w:val="18"/>
                          </w:rPr>
                          <w:t>TABLE</w:t>
                        </w:r>
                        <w:r>
                          <w:rPr>
                            <w:spacing w:val="2"/>
                            <w:w w:val="90"/>
                            <w:sz w:val="18"/>
                          </w:rPr>
                          <w:t xml:space="preserve"> </w:t>
                        </w:r>
                        <w:r>
                          <w:rPr>
                            <w:w w:val="90"/>
                            <w:sz w:val="18"/>
                          </w:rPr>
                          <w:t>part</w:t>
                        </w:r>
                        <w:r>
                          <w:rPr>
                            <w:spacing w:val="1"/>
                            <w:w w:val="90"/>
                            <w:sz w:val="18"/>
                          </w:rPr>
                          <w:t xml:space="preserve"> </w:t>
                        </w:r>
                        <w:r>
                          <w:rPr>
                            <w:w w:val="90"/>
                            <w:sz w:val="18"/>
                          </w:rPr>
                          <w:t>ALTER</w:t>
                        </w:r>
                        <w:r>
                          <w:rPr>
                            <w:spacing w:val="2"/>
                            <w:w w:val="90"/>
                            <w:sz w:val="18"/>
                          </w:rPr>
                          <w:t xml:space="preserve"> </w:t>
                        </w:r>
                        <w:r>
                          <w:rPr>
                            <w:w w:val="90"/>
                            <w:sz w:val="18"/>
                          </w:rPr>
                          <w:t>COLUMN</w:t>
                        </w:r>
                        <w:r>
                          <w:rPr>
                            <w:spacing w:val="3"/>
                            <w:w w:val="90"/>
                            <w:sz w:val="18"/>
                          </w:rPr>
                          <w:t xml:space="preserve"> </w:t>
                        </w:r>
                        <w:r>
                          <w:rPr>
                            <w:w w:val="90"/>
                            <w:sz w:val="18"/>
                          </w:rPr>
                          <w:t>p_col1</w:t>
                        </w:r>
                        <w:r>
                          <w:rPr>
                            <w:spacing w:val="1"/>
                            <w:w w:val="90"/>
                            <w:sz w:val="18"/>
                          </w:rPr>
                          <w:t xml:space="preserve"> </w:t>
                        </w:r>
                        <w:r>
                          <w:rPr>
                            <w:w w:val="90"/>
                            <w:sz w:val="18"/>
                          </w:rPr>
                          <w:t>drop</w:t>
                        </w:r>
                        <w:r>
                          <w:rPr>
                            <w:spacing w:val="2"/>
                            <w:w w:val="90"/>
                            <w:sz w:val="18"/>
                          </w:rPr>
                          <w:t xml:space="preserve"> </w:t>
                        </w:r>
                        <w:r>
                          <w:rPr>
                            <w:w w:val="90"/>
                            <w:sz w:val="18"/>
                          </w:rPr>
                          <w:t>DEFAULT</w:t>
                        </w:r>
                        <w:r>
                          <w:rPr>
                            <w:spacing w:val="1"/>
                            <w:w w:val="90"/>
                            <w:sz w:val="18"/>
                          </w:rPr>
                          <w:t xml:space="preserve"> </w:t>
                        </w:r>
                        <w:r>
                          <w:rPr>
                            <w:w w:val="90"/>
                            <w:sz w:val="18"/>
                          </w:rPr>
                          <w:t>;</w:t>
                        </w:r>
                      </w:p>
                      <w:p>
                        <w:pPr>
                          <w:pStyle w:val="17"/>
                          <w:spacing w:before="64"/>
                          <w:rPr>
                            <w:sz w:val="18"/>
                          </w:rPr>
                        </w:pPr>
                        <w:r>
                          <w:rPr>
                            <w:w w:val="90"/>
                            <w:sz w:val="18"/>
                          </w:rPr>
                          <w:t>ALTER</w:t>
                        </w:r>
                        <w:r>
                          <w:rPr>
                            <w:spacing w:val="-1"/>
                            <w:w w:val="90"/>
                            <w:sz w:val="18"/>
                          </w:rPr>
                          <w:t xml:space="preserve"> </w:t>
                        </w:r>
                        <w:r>
                          <w:rPr>
                            <w:w w:val="90"/>
                            <w:sz w:val="18"/>
                          </w:rPr>
                          <w:t>TABLE</w:t>
                        </w:r>
                      </w:p>
                    </w:tc>
                  </w:tr>
                </w:tbl>
                <w:p>
                  <w:pPr>
                    <w:pStyle w:val="9"/>
                  </w:pPr>
                </w:p>
              </w:txbxContent>
            </v:textbox>
          </v:shape>
        </w:pict>
      </w:r>
      <w:r>
        <w:pict>
          <v:shape id="_x0000_s2167" o:spid="_x0000_s2167" o:spt="202" type="#_x0000_t202" style="position:absolute;left:0pt;margin-left:101.75pt;margin-top:58.95pt;height:28.2pt;width:443pt;mso-position-horizontal-relative:page;z-index:251680768;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w w:val="90"/>
                            <w:sz w:val="18"/>
                          </w:rPr>
                          <w:t>postgres=#</w:t>
                        </w:r>
                        <w:r>
                          <w:rPr>
                            <w:spacing w:val="-8"/>
                            <w:w w:val="90"/>
                            <w:sz w:val="18"/>
                          </w:rPr>
                          <w:t xml:space="preserve"> </w:t>
                        </w:r>
                        <w:r>
                          <w:rPr>
                            <w:w w:val="90"/>
                            <w:sz w:val="18"/>
                          </w:rPr>
                          <w:t>ALTER</w:t>
                        </w:r>
                        <w:r>
                          <w:rPr>
                            <w:spacing w:val="-7"/>
                            <w:w w:val="90"/>
                            <w:sz w:val="18"/>
                          </w:rPr>
                          <w:t xml:space="preserve"> </w:t>
                        </w:r>
                        <w:r>
                          <w:rPr>
                            <w:w w:val="90"/>
                            <w:sz w:val="18"/>
                          </w:rPr>
                          <w:t>TABLE</w:t>
                        </w:r>
                        <w:r>
                          <w:rPr>
                            <w:spacing w:val="-6"/>
                            <w:w w:val="90"/>
                            <w:sz w:val="18"/>
                          </w:rPr>
                          <w:t xml:space="preserve"> </w:t>
                        </w:r>
                        <w:r>
                          <w:rPr>
                            <w:w w:val="90"/>
                            <w:sz w:val="18"/>
                          </w:rPr>
                          <w:t>part</w:t>
                        </w:r>
                        <w:r>
                          <w:rPr>
                            <w:spacing w:val="-8"/>
                            <w:w w:val="90"/>
                            <w:sz w:val="18"/>
                          </w:rPr>
                          <w:t xml:space="preserve"> </w:t>
                        </w:r>
                        <w:r>
                          <w:rPr>
                            <w:w w:val="90"/>
                            <w:sz w:val="18"/>
                          </w:rPr>
                          <w:t>MODIFY</w:t>
                        </w:r>
                        <w:r>
                          <w:rPr>
                            <w:spacing w:val="-7"/>
                            <w:w w:val="90"/>
                            <w:sz w:val="18"/>
                          </w:rPr>
                          <w:t xml:space="preserve"> </w:t>
                        </w:r>
                        <w:r>
                          <w:rPr>
                            <w:w w:val="90"/>
                            <w:sz w:val="18"/>
                          </w:rPr>
                          <w:t>p_col1</w:t>
                        </w:r>
                        <w:r>
                          <w:rPr>
                            <w:spacing w:val="-7"/>
                            <w:w w:val="90"/>
                            <w:sz w:val="18"/>
                          </w:rPr>
                          <w:t xml:space="preserve"> </w:t>
                        </w:r>
                        <w:r>
                          <w:rPr>
                            <w:w w:val="90"/>
                            <w:sz w:val="18"/>
                          </w:rPr>
                          <w:t>INT;</w:t>
                        </w:r>
                      </w:p>
                      <w:p>
                        <w:pPr>
                          <w:pStyle w:val="17"/>
                          <w:spacing w:before="64"/>
                          <w:rPr>
                            <w:sz w:val="18"/>
                          </w:rPr>
                        </w:pPr>
                        <w:r>
                          <w:rPr>
                            <w:w w:val="90"/>
                            <w:sz w:val="18"/>
                          </w:rPr>
                          <w:t>ALTER</w:t>
                        </w:r>
                        <w:r>
                          <w:rPr>
                            <w:spacing w:val="-1"/>
                            <w:w w:val="90"/>
                            <w:sz w:val="18"/>
                          </w:rPr>
                          <w:t xml:space="preserve"> </w:t>
                        </w:r>
                        <w:r>
                          <w:rPr>
                            <w:w w:val="90"/>
                            <w:sz w:val="18"/>
                          </w:rPr>
                          <w:t>TABLE</w:t>
                        </w:r>
                      </w:p>
                    </w:tc>
                  </w:tr>
                </w:tbl>
                <w:p>
                  <w:pPr>
                    <w:pStyle w:val="9"/>
                  </w:pPr>
                </w:p>
              </w:txbxContent>
            </v:textbox>
          </v:shape>
        </w:pict>
      </w:r>
      <w:r>
        <w:rPr>
          <w:lang w:eastAsia="zh-CN"/>
        </w:rPr>
        <w:t>修改字段的数据类型。修改列的名称。</w:t>
      </w:r>
    </w:p>
    <w:p>
      <w:pPr>
        <w:pStyle w:val="9"/>
        <w:spacing w:before="5"/>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8846" w:type="dxa"/>
            <w:shd w:val="clear" w:color="auto" w:fill="D9D9D9"/>
          </w:tcPr>
          <w:p>
            <w:pPr>
              <w:pStyle w:val="17"/>
              <w:spacing w:before="16"/>
              <w:rPr>
                <w:sz w:val="18"/>
              </w:rPr>
            </w:pPr>
            <w:r>
              <w:rPr>
                <w:w w:val="90"/>
                <w:sz w:val="18"/>
              </w:rPr>
              <w:t>postgres=# ALTER</w:t>
            </w:r>
            <w:r>
              <w:rPr>
                <w:spacing w:val="3"/>
                <w:w w:val="90"/>
                <w:sz w:val="18"/>
              </w:rPr>
              <w:t xml:space="preserve"> </w:t>
            </w:r>
            <w:r>
              <w:rPr>
                <w:w w:val="90"/>
                <w:sz w:val="18"/>
              </w:rPr>
              <w:t>TABLE</w:t>
            </w:r>
            <w:r>
              <w:rPr>
                <w:spacing w:val="2"/>
                <w:w w:val="90"/>
                <w:sz w:val="18"/>
              </w:rPr>
              <w:t xml:space="preserve"> </w:t>
            </w:r>
            <w:r>
              <w:rPr>
                <w:w w:val="90"/>
                <w:sz w:val="18"/>
              </w:rPr>
              <w:t>part</w:t>
            </w:r>
            <w:r>
              <w:rPr>
                <w:spacing w:val="1"/>
                <w:w w:val="90"/>
                <w:sz w:val="18"/>
              </w:rPr>
              <w:t xml:space="preserve"> </w:t>
            </w:r>
            <w:r>
              <w:rPr>
                <w:w w:val="90"/>
                <w:sz w:val="18"/>
              </w:rPr>
              <w:t>RENAME</w:t>
            </w:r>
            <w:r>
              <w:rPr>
                <w:spacing w:val="2"/>
                <w:w w:val="90"/>
                <w:sz w:val="18"/>
              </w:rPr>
              <w:t xml:space="preserve"> </w:t>
            </w:r>
            <w:r>
              <w:rPr>
                <w:w w:val="90"/>
                <w:sz w:val="18"/>
              </w:rPr>
              <w:t>p_col1</w:t>
            </w:r>
            <w:r>
              <w:rPr>
                <w:spacing w:val="1"/>
                <w:w w:val="90"/>
                <w:sz w:val="18"/>
              </w:rPr>
              <w:t xml:space="preserve"> </w:t>
            </w:r>
            <w:r>
              <w:rPr>
                <w:w w:val="90"/>
                <w:sz w:val="18"/>
              </w:rPr>
              <w:t>to</w:t>
            </w:r>
            <w:r>
              <w:rPr>
                <w:spacing w:val="2"/>
                <w:w w:val="90"/>
                <w:sz w:val="18"/>
              </w:rPr>
              <w:t xml:space="preserve"> </w:t>
            </w:r>
            <w:r>
              <w:rPr>
                <w:w w:val="90"/>
                <w:sz w:val="18"/>
              </w:rPr>
              <w:t>p_col;</w:t>
            </w:r>
          </w:p>
          <w:p>
            <w:pPr>
              <w:pStyle w:val="17"/>
              <w:spacing w:before="66"/>
              <w:rPr>
                <w:sz w:val="18"/>
              </w:rPr>
            </w:pPr>
            <w:r>
              <w:rPr>
                <w:w w:val="90"/>
                <w:sz w:val="18"/>
              </w:rPr>
              <w:t>ALTER</w:t>
            </w:r>
            <w:r>
              <w:rPr>
                <w:spacing w:val="-1"/>
                <w:w w:val="90"/>
                <w:sz w:val="18"/>
              </w:rPr>
              <w:t xml:space="preserve"> </w:t>
            </w:r>
            <w:r>
              <w:rPr>
                <w:w w:val="90"/>
                <w:sz w:val="18"/>
              </w:rPr>
              <w:t>TABLE</w:t>
            </w:r>
          </w:p>
        </w:tc>
      </w:tr>
    </w:tbl>
    <w:p>
      <w:pPr>
        <w:pStyle w:val="9"/>
        <w:spacing w:before="69"/>
        <w:ind w:left="1153"/>
      </w:pPr>
      <w:r>
        <w:t>删除列。</w:t>
      </w:r>
    </w:p>
    <w:p>
      <w:pPr>
        <w:pStyle w:val="9"/>
        <w:spacing w:before="5"/>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w w:val="90"/>
                <w:sz w:val="18"/>
              </w:rPr>
              <w:t>postgres=# ALTER</w:t>
            </w:r>
            <w:r>
              <w:rPr>
                <w:spacing w:val="2"/>
                <w:w w:val="90"/>
                <w:sz w:val="18"/>
              </w:rPr>
              <w:t xml:space="preserve"> </w:t>
            </w:r>
            <w:r>
              <w:rPr>
                <w:w w:val="90"/>
                <w:sz w:val="18"/>
              </w:rPr>
              <w:t>TABLE</w:t>
            </w:r>
            <w:r>
              <w:rPr>
                <w:spacing w:val="3"/>
                <w:w w:val="90"/>
                <w:sz w:val="18"/>
              </w:rPr>
              <w:t xml:space="preserve"> </w:t>
            </w:r>
            <w:r>
              <w:rPr>
                <w:w w:val="90"/>
                <w:sz w:val="18"/>
              </w:rPr>
              <w:t>part DROP</w:t>
            </w:r>
            <w:r>
              <w:rPr>
                <w:spacing w:val="1"/>
                <w:w w:val="90"/>
                <w:sz w:val="18"/>
              </w:rPr>
              <w:t xml:space="preserve"> </w:t>
            </w:r>
            <w:r>
              <w:rPr>
                <w:w w:val="90"/>
                <w:sz w:val="18"/>
              </w:rPr>
              <w:t>COLUMN</w:t>
            </w:r>
            <w:r>
              <w:rPr>
                <w:spacing w:val="2"/>
                <w:w w:val="90"/>
                <w:sz w:val="18"/>
              </w:rPr>
              <w:t xml:space="preserve"> </w:t>
            </w:r>
            <w:r>
              <w:rPr>
                <w:w w:val="90"/>
                <w:sz w:val="18"/>
              </w:rPr>
              <w:t>p_col;</w:t>
            </w:r>
          </w:p>
          <w:p>
            <w:pPr>
              <w:pStyle w:val="17"/>
              <w:spacing w:before="64"/>
              <w:rPr>
                <w:sz w:val="18"/>
              </w:rPr>
            </w:pPr>
            <w:r>
              <w:rPr>
                <w:w w:val="90"/>
                <w:sz w:val="18"/>
              </w:rPr>
              <w:t>ALTER</w:t>
            </w:r>
            <w:r>
              <w:rPr>
                <w:spacing w:val="-1"/>
                <w:w w:val="90"/>
                <w:sz w:val="18"/>
              </w:rPr>
              <w:t xml:space="preserve"> </w:t>
            </w:r>
            <w:r>
              <w:rPr>
                <w:w w:val="90"/>
                <w:sz w:val="18"/>
              </w:rPr>
              <w:t>TABLE</w:t>
            </w:r>
          </w:p>
        </w:tc>
      </w:tr>
    </w:tbl>
    <w:p>
      <w:pPr>
        <w:spacing w:before="109"/>
        <w:ind w:left="1028"/>
        <w:rPr>
          <w:rFonts w:ascii="微软雅黑" w:eastAsia="微软雅黑"/>
          <w:sz w:val="21"/>
        </w:rPr>
      </w:pPr>
      <w:r>
        <w:rPr>
          <w:rFonts w:hint="eastAsia" w:ascii="微软雅黑" w:eastAsia="微软雅黑"/>
          <w:spacing w:val="-5"/>
          <w:w w:val="95"/>
          <w:sz w:val="24"/>
        </w:rPr>
        <w:t xml:space="preserve">步骤 </w:t>
      </w:r>
      <w:r>
        <w:rPr>
          <w:w w:val="95"/>
          <w:sz w:val="24"/>
        </w:rPr>
        <w:t>5</w:t>
      </w:r>
      <w:r>
        <w:rPr>
          <w:spacing w:val="113"/>
          <w:sz w:val="24"/>
        </w:rPr>
        <w:t xml:space="preserve"> </w:t>
      </w:r>
      <w:r>
        <w:rPr>
          <w:rFonts w:hint="eastAsia" w:ascii="微软雅黑" w:eastAsia="微软雅黑"/>
          <w:w w:val="95"/>
          <w:sz w:val="21"/>
        </w:rPr>
        <w:t xml:space="preserve">创建 </w:t>
      </w:r>
      <w:r>
        <w:rPr>
          <w:w w:val="95"/>
          <w:sz w:val="21"/>
        </w:rPr>
        <w:t>MOT</w:t>
      </w:r>
      <w:r>
        <w:rPr>
          <w:spacing w:val="-1"/>
          <w:w w:val="95"/>
          <w:sz w:val="21"/>
        </w:rPr>
        <w:t xml:space="preserve"> </w:t>
      </w:r>
      <w:r>
        <w:rPr>
          <w:rFonts w:hint="eastAsia" w:ascii="微软雅黑" w:eastAsia="微软雅黑"/>
          <w:w w:val="95"/>
          <w:sz w:val="21"/>
        </w:rPr>
        <w:t>表。</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w w:val="90"/>
                <w:sz w:val="18"/>
              </w:rPr>
              <w:t>postgres=#</w:t>
            </w:r>
            <w:r>
              <w:rPr>
                <w:spacing w:val="102"/>
                <w:sz w:val="18"/>
              </w:rPr>
              <w:t xml:space="preserve"> </w:t>
            </w:r>
            <w:r>
              <w:rPr>
                <w:w w:val="90"/>
                <w:sz w:val="18"/>
              </w:rPr>
              <w:t>create</w:t>
            </w:r>
            <w:r>
              <w:rPr>
                <w:spacing w:val="-11"/>
                <w:w w:val="90"/>
                <w:sz w:val="18"/>
              </w:rPr>
              <w:t xml:space="preserve"> </w:t>
            </w:r>
            <w:r>
              <w:rPr>
                <w:w w:val="90"/>
                <w:sz w:val="18"/>
              </w:rPr>
              <w:t>FOREIGN</w:t>
            </w:r>
            <w:r>
              <w:rPr>
                <w:spacing w:val="-8"/>
                <w:w w:val="90"/>
                <w:sz w:val="18"/>
              </w:rPr>
              <w:t xml:space="preserve"> </w:t>
            </w:r>
            <w:r>
              <w:rPr>
                <w:w w:val="90"/>
                <w:sz w:val="18"/>
              </w:rPr>
              <w:t>table</w:t>
            </w:r>
            <w:r>
              <w:rPr>
                <w:spacing w:val="-10"/>
                <w:w w:val="90"/>
                <w:sz w:val="18"/>
              </w:rPr>
              <w:t xml:space="preserve"> </w:t>
            </w:r>
            <w:r>
              <w:rPr>
                <w:w w:val="90"/>
                <w:sz w:val="18"/>
              </w:rPr>
              <w:t>test(x</w:t>
            </w:r>
            <w:r>
              <w:rPr>
                <w:spacing w:val="-9"/>
                <w:w w:val="90"/>
                <w:sz w:val="18"/>
              </w:rPr>
              <w:t xml:space="preserve"> </w:t>
            </w:r>
            <w:r>
              <w:rPr>
                <w:w w:val="90"/>
                <w:sz w:val="18"/>
              </w:rPr>
              <w:t>int)</w:t>
            </w:r>
            <w:r>
              <w:rPr>
                <w:spacing w:val="-9"/>
                <w:w w:val="90"/>
                <w:sz w:val="18"/>
              </w:rPr>
              <w:t xml:space="preserve"> </w:t>
            </w:r>
            <w:r>
              <w:rPr>
                <w:w w:val="90"/>
                <w:sz w:val="18"/>
              </w:rPr>
              <w:t>;</w:t>
            </w:r>
          </w:p>
          <w:p>
            <w:pPr>
              <w:pStyle w:val="17"/>
              <w:spacing w:before="64"/>
              <w:rPr>
                <w:sz w:val="18"/>
              </w:rPr>
            </w:pPr>
            <w:r>
              <w:rPr>
                <w:w w:val="90"/>
                <w:sz w:val="18"/>
              </w:rPr>
              <w:t>CREATE</w:t>
            </w:r>
            <w:r>
              <w:rPr>
                <w:spacing w:val="1"/>
                <w:w w:val="90"/>
                <w:sz w:val="18"/>
              </w:rPr>
              <w:t xml:space="preserve"> </w:t>
            </w:r>
            <w:r>
              <w:rPr>
                <w:w w:val="90"/>
                <w:sz w:val="18"/>
              </w:rPr>
              <w:t>TABLE</w:t>
            </w:r>
          </w:p>
        </w:tc>
      </w:tr>
    </w:tbl>
    <w:p>
      <w:pPr>
        <w:pStyle w:val="9"/>
        <w:tabs>
          <w:tab w:val="left" w:pos="3286"/>
        </w:tabs>
        <w:spacing w:before="88" w:line="223" w:lineRule="auto"/>
        <w:ind w:left="1153" w:right="258"/>
      </w:pPr>
      <w:r>
        <w:t>如出现报错，</w:t>
      </w:r>
      <w:r>
        <w:rPr>
          <w:rFonts w:ascii="Tahoma" w:eastAsia="Tahoma"/>
        </w:rPr>
        <w:t>ERROR:</w:t>
      </w:r>
      <w:r>
        <w:rPr>
          <w:rFonts w:ascii="Tahoma" w:eastAsia="Tahoma"/>
        </w:rPr>
        <w:tab/>
      </w:r>
      <w:r>
        <w:rPr>
          <w:rFonts w:ascii="Tahoma" w:eastAsia="Tahoma"/>
          <w:w w:val="95"/>
        </w:rPr>
        <w:t>Cannot</w:t>
      </w:r>
      <w:r>
        <w:rPr>
          <w:rFonts w:ascii="Tahoma" w:eastAsia="Tahoma"/>
          <w:spacing w:val="-1"/>
          <w:w w:val="95"/>
        </w:rPr>
        <w:t xml:space="preserve"> </w:t>
      </w:r>
      <w:r>
        <w:rPr>
          <w:rFonts w:ascii="Tahoma" w:eastAsia="Tahoma"/>
          <w:w w:val="95"/>
        </w:rPr>
        <w:t>create</w:t>
      </w:r>
      <w:r>
        <w:rPr>
          <w:rFonts w:ascii="Tahoma" w:eastAsia="Tahoma"/>
          <w:spacing w:val="-1"/>
          <w:w w:val="95"/>
        </w:rPr>
        <w:t xml:space="preserve"> </w:t>
      </w:r>
      <w:r>
        <w:rPr>
          <w:rFonts w:ascii="Tahoma" w:eastAsia="Tahoma"/>
          <w:w w:val="95"/>
        </w:rPr>
        <w:t>MOT</w:t>
      </w:r>
      <w:r>
        <w:rPr>
          <w:rFonts w:ascii="Tahoma" w:eastAsia="Tahoma"/>
          <w:spacing w:val="-3"/>
          <w:w w:val="95"/>
        </w:rPr>
        <w:t xml:space="preserve"> </w:t>
      </w:r>
      <w:r>
        <w:rPr>
          <w:rFonts w:ascii="Tahoma" w:eastAsia="Tahoma"/>
          <w:w w:val="95"/>
        </w:rPr>
        <w:t>tables</w:t>
      </w:r>
      <w:r>
        <w:rPr>
          <w:rFonts w:ascii="Tahoma" w:eastAsia="Tahoma"/>
          <w:spacing w:val="-1"/>
          <w:w w:val="95"/>
        </w:rPr>
        <w:t xml:space="preserve"> </w:t>
      </w:r>
      <w:r>
        <w:rPr>
          <w:rFonts w:ascii="Tahoma" w:eastAsia="Tahoma"/>
          <w:w w:val="95"/>
        </w:rPr>
        <w:t>while incremental checkpoint</w:t>
      </w:r>
      <w:r>
        <w:rPr>
          <w:rFonts w:ascii="Tahoma" w:eastAsia="Tahoma"/>
          <w:spacing w:val="-1"/>
          <w:w w:val="95"/>
        </w:rPr>
        <w:t xml:space="preserve"> </w:t>
      </w:r>
      <w:r>
        <w:rPr>
          <w:rFonts w:ascii="Tahoma" w:eastAsia="Tahoma"/>
          <w:w w:val="95"/>
        </w:rPr>
        <w:t>is</w:t>
      </w:r>
      <w:r>
        <w:rPr>
          <w:rFonts w:ascii="Tahoma" w:eastAsia="Tahoma"/>
          <w:spacing w:val="-1"/>
          <w:w w:val="95"/>
        </w:rPr>
        <w:t xml:space="preserve"> </w:t>
      </w:r>
      <w:r>
        <w:rPr>
          <w:rFonts w:ascii="Tahoma" w:eastAsia="Tahoma"/>
          <w:w w:val="95"/>
        </w:rPr>
        <w:t>enabled</w:t>
      </w:r>
      <w:r>
        <w:rPr>
          <w:w w:val="95"/>
        </w:rPr>
        <w:t>。需要修改参</w:t>
      </w:r>
      <w:r>
        <w:rPr>
          <w:spacing w:val="50"/>
          <w:w w:val="95"/>
        </w:rPr>
        <w:t>数</w:t>
      </w:r>
      <w:r>
        <w:rPr>
          <w:rFonts w:ascii="Tahoma" w:eastAsia="Tahoma"/>
          <w:w w:val="95"/>
        </w:rPr>
        <w:t>enable_incremental_checkpoint</w:t>
      </w:r>
      <w:r>
        <w:rPr>
          <w:w w:val="95"/>
        </w:rPr>
        <w:t>，重启数据库后可创建</w:t>
      </w:r>
      <w:r>
        <w:rPr>
          <w:spacing w:val="-1"/>
          <w:w w:val="95"/>
        </w:rPr>
        <w:t xml:space="preserve"> </w:t>
      </w:r>
      <w:r>
        <w:rPr>
          <w:rFonts w:ascii="Tahoma" w:eastAsia="Tahoma"/>
          <w:w w:val="95"/>
        </w:rPr>
        <w:t>MOT</w:t>
      </w:r>
      <w:r>
        <w:rPr>
          <w:rFonts w:ascii="Tahoma" w:eastAsia="Tahoma"/>
          <w:spacing w:val="-7"/>
          <w:w w:val="95"/>
        </w:rPr>
        <w:t xml:space="preserve"> </w:t>
      </w:r>
      <w:r>
        <w:rPr>
          <w:w w:val="95"/>
        </w:rPr>
        <w:t>表。</w:t>
      </w:r>
    </w:p>
    <w:p>
      <w:pPr>
        <w:pStyle w:val="9"/>
        <w:spacing w:before="13"/>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67" w:hRule="atLeast"/>
        </w:trPr>
        <w:tc>
          <w:tcPr>
            <w:tcW w:w="8846" w:type="dxa"/>
            <w:tcBorders>
              <w:bottom w:val="nil"/>
            </w:tcBorders>
            <w:shd w:val="clear" w:color="auto" w:fill="D9D9D9"/>
          </w:tcPr>
          <w:p>
            <w:pPr>
              <w:pStyle w:val="17"/>
              <w:spacing w:before="16" w:line="312" w:lineRule="auto"/>
              <w:ind w:right="2687"/>
              <w:rPr>
                <w:sz w:val="18"/>
              </w:rPr>
            </w:pPr>
            <w:r>
              <w:rPr>
                <w:spacing w:val="-1"/>
                <w:w w:val="95"/>
                <w:sz w:val="18"/>
              </w:rPr>
              <w:t>[omm@opengauss</w:t>
            </w:r>
            <w:r>
              <w:rPr>
                <w:spacing w:val="-20"/>
                <w:w w:val="95"/>
                <w:sz w:val="18"/>
              </w:rPr>
              <w:t xml:space="preserve"> </w:t>
            </w:r>
            <w:r>
              <w:rPr>
                <w:spacing w:val="-1"/>
                <w:w w:val="95"/>
                <w:sz w:val="18"/>
              </w:rPr>
              <w:t>~]$</w:t>
            </w:r>
            <w:r>
              <w:rPr>
                <w:spacing w:val="24"/>
                <w:w w:val="95"/>
                <w:sz w:val="18"/>
              </w:rPr>
              <w:t xml:space="preserve"> </w:t>
            </w:r>
            <w:r>
              <w:rPr>
                <w:spacing w:val="-1"/>
                <w:w w:val="95"/>
                <w:sz w:val="18"/>
              </w:rPr>
              <w:t>gs_guc</w:t>
            </w:r>
            <w:r>
              <w:rPr>
                <w:spacing w:val="-18"/>
                <w:w w:val="95"/>
                <w:sz w:val="18"/>
              </w:rPr>
              <w:t xml:space="preserve"> </w:t>
            </w:r>
            <w:r>
              <w:rPr>
                <w:spacing w:val="-1"/>
                <w:w w:val="95"/>
                <w:sz w:val="18"/>
              </w:rPr>
              <w:t>set</w:t>
            </w:r>
            <w:r>
              <w:rPr>
                <w:spacing w:val="-16"/>
                <w:w w:val="95"/>
                <w:sz w:val="18"/>
              </w:rPr>
              <w:t xml:space="preserve"> </w:t>
            </w:r>
            <w:r>
              <w:rPr>
                <w:spacing w:val="-1"/>
                <w:w w:val="95"/>
                <w:sz w:val="18"/>
              </w:rPr>
              <w:t>-N</w:t>
            </w:r>
            <w:r>
              <w:rPr>
                <w:spacing w:val="-17"/>
                <w:w w:val="95"/>
                <w:sz w:val="18"/>
              </w:rPr>
              <w:t xml:space="preserve"> </w:t>
            </w:r>
            <w:r>
              <w:rPr>
                <w:spacing w:val="-1"/>
                <w:w w:val="95"/>
                <w:sz w:val="18"/>
              </w:rPr>
              <w:t>all</w:t>
            </w:r>
            <w:r>
              <w:rPr>
                <w:spacing w:val="-18"/>
                <w:w w:val="95"/>
                <w:sz w:val="18"/>
              </w:rPr>
              <w:t xml:space="preserve"> </w:t>
            </w:r>
            <w:r>
              <w:rPr>
                <w:spacing w:val="-1"/>
                <w:w w:val="95"/>
                <w:sz w:val="18"/>
              </w:rPr>
              <w:t>-I</w:t>
            </w:r>
            <w:r>
              <w:rPr>
                <w:spacing w:val="-18"/>
                <w:w w:val="95"/>
                <w:sz w:val="18"/>
              </w:rPr>
              <w:t xml:space="preserve"> </w:t>
            </w:r>
            <w:r>
              <w:rPr>
                <w:w w:val="95"/>
                <w:sz w:val="18"/>
              </w:rPr>
              <w:t>all</w:t>
            </w:r>
            <w:r>
              <w:rPr>
                <w:spacing w:val="-18"/>
                <w:w w:val="95"/>
                <w:sz w:val="18"/>
              </w:rPr>
              <w:t xml:space="preserve"> </w:t>
            </w:r>
            <w:r>
              <w:rPr>
                <w:w w:val="95"/>
                <w:sz w:val="18"/>
              </w:rPr>
              <w:t>-c</w:t>
            </w:r>
            <w:r>
              <w:rPr>
                <w:spacing w:val="-18"/>
                <w:w w:val="95"/>
                <w:sz w:val="18"/>
              </w:rPr>
              <w:t xml:space="preserve"> </w:t>
            </w:r>
            <w:r>
              <w:rPr>
                <w:w w:val="95"/>
                <w:sz w:val="18"/>
              </w:rPr>
              <w:t>"enable_incremental_chec=off"</w:t>
            </w:r>
            <w:r>
              <w:rPr>
                <w:spacing w:val="-51"/>
                <w:w w:val="95"/>
                <w:sz w:val="18"/>
              </w:rPr>
              <w:t xml:space="preserve"> </w:t>
            </w:r>
            <w:r>
              <w:rPr>
                <w:w w:val="95"/>
                <w:sz w:val="18"/>
              </w:rPr>
              <w:t>Begin</w:t>
            </w:r>
            <w:r>
              <w:rPr>
                <w:spacing w:val="-18"/>
                <w:w w:val="95"/>
                <w:sz w:val="18"/>
              </w:rPr>
              <w:t xml:space="preserve"> </w:t>
            </w:r>
            <w:r>
              <w:rPr>
                <w:w w:val="95"/>
                <w:sz w:val="18"/>
              </w:rPr>
              <w:t>to</w:t>
            </w:r>
            <w:r>
              <w:rPr>
                <w:spacing w:val="-17"/>
                <w:w w:val="95"/>
                <w:sz w:val="18"/>
              </w:rPr>
              <w:t xml:space="preserve"> </w:t>
            </w:r>
            <w:r>
              <w:rPr>
                <w:w w:val="95"/>
                <w:sz w:val="18"/>
              </w:rPr>
              <w:t>perform</w:t>
            </w:r>
            <w:r>
              <w:rPr>
                <w:spacing w:val="-18"/>
                <w:w w:val="95"/>
                <w:sz w:val="18"/>
              </w:rPr>
              <w:t xml:space="preserve"> </w:t>
            </w:r>
            <w:r>
              <w:rPr>
                <w:w w:val="95"/>
                <w:sz w:val="18"/>
              </w:rPr>
              <w:t>the</w:t>
            </w:r>
            <w:r>
              <w:rPr>
                <w:spacing w:val="-18"/>
                <w:w w:val="95"/>
                <w:sz w:val="18"/>
              </w:rPr>
              <w:t xml:space="preserve"> </w:t>
            </w:r>
            <w:r>
              <w:rPr>
                <w:w w:val="95"/>
                <w:sz w:val="18"/>
              </w:rPr>
              <w:t>total</w:t>
            </w:r>
            <w:r>
              <w:rPr>
                <w:spacing w:val="-18"/>
                <w:w w:val="95"/>
                <w:sz w:val="18"/>
              </w:rPr>
              <w:t xml:space="preserve"> </w:t>
            </w:r>
            <w:r>
              <w:rPr>
                <w:w w:val="95"/>
                <w:sz w:val="18"/>
              </w:rPr>
              <w:t>nodes:</w:t>
            </w:r>
            <w:r>
              <w:rPr>
                <w:spacing w:val="-17"/>
                <w:w w:val="95"/>
                <w:sz w:val="18"/>
              </w:rPr>
              <w:t xml:space="preserve"> </w:t>
            </w:r>
            <w:r>
              <w:rPr>
                <w:w w:val="95"/>
                <w:sz w:val="18"/>
              </w:rPr>
              <w:t>1.</w:t>
            </w:r>
          </w:p>
          <w:p>
            <w:pPr>
              <w:pStyle w:val="17"/>
              <w:spacing w:line="309" w:lineRule="auto"/>
              <w:ind w:right="3588"/>
              <w:rPr>
                <w:sz w:val="18"/>
              </w:rPr>
            </w:pPr>
            <w:r>
              <w:rPr>
                <w:w w:val="95"/>
                <w:sz w:val="18"/>
              </w:rPr>
              <w:t>Popen</w:t>
            </w:r>
            <w:r>
              <w:rPr>
                <w:spacing w:val="-12"/>
                <w:w w:val="95"/>
                <w:sz w:val="18"/>
              </w:rPr>
              <w:t xml:space="preserve"> </w:t>
            </w:r>
            <w:r>
              <w:rPr>
                <w:w w:val="95"/>
                <w:sz w:val="18"/>
              </w:rPr>
              <w:t>count</w:t>
            </w:r>
            <w:r>
              <w:rPr>
                <w:spacing w:val="-11"/>
                <w:w w:val="95"/>
                <w:sz w:val="18"/>
              </w:rPr>
              <w:t xml:space="preserve"> </w:t>
            </w:r>
            <w:r>
              <w:rPr>
                <w:w w:val="95"/>
                <w:sz w:val="18"/>
              </w:rPr>
              <w:t>is</w:t>
            </w:r>
            <w:r>
              <w:rPr>
                <w:spacing w:val="-13"/>
                <w:w w:val="95"/>
                <w:sz w:val="18"/>
              </w:rPr>
              <w:t xml:space="preserve"> </w:t>
            </w:r>
            <w:r>
              <w:rPr>
                <w:w w:val="95"/>
                <w:sz w:val="18"/>
              </w:rPr>
              <w:t>1,</w:t>
            </w:r>
            <w:r>
              <w:rPr>
                <w:spacing w:val="-10"/>
                <w:w w:val="95"/>
                <w:sz w:val="18"/>
              </w:rPr>
              <w:t xml:space="preserve"> </w:t>
            </w:r>
            <w:r>
              <w:rPr>
                <w:w w:val="95"/>
                <w:sz w:val="18"/>
              </w:rPr>
              <w:t>Popen</w:t>
            </w:r>
            <w:r>
              <w:rPr>
                <w:spacing w:val="-11"/>
                <w:w w:val="95"/>
                <w:sz w:val="18"/>
              </w:rPr>
              <w:t xml:space="preserve"> </w:t>
            </w:r>
            <w:r>
              <w:rPr>
                <w:w w:val="95"/>
                <w:sz w:val="18"/>
              </w:rPr>
              <w:t>success</w:t>
            </w:r>
            <w:r>
              <w:rPr>
                <w:spacing w:val="-9"/>
                <w:w w:val="95"/>
                <w:sz w:val="18"/>
              </w:rPr>
              <w:t xml:space="preserve"> </w:t>
            </w:r>
            <w:r>
              <w:rPr>
                <w:w w:val="95"/>
                <w:sz w:val="18"/>
              </w:rPr>
              <w:t>count</w:t>
            </w:r>
            <w:r>
              <w:rPr>
                <w:spacing w:val="-13"/>
                <w:w w:val="95"/>
                <w:sz w:val="18"/>
              </w:rPr>
              <w:t xml:space="preserve"> </w:t>
            </w:r>
            <w:r>
              <w:rPr>
                <w:w w:val="95"/>
                <w:sz w:val="18"/>
              </w:rPr>
              <w:t>is</w:t>
            </w:r>
            <w:r>
              <w:rPr>
                <w:spacing w:val="-13"/>
                <w:w w:val="95"/>
                <w:sz w:val="18"/>
              </w:rPr>
              <w:t xml:space="preserve"> </w:t>
            </w:r>
            <w:r>
              <w:rPr>
                <w:w w:val="95"/>
                <w:sz w:val="18"/>
              </w:rPr>
              <w:t>1,</w:t>
            </w:r>
            <w:r>
              <w:rPr>
                <w:spacing w:val="-10"/>
                <w:w w:val="95"/>
                <w:sz w:val="18"/>
              </w:rPr>
              <w:t xml:space="preserve"> </w:t>
            </w:r>
            <w:r>
              <w:rPr>
                <w:w w:val="95"/>
                <w:sz w:val="18"/>
              </w:rPr>
              <w:t>Popen</w:t>
            </w:r>
            <w:r>
              <w:rPr>
                <w:spacing w:val="-11"/>
                <w:w w:val="95"/>
                <w:sz w:val="18"/>
              </w:rPr>
              <w:t xml:space="preserve"> </w:t>
            </w:r>
            <w:r>
              <w:rPr>
                <w:w w:val="95"/>
                <w:sz w:val="18"/>
              </w:rPr>
              <w:t>failure</w:t>
            </w:r>
            <w:r>
              <w:rPr>
                <w:spacing w:val="-11"/>
                <w:w w:val="95"/>
                <w:sz w:val="18"/>
              </w:rPr>
              <w:t xml:space="preserve"> </w:t>
            </w:r>
            <w:r>
              <w:rPr>
                <w:w w:val="95"/>
                <w:sz w:val="18"/>
              </w:rPr>
              <w:t>count</w:t>
            </w:r>
            <w:r>
              <w:rPr>
                <w:spacing w:val="-9"/>
                <w:w w:val="95"/>
                <w:sz w:val="18"/>
              </w:rPr>
              <w:t xml:space="preserve"> </w:t>
            </w:r>
            <w:r>
              <w:rPr>
                <w:w w:val="95"/>
                <w:sz w:val="18"/>
              </w:rPr>
              <w:t>is</w:t>
            </w:r>
            <w:r>
              <w:rPr>
                <w:spacing w:val="-13"/>
                <w:w w:val="95"/>
                <w:sz w:val="18"/>
              </w:rPr>
              <w:t xml:space="preserve"> </w:t>
            </w:r>
            <w:r>
              <w:rPr>
                <w:w w:val="95"/>
                <w:sz w:val="18"/>
              </w:rPr>
              <w:t>0.</w:t>
            </w:r>
            <w:r>
              <w:rPr>
                <w:spacing w:val="-50"/>
                <w:w w:val="95"/>
                <w:sz w:val="18"/>
              </w:rPr>
              <w:t xml:space="preserve"> </w:t>
            </w:r>
            <w:r>
              <w:rPr>
                <w:w w:val="95"/>
                <w:sz w:val="18"/>
              </w:rPr>
              <w:t>Begin</w:t>
            </w:r>
            <w:r>
              <w:rPr>
                <w:spacing w:val="-18"/>
                <w:w w:val="95"/>
                <w:sz w:val="18"/>
              </w:rPr>
              <w:t xml:space="preserve"> </w:t>
            </w:r>
            <w:r>
              <w:rPr>
                <w:w w:val="95"/>
                <w:sz w:val="18"/>
              </w:rPr>
              <w:t>to</w:t>
            </w:r>
            <w:r>
              <w:rPr>
                <w:spacing w:val="-17"/>
                <w:w w:val="95"/>
                <w:sz w:val="18"/>
              </w:rPr>
              <w:t xml:space="preserve"> </w:t>
            </w:r>
            <w:r>
              <w:rPr>
                <w:w w:val="95"/>
                <w:sz w:val="18"/>
              </w:rPr>
              <w:t>perform</w:t>
            </w:r>
            <w:r>
              <w:rPr>
                <w:spacing w:val="-17"/>
                <w:w w:val="95"/>
                <w:sz w:val="18"/>
              </w:rPr>
              <w:t xml:space="preserve"> </w:t>
            </w:r>
            <w:r>
              <w:rPr>
                <w:w w:val="95"/>
                <w:sz w:val="18"/>
              </w:rPr>
              <w:t>gs_guc</w:t>
            </w:r>
            <w:r>
              <w:rPr>
                <w:spacing w:val="-18"/>
                <w:w w:val="95"/>
                <w:sz w:val="18"/>
              </w:rPr>
              <w:t xml:space="preserve"> </w:t>
            </w:r>
            <w:r>
              <w:rPr>
                <w:w w:val="95"/>
                <w:sz w:val="18"/>
              </w:rPr>
              <w:t>for</w:t>
            </w:r>
            <w:r>
              <w:rPr>
                <w:spacing w:val="-18"/>
                <w:w w:val="95"/>
                <w:sz w:val="18"/>
              </w:rPr>
              <w:t xml:space="preserve"> </w:t>
            </w:r>
            <w:r>
              <w:rPr>
                <w:w w:val="95"/>
                <w:sz w:val="18"/>
              </w:rPr>
              <w:t>datanodes.</w:t>
            </w:r>
          </w:p>
          <w:p>
            <w:pPr>
              <w:pStyle w:val="17"/>
              <w:rPr>
                <w:sz w:val="18"/>
              </w:rPr>
            </w:pPr>
            <w:r>
              <w:rPr>
                <w:w w:val="95"/>
                <w:sz w:val="18"/>
              </w:rPr>
              <w:t>Command</w:t>
            </w:r>
            <w:r>
              <w:rPr>
                <w:spacing w:val="-9"/>
                <w:w w:val="95"/>
                <w:sz w:val="18"/>
              </w:rPr>
              <w:t xml:space="preserve"> </w:t>
            </w:r>
            <w:r>
              <w:rPr>
                <w:w w:val="95"/>
                <w:sz w:val="18"/>
              </w:rPr>
              <w:t>count</w:t>
            </w:r>
            <w:r>
              <w:rPr>
                <w:spacing w:val="-12"/>
                <w:w w:val="95"/>
                <w:sz w:val="18"/>
              </w:rPr>
              <w:t xml:space="preserve"> </w:t>
            </w:r>
            <w:r>
              <w:rPr>
                <w:w w:val="95"/>
                <w:sz w:val="18"/>
              </w:rPr>
              <w:t>is</w:t>
            </w:r>
            <w:r>
              <w:rPr>
                <w:spacing w:val="-11"/>
                <w:w w:val="95"/>
                <w:sz w:val="18"/>
              </w:rPr>
              <w:t xml:space="preserve"> </w:t>
            </w:r>
            <w:r>
              <w:rPr>
                <w:w w:val="95"/>
                <w:sz w:val="18"/>
              </w:rPr>
              <w:t>1,</w:t>
            </w:r>
            <w:r>
              <w:rPr>
                <w:spacing w:val="-9"/>
                <w:w w:val="95"/>
                <w:sz w:val="18"/>
              </w:rPr>
              <w:t xml:space="preserve"> </w:t>
            </w:r>
            <w:r>
              <w:rPr>
                <w:w w:val="95"/>
                <w:sz w:val="18"/>
              </w:rPr>
              <w:t>Command</w:t>
            </w:r>
            <w:r>
              <w:rPr>
                <w:spacing w:val="-12"/>
                <w:w w:val="95"/>
                <w:sz w:val="18"/>
              </w:rPr>
              <w:t xml:space="preserve"> </w:t>
            </w:r>
            <w:r>
              <w:rPr>
                <w:w w:val="95"/>
                <w:sz w:val="18"/>
              </w:rPr>
              <w:t>success</w:t>
            </w:r>
            <w:r>
              <w:rPr>
                <w:spacing w:val="-11"/>
                <w:w w:val="95"/>
                <w:sz w:val="18"/>
              </w:rPr>
              <w:t xml:space="preserve"> </w:t>
            </w:r>
            <w:r>
              <w:rPr>
                <w:w w:val="95"/>
                <w:sz w:val="18"/>
              </w:rPr>
              <w:t>count</w:t>
            </w:r>
            <w:r>
              <w:rPr>
                <w:spacing w:val="-12"/>
                <w:w w:val="95"/>
                <w:sz w:val="18"/>
              </w:rPr>
              <w:t xml:space="preserve"> </w:t>
            </w:r>
            <w:r>
              <w:rPr>
                <w:w w:val="95"/>
                <w:sz w:val="18"/>
              </w:rPr>
              <w:t>is</w:t>
            </w:r>
            <w:r>
              <w:rPr>
                <w:spacing w:val="-11"/>
                <w:w w:val="95"/>
                <w:sz w:val="18"/>
              </w:rPr>
              <w:t xml:space="preserve"> </w:t>
            </w:r>
            <w:r>
              <w:rPr>
                <w:w w:val="95"/>
                <w:sz w:val="18"/>
              </w:rPr>
              <w:t>1,</w:t>
            </w:r>
            <w:r>
              <w:rPr>
                <w:spacing w:val="-9"/>
                <w:w w:val="95"/>
                <w:sz w:val="18"/>
              </w:rPr>
              <w:t xml:space="preserve"> </w:t>
            </w:r>
            <w:r>
              <w:rPr>
                <w:w w:val="95"/>
                <w:sz w:val="18"/>
              </w:rPr>
              <w:t>Command</w:t>
            </w:r>
            <w:r>
              <w:rPr>
                <w:spacing w:val="-9"/>
                <w:w w:val="95"/>
                <w:sz w:val="18"/>
              </w:rPr>
              <w:t xml:space="preserve"> </w:t>
            </w:r>
            <w:r>
              <w:rPr>
                <w:w w:val="95"/>
                <w:sz w:val="18"/>
              </w:rPr>
              <w:t>failure</w:t>
            </w:r>
            <w:r>
              <w:rPr>
                <w:spacing w:val="-10"/>
                <w:w w:val="95"/>
                <w:sz w:val="18"/>
              </w:rPr>
              <w:t xml:space="preserve"> </w:t>
            </w:r>
            <w:r>
              <w:rPr>
                <w:w w:val="95"/>
                <w:sz w:val="18"/>
              </w:rPr>
              <w:t>count</w:t>
            </w:r>
            <w:r>
              <w:rPr>
                <w:spacing w:val="-10"/>
                <w:w w:val="95"/>
                <w:sz w:val="18"/>
              </w:rPr>
              <w:t xml:space="preserve"> </w:t>
            </w:r>
            <w:r>
              <w:rPr>
                <w:w w:val="95"/>
                <w:sz w:val="18"/>
              </w:rPr>
              <w:t>is</w:t>
            </w:r>
            <w:r>
              <w:rPr>
                <w:spacing w:val="-12"/>
                <w:w w:val="95"/>
                <w:sz w:val="18"/>
              </w:rPr>
              <w:t xml:space="preserve"> </w:t>
            </w:r>
            <w:r>
              <w:rPr>
                <w:w w:val="95"/>
                <w:sz w:val="18"/>
              </w:rPr>
              <w:t>0.</w:t>
            </w:r>
          </w:p>
          <w:p>
            <w:pPr>
              <w:pStyle w:val="17"/>
              <w:spacing w:before="9"/>
              <w:ind w:left="0"/>
              <w:rPr>
                <w:rFonts w:ascii="微软雅黑"/>
                <w:sz w:val="18"/>
              </w:rPr>
            </w:pPr>
          </w:p>
          <w:p>
            <w:pPr>
              <w:pStyle w:val="17"/>
              <w:spacing w:line="309" w:lineRule="auto"/>
              <w:ind w:right="5682"/>
              <w:rPr>
                <w:sz w:val="18"/>
              </w:rPr>
            </w:pPr>
            <w:r>
              <w:rPr>
                <w:spacing w:val="-1"/>
                <w:w w:val="95"/>
                <w:sz w:val="18"/>
              </w:rPr>
              <w:t xml:space="preserve">Total </w:t>
            </w:r>
            <w:r>
              <w:rPr>
                <w:w w:val="95"/>
                <w:sz w:val="18"/>
              </w:rPr>
              <w:t>instances: 1. Failed instances: 0.</w:t>
            </w:r>
            <w:r>
              <w:rPr>
                <w:spacing w:val="-51"/>
                <w:w w:val="95"/>
                <w:sz w:val="18"/>
              </w:rPr>
              <w:t xml:space="preserve"> </w:t>
            </w:r>
            <w:r>
              <w:rPr>
                <w:spacing w:val="-1"/>
                <w:w w:val="95"/>
                <w:sz w:val="18"/>
              </w:rPr>
              <w:t xml:space="preserve">ALL: Success </w:t>
            </w:r>
            <w:r>
              <w:rPr>
                <w:w w:val="95"/>
                <w:sz w:val="18"/>
              </w:rPr>
              <w:t>to perform gs_guc!</w:t>
            </w:r>
            <w:r>
              <w:rPr>
                <w:spacing w:val="1"/>
                <w:w w:val="95"/>
                <w:sz w:val="18"/>
              </w:rPr>
              <w:t xml:space="preserve"> </w:t>
            </w:r>
            <w:r>
              <w:rPr>
                <w:w w:val="90"/>
                <w:sz w:val="18"/>
              </w:rPr>
              <w:t>[omm@opengauss</w:t>
            </w:r>
            <w:r>
              <w:rPr>
                <w:spacing w:val="6"/>
                <w:w w:val="90"/>
                <w:sz w:val="18"/>
              </w:rPr>
              <w:t xml:space="preserve"> </w:t>
            </w:r>
            <w:r>
              <w:rPr>
                <w:w w:val="90"/>
                <w:sz w:val="18"/>
              </w:rPr>
              <w:t>~]$</w:t>
            </w:r>
            <w:r>
              <w:rPr>
                <w:spacing w:val="9"/>
                <w:w w:val="90"/>
                <w:sz w:val="18"/>
              </w:rPr>
              <w:t xml:space="preserve"> </w:t>
            </w:r>
            <w:r>
              <w:rPr>
                <w:w w:val="90"/>
                <w:sz w:val="18"/>
              </w:rPr>
              <w:t>gs_om</w:t>
            </w:r>
            <w:r>
              <w:rPr>
                <w:spacing w:val="10"/>
                <w:w w:val="90"/>
                <w:sz w:val="18"/>
              </w:rPr>
              <w:t xml:space="preserve"> </w:t>
            </w:r>
            <w:r>
              <w:rPr>
                <w:w w:val="90"/>
                <w:sz w:val="18"/>
              </w:rPr>
              <w:t>-t</w:t>
            </w:r>
            <w:r>
              <w:rPr>
                <w:spacing w:val="12"/>
                <w:w w:val="90"/>
                <w:sz w:val="18"/>
              </w:rPr>
              <w:t xml:space="preserve"> </w:t>
            </w:r>
            <w:r>
              <w:rPr>
                <w:w w:val="90"/>
                <w:sz w:val="18"/>
              </w:rPr>
              <w:t>restart</w:t>
            </w:r>
          </w:p>
          <w:p>
            <w:pPr>
              <w:pStyle w:val="17"/>
              <w:spacing w:line="216" w:lineRule="exact"/>
              <w:rPr>
                <w:sz w:val="18"/>
              </w:rPr>
            </w:pPr>
            <w:r>
              <w:rPr>
                <w:w w:val="90"/>
                <w:sz w:val="18"/>
              </w:rPr>
              <w:t>[omm@opengauss</w:t>
            </w:r>
            <w:r>
              <w:rPr>
                <w:spacing w:val="-3"/>
                <w:w w:val="90"/>
                <w:sz w:val="18"/>
              </w:rPr>
              <w:t xml:space="preserve"> </w:t>
            </w:r>
            <w:r>
              <w:rPr>
                <w:w w:val="90"/>
                <w:sz w:val="18"/>
              </w:rPr>
              <w:t>~]$</w:t>
            </w:r>
            <w:r>
              <w:rPr>
                <w:spacing w:val="-2"/>
                <w:w w:val="90"/>
                <w:sz w:val="18"/>
              </w:rPr>
              <w:t xml:space="preserve"> </w:t>
            </w:r>
            <w:r>
              <w:rPr>
                <w:w w:val="90"/>
                <w:sz w:val="18"/>
              </w:rPr>
              <w:t>gsql</w:t>
            </w:r>
            <w:r>
              <w:rPr>
                <w:spacing w:val="1"/>
                <w:w w:val="90"/>
                <w:sz w:val="18"/>
              </w:rPr>
              <w:t xml:space="preserve"> </w:t>
            </w:r>
            <w:r>
              <w:rPr>
                <w:w w:val="90"/>
                <w:sz w:val="18"/>
              </w:rPr>
              <w:t>-d postgres</w:t>
            </w:r>
            <w:r>
              <w:rPr>
                <w:spacing w:val="-1"/>
                <w:w w:val="90"/>
                <w:sz w:val="18"/>
              </w:rPr>
              <w:t xml:space="preserve"> </w:t>
            </w:r>
            <w:r>
              <w:rPr>
                <w:w w:val="90"/>
                <w:sz w:val="18"/>
              </w:rPr>
              <w:t>-p 26000</w:t>
            </w:r>
            <w:r>
              <w:rPr>
                <w:spacing w:val="1"/>
                <w:w w:val="90"/>
                <w:sz w:val="18"/>
              </w:rPr>
              <w:t xml:space="preserve"> </w:t>
            </w:r>
            <w:r>
              <w:rPr>
                <w:w w:val="90"/>
                <w:sz w:val="18"/>
              </w:rPr>
              <w:t>-r</w:t>
            </w:r>
          </w:p>
          <w:p>
            <w:pPr>
              <w:pStyle w:val="17"/>
              <w:spacing w:before="1" w:line="280" w:lineRule="atLeast"/>
              <w:ind w:right="2585"/>
              <w:rPr>
                <w:sz w:val="18"/>
              </w:rPr>
            </w:pPr>
            <w:r>
              <w:rPr>
                <w:w w:val="90"/>
                <w:sz w:val="18"/>
              </w:rPr>
              <w:t>gsql ((openGauss 2.0.0 build 78689da9) compiled at 2021-03-31 21:03:52 commi</w:t>
            </w:r>
            <w:r>
              <w:rPr>
                <w:spacing w:val="1"/>
                <w:w w:val="90"/>
                <w:sz w:val="18"/>
              </w:rPr>
              <w:t xml:space="preserve"> </w:t>
            </w:r>
            <w:r>
              <w:rPr>
                <w:w w:val="95"/>
                <w:sz w:val="18"/>
              </w:rPr>
              <w:t>Non-SSL</w:t>
            </w:r>
            <w:r>
              <w:rPr>
                <w:spacing w:val="-5"/>
                <w:w w:val="95"/>
                <w:sz w:val="18"/>
              </w:rPr>
              <w:t xml:space="preserve"> </w:t>
            </w:r>
            <w:r>
              <w:rPr>
                <w:w w:val="95"/>
                <w:sz w:val="18"/>
              </w:rPr>
              <w:t>connection</w:t>
            </w:r>
            <w:r>
              <w:rPr>
                <w:spacing w:val="-4"/>
                <w:w w:val="95"/>
                <w:sz w:val="18"/>
              </w:rPr>
              <w:t xml:space="preserve"> </w:t>
            </w:r>
            <w:r>
              <w:rPr>
                <w:w w:val="95"/>
                <w:sz w:val="18"/>
              </w:rPr>
              <w:t>(SSL</w:t>
            </w:r>
            <w:r>
              <w:rPr>
                <w:spacing w:val="-5"/>
                <w:w w:val="95"/>
                <w:sz w:val="18"/>
              </w:rPr>
              <w:t xml:space="preserve"> </w:t>
            </w:r>
            <w:r>
              <w:rPr>
                <w:w w:val="95"/>
                <w:sz w:val="18"/>
              </w:rPr>
              <w:t>connection</w:t>
            </w:r>
            <w:r>
              <w:rPr>
                <w:spacing w:val="-3"/>
                <w:w w:val="95"/>
                <w:sz w:val="18"/>
              </w:rPr>
              <w:t xml:space="preserve"> </w:t>
            </w:r>
            <w:r>
              <w:rPr>
                <w:w w:val="95"/>
                <w:sz w:val="18"/>
              </w:rPr>
              <w:t>is</w:t>
            </w:r>
            <w:r>
              <w:rPr>
                <w:spacing w:val="-5"/>
                <w:w w:val="95"/>
                <w:sz w:val="18"/>
              </w:rPr>
              <w:t xml:space="preserve"> </w:t>
            </w:r>
            <w:r>
              <w:rPr>
                <w:w w:val="95"/>
                <w:sz w:val="18"/>
              </w:rPr>
              <w:t>recommended</w:t>
            </w:r>
            <w:r>
              <w:rPr>
                <w:spacing w:val="-4"/>
                <w:w w:val="95"/>
                <w:sz w:val="18"/>
              </w:rPr>
              <w:t xml:space="preserve"> </w:t>
            </w:r>
            <w:r>
              <w:rPr>
                <w:w w:val="95"/>
                <w:sz w:val="18"/>
              </w:rPr>
              <w:t>when</w:t>
            </w:r>
            <w:r>
              <w:rPr>
                <w:spacing w:val="-3"/>
                <w:w w:val="95"/>
                <w:sz w:val="18"/>
              </w:rPr>
              <w:t xml:space="preserve"> </w:t>
            </w:r>
            <w:r>
              <w:rPr>
                <w:w w:val="95"/>
                <w:sz w:val="18"/>
              </w:rPr>
              <w:t>requiring</w:t>
            </w:r>
            <w:r>
              <w:rPr>
                <w:spacing w:val="-4"/>
                <w:w w:val="95"/>
                <w:sz w:val="18"/>
              </w:rPr>
              <w:t xml:space="preserve"> </w:t>
            </w:r>
            <w:r>
              <w:rPr>
                <w:w w:val="95"/>
                <w:sz w:val="18"/>
              </w:rPr>
              <w:t>high-securi</w:t>
            </w:r>
          </w:p>
        </w:tc>
      </w:tr>
    </w:tbl>
    <w:p>
      <w:pPr>
        <w:spacing w:line="280" w:lineRule="atLeast"/>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9" w:hRule="atLeast"/>
        </w:trPr>
        <w:tc>
          <w:tcPr>
            <w:tcW w:w="8846" w:type="dxa"/>
            <w:tcBorders>
              <w:top w:val="nil"/>
            </w:tcBorders>
            <w:shd w:val="clear" w:color="auto" w:fill="D9D9D9"/>
          </w:tcPr>
          <w:p>
            <w:pPr>
              <w:pStyle w:val="17"/>
              <w:spacing w:before="12"/>
              <w:rPr>
                <w:sz w:val="18"/>
              </w:rPr>
            </w:pPr>
            <w:r>
              <w:rPr>
                <w:w w:val="95"/>
                <w:sz w:val="18"/>
              </w:rPr>
              <w:t>Type</w:t>
            </w:r>
            <w:r>
              <w:rPr>
                <w:spacing w:val="-10"/>
                <w:w w:val="95"/>
                <w:sz w:val="18"/>
              </w:rPr>
              <w:t xml:space="preserve"> </w:t>
            </w:r>
            <w:r>
              <w:rPr>
                <w:w w:val="95"/>
                <w:sz w:val="18"/>
              </w:rPr>
              <w:t>"help"</w:t>
            </w:r>
            <w:r>
              <w:rPr>
                <w:spacing w:val="-9"/>
                <w:w w:val="95"/>
                <w:sz w:val="18"/>
              </w:rPr>
              <w:t xml:space="preserve"> </w:t>
            </w:r>
            <w:r>
              <w:rPr>
                <w:w w:val="95"/>
                <w:sz w:val="18"/>
              </w:rPr>
              <w:t>for</w:t>
            </w:r>
            <w:r>
              <w:rPr>
                <w:spacing w:val="-10"/>
                <w:w w:val="95"/>
                <w:sz w:val="18"/>
              </w:rPr>
              <w:t xml:space="preserve"> </w:t>
            </w:r>
            <w:r>
              <w:rPr>
                <w:w w:val="95"/>
                <w:sz w:val="18"/>
              </w:rPr>
              <w:t>help.</w:t>
            </w:r>
          </w:p>
          <w:p>
            <w:pPr>
              <w:pStyle w:val="17"/>
              <w:spacing w:before="3"/>
              <w:ind w:left="0"/>
              <w:rPr>
                <w:rFonts w:ascii="微软雅黑"/>
                <w:sz w:val="15"/>
              </w:rPr>
            </w:pPr>
          </w:p>
          <w:p>
            <w:pPr>
              <w:pStyle w:val="17"/>
              <w:spacing w:line="280" w:lineRule="atLeast"/>
              <w:ind w:right="5011"/>
              <w:rPr>
                <w:sz w:val="18"/>
              </w:rPr>
            </w:pPr>
            <w:r>
              <w:rPr>
                <w:w w:val="90"/>
                <w:sz w:val="18"/>
              </w:rPr>
              <w:t>postgres=#</w:t>
            </w:r>
            <w:r>
              <w:rPr>
                <w:spacing w:val="7"/>
                <w:w w:val="90"/>
                <w:sz w:val="18"/>
              </w:rPr>
              <w:t xml:space="preserve"> </w:t>
            </w:r>
            <w:r>
              <w:rPr>
                <w:w w:val="90"/>
                <w:sz w:val="18"/>
              </w:rPr>
              <w:t>create</w:t>
            </w:r>
            <w:r>
              <w:rPr>
                <w:spacing w:val="7"/>
                <w:w w:val="90"/>
                <w:sz w:val="18"/>
              </w:rPr>
              <w:t xml:space="preserve"> </w:t>
            </w:r>
            <w:r>
              <w:rPr>
                <w:w w:val="90"/>
                <w:sz w:val="18"/>
              </w:rPr>
              <w:t>foreign</w:t>
            </w:r>
            <w:r>
              <w:rPr>
                <w:spacing w:val="7"/>
                <w:w w:val="90"/>
                <w:sz w:val="18"/>
              </w:rPr>
              <w:t xml:space="preserve"> </w:t>
            </w:r>
            <w:r>
              <w:rPr>
                <w:w w:val="90"/>
                <w:sz w:val="18"/>
              </w:rPr>
              <w:t>table</w:t>
            </w:r>
            <w:r>
              <w:rPr>
                <w:spacing w:val="11"/>
                <w:w w:val="90"/>
                <w:sz w:val="18"/>
              </w:rPr>
              <w:t xml:space="preserve"> </w:t>
            </w:r>
            <w:r>
              <w:rPr>
                <w:w w:val="90"/>
                <w:sz w:val="18"/>
              </w:rPr>
              <w:t>abc_test(id</w:t>
            </w:r>
            <w:r>
              <w:rPr>
                <w:spacing w:val="12"/>
                <w:w w:val="90"/>
                <w:sz w:val="18"/>
              </w:rPr>
              <w:t xml:space="preserve"> </w:t>
            </w:r>
            <w:r>
              <w:rPr>
                <w:w w:val="90"/>
                <w:sz w:val="18"/>
              </w:rPr>
              <w:t>int);</w:t>
            </w:r>
            <w:r>
              <w:rPr>
                <w:spacing w:val="-48"/>
                <w:w w:val="90"/>
                <w:sz w:val="18"/>
              </w:rPr>
              <w:t xml:space="preserve"> </w:t>
            </w:r>
            <w:r>
              <w:rPr>
                <w:w w:val="90"/>
                <w:sz w:val="18"/>
              </w:rPr>
              <w:t>CREATE</w:t>
            </w:r>
            <w:r>
              <w:rPr>
                <w:spacing w:val="-14"/>
                <w:w w:val="90"/>
                <w:sz w:val="18"/>
              </w:rPr>
              <w:t xml:space="preserve"> </w:t>
            </w:r>
            <w:r>
              <w:rPr>
                <w:w w:val="90"/>
                <w:sz w:val="18"/>
              </w:rPr>
              <w:t>FOREIGN</w:t>
            </w:r>
            <w:r>
              <w:rPr>
                <w:spacing w:val="-13"/>
                <w:w w:val="90"/>
                <w:sz w:val="18"/>
              </w:rPr>
              <w:t xml:space="preserve"> </w:t>
            </w:r>
            <w:r>
              <w:rPr>
                <w:w w:val="90"/>
                <w:sz w:val="18"/>
              </w:rPr>
              <w:t>TABLE</w:t>
            </w:r>
          </w:p>
        </w:tc>
      </w:tr>
    </w:tbl>
    <w:p>
      <w:pPr>
        <w:pStyle w:val="9"/>
        <w:spacing w:before="15"/>
        <w:rPr>
          <w:sz w:val="3"/>
        </w:rPr>
      </w:pPr>
    </w:p>
    <w:p>
      <w:pPr>
        <w:spacing w:before="37"/>
        <w:ind w:left="1028"/>
        <w:rPr>
          <w:rFonts w:ascii="微软雅黑" w:eastAsia="微软雅黑"/>
          <w:sz w:val="21"/>
          <w:lang w:eastAsia="zh-CN"/>
        </w:rPr>
      </w:pPr>
      <w:r>
        <w:rPr>
          <w:rFonts w:hint="eastAsia" w:ascii="微软雅黑" w:eastAsia="微软雅黑"/>
          <w:spacing w:val="-3"/>
          <w:w w:val="95"/>
          <w:sz w:val="24"/>
          <w:lang w:eastAsia="zh-CN"/>
        </w:rPr>
        <w:t xml:space="preserve">步骤 </w:t>
      </w:r>
      <w:r>
        <w:rPr>
          <w:w w:val="95"/>
          <w:sz w:val="24"/>
          <w:lang w:eastAsia="zh-CN"/>
        </w:rPr>
        <w:t>6</w:t>
      </w:r>
      <w:r>
        <w:rPr>
          <w:spacing w:val="129"/>
          <w:sz w:val="24"/>
          <w:lang w:eastAsia="zh-CN"/>
        </w:rPr>
        <w:t xml:space="preserve"> </w:t>
      </w:r>
      <w:r>
        <w:rPr>
          <w:rFonts w:hint="eastAsia" w:ascii="微软雅黑" w:eastAsia="微软雅黑"/>
          <w:spacing w:val="4"/>
          <w:w w:val="95"/>
          <w:sz w:val="21"/>
          <w:lang w:eastAsia="zh-CN"/>
        </w:rPr>
        <w:t xml:space="preserve">为 </w:t>
      </w:r>
      <w:r>
        <w:rPr>
          <w:w w:val="95"/>
          <w:sz w:val="21"/>
          <w:lang w:eastAsia="zh-CN"/>
        </w:rPr>
        <w:t>MOT</w:t>
      </w:r>
      <w:r>
        <w:rPr>
          <w:spacing w:val="2"/>
          <w:w w:val="95"/>
          <w:sz w:val="21"/>
          <w:lang w:eastAsia="zh-CN"/>
        </w:rPr>
        <w:t xml:space="preserve"> </w:t>
      </w:r>
      <w:r>
        <w:rPr>
          <w:rFonts w:hint="eastAsia" w:ascii="微软雅黑" w:eastAsia="微软雅黑"/>
          <w:w w:val="95"/>
          <w:sz w:val="21"/>
          <w:lang w:eastAsia="zh-CN"/>
        </w:rPr>
        <w:t>表创建索引。</w:t>
      </w:r>
    </w:p>
    <w:p>
      <w:pPr>
        <w:pStyle w:val="9"/>
        <w:spacing w:before="17"/>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w w:val="90"/>
                <w:sz w:val="18"/>
              </w:rPr>
              <w:t>postgres=#</w:t>
            </w:r>
            <w:r>
              <w:rPr>
                <w:spacing w:val="48"/>
                <w:sz w:val="18"/>
              </w:rPr>
              <w:t xml:space="preserve">  </w:t>
            </w:r>
            <w:r>
              <w:rPr>
                <w:w w:val="90"/>
                <w:sz w:val="18"/>
              </w:rPr>
              <w:t>create</w:t>
            </w:r>
            <w:r>
              <w:rPr>
                <w:spacing w:val="-10"/>
                <w:w w:val="90"/>
                <w:sz w:val="18"/>
              </w:rPr>
              <w:t xml:space="preserve"> </w:t>
            </w:r>
            <w:r>
              <w:rPr>
                <w:w w:val="90"/>
                <w:sz w:val="18"/>
              </w:rPr>
              <w:t>index</w:t>
            </w:r>
            <w:r>
              <w:rPr>
                <w:spacing w:val="48"/>
                <w:sz w:val="18"/>
              </w:rPr>
              <w:t xml:space="preserve">  </w:t>
            </w:r>
            <w:r>
              <w:rPr>
                <w:w w:val="90"/>
                <w:sz w:val="18"/>
              </w:rPr>
              <w:t>text_index1</w:t>
            </w:r>
            <w:r>
              <w:rPr>
                <w:spacing w:val="-10"/>
                <w:w w:val="90"/>
                <w:sz w:val="18"/>
              </w:rPr>
              <w:t xml:space="preserve"> </w:t>
            </w:r>
            <w:r>
              <w:rPr>
                <w:w w:val="90"/>
                <w:sz w:val="18"/>
              </w:rPr>
              <w:t>on</w:t>
            </w:r>
            <w:r>
              <w:rPr>
                <w:spacing w:val="-9"/>
                <w:w w:val="90"/>
                <w:sz w:val="18"/>
              </w:rPr>
              <w:t xml:space="preserve"> </w:t>
            </w:r>
            <w:r>
              <w:rPr>
                <w:w w:val="90"/>
                <w:sz w:val="18"/>
              </w:rPr>
              <w:t>test(x)</w:t>
            </w:r>
            <w:r>
              <w:rPr>
                <w:spacing w:val="-9"/>
                <w:w w:val="90"/>
                <w:sz w:val="18"/>
              </w:rPr>
              <w:t xml:space="preserve"> </w:t>
            </w:r>
            <w:r>
              <w:rPr>
                <w:w w:val="90"/>
                <w:sz w:val="18"/>
              </w:rPr>
              <w:t>;</w:t>
            </w:r>
          </w:p>
          <w:p>
            <w:pPr>
              <w:pStyle w:val="17"/>
              <w:spacing w:before="64"/>
              <w:rPr>
                <w:sz w:val="18"/>
              </w:rPr>
            </w:pPr>
            <w:r>
              <w:rPr>
                <w:w w:val="90"/>
                <w:sz w:val="18"/>
              </w:rPr>
              <w:t>CREATE</w:t>
            </w:r>
            <w:r>
              <w:rPr>
                <w:spacing w:val="-12"/>
                <w:w w:val="90"/>
                <w:sz w:val="18"/>
              </w:rPr>
              <w:t xml:space="preserve"> </w:t>
            </w:r>
            <w:r>
              <w:rPr>
                <w:w w:val="90"/>
                <w:sz w:val="18"/>
              </w:rPr>
              <w:t>INDEX</w:t>
            </w:r>
          </w:p>
        </w:tc>
      </w:tr>
    </w:tbl>
    <w:p>
      <w:pPr>
        <w:spacing w:before="108"/>
        <w:ind w:left="1028"/>
        <w:rPr>
          <w:rFonts w:ascii="微软雅黑" w:eastAsia="微软雅黑"/>
          <w:sz w:val="21"/>
        </w:rPr>
      </w:pPr>
      <w:r>
        <w:rPr>
          <w:rFonts w:hint="eastAsia" w:ascii="微软雅黑" w:eastAsia="微软雅黑"/>
          <w:spacing w:val="-3"/>
          <w:w w:val="95"/>
          <w:sz w:val="24"/>
        </w:rPr>
        <w:t xml:space="preserve">步骤 </w:t>
      </w:r>
      <w:r>
        <w:rPr>
          <w:w w:val="95"/>
          <w:sz w:val="24"/>
        </w:rPr>
        <w:t>7</w:t>
      </w:r>
      <w:r>
        <w:rPr>
          <w:spacing w:val="133"/>
          <w:sz w:val="24"/>
        </w:rPr>
        <w:t xml:space="preserve"> </w:t>
      </w:r>
      <w:r>
        <w:rPr>
          <w:rFonts w:hint="eastAsia" w:ascii="微软雅黑" w:eastAsia="微软雅黑"/>
          <w:w w:val="95"/>
          <w:sz w:val="21"/>
        </w:rPr>
        <w:t>删除表。</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65" w:hRule="atLeast"/>
        </w:trPr>
        <w:tc>
          <w:tcPr>
            <w:tcW w:w="8846" w:type="dxa"/>
            <w:shd w:val="clear" w:color="auto" w:fill="D9D9D9"/>
          </w:tcPr>
          <w:p>
            <w:pPr>
              <w:pStyle w:val="17"/>
              <w:spacing w:before="16" w:line="309" w:lineRule="auto"/>
              <w:ind w:right="6418"/>
              <w:rPr>
                <w:sz w:val="18"/>
              </w:rPr>
            </w:pPr>
            <w:r>
              <w:rPr>
                <w:w w:val="90"/>
                <w:sz w:val="18"/>
              </w:rPr>
              <w:t>postgres=#</w:t>
            </w:r>
            <w:r>
              <w:rPr>
                <w:spacing w:val="-8"/>
                <w:w w:val="90"/>
                <w:sz w:val="18"/>
              </w:rPr>
              <w:t xml:space="preserve"> </w:t>
            </w:r>
            <w:r>
              <w:rPr>
                <w:w w:val="90"/>
                <w:sz w:val="18"/>
              </w:rPr>
              <w:t>DROP</w:t>
            </w:r>
            <w:r>
              <w:rPr>
                <w:spacing w:val="-9"/>
                <w:w w:val="90"/>
                <w:sz w:val="18"/>
              </w:rPr>
              <w:t xml:space="preserve"> </w:t>
            </w:r>
            <w:r>
              <w:rPr>
                <w:w w:val="90"/>
                <w:sz w:val="18"/>
              </w:rPr>
              <w:t>TABLE</w:t>
            </w:r>
            <w:r>
              <w:rPr>
                <w:spacing w:val="-6"/>
                <w:w w:val="90"/>
                <w:sz w:val="18"/>
              </w:rPr>
              <w:t xml:space="preserve"> </w:t>
            </w:r>
            <w:r>
              <w:rPr>
                <w:w w:val="90"/>
                <w:sz w:val="18"/>
              </w:rPr>
              <w:t>PART;</w:t>
            </w:r>
            <w:r>
              <w:rPr>
                <w:spacing w:val="-48"/>
                <w:w w:val="90"/>
                <w:sz w:val="18"/>
              </w:rPr>
              <w:t xml:space="preserve"> </w:t>
            </w:r>
            <w:r>
              <w:rPr>
                <w:w w:val="90"/>
                <w:sz w:val="18"/>
              </w:rPr>
              <w:t>DROP</w:t>
            </w:r>
            <w:r>
              <w:rPr>
                <w:spacing w:val="-16"/>
                <w:w w:val="90"/>
                <w:sz w:val="18"/>
              </w:rPr>
              <w:t xml:space="preserve"> </w:t>
            </w:r>
            <w:r>
              <w:rPr>
                <w:w w:val="90"/>
                <w:sz w:val="18"/>
              </w:rPr>
              <w:t>TABLE</w:t>
            </w:r>
          </w:p>
          <w:p>
            <w:pPr>
              <w:pStyle w:val="17"/>
              <w:spacing w:before="1" w:line="307" w:lineRule="auto"/>
              <w:ind w:right="6330"/>
              <w:rPr>
                <w:sz w:val="18"/>
              </w:rPr>
            </w:pPr>
            <w:r>
              <w:rPr>
                <w:w w:val="90"/>
                <w:sz w:val="18"/>
              </w:rPr>
              <w:t>postgres=#</w:t>
            </w:r>
            <w:r>
              <w:rPr>
                <w:spacing w:val="-8"/>
                <w:w w:val="90"/>
                <w:sz w:val="18"/>
              </w:rPr>
              <w:t xml:space="preserve"> </w:t>
            </w:r>
            <w:r>
              <w:rPr>
                <w:w w:val="90"/>
                <w:sz w:val="18"/>
              </w:rPr>
              <w:t>DROP</w:t>
            </w:r>
            <w:r>
              <w:rPr>
                <w:spacing w:val="-10"/>
                <w:w w:val="90"/>
                <w:sz w:val="18"/>
              </w:rPr>
              <w:t xml:space="preserve"> </w:t>
            </w:r>
            <w:r>
              <w:rPr>
                <w:w w:val="90"/>
                <w:sz w:val="18"/>
              </w:rPr>
              <w:t>TABLE</w:t>
            </w:r>
            <w:r>
              <w:rPr>
                <w:spacing w:val="-6"/>
                <w:w w:val="90"/>
                <w:sz w:val="18"/>
              </w:rPr>
              <w:t xml:space="preserve"> </w:t>
            </w:r>
            <w:r>
              <w:rPr>
                <w:w w:val="90"/>
                <w:sz w:val="18"/>
              </w:rPr>
              <w:t>PART1;</w:t>
            </w:r>
            <w:r>
              <w:rPr>
                <w:spacing w:val="-48"/>
                <w:w w:val="90"/>
                <w:sz w:val="18"/>
              </w:rPr>
              <w:t xml:space="preserve"> </w:t>
            </w:r>
            <w:r>
              <w:rPr>
                <w:w w:val="90"/>
                <w:sz w:val="18"/>
              </w:rPr>
              <w:t>DROP</w:t>
            </w:r>
            <w:r>
              <w:rPr>
                <w:spacing w:val="-16"/>
                <w:w w:val="90"/>
                <w:sz w:val="18"/>
              </w:rPr>
              <w:t xml:space="preserve"> </w:t>
            </w:r>
            <w:r>
              <w:rPr>
                <w:w w:val="90"/>
                <w:sz w:val="18"/>
              </w:rPr>
              <w:t>TABLE</w:t>
            </w:r>
          </w:p>
          <w:p>
            <w:pPr>
              <w:pStyle w:val="17"/>
              <w:spacing w:before="4"/>
              <w:rPr>
                <w:sz w:val="18"/>
              </w:rPr>
            </w:pPr>
            <w:r>
              <w:rPr>
                <w:w w:val="90"/>
                <w:sz w:val="18"/>
              </w:rPr>
              <w:t>postgres=#</w:t>
            </w:r>
            <w:r>
              <w:rPr>
                <w:spacing w:val="-10"/>
                <w:w w:val="90"/>
                <w:sz w:val="18"/>
              </w:rPr>
              <w:t xml:space="preserve"> </w:t>
            </w:r>
            <w:r>
              <w:rPr>
                <w:w w:val="90"/>
                <w:sz w:val="18"/>
              </w:rPr>
              <w:t>DROP</w:t>
            </w:r>
            <w:r>
              <w:rPr>
                <w:spacing w:val="-10"/>
                <w:w w:val="90"/>
                <w:sz w:val="18"/>
              </w:rPr>
              <w:t xml:space="preserve"> </w:t>
            </w:r>
            <w:r>
              <w:rPr>
                <w:w w:val="90"/>
                <w:sz w:val="18"/>
              </w:rPr>
              <w:t>TABLE</w:t>
            </w:r>
            <w:r>
              <w:rPr>
                <w:spacing w:val="-9"/>
                <w:w w:val="90"/>
                <w:sz w:val="18"/>
              </w:rPr>
              <w:t xml:space="preserve"> </w:t>
            </w:r>
            <w:r>
              <w:rPr>
                <w:w w:val="90"/>
                <w:sz w:val="18"/>
              </w:rPr>
              <w:t>test;</w:t>
            </w:r>
          </w:p>
          <w:p>
            <w:pPr>
              <w:pStyle w:val="17"/>
              <w:spacing w:before="63"/>
              <w:rPr>
                <w:sz w:val="18"/>
              </w:rPr>
            </w:pPr>
            <w:r>
              <w:rPr>
                <w:w w:val="90"/>
                <w:sz w:val="18"/>
              </w:rPr>
              <w:t>DROP</w:t>
            </w:r>
            <w:r>
              <w:rPr>
                <w:spacing w:val="-2"/>
                <w:w w:val="90"/>
                <w:sz w:val="18"/>
              </w:rPr>
              <w:t xml:space="preserve"> </w:t>
            </w:r>
            <w:r>
              <w:rPr>
                <w:w w:val="90"/>
                <w:sz w:val="18"/>
              </w:rPr>
              <w:t>TABLE</w:t>
            </w:r>
          </w:p>
        </w:tc>
      </w:tr>
    </w:tbl>
    <w:p>
      <w:pPr>
        <w:pStyle w:val="16"/>
        <w:numPr>
          <w:ilvl w:val="2"/>
          <w:numId w:val="24"/>
        </w:numPr>
        <w:tabs>
          <w:tab w:val="left" w:pos="835"/>
        </w:tabs>
        <w:spacing w:before="182"/>
        <w:ind w:hanging="703"/>
        <w:rPr>
          <w:sz w:val="32"/>
        </w:rPr>
      </w:pPr>
      <w:bookmarkStart w:id="28" w:name="_bookmark28"/>
      <w:bookmarkEnd w:id="28"/>
      <w:r>
        <w:rPr>
          <w:spacing w:val="8"/>
          <w:w w:val="95"/>
          <w:sz w:val="32"/>
        </w:rPr>
        <w:t xml:space="preserve">用户、角色及 </w:t>
      </w:r>
      <w:r>
        <w:rPr>
          <w:rFonts w:ascii="Tahoma" w:eastAsia="Tahoma"/>
          <w:w w:val="95"/>
          <w:sz w:val="32"/>
        </w:rPr>
        <w:t>schema</w:t>
      </w:r>
      <w:r>
        <w:rPr>
          <w:rFonts w:ascii="Tahoma" w:eastAsia="Tahoma"/>
          <w:spacing w:val="60"/>
          <w:w w:val="95"/>
          <w:sz w:val="32"/>
        </w:rPr>
        <w:t xml:space="preserve"> </w:t>
      </w:r>
      <w:r>
        <w:rPr>
          <w:w w:val="95"/>
          <w:sz w:val="32"/>
        </w:rPr>
        <w:t>管理</w:t>
      </w:r>
    </w:p>
    <w:p>
      <w:pPr>
        <w:pStyle w:val="4"/>
        <w:numPr>
          <w:ilvl w:val="3"/>
          <w:numId w:val="26"/>
        </w:numPr>
        <w:tabs>
          <w:tab w:val="left" w:pos="955"/>
        </w:tabs>
        <w:spacing w:before="39"/>
        <w:ind w:hanging="823"/>
      </w:pPr>
      <w:r>
        <w:t>用户管理</w:t>
      </w:r>
    </w:p>
    <w:p>
      <w:pPr>
        <w:pStyle w:val="9"/>
        <w:spacing w:before="49"/>
        <w:ind w:left="1153"/>
      </w:pPr>
      <w:r>
        <w:rPr>
          <w:spacing w:val="6"/>
          <w:w w:val="95"/>
        </w:rPr>
        <w:t xml:space="preserve">通过 </w:t>
      </w:r>
      <w:r>
        <w:rPr>
          <w:rFonts w:ascii="Tahoma" w:eastAsia="Tahoma"/>
          <w:w w:val="95"/>
        </w:rPr>
        <w:t>CREATE</w:t>
      </w:r>
      <w:r>
        <w:rPr>
          <w:rFonts w:ascii="Tahoma" w:eastAsia="Tahoma"/>
          <w:spacing w:val="-2"/>
          <w:w w:val="95"/>
        </w:rPr>
        <w:t xml:space="preserve"> </w:t>
      </w:r>
      <w:r>
        <w:rPr>
          <w:rFonts w:ascii="Tahoma" w:eastAsia="Tahoma"/>
          <w:w w:val="95"/>
        </w:rPr>
        <w:t>USER</w:t>
      </w:r>
      <w:r>
        <w:rPr>
          <w:rFonts w:ascii="Tahoma" w:eastAsia="Tahoma"/>
          <w:spacing w:val="13"/>
          <w:w w:val="95"/>
        </w:rPr>
        <w:t xml:space="preserve"> </w:t>
      </w:r>
      <w:r>
        <w:rPr>
          <w:spacing w:val="1"/>
          <w:w w:val="95"/>
        </w:rPr>
        <w:t xml:space="preserve">创建的用户，默认具有 </w:t>
      </w:r>
      <w:r>
        <w:rPr>
          <w:rFonts w:ascii="Tahoma" w:eastAsia="Tahoma"/>
          <w:w w:val="95"/>
        </w:rPr>
        <w:t>LOGIN</w:t>
      </w:r>
      <w:r>
        <w:rPr>
          <w:rFonts w:ascii="Tahoma" w:eastAsia="Tahoma"/>
          <w:spacing w:val="14"/>
          <w:w w:val="95"/>
        </w:rPr>
        <w:t xml:space="preserve"> </w:t>
      </w:r>
      <w:r>
        <w:rPr>
          <w:w w:val="95"/>
        </w:rPr>
        <w:t>权限。</w:t>
      </w:r>
    </w:p>
    <w:p>
      <w:pPr>
        <w:pStyle w:val="9"/>
        <w:spacing w:before="72" w:line="223" w:lineRule="auto"/>
        <w:ind w:left="1153" w:right="412"/>
        <w:rPr>
          <w:lang w:eastAsia="zh-CN"/>
        </w:rPr>
      </w:pPr>
      <w:r>
        <w:rPr>
          <w:spacing w:val="15"/>
          <w:w w:val="95"/>
          <w:lang w:eastAsia="zh-CN"/>
        </w:rPr>
        <w:t xml:space="preserve">通过 </w:t>
      </w:r>
      <w:r>
        <w:rPr>
          <w:rFonts w:ascii="Tahoma" w:eastAsia="Tahoma"/>
          <w:w w:val="95"/>
          <w:lang w:eastAsia="zh-CN"/>
        </w:rPr>
        <w:t>CREATE</w:t>
      </w:r>
      <w:r>
        <w:rPr>
          <w:rFonts w:ascii="Tahoma" w:eastAsia="Tahoma"/>
          <w:spacing w:val="62"/>
          <w:w w:val="95"/>
          <w:lang w:eastAsia="zh-CN"/>
        </w:rPr>
        <w:t xml:space="preserve"> </w:t>
      </w:r>
      <w:r>
        <w:rPr>
          <w:rFonts w:ascii="Tahoma" w:eastAsia="Tahoma"/>
          <w:w w:val="95"/>
          <w:lang w:eastAsia="zh-CN"/>
        </w:rPr>
        <w:t>USER</w:t>
      </w:r>
      <w:r>
        <w:rPr>
          <w:rFonts w:ascii="Tahoma" w:eastAsia="Tahoma"/>
          <w:spacing w:val="32"/>
          <w:w w:val="95"/>
          <w:lang w:eastAsia="zh-CN"/>
        </w:rPr>
        <w:t xml:space="preserve"> </w:t>
      </w:r>
      <w:r>
        <w:rPr>
          <w:w w:val="95"/>
          <w:lang w:eastAsia="zh-CN"/>
        </w:rPr>
        <w:t>创建用户的同时系统会在执行该命令的数据库中，为该用户创建一个同名</w:t>
      </w:r>
      <w:r>
        <w:rPr>
          <w:spacing w:val="-6"/>
          <w:lang w:eastAsia="zh-CN"/>
        </w:rPr>
        <w:t xml:space="preserve">的 </w:t>
      </w:r>
      <w:r>
        <w:rPr>
          <w:rFonts w:ascii="Tahoma" w:eastAsia="Tahoma"/>
          <w:lang w:eastAsia="zh-CN"/>
        </w:rPr>
        <w:t>SCHEMA</w:t>
      </w:r>
      <w:r>
        <w:rPr>
          <w:spacing w:val="-1"/>
          <w:lang w:eastAsia="zh-CN"/>
        </w:rPr>
        <w:t xml:space="preserve">。其他数据库中，则不自动创建同名的 </w:t>
      </w:r>
      <w:r>
        <w:rPr>
          <w:rFonts w:ascii="Tahoma" w:eastAsia="Tahoma"/>
          <w:lang w:eastAsia="zh-CN"/>
        </w:rPr>
        <w:t>SCHEMA</w:t>
      </w:r>
      <w:r>
        <w:rPr>
          <w:lang w:eastAsia="zh-CN"/>
        </w:rPr>
        <w:t>；</w:t>
      </w:r>
    </w:p>
    <w:p>
      <w:pPr>
        <w:pStyle w:val="9"/>
        <w:spacing w:before="62"/>
        <w:ind w:left="1153"/>
      </w:pPr>
      <w:r>
        <w:rPr>
          <w:w w:val="95"/>
        </w:rPr>
        <w:t>用户可使用</w:t>
      </w:r>
      <w:r>
        <w:rPr>
          <w:spacing w:val="59"/>
        </w:rPr>
        <w:t xml:space="preserve"> </w:t>
      </w:r>
      <w:r>
        <w:rPr>
          <w:rFonts w:ascii="Tahoma" w:eastAsia="Tahoma"/>
          <w:w w:val="95"/>
        </w:rPr>
        <w:t>CREATE</w:t>
      </w:r>
      <w:r>
        <w:rPr>
          <w:rFonts w:ascii="Tahoma" w:eastAsia="Tahoma"/>
          <w:spacing w:val="29"/>
          <w:w w:val="95"/>
        </w:rPr>
        <w:t xml:space="preserve"> </w:t>
      </w:r>
      <w:r>
        <w:rPr>
          <w:rFonts w:ascii="Tahoma" w:eastAsia="Tahoma"/>
          <w:w w:val="95"/>
        </w:rPr>
        <w:t>SCHEMA</w:t>
      </w:r>
      <w:r>
        <w:rPr>
          <w:rFonts w:ascii="Tahoma" w:eastAsia="Tahoma"/>
          <w:spacing w:val="60"/>
        </w:rPr>
        <w:t xml:space="preserve"> </w:t>
      </w:r>
      <w:r>
        <w:rPr>
          <w:w w:val="95"/>
        </w:rPr>
        <w:t>命令，会分别在其他数据库中，为该用户创建同名</w:t>
      </w:r>
      <w:r>
        <w:rPr>
          <w:spacing w:val="59"/>
        </w:rPr>
        <w:t xml:space="preserve"> </w:t>
      </w:r>
      <w:r>
        <w:rPr>
          <w:rFonts w:ascii="Tahoma" w:eastAsia="Tahoma"/>
          <w:w w:val="95"/>
        </w:rPr>
        <w:t>SCHEMA</w:t>
      </w:r>
      <w:r>
        <w:rPr>
          <w:w w:val="95"/>
        </w:rPr>
        <w:t>。</w:t>
      </w:r>
    </w:p>
    <w:p>
      <w:pPr>
        <w:pStyle w:val="9"/>
        <w:spacing w:before="92"/>
        <w:ind w:left="1028"/>
      </w:pPr>
      <w:r>
        <w:rPr>
          <w:spacing w:val="5"/>
          <w:w w:val="95"/>
          <w:sz w:val="24"/>
        </w:rPr>
        <w:t xml:space="preserve">步骤 </w:t>
      </w:r>
      <w:r>
        <w:rPr>
          <w:rFonts w:ascii="Tahoma" w:eastAsia="Tahoma"/>
          <w:w w:val="95"/>
          <w:sz w:val="24"/>
        </w:rPr>
        <w:t>1</w:t>
      </w:r>
      <w:r>
        <w:rPr>
          <w:rFonts w:ascii="Tahoma" w:eastAsia="Tahoma"/>
          <w:spacing w:val="67"/>
          <w:sz w:val="24"/>
        </w:rPr>
        <w:t xml:space="preserve">  </w:t>
      </w:r>
      <w:r>
        <w:rPr>
          <w:spacing w:val="3"/>
          <w:w w:val="95"/>
        </w:rPr>
        <w:t xml:space="preserve">连接数据库后，进入 </w:t>
      </w:r>
      <w:r>
        <w:rPr>
          <w:rFonts w:ascii="Tahoma" w:eastAsia="Tahoma"/>
          <w:w w:val="95"/>
        </w:rPr>
        <w:t>SQL</w:t>
      </w:r>
      <w:r>
        <w:rPr>
          <w:rFonts w:ascii="Tahoma" w:eastAsia="Tahoma"/>
          <w:spacing w:val="29"/>
          <w:w w:val="95"/>
        </w:rPr>
        <w:t xml:space="preserve"> </w:t>
      </w:r>
      <w:r>
        <w:rPr>
          <w:spacing w:val="3"/>
          <w:w w:val="95"/>
        </w:rPr>
        <w:t xml:space="preserve">命令界面。创建用户 </w:t>
      </w:r>
      <w:r>
        <w:rPr>
          <w:rFonts w:ascii="Tahoma" w:eastAsia="Tahoma"/>
          <w:w w:val="95"/>
        </w:rPr>
        <w:t>jim</w:t>
      </w:r>
      <w:r>
        <w:rPr>
          <w:spacing w:val="8"/>
          <w:w w:val="95"/>
        </w:rPr>
        <w:t>，登录密码为</w:t>
      </w:r>
      <w:r>
        <w:rPr>
          <w:rFonts w:ascii="Tahoma" w:eastAsia="Tahoma"/>
          <w:w w:val="95"/>
        </w:rPr>
        <w:t>Bigdata@123</w:t>
      </w:r>
      <w:r>
        <w:rPr>
          <w:w w:val="95"/>
        </w:rPr>
        <w:t>。</w:t>
      </w:r>
    </w:p>
    <w:p>
      <w:pPr>
        <w:pStyle w:val="9"/>
        <w:spacing w:before="16" w:after="1"/>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8846" w:type="dxa"/>
            <w:shd w:val="clear" w:color="auto" w:fill="D9D9D9"/>
          </w:tcPr>
          <w:p>
            <w:pPr>
              <w:pStyle w:val="17"/>
              <w:spacing w:before="16"/>
              <w:rPr>
                <w:sz w:val="18"/>
              </w:rPr>
            </w:pPr>
            <w:r>
              <w:rPr>
                <w:w w:val="90"/>
                <w:sz w:val="18"/>
              </w:rPr>
              <w:t>postgres=#</w:t>
            </w:r>
            <w:r>
              <w:rPr>
                <w:spacing w:val="2"/>
                <w:w w:val="90"/>
                <w:sz w:val="18"/>
              </w:rPr>
              <w:t xml:space="preserve"> </w:t>
            </w:r>
            <w:r>
              <w:rPr>
                <w:w w:val="90"/>
                <w:sz w:val="18"/>
              </w:rPr>
              <w:t>CREATE</w:t>
            </w:r>
            <w:r>
              <w:rPr>
                <w:spacing w:val="5"/>
                <w:w w:val="90"/>
                <w:sz w:val="18"/>
              </w:rPr>
              <w:t xml:space="preserve"> </w:t>
            </w:r>
            <w:r>
              <w:rPr>
                <w:w w:val="90"/>
                <w:sz w:val="18"/>
              </w:rPr>
              <w:t>USER</w:t>
            </w:r>
            <w:r>
              <w:rPr>
                <w:spacing w:val="7"/>
                <w:w w:val="90"/>
                <w:sz w:val="18"/>
              </w:rPr>
              <w:t xml:space="preserve"> </w:t>
            </w:r>
            <w:r>
              <w:rPr>
                <w:w w:val="90"/>
                <w:sz w:val="18"/>
              </w:rPr>
              <w:t>jim</w:t>
            </w:r>
            <w:r>
              <w:rPr>
                <w:spacing w:val="3"/>
                <w:w w:val="90"/>
                <w:sz w:val="18"/>
              </w:rPr>
              <w:t xml:space="preserve"> </w:t>
            </w:r>
            <w:r>
              <w:rPr>
                <w:w w:val="90"/>
                <w:sz w:val="18"/>
              </w:rPr>
              <w:t>PASSWORD</w:t>
            </w:r>
            <w:r>
              <w:rPr>
                <w:spacing w:val="3"/>
                <w:w w:val="90"/>
                <w:sz w:val="18"/>
              </w:rPr>
              <w:t xml:space="preserve"> </w:t>
            </w:r>
            <w:r>
              <w:rPr>
                <w:w w:val="90"/>
                <w:sz w:val="18"/>
              </w:rPr>
              <w:t>'Bigdata@123';</w:t>
            </w:r>
          </w:p>
          <w:p>
            <w:pPr>
              <w:pStyle w:val="17"/>
              <w:spacing w:before="66"/>
              <w:rPr>
                <w:sz w:val="18"/>
              </w:rPr>
            </w:pPr>
            <w:r>
              <w:rPr>
                <w:w w:val="90"/>
                <w:sz w:val="18"/>
              </w:rPr>
              <w:t>CREATE</w:t>
            </w:r>
            <w:r>
              <w:rPr>
                <w:spacing w:val="-4"/>
                <w:w w:val="90"/>
                <w:sz w:val="18"/>
              </w:rPr>
              <w:t xml:space="preserve"> </w:t>
            </w:r>
            <w:r>
              <w:rPr>
                <w:w w:val="90"/>
                <w:sz w:val="18"/>
              </w:rPr>
              <w:t>ROLE</w:t>
            </w:r>
          </w:p>
        </w:tc>
      </w:tr>
    </w:tbl>
    <w:p>
      <w:pPr>
        <w:pStyle w:val="9"/>
        <w:spacing w:before="68"/>
        <w:ind w:left="1153"/>
      </w:pPr>
      <w:r>
        <w:t>密码规则如下：</w:t>
      </w:r>
    </w:p>
    <w:p>
      <w:pPr>
        <w:pStyle w:val="9"/>
        <w:spacing w:before="52"/>
        <w:ind w:left="1153"/>
        <w:rPr>
          <w:lang w:eastAsia="zh-CN"/>
        </w:rPr>
      </w:pPr>
      <w:r>
        <w:rPr>
          <w:spacing w:val="-3"/>
          <w:lang w:eastAsia="zh-CN"/>
        </w:rPr>
        <w:t xml:space="preserve">密码默认不少于 </w:t>
      </w:r>
      <w:r>
        <w:rPr>
          <w:rFonts w:ascii="Tahoma" w:eastAsia="Tahoma"/>
          <w:spacing w:val="-1"/>
          <w:lang w:eastAsia="zh-CN"/>
        </w:rPr>
        <w:t>8</w:t>
      </w:r>
      <w:r>
        <w:rPr>
          <w:rFonts w:ascii="Tahoma" w:eastAsia="Tahoma"/>
          <w:spacing w:val="-15"/>
          <w:lang w:eastAsia="zh-CN"/>
        </w:rPr>
        <w:t xml:space="preserve"> </w:t>
      </w:r>
      <w:r>
        <w:rPr>
          <w:spacing w:val="-1"/>
          <w:lang w:eastAsia="zh-CN"/>
        </w:rPr>
        <w:t>个字符；</w:t>
      </w:r>
    </w:p>
    <w:p>
      <w:pPr>
        <w:pStyle w:val="9"/>
        <w:spacing w:before="52"/>
        <w:ind w:left="1153"/>
        <w:rPr>
          <w:lang w:eastAsia="zh-CN"/>
        </w:rPr>
      </w:pPr>
      <w:r>
        <w:rPr>
          <w:lang w:eastAsia="zh-CN"/>
        </w:rPr>
        <w:t>不能与用户名及用户名倒序相同；</w:t>
      </w:r>
    </w:p>
    <w:p>
      <w:pPr>
        <w:pStyle w:val="9"/>
        <w:spacing w:before="55" w:line="374" w:lineRule="exact"/>
        <w:ind w:left="1153"/>
        <w:rPr>
          <w:lang w:eastAsia="zh-CN"/>
        </w:rPr>
      </w:pPr>
      <w:r>
        <w:rPr>
          <w:spacing w:val="-3"/>
          <w:lang w:eastAsia="zh-CN"/>
        </w:rPr>
        <w:t>至少包含大写字母（</w:t>
      </w:r>
      <w:r>
        <w:rPr>
          <w:rFonts w:ascii="Tahoma" w:eastAsia="Tahoma"/>
          <w:w w:val="91"/>
          <w:lang w:eastAsia="zh-CN"/>
        </w:rPr>
        <w:t>A</w:t>
      </w:r>
      <w:r>
        <w:rPr>
          <w:rFonts w:ascii="Tahoma" w:eastAsia="Tahoma"/>
          <w:spacing w:val="-1"/>
          <w:w w:val="86"/>
          <w:lang w:eastAsia="zh-CN"/>
        </w:rPr>
        <w:t>-</w:t>
      </w:r>
      <w:r>
        <w:rPr>
          <w:rFonts w:ascii="Tahoma" w:eastAsia="Tahoma"/>
          <w:spacing w:val="-2"/>
          <w:w w:val="96"/>
          <w:lang w:eastAsia="zh-CN"/>
        </w:rPr>
        <w:t>Z</w:t>
      </w:r>
      <w:r>
        <w:rPr>
          <w:spacing w:val="-108"/>
          <w:lang w:eastAsia="zh-CN"/>
        </w:rPr>
        <w:t>）</w:t>
      </w:r>
      <w:r>
        <w:rPr>
          <w:spacing w:val="-2"/>
          <w:lang w:eastAsia="zh-CN"/>
        </w:rPr>
        <w:t>，小写字母</w:t>
      </w:r>
      <w:r>
        <w:rPr>
          <w:spacing w:val="-1"/>
          <w:lang w:eastAsia="zh-CN"/>
        </w:rPr>
        <w:t>（</w:t>
      </w:r>
      <w:r>
        <w:rPr>
          <w:rFonts w:ascii="Tahoma" w:eastAsia="Tahoma"/>
          <w:spacing w:val="-1"/>
          <w:w w:val="96"/>
          <w:lang w:eastAsia="zh-CN"/>
        </w:rPr>
        <w:t>a</w:t>
      </w:r>
      <w:r>
        <w:rPr>
          <w:rFonts w:ascii="Tahoma" w:eastAsia="Tahoma"/>
          <w:spacing w:val="-1"/>
          <w:w w:val="86"/>
          <w:lang w:eastAsia="zh-CN"/>
        </w:rPr>
        <w:t>-</w:t>
      </w:r>
      <w:r>
        <w:rPr>
          <w:rFonts w:ascii="Tahoma" w:eastAsia="Tahoma"/>
          <w:spacing w:val="-1"/>
          <w:w w:val="96"/>
          <w:lang w:eastAsia="zh-CN"/>
        </w:rPr>
        <w:t>z</w:t>
      </w:r>
      <w:r>
        <w:rPr>
          <w:spacing w:val="-106"/>
          <w:lang w:eastAsia="zh-CN"/>
        </w:rPr>
        <w:t>）</w:t>
      </w:r>
      <w:r>
        <w:rPr>
          <w:spacing w:val="-3"/>
          <w:lang w:eastAsia="zh-CN"/>
        </w:rPr>
        <w:t>，数字</w:t>
      </w:r>
      <w:r>
        <w:rPr>
          <w:lang w:eastAsia="zh-CN"/>
        </w:rPr>
        <w:t>（</w:t>
      </w:r>
      <w:r>
        <w:rPr>
          <w:rFonts w:ascii="Tahoma" w:eastAsia="Tahoma"/>
          <w:w w:val="91"/>
          <w:lang w:eastAsia="zh-CN"/>
        </w:rPr>
        <w:t>0</w:t>
      </w:r>
      <w:r>
        <w:rPr>
          <w:rFonts w:ascii="Tahoma" w:eastAsia="Tahoma"/>
          <w:spacing w:val="-1"/>
          <w:w w:val="86"/>
          <w:lang w:eastAsia="zh-CN"/>
        </w:rPr>
        <w:t>-</w:t>
      </w:r>
      <w:r>
        <w:rPr>
          <w:rFonts w:ascii="Tahoma" w:eastAsia="Tahoma"/>
          <w:spacing w:val="-2"/>
          <w:w w:val="91"/>
          <w:lang w:eastAsia="zh-CN"/>
        </w:rPr>
        <w:t>9</w:t>
      </w:r>
      <w:r>
        <w:rPr>
          <w:spacing w:val="-106"/>
          <w:lang w:eastAsia="zh-CN"/>
        </w:rPr>
        <w:t>）</w:t>
      </w:r>
      <w:r>
        <w:rPr>
          <w:spacing w:val="-3"/>
          <w:lang w:eastAsia="zh-CN"/>
        </w:rPr>
        <w:t>，非字母数字字符</w:t>
      </w:r>
      <w:r>
        <w:rPr>
          <w:lang w:eastAsia="zh-CN"/>
        </w:rPr>
        <w:t>（</w:t>
      </w:r>
      <w:r>
        <w:rPr>
          <w:spacing w:val="-2"/>
          <w:lang w:eastAsia="zh-CN"/>
        </w:rPr>
        <w:t>限定为</w:t>
      </w:r>
    </w:p>
    <w:p>
      <w:pPr>
        <w:pStyle w:val="9"/>
        <w:spacing w:line="374" w:lineRule="exact"/>
        <w:ind w:left="1153"/>
      </w:pPr>
      <w:r>
        <w:rPr>
          <w:rFonts w:ascii="Tahoma" w:eastAsia="Tahoma"/>
          <w:w w:val="85"/>
        </w:rPr>
        <w:t>~!@#$%^&amp;*()-_=+\|[{}];:,&lt;.&gt;/?</w:t>
      </w:r>
      <w:r>
        <w:rPr>
          <w:w w:val="85"/>
        </w:rPr>
        <w:t>）四类字符中的三类字符；</w:t>
      </w:r>
    </w:p>
    <w:p>
      <w:pPr>
        <w:pStyle w:val="9"/>
        <w:spacing w:before="53"/>
        <w:ind w:left="1153"/>
        <w:rPr>
          <w:lang w:eastAsia="zh-CN"/>
        </w:rPr>
      </w:pPr>
      <w:r>
        <w:rPr>
          <w:spacing w:val="-1"/>
          <w:lang w:eastAsia="zh-CN"/>
        </w:rPr>
        <w:t>创建用户时，应当使用双引号或单引号将用户密码括起来。</w:t>
      </w:r>
    </w:p>
    <w:p>
      <w:pPr>
        <w:spacing w:before="94"/>
        <w:ind w:left="1028"/>
        <w:rPr>
          <w:rFonts w:ascii="微软雅黑" w:eastAsia="微软雅黑"/>
          <w:sz w:val="21"/>
        </w:rPr>
      </w:pPr>
      <w:r>
        <w:rPr>
          <w:rFonts w:hint="eastAsia" w:ascii="微软雅黑" w:eastAsia="微软雅黑"/>
          <w:w w:val="95"/>
          <w:sz w:val="24"/>
        </w:rPr>
        <w:t xml:space="preserve">步骤 </w:t>
      </w:r>
      <w:r>
        <w:rPr>
          <w:w w:val="95"/>
          <w:sz w:val="24"/>
        </w:rPr>
        <w:t>2</w:t>
      </w:r>
      <w:r>
        <w:rPr>
          <w:spacing w:val="157"/>
          <w:sz w:val="24"/>
        </w:rPr>
        <w:t xml:space="preserve"> </w:t>
      </w:r>
      <w:r>
        <w:rPr>
          <w:rFonts w:hint="eastAsia" w:ascii="微软雅黑" w:eastAsia="微软雅黑"/>
          <w:w w:val="95"/>
          <w:sz w:val="21"/>
        </w:rPr>
        <w:t>查看用户列表。</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4" w:hRule="atLeast"/>
        </w:trPr>
        <w:tc>
          <w:tcPr>
            <w:tcW w:w="8846" w:type="dxa"/>
            <w:tcBorders>
              <w:bottom w:val="nil"/>
            </w:tcBorders>
            <w:shd w:val="clear" w:color="auto" w:fill="D9D9D9"/>
          </w:tcPr>
          <w:p>
            <w:pPr>
              <w:pStyle w:val="17"/>
              <w:spacing w:before="16"/>
              <w:rPr>
                <w:sz w:val="18"/>
              </w:rPr>
            </w:pPr>
            <w:r>
              <w:rPr>
                <w:w w:val="90"/>
                <w:sz w:val="18"/>
              </w:rPr>
              <w:t>postgres=#</w:t>
            </w:r>
            <w:r>
              <w:rPr>
                <w:spacing w:val="-11"/>
                <w:w w:val="90"/>
                <w:sz w:val="18"/>
              </w:rPr>
              <w:t xml:space="preserve"> </w:t>
            </w:r>
            <w:r>
              <w:rPr>
                <w:w w:val="90"/>
                <w:sz w:val="18"/>
              </w:rPr>
              <w:t>SELECT</w:t>
            </w:r>
            <w:r>
              <w:rPr>
                <w:spacing w:val="-11"/>
                <w:w w:val="90"/>
                <w:sz w:val="18"/>
              </w:rPr>
              <w:t xml:space="preserve"> </w:t>
            </w:r>
            <w:r>
              <w:rPr>
                <w:w w:val="90"/>
                <w:sz w:val="18"/>
              </w:rPr>
              <w:t>*</w:t>
            </w:r>
            <w:r>
              <w:rPr>
                <w:spacing w:val="-12"/>
                <w:w w:val="90"/>
                <w:sz w:val="18"/>
              </w:rPr>
              <w:t xml:space="preserve"> </w:t>
            </w:r>
            <w:r>
              <w:rPr>
                <w:w w:val="90"/>
                <w:sz w:val="18"/>
              </w:rPr>
              <w:t>FROM</w:t>
            </w:r>
            <w:r>
              <w:rPr>
                <w:spacing w:val="-8"/>
                <w:w w:val="90"/>
                <w:sz w:val="18"/>
              </w:rPr>
              <w:t xml:space="preserve"> </w:t>
            </w:r>
            <w:r>
              <w:rPr>
                <w:w w:val="90"/>
                <w:sz w:val="18"/>
              </w:rPr>
              <w:t>pg_user;</w:t>
            </w:r>
          </w:p>
          <w:p>
            <w:pPr>
              <w:pStyle w:val="17"/>
              <w:tabs>
                <w:tab w:val="left" w:pos="7852"/>
              </w:tabs>
              <w:spacing w:before="64"/>
              <w:ind w:left="203"/>
              <w:rPr>
                <w:sz w:val="18"/>
              </w:rPr>
            </w:pPr>
            <w:r>
              <w:rPr>
                <w:w w:val="90"/>
                <w:sz w:val="18"/>
              </w:rPr>
              <w:t>usename</w:t>
            </w:r>
            <w:r>
              <w:rPr>
                <w:spacing w:val="-7"/>
                <w:w w:val="90"/>
                <w:sz w:val="18"/>
              </w:rPr>
              <w:t xml:space="preserve"> </w:t>
            </w:r>
            <w:r>
              <w:rPr>
                <w:w w:val="90"/>
                <w:sz w:val="18"/>
              </w:rPr>
              <w:t>|</w:t>
            </w:r>
            <w:r>
              <w:rPr>
                <w:spacing w:val="-6"/>
                <w:w w:val="90"/>
                <w:sz w:val="18"/>
              </w:rPr>
              <w:t xml:space="preserve"> </w:t>
            </w:r>
            <w:r>
              <w:rPr>
                <w:w w:val="90"/>
                <w:sz w:val="18"/>
              </w:rPr>
              <w:t>usesysid</w:t>
            </w:r>
            <w:r>
              <w:rPr>
                <w:spacing w:val="-5"/>
                <w:w w:val="90"/>
                <w:sz w:val="18"/>
              </w:rPr>
              <w:t xml:space="preserve"> </w:t>
            </w:r>
            <w:r>
              <w:rPr>
                <w:w w:val="90"/>
                <w:sz w:val="18"/>
              </w:rPr>
              <w:t>|</w:t>
            </w:r>
            <w:r>
              <w:rPr>
                <w:spacing w:val="-6"/>
                <w:w w:val="90"/>
                <w:sz w:val="18"/>
              </w:rPr>
              <w:t xml:space="preserve"> </w:t>
            </w:r>
            <w:r>
              <w:rPr>
                <w:w w:val="90"/>
                <w:sz w:val="18"/>
              </w:rPr>
              <w:t>usecreatedb</w:t>
            </w:r>
            <w:r>
              <w:rPr>
                <w:spacing w:val="-8"/>
                <w:w w:val="90"/>
                <w:sz w:val="18"/>
              </w:rPr>
              <w:t xml:space="preserve"> </w:t>
            </w:r>
            <w:r>
              <w:rPr>
                <w:w w:val="90"/>
                <w:sz w:val="18"/>
              </w:rPr>
              <w:t>|</w:t>
            </w:r>
            <w:r>
              <w:rPr>
                <w:spacing w:val="-6"/>
                <w:w w:val="90"/>
                <w:sz w:val="18"/>
              </w:rPr>
              <w:t xml:space="preserve"> </w:t>
            </w:r>
            <w:r>
              <w:rPr>
                <w:w w:val="90"/>
                <w:sz w:val="18"/>
              </w:rPr>
              <w:t>usesuper</w:t>
            </w:r>
            <w:r>
              <w:rPr>
                <w:spacing w:val="-6"/>
                <w:w w:val="90"/>
                <w:sz w:val="18"/>
              </w:rPr>
              <w:t xml:space="preserve"> </w:t>
            </w:r>
            <w:r>
              <w:rPr>
                <w:w w:val="90"/>
                <w:sz w:val="18"/>
              </w:rPr>
              <w:t>|</w:t>
            </w:r>
            <w:r>
              <w:rPr>
                <w:spacing w:val="-7"/>
                <w:w w:val="90"/>
                <w:sz w:val="18"/>
              </w:rPr>
              <w:t xml:space="preserve"> </w:t>
            </w:r>
            <w:r>
              <w:rPr>
                <w:w w:val="90"/>
                <w:sz w:val="18"/>
              </w:rPr>
              <w:t>usecatupd</w:t>
            </w:r>
            <w:r>
              <w:rPr>
                <w:spacing w:val="-5"/>
                <w:w w:val="90"/>
                <w:sz w:val="18"/>
              </w:rPr>
              <w:t xml:space="preserve"> </w:t>
            </w:r>
            <w:r>
              <w:rPr>
                <w:w w:val="90"/>
                <w:sz w:val="18"/>
              </w:rPr>
              <w:t>|</w:t>
            </w:r>
            <w:r>
              <w:rPr>
                <w:spacing w:val="-6"/>
                <w:w w:val="90"/>
                <w:sz w:val="18"/>
              </w:rPr>
              <w:t xml:space="preserve"> </w:t>
            </w:r>
            <w:r>
              <w:rPr>
                <w:w w:val="90"/>
                <w:sz w:val="18"/>
              </w:rPr>
              <w:t>userepl</w:t>
            </w:r>
            <w:r>
              <w:rPr>
                <w:spacing w:val="-6"/>
                <w:w w:val="90"/>
                <w:sz w:val="18"/>
              </w:rPr>
              <w:t xml:space="preserve"> </w:t>
            </w:r>
            <w:r>
              <w:rPr>
                <w:w w:val="90"/>
                <w:sz w:val="18"/>
              </w:rPr>
              <w:t>|</w:t>
            </w:r>
            <w:r>
              <w:rPr>
                <w:spacing w:val="56"/>
                <w:sz w:val="18"/>
              </w:rPr>
              <w:t xml:space="preserve">  </w:t>
            </w:r>
            <w:r>
              <w:rPr>
                <w:w w:val="90"/>
                <w:sz w:val="18"/>
              </w:rPr>
              <w:t>passwd</w:t>
            </w:r>
            <w:r>
              <w:rPr>
                <w:spacing w:val="58"/>
                <w:sz w:val="18"/>
              </w:rPr>
              <w:t xml:space="preserve"> </w:t>
            </w:r>
            <w:r>
              <w:rPr>
                <w:spacing w:val="59"/>
                <w:sz w:val="18"/>
              </w:rPr>
              <w:t xml:space="preserve"> </w:t>
            </w:r>
            <w:r>
              <w:rPr>
                <w:w w:val="90"/>
                <w:sz w:val="18"/>
              </w:rPr>
              <w:t>|</w:t>
            </w:r>
            <w:r>
              <w:rPr>
                <w:spacing w:val="-6"/>
                <w:w w:val="90"/>
                <w:sz w:val="18"/>
              </w:rPr>
              <w:t xml:space="preserve"> </w:t>
            </w:r>
            <w:r>
              <w:rPr>
                <w:w w:val="90"/>
                <w:sz w:val="18"/>
              </w:rPr>
              <w:t>valbegin</w:t>
            </w:r>
            <w:r>
              <w:rPr>
                <w:spacing w:val="-7"/>
                <w:w w:val="90"/>
                <w:sz w:val="18"/>
              </w:rPr>
              <w:t xml:space="preserve"> </w:t>
            </w:r>
            <w:r>
              <w:rPr>
                <w:w w:val="90"/>
                <w:sz w:val="18"/>
              </w:rPr>
              <w:t>|</w:t>
            </w:r>
            <w:r>
              <w:rPr>
                <w:spacing w:val="-6"/>
                <w:w w:val="90"/>
                <w:sz w:val="18"/>
              </w:rPr>
              <w:t xml:space="preserve"> </w:t>
            </w:r>
            <w:r>
              <w:rPr>
                <w:w w:val="90"/>
                <w:sz w:val="18"/>
              </w:rPr>
              <w:t>valuntil</w:t>
            </w:r>
            <w:r>
              <w:rPr>
                <w:spacing w:val="-6"/>
                <w:w w:val="90"/>
                <w:sz w:val="18"/>
              </w:rPr>
              <w:t xml:space="preserve"> </w:t>
            </w:r>
            <w:r>
              <w:rPr>
                <w:w w:val="90"/>
                <w:sz w:val="18"/>
              </w:rPr>
              <w:t>|</w:t>
            </w:r>
            <w:r>
              <w:rPr>
                <w:w w:val="90"/>
                <w:sz w:val="18"/>
              </w:rPr>
              <w:tab/>
            </w:r>
            <w:r>
              <w:rPr>
                <w:w w:val="95"/>
                <w:sz w:val="18"/>
              </w:rPr>
              <w:t>respool</w:t>
            </w:r>
          </w:p>
          <w:p>
            <w:pPr>
              <w:pStyle w:val="17"/>
              <w:spacing w:before="22"/>
              <w:rPr>
                <w:sz w:val="18"/>
              </w:rPr>
            </w:pPr>
            <w:r>
              <w:rPr>
                <w:w w:val="90"/>
                <w:sz w:val="18"/>
              </w:rPr>
              <w:t>|</w:t>
            </w:r>
            <w:r>
              <w:rPr>
                <w:spacing w:val="-3"/>
                <w:w w:val="90"/>
                <w:sz w:val="18"/>
              </w:rPr>
              <w:t xml:space="preserve"> </w:t>
            </w:r>
            <w:r>
              <w:rPr>
                <w:w w:val="90"/>
                <w:sz w:val="18"/>
              </w:rPr>
              <w:t>parent</w:t>
            </w:r>
            <w:r>
              <w:rPr>
                <w:spacing w:val="-4"/>
                <w:w w:val="90"/>
                <w:sz w:val="18"/>
              </w:rPr>
              <w:t xml:space="preserve"> </w:t>
            </w:r>
            <w:r>
              <w:rPr>
                <w:w w:val="90"/>
                <w:sz w:val="18"/>
              </w:rPr>
              <w:t>|</w:t>
            </w:r>
            <w:r>
              <w:rPr>
                <w:spacing w:val="-3"/>
                <w:w w:val="90"/>
                <w:sz w:val="18"/>
              </w:rPr>
              <w:t xml:space="preserve"> </w:t>
            </w:r>
            <w:r>
              <w:rPr>
                <w:w w:val="90"/>
                <w:sz w:val="18"/>
              </w:rPr>
              <w:t>spacelimit</w:t>
            </w:r>
            <w:r>
              <w:rPr>
                <w:spacing w:val="-4"/>
                <w:w w:val="90"/>
                <w:sz w:val="18"/>
              </w:rPr>
              <w:t xml:space="preserve"> </w:t>
            </w:r>
            <w:r>
              <w:rPr>
                <w:w w:val="90"/>
                <w:sz w:val="18"/>
              </w:rPr>
              <w:t>|</w:t>
            </w:r>
            <w:r>
              <w:rPr>
                <w:spacing w:val="-2"/>
                <w:w w:val="90"/>
                <w:sz w:val="18"/>
              </w:rPr>
              <w:t xml:space="preserve"> </w:t>
            </w:r>
            <w:r>
              <w:rPr>
                <w:w w:val="90"/>
                <w:sz w:val="18"/>
              </w:rPr>
              <w:t>useconfig</w:t>
            </w:r>
            <w:r>
              <w:rPr>
                <w:spacing w:val="-3"/>
                <w:w w:val="90"/>
                <w:sz w:val="18"/>
              </w:rPr>
              <w:t xml:space="preserve"> </w:t>
            </w:r>
            <w:r>
              <w:rPr>
                <w:w w:val="90"/>
                <w:sz w:val="18"/>
              </w:rPr>
              <w:t>|</w:t>
            </w:r>
            <w:r>
              <w:rPr>
                <w:spacing w:val="2"/>
                <w:w w:val="90"/>
                <w:sz w:val="18"/>
              </w:rPr>
              <w:t xml:space="preserve"> </w:t>
            </w:r>
            <w:r>
              <w:rPr>
                <w:w w:val="90"/>
                <w:sz w:val="18"/>
              </w:rPr>
              <w:t>nodegroup</w:t>
            </w:r>
            <w:r>
              <w:rPr>
                <w:spacing w:val="-1"/>
                <w:w w:val="90"/>
                <w:sz w:val="18"/>
              </w:rPr>
              <w:t xml:space="preserve"> </w:t>
            </w:r>
            <w:r>
              <w:rPr>
                <w:w w:val="90"/>
                <w:sz w:val="18"/>
              </w:rPr>
              <w:t>|</w:t>
            </w:r>
          </w:p>
          <w:p>
            <w:pPr>
              <w:pStyle w:val="17"/>
              <w:spacing w:before="64"/>
              <w:ind w:left="203"/>
              <w:rPr>
                <w:sz w:val="18"/>
              </w:rPr>
            </w:pPr>
            <w:r>
              <w:rPr>
                <w:w w:val="95"/>
                <w:sz w:val="18"/>
              </w:rPr>
              <w:t>tempspacelimit</w:t>
            </w:r>
            <w:r>
              <w:rPr>
                <w:spacing w:val="-1"/>
                <w:w w:val="95"/>
                <w:sz w:val="18"/>
              </w:rPr>
              <w:t xml:space="preserve"> </w:t>
            </w:r>
            <w:r>
              <w:rPr>
                <w:w w:val="95"/>
                <w:sz w:val="18"/>
              </w:rPr>
              <w:t>|</w:t>
            </w:r>
            <w:r>
              <w:rPr>
                <w:spacing w:val="2"/>
                <w:w w:val="95"/>
                <w:sz w:val="18"/>
              </w:rPr>
              <w:t xml:space="preserve"> </w:t>
            </w:r>
            <w:r>
              <w:rPr>
                <w:w w:val="95"/>
                <w:sz w:val="18"/>
              </w:rPr>
              <w:t>spillspacelimit</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9" w:hRule="atLeast"/>
        </w:trPr>
        <w:tc>
          <w:tcPr>
            <w:tcW w:w="8846" w:type="dxa"/>
            <w:tcBorders>
              <w:top w:val="nil"/>
            </w:tcBorders>
            <w:shd w:val="clear" w:color="auto" w:fill="D9D9D9"/>
          </w:tcPr>
          <w:p>
            <w:pPr>
              <w:pStyle w:val="17"/>
              <w:tabs>
                <w:tab w:val="left" w:pos="614"/>
                <w:tab w:val="left" w:pos="1264"/>
                <w:tab w:val="left" w:pos="2081"/>
                <w:tab w:val="left" w:pos="2731"/>
                <w:tab w:val="left" w:pos="3437"/>
                <w:tab w:val="left" w:pos="4029"/>
                <w:tab w:val="left" w:pos="4680"/>
                <w:tab w:val="left" w:pos="5328"/>
                <w:tab w:val="left" w:pos="5979"/>
                <w:tab w:val="left" w:pos="6852"/>
                <w:tab w:val="left" w:pos="7390"/>
                <w:tab w:val="left" w:pos="8149"/>
                <w:tab w:val="left" w:pos="8719"/>
              </w:tabs>
              <w:spacing w:before="12"/>
              <w:rPr>
                <w:sz w:val="18"/>
              </w:rPr>
            </w:pPr>
            <w:r>
              <w:rPr>
                <w:w w:val="64"/>
                <w:sz w:val="18"/>
                <w:u w:val="dotted"/>
              </w:rPr>
              <w:t xml:space="preserve"> </w:t>
            </w:r>
            <w:r>
              <w:rPr>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64"/>
                <w:sz w:val="18"/>
                <w:u w:val="dotted"/>
              </w:rPr>
              <w:t xml:space="preserve"> </w:t>
            </w:r>
            <w:r>
              <w:rPr>
                <w:sz w:val="18"/>
                <w:u w:val="dotted"/>
              </w:rPr>
              <w:tab/>
            </w:r>
          </w:p>
          <w:p>
            <w:pPr>
              <w:pStyle w:val="17"/>
              <w:tabs>
                <w:tab w:val="left" w:pos="983"/>
              </w:tabs>
              <w:spacing w:before="23"/>
              <w:rPr>
                <w:sz w:val="18"/>
              </w:rPr>
            </w:pPr>
            <w:r>
              <w:rPr>
                <w:w w:val="64"/>
                <w:sz w:val="18"/>
                <w:u w:val="dotted"/>
              </w:rPr>
              <w:t xml:space="preserve"> </w:t>
            </w:r>
            <w:r>
              <w:rPr>
                <w:sz w:val="18"/>
                <w:u w:val="dotted"/>
              </w:rPr>
              <w:t xml:space="preserve"> </w:t>
            </w:r>
            <w:r>
              <w:rPr>
                <w:spacing w:val="17"/>
                <w:sz w:val="18"/>
                <w:u w:val="dotted"/>
              </w:rPr>
              <w:t xml:space="preserve"> </w:t>
            </w:r>
            <w:r>
              <w:rPr>
                <w:w w:val="80"/>
                <w:sz w:val="18"/>
              </w:rPr>
              <w:t>+</w:t>
            </w:r>
            <w:r>
              <w:rPr>
                <w:w w:val="80"/>
                <w:sz w:val="18"/>
                <w:u w:val="dotted"/>
              </w:rPr>
              <w:tab/>
            </w:r>
            <w:r>
              <w:rPr>
                <w:w w:val="80"/>
                <w:sz w:val="18"/>
              </w:rPr>
              <w:t>+</w:t>
            </w:r>
          </w:p>
          <w:p>
            <w:pPr>
              <w:pStyle w:val="17"/>
              <w:tabs>
                <w:tab w:val="left" w:pos="1005"/>
                <w:tab w:val="left" w:pos="2079"/>
              </w:tabs>
              <w:spacing w:before="61"/>
              <w:rPr>
                <w:sz w:val="18"/>
              </w:rPr>
            </w:pPr>
            <w:r>
              <w:rPr>
                <w:w w:val="64"/>
                <w:sz w:val="18"/>
                <w:u w:val="dotted"/>
              </w:rPr>
              <w:t xml:space="preserve"> </w:t>
            </w:r>
            <w:r>
              <w:rPr>
                <w:sz w:val="18"/>
                <w:u w:val="dotted"/>
              </w:rPr>
              <w:tab/>
            </w:r>
            <w:r>
              <w:rPr>
                <w:w w:val="80"/>
                <w:sz w:val="18"/>
              </w:rPr>
              <w:t>+</w:t>
            </w:r>
            <w:r>
              <w:rPr>
                <w:w w:val="64"/>
                <w:sz w:val="18"/>
                <w:u w:val="dotted"/>
              </w:rPr>
              <w:t xml:space="preserve"> </w:t>
            </w:r>
            <w:r>
              <w:rPr>
                <w:sz w:val="18"/>
                <w:u w:val="dotted"/>
              </w:rPr>
              <w:tab/>
            </w:r>
          </w:p>
          <w:p>
            <w:pPr>
              <w:pStyle w:val="17"/>
              <w:tabs>
                <w:tab w:val="left" w:pos="1049"/>
                <w:tab w:val="left" w:pos="1699"/>
                <w:tab w:val="left" w:pos="2947"/>
                <w:tab w:val="left" w:pos="3064"/>
                <w:tab w:val="left" w:pos="3922"/>
                <w:tab w:val="left" w:pos="3984"/>
                <w:tab w:val="left" w:pos="4871"/>
                <w:tab w:val="left" w:pos="5014"/>
                <w:tab w:val="left" w:pos="5640"/>
                <w:tab w:val="left" w:pos="7299"/>
                <w:tab w:val="left" w:pos="8241"/>
              </w:tabs>
              <w:spacing w:before="63" w:line="264" w:lineRule="auto"/>
              <w:ind w:right="549" w:firstLine="91"/>
              <w:rPr>
                <w:sz w:val="18"/>
              </w:rPr>
            </w:pPr>
            <w:r>
              <w:rPr>
                <w:w w:val="90"/>
                <w:sz w:val="18"/>
              </w:rPr>
              <w:t>omm</w:t>
            </w:r>
            <w:r>
              <w:rPr>
                <w:w w:val="90"/>
                <w:sz w:val="18"/>
              </w:rPr>
              <w:tab/>
            </w:r>
            <w:r>
              <w:rPr>
                <w:w w:val="90"/>
                <w:sz w:val="18"/>
              </w:rPr>
              <w:t>|</w:t>
            </w:r>
            <w:r>
              <w:rPr>
                <w:w w:val="90"/>
                <w:sz w:val="18"/>
              </w:rPr>
              <w:tab/>
            </w:r>
            <w:r>
              <w:rPr>
                <w:w w:val="85"/>
                <w:sz w:val="18"/>
              </w:rPr>
              <w:t>10</w:t>
            </w:r>
            <w:r>
              <w:rPr>
                <w:spacing w:val="-12"/>
                <w:w w:val="85"/>
                <w:sz w:val="18"/>
              </w:rPr>
              <w:t xml:space="preserve"> </w:t>
            </w:r>
            <w:r>
              <w:rPr>
                <w:w w:val="85"/>
                <w:sz w:val="18"/>
              </w:rPr>
              <w:t>|</w:t>
            </w:r>
            <w:r>
              <w:rPr>
                <w:spacing w:val="-11"/>
                <w:w w:val="85"/>
                <w:sz w:val="18"/>
              </w:rPr>
              <w:t xml:space="preserve"> </w:t>
            </w:r>
            <w:r>
              <w:rPr>
                <w:w w:val="85"/>
                <w:sz w:val="18"/>
              </w:rPr>
              <w:t>t</w:t>
            </w:r>
            <w:r>
              <w:rPr>
                <w:w w:val="85"/>
                <w:sz w:val="18"/>
              </w:rPr>
              <w:tab/>
            </w:r>
            <w:r>
              <w:rPr>
                <w:w w:val="85"/>
                <w:sz w:val="18"/>
              </w:rPr>
              <w:tab/>
            </w:r>
            <w:r>
              <w:rPr>
                <w:w w:val="80"/>
                <w:sz w:val="18"/>
              </w:rPr>
              <w:t>|</w:t>
            </w:r>
            <w:r>
              <w:rPr>
                <w:spacing w:val="-10"/>
                <w:w w:val="80"/>
                <w:sz w:val="18"/>
              </w:rPr>
              <w:t xml:space="preserve"> </w:t>
            </w:r>
            <w:r>
              <w:rPr>
                <w:w w:val="80"/>
                <w:sz w:val="18"/>
              </w:rPr>
              <w:t>t</w:t>
            </w:r>
            <w:r>
              <w:rPr>
                <w:w w:val="80"/>
                <w:sz w:val="18"/>
              </w:rPr>
              <w:tab/>
            </w:r>
            <w:r>
              <w:rPr>
                <w:w w:val="80"/>
                <w:sz w:val="18"/>
              </w:rPr>
              <w:t>|</w:t>
            </w:r>
            <w:r>
              <w:rPr>
                <w:spacing w:val="-9"/>
                <w:w w:val="80"/>
                <w:sz w:val="18"/>
              </w:rPr>
              <w:t xml:space="preserve"> </w:t>
            </w:r>
            <w:r>
              <w:rPr>
                <w:w w:val="80"/>
                <w:sz w:val="18"/>
              </w:rPr>
              <w:t>t</w:t>
            </w:r>
            <w:r>
              <w:rPr>
                <w:w w:val="80"/>
                <w:sz w:val="18"/>
              </w:rPr>
              <w:tab/>
            </w:r>
            <w:r>
              <w:rPr>
                <w:w w:val="80"/>
                <w:sz w:val="18"/>
              </w:rPr>
              <w:t>|</w:t>
            </w:r>
            <w:r>
              <w:rPr>
                <w:spacing w:val="-11"/>
                <w:w w:val="80"/>
                <w:sz w:val="18"/>
              </w:rPr>
              <w:t xml:space="preserve"> </w:t>
            </w:r>
            <w:r>
              <w:rPr>
                <w:w w:val="80"/>
                <w:sz w:val="18"/>
              </w:rPr>
              <w:t>t</w:t>
            </w:r>
            <w:r>
              <w:rPr>
                <w:w w:val="80"/>
                <w:sz w:val="18"/>
              </w:rPr>
              <w:tab/>
            </w:r>
            <w:r>
              <w:rPr>
                <w:w w:val="80"/>
                <w:sz w:val="18"/>
              </w:rPr>
              <w:tab/>
            </w:r>
            <w:r>
              <w:rPr>
                <w:w w:val="70"/>
                <w:sz w:val="18"/>
              </w:rPr>
              <w:t>|</w:t>
            </w:r>
            <w:r>
              <w:rPr>
                <w:spacing w:val="3"/>
                <w:w w:val="70"/>
                <w:sz w:val="18"/>
              </w:rPr>
              <w:t xml:space="preserve"> </w:t>
            </w:r>
            <w:r>
              <w:rPr>
                <w:w w:val="70"/>
                <w:sz w:val="18"/>
              </w:rPr>
              <w:t>********</w:t>
            </w:r>
            <w:r>
              <w:rPr>
                <w:spacing w:val="2"/>
                <w:w w:val="70"/>
                <w:sz w:val="18"/>
              </w:rPr>
              <w:t xml:space="preserve"> </w:t>
            </w:r>
            <w:r>
              <w:rPr>
                <w:w w:val="70"/>
                <w:sz w:val="18"/>
              </w:rPr>
              <w:t>|</w:t>
            </w:r>
            <w:r>
              <w:rPr>
                <w:w w:val="70"/>
                <w:sz w:val="18"/>
              </w:rPr>
              <w:tab/>
            </w:r>
            <w:r>
              <w:rPr>
                <w:w w:val="90"/>
                <w:sz w:val="18"/>
              </w:rPr>
              <w:t>|</w:t>
            </w:r>
            <w:r>
              <w:rPr>
                <w:w w:val="90"/>
                <w:sz w:val="18"/>
              </w:rPr>
              <w:tab/>
            </w:r>
            <w:r>
              <w:rPr>
                <w:spacing w:val="-16"/>
                <w:w w:val="80"/>
                <w:sz w:val="18"/>
              </w:rPr>
              <w:t>|</w:t>
            </w:r>
            <w:r>
              <w:rPr>
                <w:spacing w:val="-42"/>
                <w:w w:val="80"/>
                <w:sz w:val="18"/>
              </w:rPr>
              <w:t xml:space="preserve"> </w:t>
            </w:r>
            <w:r>
              <w:rPr>
                <w:w w:val="90"/>
                <w:sz w:val="18"/>
              </w:rPr>
              <w:t>default_pool</w:t>
            </w:r>
            <w:r>
              <w:rPr>
                <w:spacing w:val="47"/>
                <w:w w:val="90"/>
                <w:sz w:val="18"/>
              </w:rPr>
              <w:t xml:space="preserve"> </w:t>
            </w:r>
            <w:r>
              <w:rPr>
                <w:w w:val="90"/>
                <w:sz w:val="18"/>
              </w:rPr>
              <w:t>|</w:t>
            </w:r>
            <w:r>
              <w:rPr>
                <w:w w:val="90"/>
                <w:sz w:val="18"/>
              </w:rPr>
              <w:tab/>
            </w:r>
            <w:r>
              <w:rPr>
                <w:w w:val="75"/>
                <w:sz w:val="18"/>
              </w:rPr>
              <w:t>0</w:t>
            </w:r>
            <w:r>
              <w:rPr>
                <w:spacing w:val="-5"/>
                <w:w w:val="75"/>
                <w:sz w:val="18"/>
              </w:rPr>
              <w:t xml:space="preserve"> </w:t>
            </w:r>
            <w:r>
              <w:rPr>
                <w:w w:val="75"/>
                <w:sz w:val="18"/>
              </w:rPr>
              <w:t>|</w:t>
            </w:r>
            <w:r>
              <w:rPr>
                <w:w w:val="75"/>
                <w:sz w:val="18"/>
              </w:rPr>
              <w:tab/>
            </w:r>
            <w:r>
              <w:rPr>
                <w:w w:val="90"/>
                <w:sz w:val="18"/>
              </w:rPr>
              <w:t>|</w:t>
            </w:r>
            <w:r>
              <w:rPr>
                <w:w w:val="90"/>
                <w:sz w:val="18"/>
              </w:rPr>
              <w:tab/>
            </w:r>
            <w:r>
              <w:rPr>
                <w:w w:val="90"/>
                <w:sz w:val="18"/>
              </w:rPr>
              <w:tab/>
            </w:r>
            <w:r>
              <w:rPr>
                <w:w w:val="90"/>
                <w:sz w:val="18"/>
              </w:rPr>
              <w:tab/>
            </w:r>
            <w:r>
              <w:rPr>
                <w:w w:val="90"/>
                <w:sz w:val="18"/>
              </w:rPr>
              <w:t>|</w:t>
            </w:r>
            <w:r>
              <w:rPr>
                <w:w w:val="90"/>
                <w:sz w:val="18"/>
              </w:rPr>
              <w:tab/>
            </w:r>
            <w:r>
              <w:rPr>
                <w:w w:val="90"/>
                <w:sz w:val="18"/>
              </w:rPr>
              <w:tab/>
            </w:r>
            <w:r>
              <w:rPr>
                <w:w w:val="90"/>
                <w:sz w:val="18"/>
              </w:rPr>
              <w:t>|</w:t>
            </w:r>
          </w:p>
          <w:p>
            <w:pPr>
              <w:pStyle w:val="17"/>
              <w:spacing w:before="43"/>
              <w:ind w:left="1555"/>
              <w:rPr>
                <w:sz w:val="18"/>
              </w:rPr>
            </w:pPr>
            <w:r>
              <w:rPr>
                <w:w w:val="63"/>
                <w:sz w:val="18"/>
              </w:rPr>
              <w:t>|</w:t>
            </w:r>
          </w:p>
          <w:p>
            <w:pPr>
              <w:pStyle w:val="17"/>
              <w:tabs>
                <w:tab w:val="left" w:pos="891"/>
                <w:tab w:val="left" w:pos="1293"/>
                <w:tab w:val="left" w:pos="1699"/>
                <w:tab w:val="left" w:pos="2897"/>
                <w:tab w:val="left" w:pos="2947"/>
                <w:tab w:val="left" w:pos="3747"/>
                <w:tab w:val="left" w:pos="3978"/>
                <w:tab w:val="left" w:pos="4689"/>
                <w:tab w:val="left" w:pos="5007"/>
                <w:tab w:val="left" w:pos="5449"/>
                <w:tab w:val="left" w:pos="7108"/>
                <w:tab w:val="left" w:pos="8049"/>
              </w:tabs>
              <w:spacing w:before="61" w:line="264" w:lineRule="auto"/>
              <w:ind w:right="740" w:firstLine="91"/>
              <w:rPr>
                <w:sz w:val="18"/>
              </w:rPr>
            </w:pPr>
            <w:r>
              <w:rPr>
                <w:w w:val="90"/>
                <w:sz w:val="18"/>
              </w:rPr>
              <w:t>jim</w:t>
            </w:r>
            <w:r>
              <w:rPr>
                <w:w w:val="90"/>
                <w:sz w:val="18"/>
              </w:rPr>
              <w:tab/>
            </w:r>
            <w:r>
              <w:rPr>
                <w:w w:val="90"/>
                <w:sz w:val="18"/>
              </w:rPr>
              <w:t>|</w:t>
            </w:r>
            <w:r>
              <w:rPr>
                <w:w w:val="90"/>
                <w:sz w:val="18"/>
              </w:rPr>
              <w:tab/>
            </w:r>
            <w:r>
              <w:rPr>
                <w:w w:val="85"/>
                <w:sz w:val="18"/>
              </w:rPr>
              <w:t>16389</w:t>
            </w:r>
            <w:r>
              <w:rPr>
                <w:spacing w:val="-6"/>
                <w:w w:val="85"/>
                <w:sz w:val="18"/>
              </w:rPr>
              <w:t xml:space="preserve"> </w:t>
            </w:r>
            <w:r>
              <w:rPr>
                <w:w w:val="85"/>
                <w:sz w:val="18"/>
              </w:rPr>
              <w:t>|</w:t>
            </w:r>
            <w:r>
              <w:rPr>
                <w:spacing w:val="-6"/>
                <w:w w:val="85"/>
                <w:sz w:val="18"/>
              </w:rPr>
              <w:t xml:space="preserve"> </w:t>
            </w:r>
            <w:r>
              <w:rPr>
                <w:w w:val="85"/>
                <w:sz w:val="18"/>
              </w:rPr>
              <w:t>f</w:t>
            </w:r>
            <w:r>
              <w:rPr>
                <w:w w:val="85"/>
                <w:sz w:val="18"/>
              </w:rPr>
              <w:tab/>
            </w:r>
            <w:r>
              <w:rPr>
                <w:w w:val="75"/>
                <w:sz w:val="18"/>
              </w:rPr>
              <w:t>|</w:t>
            </w:r>
            <w:r>
              <w:rPr>
                <w:spacing w:val="-5"/>
                <w:w w:val="75"/>
                <w:sz w:val="18"/>
              </w:rPr>
              <w:t xml:space="preserve"> </w:t>
            </w:r>
            <w:r>
              <w:rPr>
                <w:w w:val="75"/>
                <w:sz w:val="18"/>
              </w:rPr>
              <w:t>f</w:t>
            </w:r>
            <w:r>
              <w:rPr>
                <w:w w:val="75"/>
                <w:sz w:val="18"/>
              </w:rPr>
              <w:tab/>
            </w:r>
            <w:r>
              <w:rPr>
                <w:w w:val="75"/>
                <w:sz w:val="18"/>
              </w:rPr>
              <w:t>|</w:t>
            </w:r>
            <w:r>
              <w:rPr>
                <w:spacing w:val="-7"/>
                <w:w w:val="75"/>
                <w:sz w:val="18"/>
              </w:rPr>
              <w:t xml:space="preserve"> </w:t>
            </w:r>
            <w:r>
              <w:rPr>
                <w:w w:val="75"/>
                <w:sz w:val="18"/>
              </w:rPr>
              <w:t>f</w:t>
            </w:r>
            <w:r>
              <w:rPr>
                <w:w w:val="75"/>
                <w:sz w:val="18"/>
              </w:rPr>
              <w:tab/>
            </w:r>
            <w:r>
              <w:rPr>
                <w:w w:val="75"/>
                <w:sz w:val="18"/>
              </w:rPr>
              <w:tab/>
            </w:r>
            <w:r>
              <w:rPr>
                <w:w w:val="75"/>
                <w:sz w:val="18"/>
              </w:rPr>
              <w:t>|</w:t>
            </w:r>
            <w:r>
              <w:rPr>
                <w:spacing w:val="-9"/>
                <w:w w:val="75"/>
                <w:sz w:val="18"/>
              </w:rPr>
              <w:t xml:space="preserve"> </w:t>
            </w:r>
            <w:r>
              <w:rPr>
                <w:w w:val="75"/>
                <w:sz w:val="18"/>
              </w:rPr>
              <w:t>f</w:t>
            </w:r>
            <w:r>
              <w:rPr>
                <w:w w:val="75"/>
                <w:sz w:val="18"/>
              </w:rPr>
              <w:tab/>
            </w:r>
            <w:r>
              <w:rPr>
                <w:w w:val="75"/>
                <w:sz w:val="18"/>
              </w:rPr>
              <w:tab/>
            </w:r>
            <w:r>
              <w:rPr>
                <w:w w:val="70"/>
                <w:sz w:val="18"/>
              </w:rPr>
              <w:t>|</w:t>
            </w:r>
            <w:r>
              <w:rPr>
                <w:spacing w:val="3"/>
                <w:w w:val="70"/>
                <w:sz w:val="18"/>
              </w:rPr>
              <w:t xml:space="preserve"> </w:t>
            </w:r>
            <w:r>
              <w:rPr>
                <w:w w:val="70"/>
                <w:sz w:val="18"/>
              </w:rPr>
              <w:t>********</w:t>
            </w:r>
            <w:r>
              <w:rPr>
                <w:spacing w:val="2"/>
                <w:w w:val="70"/>
                <w:sz w:val="18"/>
              </w:rPr>
              <w:t xml:space="preserve"> </w:t>
            </w:r>
            <w:r>
              <w:rPr>
                <w:w w:val="70"/>
                <w:sz w:val="18"/>
              </w:rPr>
              <w:t>|</w:t>
            </w:r>
            <w:r>
              <w:rPr>
                <w:w w:val="70"/>
                <w:sz w:val="18"/>
              </w:rPr>
              <w:tab/>
            </w:r>
            <w:r>
              <w:rPr>
                <w:w w:val="90"/>
                <w:sz w:val="18"/>
              </w:rPr>
              <w:t>|</w:t>
            </w:r>
            <w:r>
              <w:rPr>
                <w:w w:val="90"/>
                <w:sz w:val="18"/>
              </w:rPr>
              <w:tab/>
            </w:r>
            <w:r>
              <w:rPr>
                <w:spacing w:val="-15"/>
                <w:w w:val="80"/>
                <w:sz w:val="18"/>
              </w:rPr>
              <w:t>|</w:t>
            </w:r>
            <w:r>
              <w:rPr>
                <w:spacing w:val="-42"/>
                <w:w w:val="80"/>
                <w:sz w:val="18"/>
              </w:rPr>
              <w:t xml:space="preserve"> </w:t>
            </w:r>
            <w:r>
              <w:rPr>
                <w:w w:val="90"/>
                <w:sz w:val="18"/>
              </w:rPr>
              <w:t>default_pool</w:t>
            </w:r>
            <w:r>
              <w:rPr>
                <w:spacing w:val="47"/>
                <w:w w:val="90"/>
                <w:sz w:val="18"/>
              </w:rPr>
              <w:t xml:space="preserve"> </w:t>
            </w:r>
            <w:r>
              <w:rPr>
                <w:w w:val="90"/>
                <w:sz w:val="18"/>
              </w:rPr>
              <w:t>|</w:t>
            </w:r>
            <w:r>
              <w:rPr>
                <w:w w:val="90"/>
                <w:sz w:val="18"/>
              </w:rPr>
              <w:tab/>
            </w:r>
            <w:r>
              <w:rPr>
                <w:w w:val="90"/>
                <w:sz w:val="18"/>
              </w:rPr>
              <w:tab/>
            </w:r>
            <w:r>
              <w:rPr>
                <w:w w:val="75"/>
                <w:sz w:val="18"/>
              </w:rPr>
              <w:t>0</w:t>
            </w:r>
            <w:r>
              <w:rPr>
                <w:spacing w:val="-5"/>
                <w:w w:val="75"/>
                <w:sz w:val="18"/>
              </w:rPr>
              <w:t xml:space="preserve"> </w:t>
            </w:r>
            <w:r>
              <w:rPr>
                <w:w w:val="75"/>
                <w:sz w:val="18"/>
              </w:rPr>
              <w:t>|</w:t>
            </w:r>
            <w:r>
              <w:rPr>
                <w:w w:val="75"/>
                <w:sz w:val="18"/>
              </w:rPr>
              <w:tab/>
            </w:r>
            <w:r>
              <w:rPr>
                <w:w w:val="75"/>
                <w:sz w:val="18"/>
              </w:rPr>
              <w:tab/>
            </w:r>
            <w:r>
              <w:rPr>
                <w:w w:val="90"/>
                <w:sz w:val="18"/>
              </w:rPr>
              <w:t>|</w:t>
            </w:r>
            <w:r>
              <w:rPr>
                <w:w w:val="90"/>
                <w:sz w:val="18"/>
              </w:rPr>
              <w:tab/>
            </w:r>
            <w:r>
              <w:rPr>
                <w:w w:val="90"/>
                <w:sz w:val="18"/>
              </w:rPr>
              <w:tab/>
            </w:r>
            <w:r>
              <w:rPr>
                <w:w w:val="90"/>
                <w:sz w:val="18"/>
              </w:rPr>
              <w:t>|</w:t>
            </w:r>
            <w:r>
              <w:rPr>
                <w:w w:val="90"/>
                <w:sz w:val="18"/>
              </w:rPr>
              <w:tab/>
            </w:r>
            <w:r>
              <w:rPr>
                <w:w w:val="90"/>
                <w:sz w:val="18"/>
              </w:rPr>
              <w:tab/>
            </w:r>
            <w:r>
              <w:rPr>
                <w:w w:val="90"/>
                <w:sz w:val="18"/>
              </w:rPr>
              <w:t>|</w:t>
            </w:r>
          </w:p>
          <w:p>
            <w:pPr>
              <w:pStyle w:val="17"/>
              <w:spacing w:before="43"/>
              <w:ind w:left="1555"/>
              <w:rPr>
                <w:sz w:val="18"/>
              </w:rPr>
            </w:pPr>
            <w:r>
              <w:rPr>
                <w:w w:val="63"/>
                <w:sz w:val="18"/>
              </w:rPr>
              <w:t>|</w:t>
            </w:r>
          </w:p>
          <w:p>
            <w:pPr>
              <w:pStyle w:val="17"/>
              <w:spacing w:before="64"/>
              <w:rPr>
                <w:sz w:val="18"/>
              </w:rPr>
            </w:pPr>
            <w:r>
              <w:rPr>
                <w:w w:val="90"/>
                <w:sz w:val="18"/>
              </w:rPr>
              <w:t>(2</w:t>
            </w:r>
            <w:r>
              <w:rPr>
                <w:spacing w:val="-12"/>
                <w:w w:val="90"/>
                <w:sz w:val="18"/>
              </w:rPr>
              <w:t xml:space="preserve"> </w:t>
            </w:r>
            <w:r>
              <w:rPr>
                <w:w w:val="90"/>
                <w:sz w:val="18"/>
              </w:rPr>
              <w:t>rows)</w:t>
            </w:r>
          </w:p>
        </w:tc>
      </w:tr>
    </w:tbl>
    <w:p>
      <w:pPr>
        <w:pStyle w:val="9"/>
        <w:spacing w:before="15"/>
        <w:rPr>
          <w:sz w:val="3"/>
        </w:rPr>
      </w:pPr>
    </w:p>
    <w:p>
      <w:pPr>
        <w:pStyle w:val="9"/>
        <w:spacing w:before="37"/>
        <w:ind w:left="1028"/>
        <w:rPr>
          <w:lang w:eastAsia="zh-CN"/>
        </w:rPr>
      </w:pPr>
      <w:r>
        <w:rPr>
          <w:spacing w:val="5"/>
          <w:w w:val="95"/>
          <w:sz w:val="24"/>
          <w:lang w:eastAsia="zh-CN"/>
        </w:rPr>
        <w:t xml:space="preserve">步骤 </w:t>
      </w:r>
      <w:r>
        <w:rPr>
          <w:rFonts w:ascii="Tahoma" w:hAnsi="Tahoma" w:eastAsia="Tahoma"/>
          <w:w w:val="95"/>
          <w:sz w:val="24"/>
          <w:lang w:eastAsia="zh-CN"/>
        </w:rPr>
        <w:t>3</w:t>
      </w:r>
      <w:r>
        <w:rPr>
          <w:rFonts w:ascii="Tahoma" w:hAnsi="Tahoma" w:eastAsia="Tahoma"/>
          <w:spacing w:val="68"/>
          <w:sz w:val="24"/>
          <w:lang w:eastAsia="zh-CN"/>
        </w:rPr>
        <w:t xml:space="preserve">  </w:t>
      </w:r>
      <w:r>
        <w:rPr>
          <w:spacing w:val="1"/>
          <w:w w:val="95"/>
          <w:lang w:eastAsia="zh-CN"/>
        </w:rPr>
        <w:t xml:space="preserve">创建有“创建数据库”权限的用户，则需要加 </w:t>
      </w:r>
      <w:r>
        <w:rPr>
          <w:rFonts w:ascii="Tahoma" w:hAnsi="Tahoma" w:eastAsia="Tahoma"/>
          <w:w w:val="95"/>
          <w:lang w:eastAsia="zh-CN"/>
        </w:rPr>
        <w:t>CREATEDB</w:t>
      </w:r>
      <w:r>
        <w:rPr>
          <w:rFonts w:ascii="Tahoma" w:hAnsi="Tahoma" w:eastAsia="Tahoma"/>
          <w:spacing w:val="33"/>
          <w:w w:val="95"/>
          <w:lang w:eastAsia="zh-CN"/>
        </w:rPr>
        <w:t xml:space="preserve"> </w:t>
      </w:r>
      <w:r>
        <w:rPr>
          <w:w w:val="95"/>
          <w:lang w:eastAsia="zh-CN"/>
        </w:rPr>
        <w:t>关键字。</w:t>
      </w:r>
    </w:p>
    <w:p>
      <w:pPr>
        <w:pStyle w:val="9"/>
        <w:spacing w:before="17"/>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5" w:hRule="atLeast"/>
        </w:trPr>
        <w:tc>
          <w:tcPr>
            <w:tcW w:w="8846" w:type="dxa"/>
            <w:shd w:val="clear" w:color="auto" w:fill="D9D9D9"/>
          </w:tcPr>
          <w:p>
            <w:pPr>
              <w:pStyle w:val="17"/>
              <w:spacing w:before="16"/>
              <w:rPr>
                <w:sz w:val="18"/>
              </w:rPr>
            </w:pPr>
            <w:r>
              <w:rPr>
                <w:w w:val="90"/>
                <w:sz w:val="18"/>
              </w:rPr>
              <w:t>postgres=#</w:t>
            </w:r>
            <w:r>
              <w:rPr>
                <w:spacing w:val="4"/>
                <w:w w:val="90"/>
                <w:sz w:val="18"/>
              </w:rPr>
              <w:t xml:space="preserve"> </w:t>
            </w:r>
            <w:r>
              <w:rPr>
                <w:w w:val="90"/>
                <w:sz w:val="18"/>
              </w:rPr>
              <w:t>CREATE</w:t>
            </w:r>
            <w:r>
              <w:rPr>
                <w:spacing w:val="7"/>
                <w:w w:val="90"/>
                <w:sz w:val="18"/>
              </w:rPr>
              <w:t xml:space="preserve"> </w:t>
            </w:r>
            <w:r>
              <w:rPr>
                <w:w w:val="90"/>
                <w:sz w:val="18"/>
              </w:rPr>
              <w:t>USER</w:t>
            </w:r>
            <w:r>
              <w:rPr>
                <w:spacing w:val="6"/>
                <w:w w:val="90"/>
                <w:sz w:val="18"/>
              </w:rPr>
              <w:t xml:space="preserve"> </w:t>
            </w:r>
            <w:r>
              <w:rPr>
                <w:w w:val="90"/>
                <w:sz w:val="18"/>
              </w:rPr>
              <w:t>dim</w:t>
            </w:r>
            <w:r>
              <w:rPr>
                <w:spacing w:val="5"/>
                <w:w w:val="90"/>
                <w:sz w:val="18"/>
              </w:rPr>
              <w:t xml:space="preserve"> </w:t>
            </w:r>
            <w:r>
              <w:rPr>
                <w:w w:val="90"/>
                <w:sz w:val="18"/>
              </w:rPr>
              <w:t>CREATEDB</w:t>
            </w:r>
            <w:r>
              <w:rPr>
                <w:spacing w:val="4"/>
                <w:w w:val="90"/>
                <w:sz w:val="18"/>
              </w:rPr>
              <w:t xml:space="preserve"> </w:t>
            </w:r>
            <w:r>
              <w:rPr>
                <w:w w:val="90"/>
                <w:sz w:val="18"/>
              </w:rPr>
              <w:t>PASSWORD</w:t>
            </w:r>
            <w:r>
              <w:rPr>
                <w:spacing w:val="5"/>
                <w:w w:val="90"/>
                <w:sz w:val="18"/>
              </w:rPr>
              <w:t xml:space="preserve"> </w:t>
            </w:r>
            <w:r>
              <w:rPr>
                <w:w w:val="90"/>
                <w:sz w:val="18"/>
              </w:rPr>
              <w:t>'Bigdata@123';</w:t>
            </w:r>
          </w:p>
          <w:p>
            <w:pPr>
              <w:pStyle w:val="17"/>
              <w:spacing w:before="64"/>
              <w:rPr>
                <w:sz w:val="18"/>
              </w:rPr>
            </w:pPr>
            <w:r>
              <w:rPr>
                <w:w w:val="90"/>
                <w:sz w:val="18"/>
              </w:rPr>
              <w:t>CREATE</w:t>
            </w:r>
            <w:r>
              <w:rPr>
                <w:spacing w:val="-4"/>
                <w:w w:val="90"/>
                <w:sz w:val="18"/>
              </w:rPr>
              <w:t xml:space="preserve"> </w:t>
            </w:r>
            <w:r>
              <w:rPr>
                <w:w w:val="90"/>
                <w:sz w:val="18"/>
              </w:rPr>
              <w:t>ROLE</w:t>
            </w:r>
          </w:p>
        </w:tc>
      </w:tr>
    </w:tbl>
    <w:p>
      <w:pPr>
        <w:pStyle w:val="9"/>
        <w:spacing w:before="108"/>
        <w:ind w:left="1028"/>
        <w:rPr>
          <w:lang w:eastAsia="zh-CN"/>
        </w:rPr>
      </w:pPr>
      <w:r>
        <w:rPr>
          <w:spacing w:val="-1"/>
          <w:w w:val="95"/>
          <w:sz w:val="24"/>
          <w:lang w:eastAsia="zh-CN"/>
        </w:rPr>
        <w:t xml:space="preserve">步骤 </w:t>
      </w:r>
      <w:r>
        <w:rPr>
          <w:rFonts w:ascii="Tahoma" w:eastAsia="Tahoma"/>
          <w:w w:val="95"/>
          <w:sz w:val="24"/>
          <w:lang w:eastAsia="zh-CN"/>
        </w:rPr>
        <w:t>4</w:t>
      </w:r>
      <w:r>
        <w:rPr>
          <w:rFonts w:ascii="Tahoma" w:eastAsia="Tahoma"/>
          <w:spacing w:val="143"/>
          <w:sz w:val="24"/>
          <w:lang w:eastAsia="zh-CN"/>
        </w:rPr>
        <w:t xml:space="preserve"> </w:t>
      </w:r>
      <w:r>
        <w:rPr>
          <w:spacing w:val="3"/>
          <w:w w:val="95"/>
          <w:lang w:eastAsia="zh-CN"/>
        </w:rPr>
        <w:t xml:space="preserve">将用户 </w:t>
      </w:r>
      <w:r>
        <w:rPr>
          <w:rFonts w:ascii="Tahoma" w:eastAsia="Tahoma"/>
          <w:w w:val="95"/>
          <w:lang w:eastAsia="zh-CN"/>
        </w:rPr>
        <w:t>jim</w:t>
      </w:r>
      <w:r>
        <w:rPr>
          <w:rFonts w:ascii="Tahoma" w:eastAsia="Tahoma"/>
          <w:spacing w:val="7"/>
          <w:w w:val="95"/>
          <w:lang w:eastAsia="zh-CN"/>
        </w:rPr>
        <w:t xml:space="preserve"> </w:t>
      </w:r>
      <w:r>
        <w:rPr>
          <w:spacing w:val="8"/>
          <w:w w:val="95"/>
          <w:lang w:eastAsia="zh-CN"/>
        </w:rPr>
        <w:t>的登录密码由</w:t>
      </w:r>
      <w:r>
        <w:rPr>
          <w:rFonts w:ascii="Tahoma" w:eastAsia="Tahoma"/>
          <w:w w:val="95"/>
          <w:lang w:eastAsia="zh-CN"/>
        </w:rPr>
        <w:t>Bigdata@123</w:t>
      </w:r>
      <w:r>
        <w:rPr>
          <w:rFonts w:ascii="Tahoma" w:eastAsia="Tahoma"/>
          <w:spacing w:val="11"/>
          <w:w w:val="95"/>
          <w:lang w:eastAsia="zh-CN"/>
        </w:rPr>
        <w:t xml:space="preserve"> </w:t>
      </w:r>
      <w:r>
        <w:rPr>
          <w:spacing w:val="2"/>
          <w:w w:val="95"/>
          <w:lang w:eastAsia="zh-CN"/>
        </w:rPr>
        <w:t xml:space="preserve">修改为 </w:t>
      </w:r>
      <w:r>
        <w:rPr>
          <w:rFonts w:ascii="Tahoma" w:eastAsia="Tahoma"/>
          <w:w w:val="95"/>
          <w:lang w:eastAsia="zh-CN"/>
        </w:rPr>
        <w:t>Abcd@123</w:t>
      </w:r>
      <w:r>
        <w:rPr>
          <w:w w:val="95"/>
          <w:lang w:eastAsia="zh-CN"/>
        </w:rPr>
        <w:t>。</w:t>
      </w:r>
    </w:p>
    <w:p>
      <w:pPr>
        <w:pStyle w:val="9"/>
        <w:spacing w:before="16"/>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w w:val="90"/>
                <w:sz w:val="18"/>
              </w:rPr>
              <w:t>postgres=#</w:t>
            </w:r>
            <w:r>
              <w:rPr>
                <w:spacing w:val="1"/>
                <w:w w:val="90"/>
                <w:sz w:val="18"/>
              </w:rPr>
              <w:t xml:space="preserve"> </w:t>
            </w:r>
            <w:r>
              <w:rPr>
                <w:w w:val="90"/>
                <w:sz w:val="18"/>
              </w:rPr>
              <w:t>ALTER</w:t>
            </w:r>
            <w:r>
              <w:rPr>
                <w:spacing w:val="3"/>
                <w:w w:val="90"/>
                <w:sz w:val="18"/>
              </w:rPr>
              <w:t xml:space="preserve"> </w:t>
            </w:r>
            <w:r>
              <w:rPr>
                <w:w w:val="90"/>
                <w:sz w:val="18"/>
              </w:rPr>
              <w:t>USER</w:t>
            </w:r>
            <w:r>
              <w:rPr>
                <w:spacing w:val="3"/>
                <w:w w:val="90"/>
                <w:sz w:val="18"/>
              </w:rPr>
              <w:t xml:space="preserve"> </w:t>
            </w:r>
            <w:r>
              <w:rPr>
                <w:w w:val="90"/>
                <w:sz w:val="18"/>
              </w:rPr>
              <w:t>jim</w:t>
            </w:r>
            <w:r>
              <w:rPr>
                <w:spacing w:val="1"/>
                <w:w w:val="90"/>
                <w:sz w:val="18"/>
              </w:rPr>
              <w:t xml:space="preserve"> </w:t>
            </w:r>
            <w:r>
              <w:rPr>
                <w:w w:val="90"/>
                <w:sz w:val="18"/>
              </w:rPr>
              <w:t>IDENTIFIED</w:t>
            </w:r>
            <w:r>
              <w:rPr>
                <w:spacing w:val="2"/>
                <w:w w:val="90"/>
                <w:sz w:val="18"/>
              </w:rPr>
              <w:t xml:space="preserve"> </w:t>
            </w:r>
            <w:r>
              <w:rPr>
                <w:w w:val="90"/>
                <w:sz w:val="18"/>
              </w:rPr>
              <w:t>BY</w:t>
            </w:r>
            <w:r>
              <w:rPr>
                <w:spacing w:val="-2"/>
                <w:w w:val="90"/>
                <w:sz w:val="18"/>
              </w:rPr>
              <w:t xml:space="preserve"> </w:t>
            </w:r>
            <w:r>
              <w:rPr>
                <w:w w:val="90"/>
                <w:sz w:val="18"/>
              </w:rPr>
              <w:t>'Abcd@123'</w:t>
            </w:r>
            <w:r>
              <w:rPr>
                <w:spacing w:val="3"/>
                <w:w w:val="90"/>
                <w:sz w:val="18"/>
              </w:rPr>
              <w:t xml:space="preserve"> </w:t>
            </w:r>
            <w:r>
              <w:rPr>
                <w:w w:val="90"/>
                <w:sz w:val="18"/>
              </w:rPr>
              <w:t>REPLACE</w:t>
            </w:r>
            <w:r>
              <w:rPr>
                <w:spacing w:val="3"/>
                <w:w w:val="90"/>
                <w:sz w:val="18"/>
              </w:rPr>
              <w:t xml:space="preserve"> </w:t>
            </w:r>
            <w:r>
              <w:rPr>
                <w:w w:val="90"/>
                <w:sz w:val="18"/>
              </w:rPr>
              <w:t>'Bigdata@123';</w:t>
            </w:r>
          </w:p>
          <w:p>
            <w:pPr>
              <w:pStyle w:val="17"/>
              <w:spacing w:before="64"/>
              <w:rPr>
                <w:sz w:val="18"/>
              </w:rPr>
            </w:pPr>
            <w:r>
              <w:rPr>
                <w:w w:val="90"/>
                <w:sz w:val="18"/>
              </w:rPr>
              <w:t>ALTER</w:t>
            </w:r>
            <w:r>
              <w:rPr>
                <w:spacing w:val="-3"/>
                <w:w w:val="90"/>
                <w:sz w:val="18"/>
              </w:rPr>
              <w:t xml:space="preserve"> </w:t>
            </w:r>
            <w:r>
              <w:rPr>
                <w:w w:val="90"/>
                <w:sz w:val="18"/>
              </w:rPr>
              <w:t>ROLE</w:t>
            </w:r>
          </w:p>
        </w:tc>
      </w:tr>
    </w:tbl>
    <w:p>
      <w:pPr>
        <w:pStyle w:val="9"/>
        <w:spacing w:before="108"/>
        <w:ind w:left="1028"/>
      </w:pPr>
      <w:r>
        <w:rPr>
          <w:spacing w:val="-1"/>
          <w:w w:val="95"/>
          <w:sz w:val="24"/>
        </w:rPr>
        <w:t xml:space="preserve">步骤 </w:t>
      </w:r>
      <w:r>
        <w:rPr>
          <w:rFonts w:ascii="Tahoma" w:eastAsia="Tahoma"/>
          <w:w w:val="95"/>
          <w:sz w:val="24"/>
        </w:rPr>
        <w:t>5</w:t>
      </w:r>
      <w:r>
        <w:rPr>
          <w:rFonts w:ascii="Tahoma" w:eastAsia="Tahoma"/>
          <w:spacing w:val="143"/>
          <w:sz w:val="24"/>
        </w:rPr>
        <w:t xml:space="preserve"> </w:t>
      </w:r>
      <w:r>
        <w:rPr>
          <w:spacing w:val="3"/>
          <w:w w:val="95"/>
        </w:rPr>
        <w:t xml:space="preserve">为用户 </w:t>
      </w:r>
      <w:r>
        <w:rPr>
          <w:rFonts w:ascii="Tahoma" w:eastAsia="Tahoma"/>
          <w:w w:val="95"/>
        </w:rPr>
        <w:t>jim</w:t>
      </w:r>
      <w:r>
        <w:rPr>
          <w:rFonts w:ascii="Tahoma" w:eastAsia="Tahoma"/>
          <w:spacing w:val="8"/>
          <w:w w:val="95"/>
        </w:rPr>
        <w:t xml:space="preserve"> </w:t>
      </w:r>
      <w:r>
        <w:rPr>
          <w:spacing w:val="1"/>
          <w:w w:val="95"/>
        </w:rPr>
        <w:t xml:space="preserve">追加有创建角色的 </w:t>
      </w:r>
      <w:r>
        <w:rPr>
          <w:rFonts w:ascii="Tahoma" w:eastAsia="Tahoma"/>
          <w:w w:val="95"/>
        </w:rPr>
        <w:t>CREATEROLE</w:t>
      </w:r>
      <w:r>
        <w:rPr>
          <w:rFonts w:ascii="Tahoma" w:eastAsia="Tahoma"/>
          <w:spacing w:val="7"/>
          <w:w w:val="95"/>
        </w:rPr>
        <w:t xml:space="preserve"> </w:t>
      </w:r>
      <w:r>
        <w:rPr>
          <w:w w:val="95"/>
        </w:rPr>
        <w:t>权限。</w:t>
      </w:r>
    </w:p>
    <w:p>
      <w:pPr>
        <w:spacing w:before="126" w:after="20" w:line="1260" w:lineRule="exact"/>
        <w:ind w:left="1028" w:right="6753"/>
        <w:jc w:val="both"/>
        <w:rPr>
          <w:rFonts w:ascii="微软雅黑" w:eastAsia="微软雅黑"/>
          <w:sz w:val="21"/>
        </w:rPr>
      </w:pPr>
      <w:r>
        <w:pict>
          <v:shape id="_x0000_s2168" o:spid="_x0000_s2168" o:spt="202" type="#_x0000_t202" style="position:absolute;left:0pt;margin-left:101.75pt;margin-top:7.25pt;height:28.2pt;width:443pt;mso-position-horizontal-relative:page;z-index:251681792;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w w:val="90"/>
                            <w:sz w:val="18"/>
                          </w:rPr>
                          <w:t>postgres=#</w:t>
                        </w:r>
                        <w:r>
                          <w:rPr>
                            <w:spacing w:val="-6"/>
                            <w:w w:val="90"/>
                            <w:sz w:val="18"/>
                          </w:rPr>
                          <w:t xml:space="preserve"> </w:t>
                        </w:r>
                        <w:r>
                          <w:rPr>
                            <w:w w:val="90"/>
                            <w:sz w:val="18"/>
                          </w:rPr>
                          <w:t>ALTER</w:t>
                        </w:r>
                        <w:r>
                          <w:rPr>
                            <w:spacing w:val="-5"/>
                            <w:w w:val="90"/>
                            <w:sz w:val="18"/>
                          </w:rPr>
                          <w:t xml:space="preserve"> </w:t>
                        </w:r>
                        <w:r>
                          <w:rPr>
                            <w:w w:val="90"/>
                            <w:sz w:val="18"/>
                          </w:rPr>
                          <w:t>USER</w:t>
                        </w:r>
                        <w:r>
                          <w:rPr>
                            <w:spacing w:val="-5"/>
                            <w:w w:val="90"/>
                            <w:sz w:val="18"/>
                          </w:rPr>
                          <w:t xml:space="preserve"> </w:t>
                        </w:r>
                        <w:r>
                          <w:rPr>
                            <w:w w:val="90"/>
                            <w:sz w:val="18"/>
                          </w:rPr>
                          <w:t>jim</w:t>
                        </w:r>
                        <w:r>
                          <w:rPr>
                            <w:spacing w:val="-3"/>
                            <w:w w:val="90"/>
                            <w:sz w:val="18"/>
                          </w:rPr>
                          <w:t xml:space="preserve"> </w:t>
                        </w:r>
                        <w:r>
                          <w:rPr>
                            <w:w w:val="90"/>
                            <w:sz w:val="18"/>
                          </w:rPr>
                          <w:t>CREATEROLE;</w:t>
                        </w:r>
                      </w:p>
                      <w:p>
                        <w:pPr>
                          <w:pStyle w:val="17"/>
                          <w:spacing w:before="64"/>
                          <w:rPr>
                            <w:sz w:val="18"/>
                          </w:rPr>
                        </w:pPr>
                        <w:r>
                          <w:rPr>
                            <w:w w:val="90"/>
                            <w:sz w:val="18"/>
                          </w:rPr>
                          <w:t>ALTER</w:t>
                        </w:r>
                        <w:r>
                          <w:rPr>
                            <w:spacing w:val="-3"/>
                            <w:w w:val="90"/>
                            <w:sz w:val="18"/>
                          </w:rPr>
                          <w:t xml:space="preserve"> </w:t>
                        </w:r>
                        <w:r>
                          <w:rPr>
                            <w:w w:val="90"/>
                            <w:sz w:val="18"/>
                          </w:rPr>
                          <w:t>ROLE</w:t>
                        </w:r>
                      </w:p>
                    </w:tc>
                  </w:tr>
                </w:tbl>
                <w:p>
                  <w:pPr>
                    <w:pStyle w:val="9"/>
                  </w:pPr>
                </w:p>
              </w:txbxContent>
            </v:textbox>
          </v:shape>
        </w:pict>
      </w:r>
      <w:r>
        <w:pict>
          <v:shape id="_x0000_s2169" o:spid="_x0000_s2169" o:spt="202" type="#_x0000_t202" style="position:absolute;left:0pt;margin-left:101.75pt;margin-top:70.25pt;height:28.25pt;width:443pt;mso-position-horizontal-relative:page;z-index:251682816;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w w:val="90"/>
                            <w:sz w:val="18"/>
                          </w:rPr>
                          <w:t>postgres=#</w:t>
                        </w:r>
                        <w:r>
                          <w:rPr>
                            <w:spacing w:val="-4"/>
                            <w:w w:val="90"/>
                            <w:sz w:val="18"/>
                          </w:rPr>
                          <w:t xml:space="preserve"> </w:t>
                        </w:r>
                        <w:r>
                          <w:rPr>
                            <w:w w:val="90"/>
                            <w:sz w:val="18"/>
                          </w:rPr>
                          <w:t>ALTER</w:t>
                        </w:r>
                        <w:r>
                          <w:rPr>
                            <w:spacing w:val="-3"/>
                            <w:w w:val="90"/>
                            <w:sz w:val="18"/>
                          </w:rPr>
                          <w:t xml:space="preserve"> </w:t>
                        </w:r>
                        <w:r>
                          <w:rPr>
                            <w:w w:val="90"/>
                            <w:sz w:val="18"/>
                          </w:rPr>
                          <w:t>USER</w:t>
                        </w:r>
                        <w:r>
                          <w:rPr>
                            <w:spacing w:val="-2"/>
                            <w:w w:val="90"/>
                            <w:sz w:val="18"/>
                          </w:rPr>
                          <w:t xml:space="preserve"> </w:t>
                        </w:r>
                        <w:r>
                          <w:rPr>
                            <w:w w:val="90"/>
                            <w:sz w:val="18"/>
                          </w:rPr>
                          <w:t>jim</w:t>
                        </w:r>
                        <w:r>
                          <w:rPr>
                            <w:spacing w:val="-4"/>
                            <w:w w:val="90"/>
                            <w:sz w:val="18"/>
                          </w:rPr>
                          <w:t xml:space="preserve"> </w:t>
                        </w:r>
                        <w:r>
                          <w:rPr>
                            <w:w w:val="90"/>
                            <w:sz w:val="18"/>
                          </w:rPr>
                          <w:t>ACCOUNT</w:t>
                        </w:r>
                        <w:r>
                          <w:rPr>
                            <w:spacing w:val="-4"/>
                            <w:w w:val="90"/>
                            <w:sz w:val="18"/>
                          </w:rPr>
                          <w:t xml:space="preserve"> </w:t>
                        </w:r>
                        <w:r>
                          <w:rPr>
                            <w:w w:val="90"/>
                            <w:sz w:val="18"/>
                          </w:rPr>
                          <w:t>LOCK;</w:t>
                        </w:r>
                      </w:p>
                      <w:p>
                        <w:pPr>
                          <w:pStyle w:val="17"/>
                          <w:spacing w:before="64"/>
                          <w:rPr>
                            <w:sz w:val="18"/>
                          </w:rPr>
                        </w:pPr>
                        <w:r>
                          <w:rPr>
                            <w:w w:val="90"/>
                            <w:sz w:val="18"/>
                          </w:rPr>
                          <w:t>ALTER</w:t>
                        </w:r>
                        <w:r>
                          <w:rPr>
                            <w:spacing w:val="-3"/>
                            <w:w w:val="90"/>
                            <w:sz w:val="18"/>
                          </w:rPr>
                          <w:t xml:space="preserve"> </w:t>
                        </w:r>
                        <w:r>
                          <w:rPr>
                            <w:w w:val="90"/>
                            <w:sz w:val="18"/>
                          </w:rPr>
                          <w:t>ROLE</w:t>
                        </w:r>
                      </w:p>
                    </w:tc>
                  </w:tr>
                </w:tbl>
                <w:p>
                  <w:pPr>
                    <w:pStyle w:val="9"/>
                  </w:pPr>
                </w:p>
              </w:txbxContent>
            </v:textbox>
          </v:shape>
        </w:pict>
      </w:r>
      <w:r>
        <w:pict>
          <v:shape id="_x0000_s2170" o:spid="_x0000_s2170" o:spt="202" type="#_x0000_t202" style="position:absolute;left:0pt;margin-left:101.75pt;margin-top:133.25pt;height:28.2pt;width:443pt;mso-position-horizontal-relative:page;z-index:251683840;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w w:val="90"/>
                            <w:sz w:val="18"/>
                          </w:rPr>
                          <w:t>postgres=#</w:t>
                        </w:r>
                        <w:r>
                          <w:rPr>
                            <w:spacing w:val="-2"/>
                            <w:w w:val="90"/>
                            <w:sz w:val="18"/>
                          </w:rPr>
                          <w:t xml:space="preserve"> </w:t>
                        </w:r>
                        <w:r>
                          <w:rPr>
                            <w:w w:val="90"/>
                            <w:sz w:val="18"/>
                          </w:rPr>
                          <w:t>ALTER USER jim</w:t>
                        </w:r>
                        <w:r>
                          <w:rPr>
                            <w:spacing w:val="-1"/>
                            <w:w w:val="90"/>
                            <w:sz w:val="18"/>
                          </w:rPr>
                          <w:t xml:space="preserve"> </w:t>
                        </w:r>
                        <w:r>
                          <w:rPr>
                            <w:w w:val="90"/>
                            <w:sz w:val="18"/>
                          </w:rPr>
                          <w:t>ACCOUNT</w:t>
                        </w:r>
                        <w:r>
                          <w:rPr>
                            <w:spacing w:val="-2"/>
                            <w:w w:val="90"/>
                            <w:sz w:val="18"/>
                          </w:rPr>
                          <w:t xml:space="preserve"> </w:t>
                        </w:r>
                        <w:r>
                          <w:rPr>
                            <w:w w:val="90"/>
                            <w:sz w:val="18"/>
                          </w:rPr>
                          <w:t>UNLOCK;</w:t>
                        </w:r>
                      </w:p>
                      <w:p>
                        <w:pPr>
                          <w:pStyle w:val="17"/>
                          <w:spacing w:before="64"/>
                          <w:rPr>
                            <w:sz w:val="18"/>
                          </w:rPr>
                        </w:pPr>
                        <w:r>
                          <w:rPr>
                            <w:w w:val="90"/>
                            <w:sz w:val="18"/>
                          </w:rPr>
                          <w:t>ALTER</w:t>
                        </w:r>
                        <w:r>
                          <w:rPr>
                            <w:spacing w:val="-3"/>
                            <w:w w:val="90"/>
                            <w:sz w:val="18"/>
                          </w:rPr>
                          <w:t xml:space="preserve"> </w:t>
                        </w:r>
                        <w:r>
                          <w:rPr>
                            <w:w w:val="90"/>
                            <w:sz w:val="18"/>
                          </w:rPr>
                          <w:t>ROLE</w:t>
                        </w:r>
                      </w:p>
                    </w:tc>
                  </w:tr>
                </w:tbl>
                <w:p>
                  <w:pPr>
                    <w:pStyle w:val="9"/>
                  </w:pPr>
                </w:p>
              </w:txbxContent>
            </v:textbox>
          </v:shape>
        </w:pict>
      </w:r>
      <w:r>
        <w:rPr>
          <w:rFonts w:hint="eastAsia" w:ascii="微软雅黑" w:eastAsia="微软雅黑"/>
          <w:spacing w:val="-4"/>
          <w:w w:val="95"/>
          <w:sz w:val="24"/>
          <w:lang w:eastAsia="zh-CN"/>
        </w:rPr>
        <w:t xml:space="preserve">步骤 </w:t>
      </w:r>
      <w:r>
        <w:rPr>
          <w:w w:val="95"/>
          <w:sz w:val="24"/>
          <w:lang w:eastAsia="zh-CN"/>
        </w:rPr>
        <w:t>6</w:t>
      </w:r>
      <w:r>
        <w:rPr>
          <w:spacing w:val="50"/>
          <w:w w:val="95"/>
          <w:sz w:val="24"/>
          <w:lang w:eastAsia="zh-CN"/>
        </w:rPr>
        <w:t xml:space="preserve"> </w:t>
      </w:r>
      <w:r>
        <w:rPr>
          <w:rFonts w:hint="eastAsia" w:ascii="微软雅黑" w:eastAsia="微软雅黑"/>
          <w:spacing w:val="1"/>
          <w:w w:val="95"/>
          <w:sz w:val="21"/>
          <w:lang w:eastAsia="zh-CN"/>
        </w:rPr>
        <w:t xml:space="preserve">锁定 </w:t>
      </w:r>
      <w:r>
        <w:rPr>
          <w:w w:val="95"/>
          <w:sz w:val="21"/>
          <w:lang w:eastAsia="zh-CN"/>
        </w:rPr>
        <w:t>jim</w:t>
      </w:r>
      <w:r>
        <w:rPr>
          <w:spacing w:val="1"/>
          <w:w w:val="95"/>
          <w:sz w:val="21"/>
          <w:lang w:eastAsia="zh-CN"/>
        </w:rPr>
        <w:t xml:space="preserve"> </w:t>
      </w:r>
      <w:r>
        <w:rPr>
          <w:rFonts w:hint="eastAsia" w:ascii="微软雅黑" w:eastAsia="微软雅黑"/>
          <w:w w:val="95"/>
          <w:sz w:val="21"/>
          <w:lang w:eastAsia="zh-CN"/>
        </w:rPr>
        <w:t>帐户。</w:t>
      </w:r>
      <w:r>
        <w:rPr>
          <w:rFonts w:hint="eastAsia" w:ascii="微软雅黑" w:eastAsia="微软雅黑"/>
          <w:spacing w:val="-4"/>
          <w:w w:val="95"/>
          <w:sz w:val="24"/>
          <w:lang w:eastAsia="zh-CN"/>
        </w:rPr>
        <w:t xml:space="preserve">步骤 </w:t>
      </w:r>
      <w:r>
        <w:rPr>
          <w:w w:val="95"/>
          <w:sz w:val="24"/>
          <w:lang w:eastAsia="zh-CN"/>
        </w:rPr>
        <w:t>7</w:t>
      </w:r>
      <w:r>
        <w:rPr>
          <w:spacing w:val="50"/>
          <w:w w:val="95"/>
          <w:sz w:val="24"/>
          <w:lang w:eastAsia="zh-CN"/>
        </w:rPr>
        <w:t xml:space="preserve"> </w:t>
      </w:r>
      <w:r>
        <w:rPr>
          <w:rFonts w:hint="eastAsia" w:ascii="微软雅黑" w:eastAsia="微软雅黑"/>
          <w:spacing w:val="1"/>
          <w:w w:val="95"/>
          <w:sz w:val="21"/>
          <w:lang w:eastAsia="zh-CN"/>
        </w:rPr>
        <w:t xml:space="preserve">解锁 </w:t>
      </w:r>
      <w:r>
        <w:rPr>
          <w:w w:val="95"/>
          <w:sz w:val="21"/>
          <w:lang w:eastAsia="zh-CN"/>
        </w:rPr>
        <w:t>jim</w:t>
      </w:r>
      <w:r>
        <w:rPr>
          <w:spacing w:val="1"/>
          <w:w w:val="95"/>
          <w:sz w:val="21"/>
          <w:lang w:eastAsia="zh-CN"/>
        </w:rPr>
        <w:t xml:space="preserve"> </w:t>
      </w:r>
      <w:r>
        <w:rPr>
          <w:rFonts w:hint="eastAsia" w:ascii="微软雅黑" w:eastAsia="微软雅黑"/>
          <w:w w:val="95"/>
          <w:sz w:val="21"/>
          <w:lang w:eastAsia="zh-CN"/>
        </w:rPr>
        <w:t>帐户。</w:t>
      </w:r>
      <w:r>
        <w:rPr>
          <w:rFonts w:hint="eastAsia" w:ascii="微软雅黑" w:eastAsia="微软雅黑"/>
          <w:spacing w:val="-5"/>
          <w:w w:val="95"/>
          <w:sz w:val="24"/>
        </w:rPr>
        <w:t xml:space="preserve">步骤 </w:t>
      </w:r>
      <w:r>
        <w:rPr>
          <w:w w:val="95"/>
          <w:sz w:val="24"/>
        </w:rPr>
        <w:t>8</w:t>
      </w:r>
      <w:r>
        <w:rPr>
          <w:spacing w:val="37"/>
          <w:w w:val="95"/>
          <w:sz w:val="24"/>
        </w:rPr>
        <w:t xml:space="preserve"> </w:t>
      </w:r>
      <w:r>
        <w:rPr>
          <w:rFonts w:hint="eastAsia" w:ascii="微软雅黑" w:eastAsia="微软雅黑"/>
          <w:w w:val="95"/>
          <w:sz w:val="21"/>
        </w:rPr>
        <w:t>删除用户。</w:t>
      </w: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w w:val="90"/>
                <w:sz w:val="18"/>
              </w:rPr>
              <w:t>postgres=#</w:t>
            </w:r>
            <w:r>
              <w:rPr>
                <w:spacing w:val="-8"/>
                <w:w w:val="90"/>
                <w:sz w:val="18"/>
              </w:rPr>
              <w:t xml:space="preserve"> </w:t>
            </w:r>
            <w:r>
              <w:rPr>
                <w:w w:val="90"/>
                <w:sz w:val="18"/>
              </w:rPr>
              <w:t>DROP</w:t>
            </w:r>
            <w:r>
              <w:rPr>
                <w:spacing w:val="-6"/>
                <w:w w:val="90"/>
                <w:sz w:val="18"/>
              </w:rPr>
              <w:t xml:space="preserve"> </w:t>
            </w:r>
            <w:r>
              <w:rPr>
                <w:w w:val="90"/>
                <w:sz w:val="18"/>
              </w:rPr>
              <w:t>USER</w:t>
            </w:r>
            <w:r>
              <w:rPr>
                <w:spacing w:val="-6"/>
                <w:w w:val="90"/>
                <w:sz w:val="18"/>
              </w:rPr>
              <w:t xml:space="preserve"> </w:t>
            </w:r>
            <w:r>
              <w:rPr>
                <w:w w:val="90"/>
                <w:sz w:val="18"/>
              </w:rPr>
              <w:t>jim</w:t>
            </w:r>
            <w:r>
              <w:rPr>
                <w:spacing w:val="-7"/>
                <w:w w:val="90"/>
                <w:sz w:val="18"/>
              </w:rPr>
              <w:t xml:space="preserve"> </w:t>
            </w:r>
            <w:r>
              <w:rPr>
                <w:w w:val="90"/>
                <w:sz w:val="18"/>
              </w:rPr>
              <w:t>CASCADE;</w:t>
            </w:r>
          </w:p>
          <w:p>
            <w:pPr>
              <w:pStyle w:val="17"/>
              <w:spacing w:before="64"/>
              <w:rPr>
                <w:sz w:val="18"/>
              </w:rPr>
            </w:pPr>
            <w:r>
              <w:rPr>
                <w:w w:val="90"/>
                <w:sz w:val="18"/>
              </w:rPr>
              <w:t>DROP</w:t>
            </w:r>
            <w:r>
              <w:rPr>
                <w:spacing w:val="-3"/>
                <w:w w:val="90"/>
                <w:sz w:val="18"/>
              </w:rPr>
              <w:t xml:space="preserve"> </w:t>
            </w:r>
            <w:r>
              <w:rPr>
                <w:w w:val="90"/>
                <w:sz w:val="18"/>
              </w:rPr>
              <w:t>ROLE</w:t>
            </w:r>
          </w:p>
        </w:tc>
      </w:tr>
    </w:tbl>
    <w:p>
      <w:pPr>
        <w:pStyle w:val="4"/>
        <w:numPr>
          <w:ilvl w:val="3"/>
          <w:numId w:val="26"/>
        </w:numPr>
        <w:tabs>
          <w:tab w:val="left" w:pos="955"/>
        </w:tabs>
        <w:ind w:hanging="823"/>
      </w:pPr>
      <w:r>
        <w:t>角色管理</w:t>
      </w:r>
    </w:p>
    <w:p>
      <w:pPr>
        <w:pStyle w:val="9"/>
        <w:spacing w:before="49"/>
        <w:ind w:left="1153"/>
        <w:rPr>
          <w:lang w:eastAsia="zh-CN"/>
        </w:rPr>
      </w:pPr>
      <w:r>
        <w:rPr>
          <w:spacing w:val="-1"/>
          <w:lang w:eastAsia="zh-CN"/>
        </w:rPr>
        <w:t>角色是拥有数据库对象和权限的实体；</w:t>
      </w:r>
    </w:p>
    <w:p>
      <w:pPr>
        <w:pStyle w:val="9"/>
        <w:spacing w:before="52" w:line="271" w:lineRule="auto"/>
        <w:ind w:left="1153" w:right="2774"/>
        <w:rPr>
          <w:lang w:eastAsia="zh-CN"/>
        </w:rPr>
      </w:pPr>
      <w:r>
        <w:rPr>
          <w:lang w:eastAsia="zh-CN"/>
        </w:rPr>
        <w:t>在不同的环境中角色可以认为是一个用户，一个组或者兼顾两者；</w:t>
      </w:r>
      <w:r>
        <w:rPr>
          <w:spacing w:val="-60"/>
          <w:lang w:eastAsia="zh-CN"/>
        </w:rPr>
        <w:t xml:space="preserve"> </w:t>
      </w:r>
      <w:r>
        <w:rPr>
          <w:lang w:eastAsia="zh-CN"/>
        </w:rPr>
        <w:t>在数据库中添加一个新角色，角色无登录权限；</w:t>
      </w:r>
    </w:p>
    <w:p>
      <w:pPr>
        <w:pStyle w:val="9"/>
        <w:spacing w:before="6"/>
        <w:ind w:left="1153"/>
      </w:pPr>
      <w:r>
        <w:rPr>
          <w:w w:val="95"/>
        </w:rPr>
        <w:t>创建角色的用户必须具备</w:t>
      </w:r>
      <w:r>
        <w:rPr>
          <w:spacing w:val="64"/>
        </w:rPr>
        <w:t xml:space="preserve"> </w:t>
      </w:r>
      <w:r>
        <w:rPr>
          <w:rFonts w:ascii="Tahoma" w:eastAsia="Tahoma"/>
          <w:w w:val="95"/>
        </w:rPr>
        <w:t>CREATE</w:t>
      </w:r>
      <w:r>
        <w:rPr>
          <w:rFonts w:ascii="Tahoma" w:eastAsia="Tahoma"/>
          <w:spacing w:val="42"/>
          <w:w w:val="95"/>
        </w:rPr>
        <w:t xml:space="preserve"> </w:t>
      </w:r>
      <w:r>
        <w:rPr>
          <w:rFonts w:ascii="Tahoma" w:eastAsia="Tahoma"/>
          <w:w w:val="95"/>
        </w:rPr>
        <w:t>ROLE</w:t>
      </w:r>
      <w:r>
        <w:rPr>
          <w:rFonts w:ascii="Tahoma" w:eastAsia="Tahoma"/>
          <w:spacing w:val="67"/>
        </w:rPr>
        <w:t xml:space="preserve"> </w:t>
      </w:r>
      <w:r>
        <w:rPr>
          <w:w w:val="95"/>
        </w:rPr>
        <w:t>的权限或者是系统管理员。</w:t>
      </w:r>
    </w:p>
    <w:p>
      <w:pPr>
        <w:pStyle w:val="9"/>
        <w:spacing w:before="92"/>
        <w:ind w:left="1028"/>
      </w:pPr>
      <w:r>
        <w:rPr>
          <w:spacing w:val="1"/>
          <w:w w:val="95"/>
          <w:sz w:val="24"/>
        </w:rPr>
        <w:t xml:space="preserve">步骤 </w:t>
      </w:r>
      <w:r>
        <w:rPr>
          <w:rFonts w:ascii="Tahoma" w:eastAsia="Tahoma"/>
          <w:w w:val="95"/>
          <w:sz w:val="24"/>
        </w:rPr>
        <w:t>1</w:t>
      </w:r>
      <w:r>
        <w:rPr>
          <w:rFonts w:ascii="Tahoma" w:eastAsia="Tahoma"/>
          <w:spacing w:val="173"/>
          <w:sz w:val="24"/>
        </w:rPr>
        <w:t xml:space="preserve"> </w:t>
      </w:r>
      <w:r>
        <w:rPr>
          <w:spacing w:val="2"/>
          <w:w w:val="95"/>
        </w:rPr>
        <w:t xml:space="preserve">创建一个角色，名为 </w:t>
      </w:r>
      <w:r>
        <w:rPr>
          <w:rFonts w:ascii="Tahoma" w:eastAsia="Tahoma"/>
          <w:w w:val="95"/>
        </w:rPr>
        <w:t>manager</w:t>
      </w:r>
      <w:r>
        <w:rPr>
          <w:spacing w:val="3"/>
          <w:w w:val="95"/>
        </w:rPr>
        <w:t xml:space="preserve">，密码为 </w:t>
      </w:r>
      <w:r>
        <w:rPr>
          <w:rFonts w:ascii="Tahoma" w:eastAsia="Tahoma"/>
          <w:w w:val="95"/>
        </w:rPr>
        <w:t>Bigdata@123</w:t>
      </w:r>
      <w:r>
        <w:rPr>
          <w:w w:val="95"/>
        </w:rPr>
        <w:t>。</w:t>
      </w:r>
    </w:p>
    <w:p>
      <w:pPr>
        <w:sectPr>
          <w:pgSz w:w="11910" w:h="16840"/>
          <w:pgMar w:top="1300" w:right="880" w:bottom="280" w:left="1000" w:header="567" w:footer="0" w:gutter="0"/>
          <w:cols w:space="720" w:num="1"/>
        </w:sectPr>
      </w:pPr>
    </w:p>
    <w:p>
      <w:pPr>
        <w:pStyle w:val="9"/>
        <w:spacing w:before="13"/>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7"/>
              <w:rPr>
                <w:sz w:val="18"/>
              </w:rPr>
            </w:pPr>
            <w:r>
              <w:rPr>
                <w:w w:val="90"/>
                <w:sz w:val="18"/>
              </w:rPr>
              <w:t>postgres=#</w:t>
            </w:r>
            <w:r>
              <w:rPr>
                <w:spacing w:val="-3"/>
                <w:w w:val="90"/>
                <w:sz w:val="18"/>
              </w:rPr>
              <w:t xml:space="preserve"> </w:t>
            </w:r>
            <w:r>
              <w:rPr>
                <w:w w:val="90"/>
                <w:sz w:val="18"/>
              </w:rPr>
              <w:t>CREATE</w:t>
            </w:r>
            <w:r>
              <w:rPr>
                <w:spacing w:val="-2"/>
                <w:w w:val="90"/>
                <w:sz w:val="18"/>
              </w:rPr>
              <w:t xml:space="preserve"> </w:t>
            </w:r>
            <w:r>
              <w:rPr>
                <w:w w:val="90"/>
                <w:sz w:val="18"/>
              </w:rPr>
              <w:t>ROLE</w:t>
            </w:r>
            <w:r>
              <w:rPr>
                <w:spacing w:val="-2"/>
                <w:w w:val="90"/>
                <w:sz w:val="18"/>
              </w:rPr>
              <w:t xml:space="preserve"> </w:t>
            </w:r>
            <w:r>
              <w:rPr>
                <w:w w:val="90"/>
                <w:sz w:val="18"/>
              </w:rPr>
              <w:t>manager</w:t>
            </w:r>
            <w:r>
              <w:rPr>
                <w:spacing w:val="-3"/>
                <w:w w:val="90"/>
                <w:sz w:val="18"/>
              </w:rPr>
              <w:t xml:space="preserve"> </w:t>
            </w:r>
            <w:r>
              <w:rPr>
                <w:w w:val="90"/>
                <w:sz w:val="18"/>
              </w:rPr>
              <w:t>IDENTIFIED</w:t>
            </w:r>
            <w:r>
              <w:rPr>
                <w:spacing w:val="-3"/>
                <w:w w:val="90"/>
                <w:sz w:val="18"/>
              </w:rPr>
              <w:t xml:space="preserve"> </w:t>
            </w:r>
            <w:r>
              <w:rPr>
                <w:w w:val="90"/>
                <w:sz w:val="18"/>
              </w:rPr>
              <w:t>BY</w:t>
            </w:r>
            <w:r>
              <w:rPr>
                <w:spacing w:val="-1"/>
                <w:w w:val="90"/>
                <w:sz w:val="18"/>
              </w:rPr>
              <w:t xml:space="preserve"> </w:t>
            </w:r>
            <w:r>
              <w:rPr>
                <w:w w:val="90"/>
                <w:sz w:val="18"/>
              </w:rPr>
              <w:t>'Bigdata@123';</w:t>
            </w:r>
          </w:p>
          <w:p>
            <w:pPr>
              <w:pStyle w:val="17"/>
              <w:spacing w:before="63"/>
              <w:rPr>
                <w:sz w:val="18"/>
              </w:rPr>
            </w:pPr>
            <w:r>
              <w:rPr>
                <w:w w:val="90"/>
                <w:sz w:val="18"/>
              </w:rPr>
              <w:t>CREATE</w:t>
            </w:r>
            <w:r>
              <w:rPr>
                <w:spacing w:val="-4"/>
                <w:w w:val="90"/>
                <w:sz w:val="18"/>
              </w:rPr>
              <w:t xml:space="preserve"> </w:t>
            </w:r>
            <w:r>
              <w:rPr>
                <w:w w:val="90"/>
                <w:sz w:val="18"/>
              </w:rPr>
              <w:t>ROLE</w:t>
            </w:r>
          </w:p>
        </w:tc>
      </w:tr>
    </w:tbl>
    <w:p>
      <w:pPr>
        <w:pStyle w:val="9"/>
        <w:spacing w:before="15"/>
        <w:rPr>
          <w:sz w:val="3"/>
        </w:rPr>
      </w:pPr>
    </w:p>
    <w:p>
      <w:pPr>
        <w:pStyle w:val="9"/>
        <w:spacing w:before="37"/>
        <w:ind w:left="1028"/>
        <w:rPr>
          <w:lang w:eastAsia="zh-CN"/>
        </w:rPr>
      </w:pPr>
      <w:r>
        <w:rPr>
          <w:spacing w:val="-4"/>
          <w:w w:val="95"/>
          <w:sz w:val="24"/>
          <w:lang w:eastAsia="zh-CN"/>
        </w:rPr>
        <w:t xml:space="preserve">步骤 </w:t>
      </w:r>
      <w:r>
        <w:rPr>
          <w:rFonts w:ascii="Tahoma" w:eastAsia="Tahoma"/>
          <w:w w:val="95"/>
          <w:sz w:val="24"/>
          <w:lang w:eastAsia="zh-CN"/>
        </w:rPr>
        <w:t>2</w:t>
      </w:r>
      <w:r>
        <w:rPr>
          <w:rFonts w:ascii="Tahoma" w:eastAsia="Tahoma"/>
          <w:spacing w:val="125"/>
          <w:sz w:val="24"/>
          <w:lang w:eastAsia="zh-CN"/>
        </w:rPr>
        <w:t xml:space="preserve"> </w:t>
      </w:r>
      <w:r>
        <w:rPr>
          <w:w w:val="95"/>
          <w:lang w:eastAsia="zh-CN"/>
        </w:rPr>
        <w:t xml:space="preserve">创建一个角色，从 </w:t>
      </w:r>
      <w:r>
        <w:rPr>
          <w:rFonts w:ascii="Tahoma" w:eastAsia="Tahoma"/>
          <w:w w:val="95"/>
          <w:lang w:eastAsia="zh-CN"/>
        </w:rPr>
        <w:t>2020</w:t>
      </w:r>
      <w:r>
        <w:rPr>
          <w:rFonts w:ascii="Tahoma" w:eastAsia="Tahoma"/>
          <w:spacing w:val="1"/>
          <w:w w:val="95"/>
          <w:lang w:eastAsia="zh-CN"/>
        </w:rPr>
        <w:t xml:space="preserve"> </w:t>
      </w:r>
      <w:r>
        <w:rPr>
          <w:spacing w:val="3"/>
          <w:w w:val="95"/>
          <w:lang w:eastAsia="zh-CN"/>
        </w:rPr>
        <w:t xml:space="preserve">年 </w:t>
      </w:r>
      <w:r>
        <w:rPr>
          <w:rFonts w:ascii="Tahoma" w:eastAsia="Tahoma"/>
          <w:w w:val="95"/>
          <w:lang w:eastAsia="zh-CN"/>
        </w:rPr>
        <w:t>7</w:t>
      </w:r>
      <w:r>
        <w:rPr>
          <w:rFonts w:ascii="Tahoma" w:eastAsia="Tahoma"/>
          <w:spacing w:val="2"/>
          <w:w w:val="95"/>
          <w:lang w:eastAsia="zh-CN"/>
        </w:rPr>
        <w:t xml:space="preserve"> </w:t>
      </w:r>
      <w:r>
        <w:rPr>
          <w:spacing w:val="2"/>
          <w:w w:val="95"/>
          <w:lang w:eastAsia="zh-CN"/>
        </w:rPr>
        <w:t xml:space="preserve">月 </w:t>
      </w:r>
      <w:r>
        <w:rPr>
          <w:rFonts w:ascii="Tahoma" w:eastAsia="Tahoma"/>
          <w:w w:val="95"/>
          <w:lang w:eastAsia="zh-CN"/>
        </w:rPr>
        <w:t>1</w:t>
      </w:r>
      <w:r>
        <w:rPr>
          <w:rFonts w:ascii="Tahoma" w:eastAsia="Tahoma"/>
          <w:spacing w:val="3"/>
          <w:w w:val="95"/>
          <w:lang w:eastAsia="zh-CN"/>
        </w:rPr>
        <w:t xml:space="preserve"> </w:t>
      </w:r>
      <w:r>
        <w:rPr>
          <w:w w:val="95"/>
          <w:lang w:eastAsia="zh-CN"/>
        </w:rPr>
        <w:t xml:space="preserve">日开始生效，到 </w:t>
      </w:r>
      <w:r>
        <w:rPr>
          <w:rFonts w:ascii="Tahoma" w:eastAsia="Tahoma"/>
          <w:w w:val="95"/>
          <w:lang w:eastAsia="zh-CN"/>
        </w:rPr>
        <w:t>2020</w:t>
      </w:r>
      <w:r>
        <w:rPr>
          <w:rFonts w:ascii="Tahoma" w:eastAsia="Tahoma"/>
          <w:spacing w:val="2"/>
          <w:w w:val="95"/>
          <w:lang w:eastAsia="zh-CN"/>
        </w:rPr>
        <w:t xml:space="preserve"> </w:t>
      </w:r>
      <w:r>
        <w:rPr>
          <w:spacing w:val="3"/>
          <w:w w:val="95"/>
          <w:lang w:eastAsia="zh-CN"/>
        </w:rPr>
        <w:t xml:space="preserve">年 </w:t>
      </w:r>
      <w:r>
        <w:rPr>
          <w:rFonts w:ascii="Tahoma" w:eastAsia="Tahoma"/>
          <w:w w:val="95"/>
          <w:lang w:eastAsia="zh-CN"/>
        </w:rPr>
        <w:t>12</w:t>
      </w:r>
      <w:r>
        <w:rPr>
          <w:rFonts w:ascii="Tahoma" w:eastAsia="Tahoma"/>
          <w:spacing w:val="1"/>
          <w:w w:val="95"/>
          <w:lang w:eastAsia="zh-CN"/>
        </w:rPr>
        <w:t xml:space="preserve"> </w:t>
      </w:r>
      <w:r>
        <w:rPr>
          <w:spacing w:val="3"/>
          <w:w w:val="95"/>
          <w:lang w:eastAsia="zh-CN"/>
        </w:rPr>
        <w:t xml:space="preserve">月 </w:t>
      </w:r>
      <w:r>
        <w:rPr>
          <w:rFonts w:ascii="Tahoma" w:eastAsia="Tahoma"/>
          <w:w w:val="95"/>
          <w:lang w:eastAsia="zh-CN"/>
        </w:rPr>
        <w:t>1</w:t>
      </w:r>
      <w:r>
        <w:rPr>
          <w:rFonts w:ascii="Tahoma" w:eastAsia="Tahoma"/>
          <w:spacing w:val="1"/>
          <w:w w:val="95"/>
          <w:lang w:eastAsia="zh-CN"/>
        </w:rPr>
        <w:t xml:space="preserve"> </w:t>
      </w:r>
      <w:r>
        <w:rPr>
          <w:w w:val="95"/>
          <w:lang w:eastAsia="zh-CN"/>
        </w:rPr>
        <w:t>日失效。</w:t>
      </w:r>
    </w:p>
    <w:p>
      <w:pPr>
        <w:pStyle w:val="9"/>
        <w:spacing w:before="17"/>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4" w:hRule="atLeast"/>
        </w:trPr>
        <w:tc>
          <w:tcPr>
            <w:tcW w:w="8846" w:type="dxa"/>
            <w:shd w:val="clear" w:color="auto" w:fill="D9D9D9"/>
          </w:tcPr>
          <w:p>
            <w:pPr>
              <w:pStyle w:val="17"/>
              <w:spacing w:before="16" w:line="264" w:lineRule="auto"/>
              <w:ind w:right="352"/>
              <w:rPr>
                <w:sz w:val="18"/>
              </w:rPr>
            </w:pPr>
            <w:r>
              <w:rPr>
                <w:w w:val="90"/>
                <w:sz w:val="18"/>
              </w:rPr>
              <w:t>postgres=# CREATE ROLE miriam WITH LOGIN PASSWORD 'Bigdata@123' VALID BEGIN '2020-07-01' VALID UNTIL</w:t>
            </w:r>
            <w:r>
              <w:rPr>
                <w:spacing w:val="-48"/>
                <w:w w:val="90"/>
                <w:sz w:val="18"/>
              </w:rPr>
              <w:t xml:space="preserve"> </w:t>
            </w:r>
            <w:r>
              <w:rPr>
                <w:sz w:val="18"/>
              </w:rPr>
              <w:t>'2020-12-01';</w:t>
            </w:r>
          </w:p>
          <w:p>
            <w:pPr>
              <w:pStyle w:val="17"/>
              <w:spacing w:before="43"/>
              <w:rPr>
                <w:sz w:val="18"/>
              </w:rPr>
            </w:pPr>
            <w:r>
              <w:rPr>
                <w:w w:val="90"/>
                <w:sz w:val="18"/>
              </w:rPr>
              <w:t>CREATE</w:t>
            </w:r>
            <w:r>
              <w:rPr>
                <w:spacing w:val="-4"/>
                <w:w w:val="90"/>
                <w:sz w:val="18"/>
              </w:rPr>
              <w:t xml:space="preserve"> </w:t>
            </w:r>
            <w:r>
              <w:rPr>
                <w:w w:val="90"/>
                <w:sz w:val="18"/>
              </w:rPr>
              <w:t>ROLE</w:t>
            </w:r>
          </w:p>
        </w:tc>
      </w:tr>
    </w:tbl>
    <w:p>
      <w:pPr>
        <w:pStyle w:val="9"/>
        <w:spacing w:before="108"/>
        <w:ind w:left="1028"/>
      </w:pPr>
      <w:r>
        <w:rPr>
          <w:w w:val="95"/>
          <w:sz w:val="24"/>
        </w:rPr>
        <w:t xml:space="preserve">步骤 </w:t>
      </w:r>
      <w:r>
        <w:rPr>
          <w:rFonts w:ascii="Tahoma" w:eastAsia="Tahoma"/>
          <w:w w:val="95"/>
          <w:sz w:val="24"/>
        </w:rPr>
        <w:t>3</w:t>
      </w:r>
      <w:r>
        <w:rPr>
          <w:rFonts w:ascii="Tahoma" w:eastAsia="Tahoma"/>
          <w:spacing w:val="156"/>
          <w:sz w:val="24"/>
        </w:rPr>
        <w:t xml:space="preserve"> </w:t>
      </w:r>
      <w:r>
        <w:rPr>
          <w:spacing w:val="3"/>
          <w:w w:val="95"/>
        </w:rPr>
        <w:t xml:space="preserve">修改角色 </w:t>
      </w:r>
      <w:r>
        <w:rPr>
          <w:rFonts w:ascii="Tahoma" w:eastAsia="Tahoma"/>
          <w:w w:val="95"/>
        </w:rPr>
        <w:t>manager</w:t>
      </w:r>
      <w:r>
        <w:rPr>
          <w:rFonts w:ascii="Tahoma" w:eastAsia="Tahoma"/>
          <w:spacing w:val="15"/>
          <w:w w:val="95"/>
        </w:rPr>
        <w:t xml:space="preserve"> </w:t>
      </w:r>
      <w:r>
        <w:rPr>
          <w:w w:val="95"/>
        </w:rPr>
        <w:t>为系统管理员。</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w w:val="90"/>
                <w:sz w:val="18"/>
              </w:rPr>
              <w:t>postgres=#</w:t>
            </w:r>
            <w:r>
              <w:rPr>
                <w:spacing w:val="-8"/>
                <w:w w:val="90"/>
                <w:sz w:val="18"/>
              </w:rPr>
              <w:t xml:space="preserve"> </w:t>
            </w:r>
            <w:r>
              <w:rPr>
                <w:w w:val="90"/>
                <w:sz w:val="18"/>
              </w:rPr>
              <w:t>ALTER</w:t>
            </w:r>
            <w:r>
              <w:rPr>
                <w:spacing w:val="-6"/>
                <w:w w:val="90"/>
                <w:sz w:val="18"/>
              </w:rPr>
              <w:t xml:space="preserve"> </w:t>
            </w:r>
            <w:r>
              <w:rPr>
                <w:w w:val="90"/>
                <w:sz w:val="18"/>
              </w:rPr>
              <w:t>ROLE</w:t>
            </w:r>
            <w:r>
              <w:rPr>
                <w:spacing w:val="-7"/>
                <w:w w:val="90"/>
                <w:sz w:val="18"/>
              </w:rPr>
              <w:t xml:space="preserve"> </w:t>
            </w:r>
            <w:r>
              <w:rPr>
                <w:w w:val="90"/>
                <w:sz w:val="18"/>
              </w:rPr>
              <w:t>manager</w:t>
            </w:r>
            <w:r>
              <w:rPr>
                <w:spacing w:val="-7"/>
                <w:w w:val="90"/>
                <w:sz w:val="18"/>
              </w:rPr>
              <w:t xml:space="preserve"> </w:t>
            </w:r>
            <w:r>
              <w:rPr>
                <w:w w:val="90"/>
                <w:sz w:val="18"/>
              </w:rPr>
              <w:t>SYSADMIN;</w:t>
            </w:r>
          </w:p>
          <w:p>
            <w:pPr>
              <w:pStyle w:val="17"/>
              <w:spacing w:before="64"/>
              <w:rPr>
                <w:sz w:val="18"/>
              </w:rPr>
            </w:pPr>
            <w:r>
              <w:rPr>
                <w:w w:val="90"/>
                <w:sz w:val="18"/>
              </w:rPr>
              <w:t>ALTER</w:t>
            </w:r>
            <w:r>
              <w:rPr>
                <w:spacing w:val="-3"/>
                <w:w w:val="90"/>
                <w:sz w:val="18"/>
              </w:rPr>
              <w:t xml:space="preserve"> </w:t>
            </w:r>
            <w:r>
              <w:rPr>
                <w:w w:val="90"/>
                <w:sz w:val="18"/>
              </w:rPr>
              <w:t>ROLE</w:t>
            </w:r>
          </w:p>
        </w:tc>
      </w:tr>
    </w:tbl>
    <w:p>
      <w:pPr>
        <w:spacing w:before="108"/>
        <w:ind w:left="1028"/>
        <w:rPr>
          <w:rFonts w:ascii="微软雅黑" w:eastAsia="微软雅黑"/>
          <w:sz w:val="21"/>
        </w:rPr>
      </w:pPr>
      <w:r>
        <w:rPr>
          <w:rFonts w:hint="eastAsia" w:ascii="微软雅黑" w:eastAsia="微软雅黑"/>
          <w:spacing w:val="-2"/>
          <w:w w:val="95"/>
          <w:sz w:val="24"/>
        </w:rPr>
        <w:t xml:space="preserve">步骤 </w:t>
      </w:r>
      <w:r>
        <w:rPr>
          <w:w w:val="95"/>
          <w:sz w:val="24"/>
        </w:rPr>
        <w:t>4</w:t>
      </w:r>
      <w:r>
        <w:rPr>
          <w:spacing w:val="135"/>
          <w:sz w:val="24"/>
        </w:rPr>
        <w:t xml:space="preserve"> </w:t>
      </w:r>
      <w:r>
        <w:rPr>
          <w:rFonts w:hint="eastAsia" w:ascii="微软雅黑" w:eastAsia="微软雅黑"/>
          <w:spacing w:val="1"/>
          <w:w w:val="95"/>
          <w:sz w:val="21"/>
        </w:rPr>
        <w:t xml:space="preserve">删除角色 </w:t>
      </w:r>
      <w:r>
        <w:rPr>
          <w:w w:val="95"/>
          <w:sz w:val="21"/>
        </w:rPr>
        <w:t>manager</w:t>
      </w:r>
      <w:r>
        <w:rPr>
          <w:rFonts w:hint="eastAsia" w:ascii="微软雅黑" w:eastAsia="微软雅黑"/>
          <w:w w:val="95"/>
          <w:sz w:val="21"/>
        </w:rPr>
        <w:t>。</w:t>
      </w:r>
    </w:p>
    <w:p>
      <w:pPr>
        <w:pStyle w:val="9"/>
        <w:spacing w:before="17"/>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w w:val="90"/>
                <w:sz w:val="18"/>
              </w:rPr>
              <w:t>postgres=#</w:t>
            </w:r>
            <w:r>
              <w:rPr>
                <w:spacing w:val="-6"/>
                <w:w w:val="90"/>
                <w:sz w:val="18"/>
              </w:rPr>
              <w:t xml:space="preserve"> </w:t>
            </w:r>
            <w:r>
              <w:rPr>
                <w:w w:val="90"/>
                <w:sz w:val="18"/>
              </w:rPr>
              <w:t>DROP</w:t>
            </w:r>
            <w:r>
              <w:rPr>
                <w:spacing w:val="-7"/>
                <w:w w:val="90"/>
                <w:sz w:val="18"/>
              </w:rPr>
              <w:t xml:space="preserve"> </w:t>
            </w:r>
            <w:r>
              <w:rPr>
                <w:w w:val="90"/>
                <w:sz w:val="18"/>
              </w:rPr>
              <w:t>ROLE</w:t>
            </w:r>
            <w:r>
              <w:rPr>
                <w:spacing w:val="-5"/>
                <w:w w:val="90"/>
                <w:sz w:val="18"/>
              </w:rPr>
              <w:t xml:space="preserve"> </w:t>
            </w:r>
            <w:r>
              <w:rPr>
                <w:w w:val="90"/>
                <w:sz w:val="18"/>
              </w:rPr>
              <w:t>manager;</w:t>
            </w:r>
          </w:p>
          <w:p>
            <w:pPr>
              <w:pStyle w:val="17"/>
              <w:spacing w:before="64"/>
              <w:rPr>
                <w:sz w:val="18"/>
              </w:rPr>
            </w:pPr>
            <w:r>
              <w:rPr>
                <w:w w:val="90"/>
                <w:sz w:val="18"/>
              </w:rPr>
              <w:t>DROP</w:t>
            </w:r>
            <w:r>
              <w:rPr>
                <w:spacing w:val="-3"/>
                <w:w w:val="90"/>
                <w:sz w:val="18"/>
              </w:rPr>
              <w:t xml:space="preserve"> </w:t>
            </w:r>
            <w:r>
              <w:rPr>
                <w:w w:val="90"/>
                <w:sz w:val="18"/>
              </w:rPr>
              <w:t>ROLE</w:t>
            </w:r>
          </w:p>
        </w:tc>
      </w:tr>
    </w:tbl>
    <w:p>
      <w:pPr>
        <w:spacing w:before="108"/>
        <w:ind w:left="1028"/>
        <w:rPr>
          <w:rFonts w:ascii="微软雅黑" w:eastAsia="微软雅黑"/>
          <w:sz w:val="21"/>
        </w:rPr>
      </w:pPr>
      <w:r>
        <w:rPr>
          <w:rFonts w:hint="eastAsia" w:ascii="微软雅黑" w:eastAsia="微软雅黑"/>
          <w:spacing w:val="-2"/>
          <w:w w:val="95"/>
          <w:sz w:val="24"/>
        </w:rPr>
        <w:t xml:space="preserve">步骤 </w:t>
      </w:r>
      <w:r>
        <w:rPr>
          <w:w w:val="95"/>
          <w:sz w:val="24"/>
        </w:rPr>
        <w:t>5</w:t>
      </w:r>
      <w:r>
        <w:rPr>
          <w:spacing w:val="141"/>
          <w:sz w:val="24"/>
        </w:rPr>
        <w:t xml:space="preserve"> </w:t>
      </w:r>
      <w:r>
        <w:rPr>
          <w:rFonts w:hint="eastAsia" w:ascii="微软雅黑" w:eastAsia="微软雅黑"/>
          <w:w w:val="95"/>
          <w:sz w:val="21"/>
        </w:rPr>
        <w:t>查看角色。</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45" w:hRule="atLeast"/>
        </w:trPr>
        <w:tc>
          <w:tcPr>
            <w:tcW w:w="8846" w:type="dxa"/>
            <w:shd w:val="clear" w:color="auto" w:fill="D9D9D9"/>
          </w:tcPr>
          <w:p>
            <w:pPr>
              <w:pStyle w:val="17"/>
              <w:spacing w:before="16"/>
              <w:rPr>
                <w:sz w:val="18"/>
              </w:rPr>
            </w:pPr>
            <w:r>
              <w:rPr>
                <w:w w:val="90"/>
                <w:sz w:val="18"/>
              </w:rPr>
              <w:t>postgres=#</w:t>
            </w:r>
            <w:r>
              <w:rPr>
                <w:spacing w:val="-10"/>
                <w:w w:val="90"/>
                <w:sz w:val="18"/>
              </w:rPr>
              <w:t xml:space="preserve"> </w:t>
            </w:r>
            <w:r>
              <w:rPr>
                <w:w w:val="90"/>
                <w:sz w:val="18"/>
              </w:rPr>
              <w:t>SELECT</w:t>
            </w:r>
            <w:r>
              <w:rPr>
                <w:spacing w:val="-9"/>
                <w:w w:val="90"/>
                <w:sz w:val="18"/>
              </w:rPr>
              <w:t xml:space="preserve"> </w:t>
            </w:r>
            <w:r>
              <w:rPr>
                <w:w w:val="90"/>
                <w:sz w:val="18"/>
              </w:rPr>
              <w:t>*</w:t>
            </w:r>
            <w:r>
              <w:rPr>
                <w:spacing w:val="-11"/>
                <w:w w:val="90"/>
                <w:sz w:val="18"/>
              </w:rPr>
              <w:t xml:space="preserve"> </w:t>
            </w:r>
            <w:r>
              <w:rPr>
                <w:w w:val="90"/>
                <w:sz w:val="18"/>
              </w:rPr>
              <w:t>FROM</w:t>
            </w:r>
            <w:r>
              <w:rPr>
                <w:spacing w:val="-7"/>
                <w:w w:val="90"/>
                <w:sz w:val="18"/>
              </w:rPr>
              <w:t xml:space="preserve"> </w:t>
            </w:r>
            <w:r>
              <w:rPr>
                <w:w w:val="90"/>
                <w:sz w:val="18"/>
              </w:rPr>
              <w:t>PG_ROLES;</w:t>
            </w:r>
          </w:p>
          <w:p>
            <w:pPr>
              <w:pStyle w:val="17"/>
              <w:spacing w:before="64" w:line="264" w:lineRule="auto"/>
              <w:ind w:right="172" w:firstLine="91"/>
              <w:rPr>
                <w:sz w:val="18"/>
              </w:rPr>
            </w:pPr>
            <w:r>
              <w:rPr>
                <w:w w:val="95"/>
                <w:sz w:val="18"/>
              </w:rPr>
              <w:t>rolname</w:t>
            </w:r>
            <w:r>
              <w:rPr>
                <w:spacing w:val="-14"/>
                <w:w w:val="95"/>
                <w:sz w:val="18"/>
              </w:rPr>
              <w:t xml:space="preserve"> </w:t>
            </w:r>
            <w:r>
              <w:rPr>
                <w:w w:val="95"/>
                <w:sz w:val="18"/>
              </w:rPr>
              <w:t>|</w:t>
            </w:r>
            <w:r>
              <w:rPr>
                <w:spacing w:val="-14"/>
                <w:w w:val="95"/>
                <w:sz w:val="18"/>
              </w:rPr>
              <w:t xml:space="preserve"> </w:t>
            </w:r>
            <w:r>
              <w:rPr>
                <w:w w:val="95"/>
                <w:sz w:val="18"/>
              </w:rPr>
              <w:t>rolsuper</w:t>
            </w:r>
            <w:r>
              <w:rPr>
                <w:spacing w:val="-14"/>
                <w:w w:val="95"/>
                <w:sz w:val="18"/>
              </w:rPr>
              <w:t xml:space="preserve"> </w:t>
            </w:r>
            <w:r>
              <w:rPr>
                <w:w w:val="95"/>
                <w:sz w:val="18"/>
              </w:rPr>
              <w:t>|</w:t>
            </w:r>
            <w:r>
              <w:rPr>
                <w:spacing w:val="-14"/>
                <w:w w:val="95"/>
                <w:sz w:val="18"/>
              </w:rPr>
              <w:t xml:space="preserve"> </w:t>
            </w:r>
            <w:r>
              <w:rPr>
                <w:w w:val="95"/>
                <w:sz w:val="18"/>
              </w:rPr>
              <w:t>rolinherit</w:t>
            </w:r>
            <w:r>
              <w:rPr>
                <w:spacing w:val="-16"/>
                <w:w w:val="95"/>
                <w:sz w:val="18"/>
              </w:rPr>
              <w:t xml:space="preserve"> </w:t>
            </w:r>
            <w:r>
              <w:rPr>
                <w:w w:val="95"/>
                <w:sz w:val="18"/>
              </w:rPr>
              <w:t>|</w:t>
            </w:r>
            <w:r>
              <w:rPr>
                <w:spacing w:val="-11"/>
                <w:w w:val="95"/>
                <w:sz w:val="18"/>
              </w:rPr>
              <w:t xml:space="preserve"> </w:t>
            </w:r>
            <w:r>
              <w:rPr>
                <w:w w:val="95"/>
                <w:sz w:val="18"/>
              </w:rPr>
              <w:t>rolcreaterole</w:t>
            </w:r>
            <w:r>
              <w:rPr>
                <w:spacing w:val="-14"/>
                <w:w w:val="95"/>
                <w:sz w:val="18"/>
              </w:rPr>
              <w:t xml:space="preserve"> </w:t>
            </w:r>
            <w:r>
              <w:rPr>
                <w:w w:val="95"/>
                <w:sz w:val="18"/>
              </w:rPr>
              <w:t>|</w:t>
            </w:r>
            <w:r>
              <w:rPr>
                <w:spacing w:val="-14"/>
                <w:w w:val="95"/>
                <w:sz w:val="18"/>
              </w:rPr>
              <w:t xml:space="preserve"> </w:t>
            </w:r>
            <w:r>
              <w:rPr>
                <w:w w:val="95"/>
                <w:sz w:val="18"/>
              </w:rPr>
              <w:t>rolcreatedb</w:t>
            </w:r>
            <w:r>
              <w:rPr>
                <w:spacing w:val="-14"/>
                <w:w w:val="95"/>
                <w:sz w:val="18"/>
              </w:rPr>
              <w:t xml:space="preserve"> </w:t>
            </w:r>
            <w:r>
              <w:rPr>
                <w:w w:val="95"/>
                <w:sz w:val="18"/>
              </w:rPr>
              <w:t>|</w:t>
            </w:r>
            <w:r>
              <w:rPr>
                <w:spacing w:val="-14"/>
                <w:w w:val="95"/>
                <w:sz w:val="18"/>
              </w:rPr>
              <w:t xml:space="preserve"> </w:t>
            </w:r>
            <w:r>
              <w:rPr>
                <w:w w:val="95"/>
                <w:sz w:val="18"/>
              </w:rPr>
              <w:t>rolcatupdate</w:t>
            </w:r>
            <w:r>
              <w:rPr>
                <w:spacing w:val="-15"/>
                <w:w w:val="95"/>
                <w:sz w:val="18"/>
              </w:rPr>
              <w:t xml:space="preserve"> </w:t>
            </w:r>
            <w:r>
              <w:rPr>
                <w:w w:val="95"/>
                <w:sz w:val="18"/>
              </w:rPr>
              <w:t>|</w:t>
            </w:r>
            <w:r>
              <w:rPr>
                <w:spacing w:val="-14"/>
                <w:w w:val="95"/>
                <w:sz w:val="18"/>
              </w:rPr>
              <w:t xml:space="preserve"> </w:t>
            </w:r>
            <w:r>
              <w:rPr>
                <w:w w:val="95"/>
                <w:sz w:val="18"/>
              </w:rPr>
              <w:t>rolcanlogin</w:t>
            </w:r>
            <w:r>
              <w:rPr>
                <w:spacing w:val="-14"/>
                <w:w w:val="95"/>
                <w:sz w:val="18"/>
              </w:rPr>
              <w:t xml:space="preserve"> </w:t>
            </w:r>
            <w:r>
              <w:rPr>
                <w:w w:val="95"/>
                <w:sz w:val="18"/>
              </w:rPr>
              <w:t>|</w:t>
            </w:r>
            <w:r>
              <w:rPr>
                <w:spacing w:val="-14"/>
                <w:w w:val="95"/>
                <w:sz w:val="18"/>
              </w:rPr>
              <w:t xml:space="preserve"> </w:t>
            </w:r>
            <w:r>
              <w:rPr>
                <w:w w:val="95"/>
                <w:sz w:val="18"/>
              </w:rPr>
              <w:t>rolreplication</w:t>
            </w:r>
            <w:r>
              <w:rPr>
                <w:spacing w:val="-14"/>
                <w:w w:val="95"/>
                <w:sz w:val="18"/>
              </w:rPr>
              <w:t xml:space="preserve"> </w:t>
            </w:r>
            <w:r>
              <w:rPr>
                <w:w w:val="95"/>
                <w:sz w:val="18"/>
              </w:rPr>
              <w:t>|</w:t>
            </w:r>
            <w:r>
              <w:rPr>
                <w:spacing w:val="-51"/>
                <w:w w:val="95"/>
                <w:sz w:val="18"/>
              </w:rPr>
              <w:t xml:space="preserve"> </w:t>
            </w:r>
            <w:r>
              <w:rPr>
                <w:w w:val="95"/>
                <w:sz w:val="18"/>
              </w:rPr>
              <w:t>rolauditadmin</w:t>
            </w:r>
            <w:r>
              <w:rPr>
                <w:spacing w:val="-18"/>
                <w:w w:val="95"/>
                <w:sz w:val="18"/>
              </w:rPr>
              <w:t xml:space="preserve"> </w:t>
            </w:r>
            <w:r>
              <w:rPr>
                <w:w w:val="95"/>
                <w:sz w:val="18"/>
              </w:rPr>
              <w:t>|</w:t>
            </w:r>
            <w:r>
              <w:rPr>
                <w:spacing w:val="-18"/>
                <w:w w:val="95"/>
                <w:sz w:val="18"/>
              </w:rPr>
              <w:t xml:space="preserve"> </w:t>
            </w:r>
            <w:r>
              <w:rPr>
                <w:w w:val="95"/>
                <w:sz w:val="18"/>
              </w:rPr>
              <w:t>rolsystemadmin</w:t>
            </w:r>
            <w:r>
              <w:rPr>
                <w:spacing w:val="-15"/>
                <w:w w:val="95"/>
                <w:sz w:val="18"/>
              </w:rPr>
              <w:t xml:space="preserve"> </w:t>
            </w:r>
            <w:r>
              <w:rPr>
                <w:w w:val="95"/>
                <w:sz w:val="18"/>
              </w:rPr>
              <w:t>|</w:t>
            </w:r>
            <w:r>
              <w:rPr>
                <w:spacing w:val="-18"/>
                <w:w w:val="95"/>
                <w:sz w:val="18"/>
              </w:rPr>
              <w:t xml:space="preserve"> </w:t>
            </w:r>
            <w:r>
              <w:rPr>
                <w:w w:val="95"/>
                <w:sz w:val="18"/>
              </w:rPr>
              <w:t>rolconnlimit</w:t>
            </w:r>
            <w:r>
              <w:rPr>
                <w:spacing w:val="-18"/>
                <w:w w:val="95"/>
                <w:sz w:val="18"/>
              </w:rPr>
              <w:t xml:space="preserve"> </w:t>
            </w:r>
            <w:r>
              <w:rPr>
                <w:w w:val="95"/>
                <w:sz w:val="18"/>
              </w:rPr>
              <w:t>|</w:t>
            </w:r>
            <w:r>
              <w:rPr>
                <w:spacing w:val="-18"/>
                <w:w w:val="95"/>
                <w:sz w:val="18"/>
              </w:rPr>
              <w:t xml:space="preserve"> </w:t>
            </w:r>
            <w:r>
              <w:rPr>
                <w:w w:val="95"/>
                <w:sz w:val="18"/>
              </w:rPr>
              <w:t>rol</w:t>
            </w:r>
          </w:p>
          <w:p>
            <w:pPr>
              <w:pStyle w:val="17"/>
              <w:tabs>
                <w:tab w:val="left" w:pos="1373"/>
                <w:tab w:val="left" w:pos="2905"/>
                <w:tab w:val="left" w:pos="3399"/>
                <w:tab w:val="left" w:pos="4854"/>
              </w:tabs>
              <w:spacing w:before="43" w:line="264" w:lineRule="auto"/>
              <w:ind w:right="825"/>
              <w:rPr>
                <w:sz w:val="18"/>
              </w:rPr>
            </w:pPr>
            <w:r>
              <w:rPr>
                <w:spacing w:val="-1"/>
                <w:w w:val="95"/>
                <w:sz w:val="18"/>
              </w:rPr>
              <w:t>password</w:t>
            </w:r>
            <w:r>
              <w:rPr>
                <w:spacing w:val="-17"/>
                <w:w w:val="95"/>
                <w:sz w:val="18"/>
              </w:rPr>
              <w:t xml:space="preserve"> </w:t>
            </w:r>
            <w:r>
              <w:rPr>
                <w:w w:val="95"/>
                <w:sz w:val="18"/>
              </w:rPr>
              <w:t>|</w:t>
            </w:r>
            <w:r>
              <w:rPr>
                <w:w w:val="95"/>
                <w:sz w:val="18"/>
              </w:rPr>
              <w:tab/>
            </w:r>
            <w:r>
              <w:rPr>
                <w:w w:val="95"/>
                <w:sz w:val="18"/>
              </w:rPr>
              <w:t>rolvalidbegin</w:t>
            </w:r>
            <w:r>
              <w:rPr>
                <w:w w:val="95"/>
                <w:sz w:val="18"/>
              </w:rPr>
              <w:tab/>
            </w:r>
            <w:r>
              <w:rPr>
                <w:w w:val="95"/>
                <w:sz w:val="18"/>
              </w:rPr>
              <w:t>|</w:t>
            </w:r>
            <w:r>
              <w:rPr>
                <w:w w:val="95"/>
                <w:sz w:val="18"/>
              </w:rPr>
              <w:tab/>
            </w:r>
            <w:r>
              <w:rPr>
                <w:w w:val="95"/>
                <w:sz w:val="18"/>
              </w:rPr>
              <w:t>rolvaliduntil</w:t>
            </w:r>
            <w:r>
              <w:rPr>
                <w:w w:val="95"/>
                <w:sz w:val="18"/>
              </w:rPr>
              <w:tab/>
            </w:r>
            <w:r>
              <w:rPr>
                <w:w w:val="95"/>
                <w:sz w:val="18"/>
              </w:rPr>
              <w:t>|</w:t>
            </w:r>
            <w:r>
              <w:rPr>
                <w:spacing w:val="22"/>
                <w:w w:val="95"/>
                <w:sz w:val="18"/>
              </w:rPr>
              <w:t xml:space="preserve"> </w:t>
            </w:r>
            <w:r>
              <w:rPr>
                <w:w w:val="95"/>
                <w:sz w:val="18"/>
              </w:rPr>
              <w:t>rolrespool</w:t>
            </w:r>
            <w:r>
              <w:rPr>
                <w:spacing w:val="21"/>
                <w:w w:val="95"/>
                <w:sz w:val="18"/>
              </w:rPr>
              <w:t xml:space="preserve"> </w:t>
            </w:r>
            <w:r>
              <w:rPr>
                <w:w w:val="95"/>
                <w:sz w:val="18"/>
              </w:rPr>
              <w:t>|</w:t>
            </w:r>
            <w:r>
              <w:rPr>
                <w:spacing w:val="-18"/>
                <w:w w:val="95"/>
                <w:sz w:val="18"/>
              </w:rPr>
              <w:t xml:space="preserve"> </w:t>
            </w:r>
            <w:r>
              <w:rPr>
                <w:w w:val="95"/>
                <w:sz w:val="18"/>
              </w:rPr>
              <w:t>rolparentid</w:t>
            </w:r>
            <w:r>
              <w:rPr>
                <w:spacing w:val="-17"/>
                <w:w w:val="95"/>
                <w:sz w:val="18"/>
              </w:rPr>
              <w:t xml:space="preserve"> </w:t>
            </w:r>
            <w:r>
              <w:rPr>
                <w:w w:val="95"/>
                <w:sz w:val="18"/>
              </w:rPr>
              <w:t>|</w:t>
            </w:r>
            <w:r>
              <w:rPr>
                <w:spacing w:val="-17"/>
                <w:w w:val="95"/>
                <w:sz w:val="18"/>
              </w:rPr>
              <w:t xml:space="preserve"> </w:t>
            </w:r>
            <w:r>
              <w:rPr>
                <w:w w:val="95"/>
                <w:sz w:val="18"/>
              </w:rPr>
              <w:t>roltabspace</w:t>
            </w:r>
            <w:r>
              <w:rPr>
                <w:spacing w:val="-18"/>
                <w:w w:val="95"/>
                <w:sz w:val="18"/>
              </w:rPr>
              <w:t xml:space="preserve"> </w:t>
            </w:r>
            <w:r>
              <w:rPr>
                <w:w w:val="95"/>
                <w:sz w:val="18"/>
              </w:rPr>
              <w:t>|</w:t>
            </w:r>
            <w:r>
              <w:rPr>
                <w:spacing w:val="-51"/>
                <w:w w:val="95"/>
                <w:sz w:val="18"/>
              </w:rPr>
              <w:t xml:space="preserve"> </w:t>
            </w:r>
            <w:r>
              <w:rPr>
                <w:w w:val="95"/>
                <w:sz w:val="18"/>
              </w:rPr>
              <w:t>rolconfig</w:t>
            </w:r>
            <w:r>
              <w:rPr>
                <w:spacing w:val="-19"/>
                <w:w w:val="95"/>
                <w:sz w:val="18"/>
              </w:rPr>
              <w:t xml:space="preserve"> </w:t>
            </w:r>
            <w:r>
              <w:rPr>
                <w:w w:val="95"/>
                <w:sz w:val="18"/>
              </w:rPr>
              <w:t>|</w:t>
            </w:r>
            <w:r>
              <w:rPr>
                <w:spacing w:val="22"/>
                <w:w w:val="95"/>
                <w:sz w:val="18"/>
              </w:rPr>
              <w:t xml:space="preserve"> </w:t>
            </w:r>
            <w:r>
              <w:rPr>
                <w:w w:val="95"/>
                <w:sz w:val="18"/>
              </w:rPr>
              <w:t>oid</w:t>
            </w:r>
            <w:r>
              <w:rPr>
                <w:spacing w:val="20"/>
                <w:w w:val="95"/>
                <w:sz w:val="18"/>
              </w:rPr>
              <w:t xml:space="preserve"> </w:t>
            </w:r>
            <w:r>
              <w:rPr>
                <w:w w:val="95"/>
                <w:sz w:val="18"/>
              </w:rPr>
              <w:t>|</w:t>
            </w:r>
            <w:r>
              <w:rPr>
                <w:spacing w:val="-18"/>
                <w:w w:val="95"/>
                <w:sz w:val="18"/>
              </w:rPr>
              <w:t xml:space="preserve"> </w:t>
            </w:r>
            <w:r>
              <w:rPr>
                <w:w w:val="95"/>
                <w:sz w:val="18"/>
              </w:rPr>
              <w:t>roluseft</w:t>
            </w:r>
            <w:r>
              <w:rPr>
                <w:spacing w:val="-19"/>
                <w:w w:val="95"/>
                <w:sz w:val="18"/>
              </w:rPr>
              <w:t xml:space="preserve"> </w:t>
            </w:r>
            <w:r>
              <w:rPr>
                <w:w w:val="95"/>
                <w:sz w:val="18"/>
              </w:rPr>
              <w:t>|</w:t>
            </w:r>
            <w:r>
              <w:rPr>
                <w:spacing w:val="-18"/>
                <w:w w:val="95"/>
                <w:sz w:val="18"/>
              </w:rPr>
              <w:t xml:space="preserve"> </w:t>
            </w:r>
            <w:r>
              <w:rPr>
                <w:w w:val="95"/>
                <w:sz w:val="18"/>
              </w:rPr>
              <w:t>rolkind</w:t>
            </w:r>
            <w:r>
              <w:rPr>
                <w:spacing w:val="-18"/>
                <w:w w:val="95"/>
                <w:sz w:val="18"/>
              </w:rPr>
              <w:t xml:space="preserve"> </w:t>
            </w:r>
            <w:r>
              <w:rPr>
                <w:w w:val="95"/>
                <w:sz w:val="18"/>
              </w:rPr>
              <w:t>|</w:t>
            </w:r>
            <w:r>
              <w:rPr>
                <w:spacing w:val="-18"/>
                <w:w w:val="95"/>
                <w:sz w:val="18"/>
              </w:rPr>
              <w:t xml:space="preserve"> </w:t>
            </w:r>
            <w:r>
              <w:rPr>
                <w:w w:val="95"/>
                <w:sz w:val="18"/>
              </w:rPr>
              <w:t>nodegroup</w:t>
            </w:r>
            <w:r>
              <w:rPr>
                <w:spacing w:val="-16"/>
                <w:w w:val="95"/>
                <w:sz w:val="18"/>
              </w:rPr>
              <w:t xml:space="preserve"> </w:t>
            </w:r>
            <w:r>
              <w:rPr>
                <w:w w:val="95"/>
                <w:sz w:val="18"/>
              </w:rPr>
              <w:t>|</w:t>
            </w:r>
            <w:r>
              <w:rPr>
                <w:spacing w:val="-18"/>
                <w:w w:val="95"/>
                <w:sz w:val="18"/>
              </w:rPr>
              <w:t xml:space="preserve"> </w:t>
            </w:r>
            <w:r>
              <w:rPr>
                <w:w w:val="95"/>
                <w:sz w:val="18"/>
              </w:rPr>
              <w:t>rolte</w:t>
            </w:r>
          </w:p>
          <w:p>
            <w:pPr>
              <w:pStyle w:val="17"/>
              <w:spacing w:before="42"/>
              <w:rPr>
                <w:sz w:val="18"/>
              </w:rPr>
            </w:pPr>
            <w:r>
              <w:rPr>
                <w:w w:val="95"/>
                <w:sz w:val="18"/>
              </w:rPr>
              <w:t>mpspace</w:t>
            </w:r>
            <w:r>
              <w:rPr>
                <w:spacing w:val="-10"/>
                <w:w w:val="95"/>
                <w:sz w:val="18"/>
              </w:rPr>
              <w:t xml:space="preserve"> </w:t>
            </w:r>
            <w:r>
              <w:rPr>
                <w:w w:val="95"/>
                <w:sz w:val="18"/>
              </w:rPr>
              <w:t>|</w:t>
            </w:r>
            <w:r>
              <w:rPr>
                <w:spacing w:val="-9"/>
                <w:w w:val="95"/>
                <w:sz w:val="18"/>
              </w:rPr>
              <w:t xml:space="preserve"> </w:t>
            </w:r>
            <w:r>
              <w:rPr>
                <w:w w:val="95"/>
                <w:sz w:val="18"/>
              </w:rPr>
              <w:t>rolspillspace</w:t>
            </w:r>
          </w:p>
          <w:p>
            <w:pPr>
              <w:pStyle w:val="17"/>
              <w:tabs>
                <w:tab w:val="left" w:pos="614"/>
                <w:tab w:val="left" w:pos="1264"/>
                <w:tab w:val="left" w:pos="2025"/>
                <w:tab w:val="left" w:pos="2957"/>
                <w:tab w:val="left" w:pos="3773"/>
                <w:tab w:val="left" w:pos="4647"/>
                <w:tab w:val="left" w:pos="5465"/>
                <w:tab w:val="left" w:pos="6449"/>
                <w:tab w:val="left" w:pos="7381"/>
                <w:tab w:val="left" w:pos="8365"/>
                <w:tab w:val="left" w:pos="8712"/>
              </w:tabs>
              <w:spacing w:before="62"/>
              <w:rPr>
                <w:sz w:val="18"/>
              </w:rPr>
            </w:pPr>
            <w:r>
              <w:rPr>
                <w:w w:val="64"/>
                <w:sz w:val="18"/>
                <w:u w:val="dotted"/>
              </w:rPr>
              <w:t xml:space="preserve"> </w:t>
            </w:r>
            <w:r>
              <w:rPr>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64"/>
                <w:sz w:val="18"/>
                <w:u w:val="dotted"/>
              </w:rPr>
              <w:t xml:space="preserve"> </w:t>
            </w:r>
            <w:r>
              <w:rPr>
                <w:sz w:val="18"/>
                <w:u w:val="dotted"/>
              </w:rPr>
              <w:tab/>
            </w:r>
          </w:p>
          <w:p>
            <w:pPr>
              <w:pStyle w:val="17"/>
              <w:tabs>
                <w:tab w:val="left" w:pos="671"/>
                <w:tab w:val="left" w:pos="1016"/>
              </w:tabs>
              <w:spacing w:before="22"/>
              <w:rPr>
                <w:sz w:val="18"/>
              </w:rPr>
            </w:pPr>
            <w:r>
              <w:rPr>
                <w:w w:val="64"/>
                <w:sz w:val="18"/>
                <w:u w:val="dotted"/>
              </w:rPr>
              <w:t xml:space="preserve"> </w:t>
            </w:r>
            <w:r>
              <w:rPr>
                <w:sz w:val="18"/>
                <w:u w:val="dotted"/>
              </w:rPr>
              <w:tab/>
            </w:r>
            <w:r>
              <w:rPr>
                <w:w w:val="80"/>
                <w:sz w:val="18"/>
              </w:rPr>
              <w:t>+</w:t>
            </w:r>
            <w:r>
              <w:rPr>
                <w:w w:val="64"/>
                <w:sz w:val="18"/>
                <w:u w:val="dotted"/>
              </w:rPr>
              <w:t xml:space="preserve"> </w:t>
            </w:r>
            <w:r>
              <w:rPr>
                <w:sz w:val="18"/>
                <w:u w:val="dotted"/>
              </w:rPr>
              <w:tab/>
            </w:r>
          </w:p>
          <w:p>
            <w:pPr>
              <w:pStyle w:val="17"/>
              <w:tabs>
                <w:tab w:val="left" w:pos="614"/>
                <w:tab w:val="left" w:pos="2047"/>
                <w:tab w:val="left" w:pos="3482"/>
                <w:tab w:val="left" w:pos="4356"/>
                <w:tab w:val="left" w:pos="5175"/>
                <w:tab w:val="left" w:pos="5991"/>
                <w:tab w:val="left" w:pos="6696"/>
                <w:tab w:val="left" w:pos="7176"/>
                <w:tab w:val="left" w:pos="7827"/>
                <w:tab w:val="left" w:pos="8420"/>
              </w:tabs>
              <w:spacing w:before="64"/>
              <w:rPr>
                <w:sz w:val="18"/>
              </w:rPr>
            </w:pPr>
            <w:r>
              <w:rPr>
                <w:w w:val="64"/>
                <w:sz w:val="18"/>
                <w:u w:val="dotted"/>
              </w:rPr>
              <w:t xml:space="preserve"> </w:t>
            </w:r>
            <w:r>
              <w:rPr>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64"/>
                <w:sz w:val="18"/>
                <w:u w:val="dotted"/>
              </w:rPr>
              <w:t xml:space="preserve"> </w:t>
            </w:r>
            <w:r>
              <w:rPr>
                <w:spacing w:val="-5"/>
                <w:sz w:val="18"/>
                <w:u w:val="dotted"/>
              </w:rPr>
              <w:t xml:space="preserve"> </w:t>
            </w:r>
          </w:p>
          <w:p>
            <w:pPr>
              <w:pStyle w:val="17"/>
              <w:tabs>
                <w:tab w:val="left" w:pos="558"/>
                <w:tab w:val="left" w:pos="1016"/>
              </w:tabs>
              <w:spacing w:before="23"/>
              <w:rPr>
                <w:sz w:val="18"/>
              </w:rPr>
            </w:pPr>
            <w:r>
              <w:rPr>
                <w:w w:val="64"/>
                <w:sz w:val="18"/>
                <w:u w:val="dotted"/>
              </w:rPr>
              <w:t xml:space="preserve"> </w:t>
            </w:r>
            <w:r>
              <w:rPr>
                <w:sz w:val="18"/>
                <w:u w:val="dotted"/>
              </w:rPr>
              <w:tab/>
            </w:r>
            <w:r>
              <w:rPr>
                <w:w w:val="80"/>
                <w:sz w:val="18"/>
              </w:rPr>
              <w:t>+</w:t>
            </w:r>
            <w:r>
              <w:rPr>
                <w:w w:val="64"/>
                <w:sz w:val="18"/>
                <w:u w:val="dotted"/>
              </w:rPr>
              <w:t xml:space="preserve"> </w:t>
            </w:r>
            <w:r>
              <w:rPr>
                <w:sz w:val="18"/>
                <w:u w:val="dotted"/>
              </w:rPr>
              <w:tab/>
            </w:r>
          </w:p>
          <w:p>
            <w:pPr>
              <w:pStyle w:val="17"/>
              <w:tabs>
                <w:tab w:val="left" w:pos="558"/>
                <w:tab w:val="left" w:pos="1520"/>
              </w:tabs>
              <w:spacing w:before="63"/>
              <w:rPr>
                <w:sz w:val="18"/>
              </w:rPr>
            </w:pPr>
            <w:r>
              <w:rPr>
                <w:w w:val="64"/>
                <w:sz w:val="18"/>
                <w:u w:val="dotted"/>
              </w:rPr>
              <w:t xml:space="preserve"> </w:t>
            </w:r>
            <w:r>
              <w:rPr>
                <w:sz w:val="18"/>
                <w:u w:val="dotted"/>
              </w:rPr>
              <w:tab/>
            </w:r>
            <w:r>
              <w:rPr>
                <w:w w:val="80"/>
                <w:sz w:val="18"/>
              </w:rPr>
              <w:t>+</w:t>
            </w:r>
            <w:r>
              <w:rPr>
                <w:w w:val="64"/>
                <w:sz w:val="18"/>
                <w:u w:val="dotted"/>
              </w:rPr>
              <w:t xml:space="preserve"> </w:t>
            </w:r>
            <w:r>
              <w:rPr>
                <w:sz w:val="18"/>
                <w:u w:val="dotted"/>
              </w:rPr>
              <w:tab/>
            </w:r>
          </w:p>
          <w:p>
            <w:pPr>
              <w:pStyle w:val="17"/>
              <w:tabs>
                <w:tab w:val="left" w:pos="1049"/>
                <w:tab w:val="left" w:pos="1907"/>
                <w:tab w:val="left" w:pos="2947"/>
                <w:tab w:val="left" w:pos="4253"/>
                <w:tab w:val="left" w:pos="5384"/>
                <w:tab w:val="left" w:pos="6612"/>
                <w:tab w:val="left" w:pos="7741"/>
              </w:tabs>
              <w:spacing w:before="62"/>
              <w:ind w:left="203"/>
              <w:rPr>
                <w:sz w:val="18"/>
              </w:rPr>
            </w:pPr>
            <w:r>
              <w:rPr>
                <w:w w:val="95"/>
                <w:sz w:val="18"/>
              </w:rPr>
              <w:t>omm</w:t>
            </w:r>
            <w:r>
              <w:rPr>
                <w:w w:val="95"/>
                <w:sz w:val="18"/>
              </w:rPr>
              <w:tab/>
            </w:r>
            <w:r>
              <w:rPr>
                <w:w w:val="80"/>
                <w:sz w:val="18"/>
              </w:rPr>
              <w:t>|</w:t>
            </w:r>
            <w:r>
              <w:rPr>
                <w:spacing w:val="-10"/>
                <w:w w:val="80"/>
                <w:sz w:val="18"/>
              </w:rPr>
              <w:t xml:space="preserve"> </w:t>
            </w:r>
            <w:r>
              <w:rPr>
                <w:w w:val="80"/>
                <w:sz w:val="18"/>
              </w:rPr>
              <w:t>t</w:t>
            </w:r>
            <w:r>
              <w:rPr>
                <w:w w:val="80"/>
                <w:sz w:val="18"/>
              </w:rPr>
              <w:tab/>
            </w:r>
            <w:r>
              <w:rPr>
                <w:w w:val="80"/>
                <w:sz w:val="18"/>
              </w:rPr>
              <w:t>|</w:t>
            </w:r>
            <w:r>
              <w:rPr>
                <w:spacing w:val="-9"/>
                <w:w w:val="80"/>
                <w:sz w:val="18"/>
              </w:rPr>
              <w:t xml:space="preserve"> </w:t>
            </w:r>
            <w:r>
              <w:rPr>
                <w:w w:val="80"/>
                <w:sz w:val="18"/>
              </w:rPr>
              <w:t>t</w:t>
            </w:r>
            <w:r>
              <w:rPr>
                <w:w w:val="80"/>
                <w:sz w:val="18"/>
              </w:rPr>
              <w:tab/>
            </w:r>
            <w:r>
              <w:rPr>
                <w:w w:val="80"/>
                <w:sz w:val="18"/>
              </w:rPr>
              <w:t>|</w:t>
            </w:r>
            <w:r>
              <w:rPr>
                <w:spacing w:val="-10"/>
                <w:w w:val="80"/>
                <w:sz w:val="18"/>
              </w:rPr>
              <w:t xml:space="preserve"> </w:t>
            </w:r>
            <w:r>
              <w:rPr>
                <w:w w:val="80"/>
                <w:sz w:val="18"/>
              </w:rPr>
              <w:t>t</w:t>
            </w:r>
            <w:r>
              <w:rPr>
                <w:w w:val="80"/>
                <w:sz w:val="18"/>
              </w:rPr>
              <w:tab/>
            </w:r>
            <w:r>
              <w:rPr>
                <w:w w:val="80"/>
                <w:sz w:val="18"/>
              </w:rPr>
              <w:t>|</w:t>
            </w:r>
            <w:r>
              <w:rPr>
                <w:spacing w:val="-10"/>
                <w:w w:val="80"/>
                <w:sz w:val="18"/>
              </w:rPr>
              <w:t xml:space="preserve"> </w:t>
            </w:r>
            <w:r>
              <w:rPr>
                <w:w w:val="80"/>
                <w:sz w:val="18"/>
              </w:rPr>
              <w:t>t</w:t>
            </w:r>
            <w:r>
              <w:rPr>
                <w:w w:val="80"/>
                <w:sz w:val="18"/>
              </w:rPr>
              <w:tab/>
            </w:r>
            <w:r>
              <w:rPr>
                <w:w w:val="80"/>
                <w:sz w:val="18"/>
              </w:rPr>
              <w:t>|</w:t>
            </w:r>
            <w:r>
              <w:rPr>
                <w:spacing w:val="-9"/>
                <w:w w:val="80"/>
                <w:sz w:val="18"/>
              </w:rPr>
              <w:t xml:space="preserve"> </w:t>
            </w:r>
            <w:r>
              <w:rPr>
                <w:w w:val="80"/>
                <w:sz w:val="18"/>
              </w:rPr>
              <w:t>t</w:t>
            </w:r>
            <w:r>
              <w:rPr>
                <w:w w:val="80"/>
                <w:sz w:val="18"/>
              </w:rPr>
              <w:tab/>
            </w:r>
            <w:r>
              <w:rPr>
                <w:w w:val="80"/>
                <w:sz w:val="18"/>
              </w:rPr>
              <w:t>|</w:t>
            </w:r>
            <w:r>
              <w:rPr>
                <w:spacing w:val="-10"/>
                <w:w w:val="80"/>
                <w:sz w:val="18"/>
              </w:rPr>
              <w:t xml:space="preserve"> </w:t>
            </w:r>
            <w:r>
              <w:rPr>
                <w:w w:val="80"/>
                <w:sz w:val="18"/>
              </w:rPr>
              <w:t>t</w:t>
            </w:r>
            <w:r>
              <w:rPr>
                <w:w w:val="80"/>
                <w:sz w:val="18"/>
              </w:rPr>
              <w:tab/>
            </w:r>
            <w:r>
              <w:rPr>
                <w:w w:val="80"/>
                <w:sz w:val="18"/>
              </w:rPr>
              <w:t>|</w:t>
            </w:r>
            <w:r>
              <w:rPr>
                <w:spacing w:val="-9"/>
                <w:w w:val="80"/>
                <w:sz w:val="18"/>
              </w:rPr>
              <w:t xml:space="preserve"> </w:t>
            </w:r>
            <w:r>
              <w:rPr>
                <w:w w:val="80"/>
                <w:sz w:val="18"/>
              </w:rPr>
              <w:t>t</w:t>
            </w:r>
          </w:p>
          <w:p>
            <w:pPr>
              <w:pStyle w:val="17"/>
              <w:tabs>
                <w:tab w:val="left" w:pos="1423"/>
                <w:tab w:val="left" w:pos="2822"/>
                <w:tab w:val="left" w:pos="3859"/>
              </w:tabs>
              <w:spacing w:before="22"/>
              <w:rPr>
                <w:sz w:val="18"/>
              </w:rPr>
            </w:pPr>
            <w:r>
              <w:rPr>
                <w:w w:val="80"/>
                <w:sz w:val="18"/>
              </w:rPr>
              <w:t>|</w:t>
            </w:r>
            <w:r>
              <w:rPr>
                <w:spacing w:val="-10"/>
                <w:w w:val="80"/>
                <w:sz w:val="18"/>
              </w:rPr>
              <w:t xml:space="preserve"> </w:t>
            </w:r>
            <w:r>
              <w:rPr>
                <w:w w:val="80"/>
                <w:sz w:val="18"/>
              </w:rPr>
              <w:t>t</w:t>
            </w:r>
            <w:r>
              <w:rPr>
                <w:w w:val="80"/>
                <w:sz w:val="18"/>
              </w:rPr>
              <w:tab/>
            </w:r>
            <w:r>
              <w:rPr>
                <w:w w:val="80"/>
                <w:sz w:val="18"/>
              </w:rPr>
              <w:t>|</w:t>
            </w:r>
            <w:r>
              <w:rPr>
                <w:spacing w:val="-9"/>
                <w:w w:val="80"/>
                <w:sz w:val="18"/>
              </w:rPr>
              <w:t xml:space="preserve"> </w:t>
            </w:r>
            <w:r>
              <w:rPr>
                <w:w w:val="80"/>
                <w:sz w:val="18"/>
              </w:rPr>
              <w:t>t</w:t>
            </w:r>
            <w:r>
              <w:rPr>
                <w:w w:val="80"/>
                <w:sz w:val="18"/>
              </w:rPr>
              <w:tab/>
            </w:r>
            <w:r>
              <w:rPr>
                <w:w w:val="90"/>
                <w:sz w:val="18"/>
              </w:rPr>
              <w:t>|</w:t>
            </w:r>
            <w:r>
              <w:rPr>
                <w:w w:val="90"/>
                <w:sz w:val="18"/>
              </w:rPr>
              <w:tab/>
            </w:r>
            <w:r>
              <w:rPr>
                <w:w w:val="75"/>
                <w:sz w:val="18"/>
              </w:rPr>
              <w:t>-1</w:t>
            </w:r>
            <w:r>
              <w:rPr>
                <w:spacing w:val="-3"/>
                <w:w w:val="75"/>
                <w:sz w:val="18"/>
              </w:rPr>
              <w:t xml:space="preserve"> </w:t>
            </w:r>
            <w:r>
              <w:rPr>
                <w:w w:val="75"/>
                <w:sz w:val="18"/>
              </w:rPr>
              <w:t>|</w:t>
            </w:r>
            <w:r>
              <w:rPr>
                <w:spacing w:val="-3"/>
                <w:w w:val="75"/>
                <w:sz w:val="18"/>
              </w:rPr>
              <w:t xml:space="preserve"> </w:t>
            </w:r>
            <w:r>
              <w:rPr>
                <w:w w:val="75"/>
                <w:sz w:val="18"/>
              </w:rPr>
              <w:t>***</w:t>
            </w:r>
          </w:p>
          <w:p>
            <w:pPr>
              <w:pStyle w:val="17"/>
              <w:tabs>
                <w:tab w:val="left" w:pos="850"/>
                <w:tab w:val="left" w:pos="3049"/>
                <w:tab w:val="left" w:pos="5248"/>
                <w:tab w:val="left" w:pos="7362"/>
              </w:tabs>
              <w:spacing w:before="64"/>
              <w:rPr>
                <w:sz w:val="18"/>
              </w:rPr>
            </w:pPr>
            <w:r>
              <w:rPr>
                <w:w w:val="90"/>
                <w:sz w:val="18"/>
              </w:rPr>
              <w:t>*****</w:t>
            </w:r>
            <w:r>
              <w:rPr>
                <w:w w:val="90"/>
                <w:sz w:val="18"/>
              </w:rPr>
              <w:tab/>
            </w:r>
            <w:r>
              <w:rPr>
                <w:w w:val="90"/>
                <w:sz w:val="18"/>
              </w:rPr>
              <w:t>|</w:t>
            </w:r>
            <w:r>
              <w:rPr>
                <w:w w:val="90"/>
                <w:sz w:val="18"/>
              </w:rPr>
              <w:tab/>
            </w:r>
            <w:r>
              <w:rPr>
                <w:w w:val="90"/>
                <w:sz w:val="18"/>
              </w:rPr>
              <w:t>|</w:t>
            </w:r>
            <w:r>
              <w:rPr>
                <w:w w:val="90"/>
                <w:sz w:val="18"/>
              </w:rPr>
              <w:tab/>
            </w:r>
            <w:r>
              <w:rPr>
                <w:w w:val="90"/>
                <w:sz w:val="18"/>
              </w:rPr>
              <w:t>|</w:t>
            </w:r>
            <w:r>
              <w:rPr>
                <w:spacing w:val="-8"/>
                <w:w w:val="90"/>
                <w:sz w:val="18"/>
              </w:rPr>
              <w:t xml:space="preserve"> </w:t>
            </w:r>
            <w:r>
              <w:rPr>
                <w:w w:val="90"/>
                <w:sz w:val="18"/>
              </w:rPr>
              <w:t>default_pool</w:t>
            </w:r>
            <w:r>
              <w:rPr>
                <w:spacing w:val="-7"/>
                <w:w w:val="90"/>
                <w:sz w:val="18"/>
              </w:rPr>
              <w:t xml:space="preserve"> </w:t>
            </w:r>
            <w:r>
              <w:rPr>
                <w:w w:val="90"/>
                <w:sz w:val="18"/>
              </w:rPr>
              <w:t>|</w:t>
            </w:r>
            <w:r>
              <w:rPr>
                <w:w w:val="90"/>
                <w:sz w:val="18"/>
              </w:rPr>
              <w:tab/>
            </w:r>
            <w:r>
              <w:rPr>
                <w:w w:val="75"/>
                <w:sz w:val="18"/>
              </w:rPr>
              <w:t>0</w:t>
            </w:r>
            <w:r>
              <w:rPr>
                <w:spacing w:val="-4"/>
                <w:w w:val="75"/>
                <w:sz w:val="18"/>
              </w:rPr>
              <w:t xml:space="preserve"> </w:t>
            </w:r>
            <w:r>
              <w:rPr>
                <w:w w:val="75"/>
                <w:sz w:val="18"/>
              </w:rPr>
              <w:t>|</w:t>
            </w:r>
          </w:p>
          <w:p>
            <w:pPr>
              <w:pStyle w:val="17"/>
              <w:tabs>
                <w:tab w:val="left" w:pos="1147"/>
                <w:tab w:val="left" w:pos="1550"/>
                <w:tab w:val="left" w:pos="2621"/>
                <w:tab w:val="left" w:pos="3428"/>
                <w:tab w:val="left" w:pos="4461"/>
              </w:tabs>
              <w:spacing w:before="23"/>
              <w:rPr>
                <w:sz w:val="18"/>
              </w:rPr>
            </w:pPr>
            <w:r>
              <w:rPr>
                <w:w w:val="90"/>
                <w:sz w:val="18"/>
              </w:rPr>
              <w:t>|</w:t>
            </w:r>
            <w:r>
              <w:rPr>
                <w:w w:val="90"/>
                <w:sz w:val="18"/>
              </w:rPr>
              <w:tab/>
            </w:r>
            <w:r>
              <w:rPr>
                <w:w w:val="90"/>
                <w:sz w:val="18"/>
              </w:rPr>
              <w:t>|</w:t>
            </w:r>
            <w:r>
              <w:rPr>
                <w:w w:val="90"/>
                <w:sz w:val="18"/>
              </w:rPr>
              <w:tab/>
            </w:r>
            <w:r>
              <w:rPr>
                <w:w w:val="85"/>
                <w:sz w:val="18"/>
              </w:rPr>
              <w:t>10</w:t>
            </w:r>
            <w:r>
              <w:rPr>
                <w:spacing w:val="-12"/>
                <w:w w:val="85"/>
                <w:sz w:val="18"/>
              </w:rPr>
              <w:t xml:space="preserve"> </w:t>
            </w:r>
            <w:r>
              <w:rPr>
                <w:w w:val="85"/>
                <w:sz w:val="18"/>
              </w:rPr>
              <w:t>|</w:t>
            </w:r>
            <w:r>
              <w:rPr>
                <w:spacing w:val="-11"/>
                <w:w w:val="85"/>
                <w:sz w:val="18"/>
              </w:rPr>
              <w:t xml:space="preserve"> </w:t>
            </w:r>
            <w:r>
              <w:rPr>
                <w:w w:val="85"/>
                <w:sz w:val="18"/>
              </w:rPr>
              <w:t>t</w:t>
            </w:r>
            <w:r>
              <w:rPr>
                <w:w w:val="85"/>
                <w:sz w:val="18"/>
              </w:rPr>
              <w:tab/>
            </w:r>
            <w:r>
              <w:rPr>
                <w:w w:val="80"/>
                <w:sz w:val="18"/>
              </w:rPr>
              <w:t>|</w:t>
            </w:r>
            <w:r>
              <w:rPr>
                <w:spacing w:val="-9"/>
                <w:w w:val="80"/>
                <w:sz w:val="18"/>
              </w:rPr>
              <w:t xml:space="preserve"> </w:t>
            </w:r>
            <w:r>
              <w:rPr>
                <w:w w:val="80"/>
                <w:sz w:val="18"/>
              </w:rPr>
              <w:t>n</w:t>
            </w:r>
            <w:r>
              <w:rPr>
                <w:w w:val="80"/>
                <w:sz w:val="18"/>
              </w:rPr>
              <w:tab/>
            </w:r>
            <w:r>
              <w:rPr>
                <w:w w:val="90"/>
                <w:sz w:val="18"/>
              </w:rPr>
              <w:t>|</w:t>
            </w:r>
            <w:r>
              <w:rPr>
                <w:w w:val="90"/>
                <w:sz w:val="18"/>
              </w:rPr>
              <w:tab/>
            </w:r>
            <w:r>
              <w:rPr>
                <w:w w:val="90"/>
                <w:sz w:val="18"/>
              </w:rPr>
              <w:t>|</w:t>
            </w:r>
          </w:p>
          <w:p>
            <w:pPr>
              <w:pStyle w:val="17"/>
              <w:spacing w:before="63"/>
              <w:ind w:left="835"/>
              <w:rPr>
                <w:sz w:val="18"/>
              </w:rPr>
            </w:pPr>
            <w:r>
              <w:rPr>
                <w:w w:val="63"/>
                <w:sz w:val="18"/>
              </w:rPr>
              <w:t>|</w:t>
            </w:r>
          </w:p>
          <w:p>
            <w:pPr>
              <w:pStyle w:val="17"/>
              <w:tabs>
                <w:tab w:val="left" w:pos="946"/>
                <w:tab w:val="left" w:pos="1797"/>
                <w:tab w:val="left" w:pos="2837"/>
                <w:tab w:val="left" w:pos="4135"/>
                <w:tab w:val="left" w:pos="5264"/>
                <w:tab w:val="left" w:pos="6474"/>
                <w:tab w:val="left" w:pos="7600"/>
              </w:tabs>
              <w:spacing w:before="61"/>
              <w:ind w:left="203"/>
              <w:rPr>
                <w:sz w:val="18"/>
              </w:rPr>
            </w:pPr>
            <w:r>
              <w:rPr>
                <w:w w:val="95"/>
                <w:sz w:val="18"/>
              </w:rPr>
              <w:t>dim</w:t>
            </w:r>
            <w:r>
              <w:rPr>
                <w:w w:val="95"/>
                <w:sz w:val="18"/>
              </w:rPr>
              <w:tab/>
            </w:r>
            <w:r>
              <w:rPr>
                <w:w w:val="75"/>
                <w:sz w:val="18"/>
              </w:rPr>
              <w:t>|</w:t>
            </w:r>
            <w:r>
              <w:rPr>
                <w:spacing w:val="-7"/>
                <w:w w:val="75"/>
                <w:sz w:val="18"/>
              </w:rPr>
              <w:t xml:space="preserve"> </w:t>
            </w:r>
            <w:r>
              <w:rPr>
                <w:w w:val="75"/>
                <w:sz w:val="18"/>
              </w:rPr>
              <w:t>f</w:t>
            </w:r>
            <w:r>
              <w:rPr>
                <w:w w:val="75"/>
                <w:sz w:val="18"/>
              </w:rPr>
              <w:tab/>
            </w:r>
            <w:r>
              <w:rPr>
                <w:w w:val="80"/>
                <w:sz w:val="18"/>
              </w:rPr>
              <w:t>|</w:t>
            </w:r>
            <w:r>
              <w:rPr>
                <w:spacing w:val="-10"/>
                <w:w w:val="80"/>
                <w:sz w:val="18"/>
              </w:rPr>
              <w:t xml:space="preserve"> </w:t>
            </w:r>
            <w:r>
              <w:rPr>
                <w:w w:val="80"/>
                <w:sz w:val="18"/>
              </w:rPr>
              <w:t>t</w:t>
            </w:r>
            <w:r>
              <w:rPr>
                <w:w w:val="80"/>
                <w:sz w:val="18"/>
              </w:rPr>
              <w:tab/>
            </w:r>
            <w:r>
              <w:rPr>
                <w:w w:val="75"/>
                <w:sz w:val="18"/>
              </w:rPr>
              <w:t>|</w:t>
            </w:r>
            <w:r>
              <w:rPr>
                <w:spacing w:val="-8"/>
                <w:w w:val="75"/>
                <w:sz w:val="18"/>
              </w:rPr>
              <w:t xml:space="preserve"> </w:t>
            </w:r>
            <w:r>
              <w:rPr>
                <w:w w:val="75"/>
                <w:sz w:val="18"/>
              </w:rPr>
              <w:t>f</w:t>
            </w:r>
            <w:r>
              <w:rPr>
                <w:w w:val="75"/>
                <w:sz w:val="18"/>
              </w:rPr>
              <w:tab/>
            </w:r>
            <w:r>
              <w:rPr>
                <w:w w:val="80"/>
                <w:sz w:val="18"/>
              </w:rPr>
              <w:t>|</w:t>
            </w:r>
            <w:r>
              <w:rPr>
                <w:spacing w:val="-10"/>
                <w:w w:val="80"/>
                <w:sz w:val="18"/>
              </w:rPr>
              <w:t xml:space="preserve"> </w:t>
            </w:r>
            <w:r>
              <w:rPr>
                <w:w w:val="80"/>
                <w:sz w:val="18"/>
              </w:rPr>
              <w:t>t</w:t>
            </w:r>
            <w:r>
              <w:rPr>
                <w:w w:val="80"/>
                <w:sz w:val="18"/>
              </w:rPr>
              <w:tab/>
            </w:r>
            <w:r>
              <w:rPr>
                <w:w w:val="75"/>
                <w:sz w:val="18"/>
              </w:rPr>
              <w:t>|</w:t>
            </w:r>
            <w:r>
              <w:rPr>
                <w:spacing w:val="-8"/>
                <w:w w:val="75"/>
                <w:sz w:val="18"/>
              </w:rPr>
              <w:t xml:space="preserve"> </w:t>
            </w:r>
            <w:r>
              <w:rPr>
                <w:w w:val="75"/>
                <w:sz w:val="18"/>
              </w:rPr>
              <w:t>f</w:t>
            </w:r>
            <w:r>
              <w:rPr>
                <w:w w:val="75"/>
                <w:sz w:val="18"/>
              </w:rPr>
              <w:tab/>
            </w:r>
            <w:r>
              <w:rPr>
                <w:w w:val="80"/>
                <w:sz w:val="18"/>
              </w:rPr>
              <w:t>|</w:t>
            </w:r>
            <w:r>
              <w:rPr>
                <w:spacing w:val="-10"/>
                <w:w w:val="80"/>
                <w:sz w:val="18"/>
              </w:rPr>
              <w:t xml:space="preserve"> </w:t>
            </w:r>
            <w:r>
              <w:rPr>
                <w:w w:val="80"/>
                <w:sz w:val="18"/>
              </w:rPr>
              <w:t>t</w:t>
            </w:r>
            <w:r>
              <w:rPr>
                <w:w w:val="80"/>
                <w:sz w:val="18"/>
              </w:rPr>
              <w:tab/>
            </w:r>
            <w:r>
              <w:rPr>
                <w:w w:val="75"/>
                <w:sz w:val="18"/>
              </w:rPr>
              <w:t>|</w:t>
            </w:r>
            <w:r>
              <w:rPr>
                <w:spacing w:val="-6"/>
                <w:w w:val="75"/>
                <w:sz w:val="18"/>
              </w:rPr>
              <w:t xml:space="preserve"> </w:t>
            </w:r>
            <w:r>
              <w:rPr>
                <w:w w:val="75"/>
                <w:sz w:val="18"/>
              </w:rPr>
              <w:t>f</w:t>
            </w:r>
          </w:p>
          <w:p>
            <w:pPr>
              <w:pStyle w:val="17"/>
              <w:tabs>
                <w:tab w:val="left" w:pos="1415"/>
                <w:tab w:val="left" w:pos="2805"/>
                <w:tab w:val="left" w:pos="3842"/>
              </w:tabs>
              <w:spacing w:before="23"/>
              <w:rPr>
                <w:sz w:val="18"/>
              </w:rPr>
            </w:pPr>
            <w:r>
              <w:rPr>
                <w:w w:val="75"/>
                <w:sz w:val="18"/>
              </w:rPr>
              <w:t>|</w:t>
            </w:r>
            <w:r>
              <w:rPr>
                <w:spacing w:val="-7"/>
                <w:w w:val="75"/>
                <w:sz w:val="18"/>
              </w:rPr>
              <w:t xml:space="preserve"> </w:t>
            </w:r>
            <w:r>
              <w:rPr>
                <w:w w:val="75"/>
                <w:sz w:val="18"/>
              </w:rPr>
              <w:t>f</w:t>
            </w:r>
            <w:r>
              <w:rPr>
                <w:w w:val="75"/>
                <w:sz w:val="18"/>
              </w:rPr>
              <w:tab/>
            </w:r>
            <w:r>
              <w:rPr>
                <w:w w:val="75"/>
                <w:sz w:val="18"/>
              </w:rPr>
              <w:t>|</w:t>
            </w:r>
            <w:r>
              <w:rPr>
                <w:spacing w:val="-9"/>
                <w:w w:val="75"/>
                <w:sz w:val="18"/>
              </w:rPr>
              <w:t xml:space="preserve"> </w:t>
            </w:r>
            <w:r>
              <w:rPr>
                <w:w w:val="75"/>
                <w:sz w:val="18"/>
              </w:rPr>
              <w:t>f</w:t>
            </w:r>
            <w:r>
              <w:rPr>
                <w:w w:val="75"/>
                <w:sz w:val="18"/>
              </w:rPr>
              <w:tab/>
            </w:r>
            <w:r>
              <w:rPr>
                <w:w w:val="85"/>
                <w:sz w:val="18"/>
              </w:rPr>
              <w:t>|</w:t>
            </w:r>
            <w:r>
              <w:rPr>
                <w:w w:val="85"/>
                <w:sz w:val="18"/>
              </w:rPr>
              <w:tab/>
            </w:r>
            <w:r>
              <w:rPr>
                <w:w w:val="75"/>
                <w:sz w:val="18"/>
              </w:rPr>
              <w:t>-1</w:t>
            </w:r>
            <w:r>
              <w:rPr>
                <w:spacing w:val="-3"/>
                <w:w w:val="75"/>
                <w:sz w:val="18"/>
              </w:rPr>
              <w:t xml:space="preserve"> </w:t>
            </w:r>
            <w:r>
              <w:rPr>
                <w:w w:val="75"/>
                <w:sz w:val="18"/>
              </w:rPr>
              <w:t>|</w:t>
            </w:r>
            <w:r>
              <w:rPr>
                <w:spacing w:val="-2"/>
                <w:w w:val="75"/>
                <w:sz w:val="18"/>
              </w:rPr>
              <w:t xml:space="preserve"> </w:t>
            </w:r>
            <w:r>
              <w:rPr>
                <w:w w:val="75"/>
                <w:sz w:val="18"/>
              </w:rPr>
              <w:t>***</w:t>
            </w:r>
          </w:p>
          <w:p>
            <w:pPr>
              <w:pStyle w:val="17"/>
              <w:tabs>
                <w:tab w:val="left" w:pos="850"/>
                <w:tab w:val="left" w:pos="3049"/>
                <w:tab w:val="left" w:pos="5248"/>
                <w:tab w:val="left" w:pos="7376"/>
              </w:tabs>
              <w:spacing w:before="64"/>
              <w:rPr>
                <w:sz w:val="18"/>
              </w:rPr>
            </w:pPr>
            <w:r>
              <w:rPr>
                <w:w w:val="90"/>
                <w:sz w:val="18"/>
              </w:rPr>
              <w:t>*****</w:t>
            </w:r>
            <w:r>
              <w:rPr>
                <w:w w:val="90"/>
                <w:sz w:val="18"/>
              </w:rPr>
              <w:tab/>
            </w:r>
            <w:r>
              <w:rPr>
                <w:w w:val="90"/>
                <w:sz w:val="18"/>
              </w:rPr>
              <w:t>|</w:t>
            </w:r>
            <w:r>
              <w:rPr>
                <w:w w:val="90"/>
                <w:sz w:val="18"/>
              </w:rPr>
              <w:tab/>
            </w:r>
            <w:r>
              <w:rPr>
                <w:w w:val="90"/>
                <w:sz w:val="18"/>
              </w:rPr>
              <w:t>|</w:t>
            </w:r>
            <w:r>
              <w:rPr>
                <w:w w:val="90"/>
                <w:sz w:val="18"/>
              </w:rPr>
              <w:tab/>
            </w:r>
            <w:r>
              <w:rPr>
                <w:w w:val="90"/>
                <w:sz w:val="18"/>
              </w:rPr>
              <w:t>|</w:t>
            </w:r>
            <w:r>
              <w:rPr>
                <w:spacing w:val="-8"/>
                <w:w w:val="90"/>
                <w:sz w:val="18"/>
              </w:rPr>
              <w:t xml:space="preserve"> </w:t>
            </w:r>
            <w:r>
              <w:rPr>
                <w:w w:val="90"/>
                <w:sz w:val="18"/>
              </w:rPr>
              <w:t>default_pool</w:t>
            </w:r>
            <w:r>
              <w:rPr>
                <w:spacing w:val="-7"/>
                <w:w w:val="90"/>
                <w:sz w:val="18"/>
              </w:rPr>
              <w:t xml:space="preserve"> </w:t>
            </w:r>
            <w:r>
              <w:rPr>
                <w:w w:val="90"/>
                <w:sz w:val="18"/>
              </w:rPr>
              <w:t>|</w:t>
            </w:r>
            <w:r>
              <w:rPr>
                <w:w w:val="90"/>
                <w:sz w:val="18"/>
              </w:rPr>
              <w:tab/>
            </w:r>
            <w:r>
              <w:rPr>
                <w:w w:val="75"/>
                <w:sz w:val="18"/>
              </w:rPr>
              <w:t>0</w:t>
            </w:r>
            <w:r>
              <w:rPr>
                <w:spacing w:val="-4"/>
                <w:w w:val="75"/>
                <w:sz w:val="18"/>
              </w:rPr>
              <w:t xml:space="preserve"> </w:t>
            </w:r>
            <w:r>
              <w:rPr>
                <w:w w:val="75"/>
                <w:sz w:val="18"/>
              </w:rPr>
              <w:t>|</w:t>
            </w:r>
          </w:p>
          <w:p>
            <w:pPr>
              <w:pStyle w:val="17"/>
              <w:tabs>
                <w:tab w:val="left" w:pos="1147"/>
                <w:tab w:val="left" w:pos="2556"/>
                <w:tab w:val="left" w:pos="3366"/>
                <w:tab w:val="left" w:pos="4397"/>
              </w:tabs>
              <w:spacing w:before="22"/>
              <w:rPr>
                <w:sz w:val="18"/>
              </w:rPr>
            </w:pPr>
            <w:r>
              <w:rPr>
                <w:w w:val="90"/>
                <w:sz w:val="18"/>
              </w:rPr>
              <w:t>|</w:t>
            </w:r>
            <w:r>
              <w:rPr>
                <w:w w:val="90"/>
                <w:sz w:val="18"/>
              </w:rPr>
              <w:tab/>
            </w:r>
            <w:r>
              <w:rPr>
                <w:spacing w:val="-1"/>
                <w:w w:val="85"/>
                <w:sz w:val="18"/>
              </w:rPr>
              <w:t>|</w:t>
            </w:r>
            <w:r>
              <w:rPr>
                <w:spacing w:val="-13"/>
                <w:w w:val="85"/>
                <w:sz w:val="18"/>
              </w:rPr>
              <w:t xml:space="preserve"> </w:t>
            </w:r>
            <w:r>
              <w:rPr>
                <w:w w:val="85"/>
                <w:sz w:val="18"/>
              </w:rPr>
              <w:t>16393</w:t>
            </w:r>
            <w:r>
              <w:rPr>
                <w:spacing w:val="-13"/>
                <w:w w:val="85"/>
                <w:sz w:val="18"/>
              </w:rPr>
              <w:t xml:space="preserve"> </w:t>
            </w:r>
            <w:r>
              <w:rPr>
                <w:w w:val="85"/>
                <w:sz w:val="18"/>
              </w:rPr>
              <w:t>|</w:t>
            </w:r>
            <w:r>
              <w:rPr>
                <w:spacing w:val="-12"/>
                <w:w w:val="85"/>
                <w:sz w:val="18"/>
              </w:rPr>
              <w:t xml:space="preserve"> </w:t>
            </w:r>
            <w:r>
              <w:rPr>
                <w:w w:val="85"/>
                <w:sz w:val="18"/>
              </w:rPr>
              <w:t>f</w:t>
            </w:r>
            <w:r>
              <w:rPr>
                <w:w w:val="85"/>
                <w:sz w:val="18"/>
              </w:rPr>
              <w:tab/>
            </w:r>
            <w:r>
              <w:rPr>
                <w:w w:val="80"/>
                <w:sz w:val="18"/>
              </w:rPr>
              <w:t>|</w:t>
            </w:r>
            <w:r>
              <w:rPr>
                <w:spacing w:val="-8"/>
                <w:w w:val="80"/>
                <w:sz w:val="18"/>
              </w:rPr>
              <w:t xml:space="preserve"> </w:t>
            </w:r>
            <w:r>
              <w:rPr>
                <w:w w:val="80"/>
                <w:sz w:val="18"/>
              </w:rPr>
              <w:t>n</w:t>
            </w:r>
            <w:r>
              <w:rPr>
                <w:w w:val="80"/>
                <w:sz w:val="18"/>
              </w:rPr>
              <w:tab/>
            </w:r>
            <w:r>
              <w:rPr>
                <w:w w:val="90"/>
                <w:sz w:val="18"/>
              </w:rPr>
              <w:t>|</w:t>
            </w:r>
            <w:r>
              <w:rPr>
                <w:w w:val="90"/>
                <w:sz w:val="18"/>
              </w:rPr>
              <w:tab/>
            </w:r>
            <w:r>
              <w:rPr>
                <w:w w:val="90"/>
                <w:sz w:val="18"/>
              </w:rPr>
              <w:t>|</w:t>
            </w:r>
          </w:p>
          <w:p>
            <w:pPr>
              <w:pStyle w:val="17"/>
              <w:spacing w:before="64"/>
              <w:ind w:left="835"/>
              <w:rPr>
                <w:sz w:val="18"/>
              </w:rPr>
            </w:pPr>
            <w:r>
              <w:rPr>
                <w:w w:val="63"/>
                <w:sz w:val="18"/>
              </w:rPr>
              <w:t>|</w:t>
            </w:r>
          </w:p>
          <w:p>
            <w:pPr>
              <w:pStyle w:val="17"/>
              <w:tabs>
                <w:tab w:val="left" w:pos="1776"/>
                <w:tab w:val="left" w:pos="2816"/>
                <w:tab w:val="left" w:pos="4115"/>
                <w:tab w:val="left" w:pos="5236"/>
                <w:tab w:val="left" w:pos="6446"/>
                <w:tab w:val="left" w:pos="7572"/>
              </w:tabs>
              <w:spacing w:before="61"/>
              <w:ind w:left="203"/>
              <w:rPr>
                <w:sz w:val="18"/>
              </w:rPr>
            </w:pPr>
            <w:r>
              <w:rPr>
                <w:spacing w:val="-1"/>
                <w:w w:val="95"/>
                <w:sz w:val="18"/>
              </w:rPr>
              <w:t>miriam</w:t>
            </w:r>
            <w:r>
              <w:rPr>
                <w:spacing w:val="126"/>
                <w:sz w:val="18"/>
              </w:rPr>
              <w:t xml:space="preserve"> </w:t>
            </w:r>
            <w:r>
              <w:rPr>
                <w:w w:val="95"/>
                <w:sz w:val="18"/>
              </w:rPr>
              <w:t>|</w:t>
            </w:r>
            <w:r>
              <w:rPr>
                <w:spacing w:val="-18"/>
                <w:w w:val="95"/>
                <w:sz w:val="18"/>
              </w:rPr>
              <w:t xml:space="preserve"> </w:t>
            </w:r>
            <w:r>
              <w:rPr>
                <w:w w:val="95"/>
                <w:sz w:val="18"/>
              </w:rPr>
              <w:t>f</w:t>
            </w:r>
            <w:r>
              <w:rPr>
                <w:w w:val="95"/>
                <w:sz w:val="18"/>
              </w:rPr>
              <w:tab/>
            </w:r>
            <w:r>
              <w:rPr>
                <w:w w:val="80"/>
                <w:sz w:val="18"/>
              </w:rPr>
              <w:t>|</w:t>
            </w:r>
            <w:r>
              <w:rPr>
                <w:spacing w:val="-10"/>
                <w:w w:val="80"/>
                <w:sz w:val="18"/>
              </w:rPr>
              <w:t xml:space="preserve"> </w:t>
            </w:r>
            <w:r>
              <w:rPr>
                <w:w w:val="80"/>
                <w:sz w:val="18"/>
              </w:rPr>
              <w:t>t</w:t>
            </w:r>
            <w:r>
              <w:rPr>
                <w:w w:val="80"/>
                <w:sz w:val="18"/>
              </w:rPr>
              <w:tab/>
            </w:r>
            <w:r>
              <w:rPr>
                <w:w w:val="75"/>
                <w:sz w:val="18"/>
              </w:rPr>
              <w:t>|</w:t>
            </w:r>
            <w:r>
              <w:rPr>
                <w:spacing w:val="-8"/>
                <w:w w:val="75"/>
                <w:sz w:val="18"/>
              </w:rPr>
              <w:t xml:space="preserve"> </w:t>
            </w:r>
            <w:r>
              <w:rPr>
                <w:w w:val="75"/>
                <w:sz w:val="18"/>
              </w:rPr>
              <w:t>f</w:t>
            </w:r>
            <w:r>
              <w:rPr>
                <w:w w:val="75"/>
                <w:sz w:val="18"/>
              </w:rPr>
              <w:tab/>
            </w:r>
            <w:r>
              <w:rPr>
                <w:w w:val="75"/>
                <w:sz w:val="18"/>
              </w:rPr>
              <w:t>|</w:t>
            </w:r>
            <w:r>
              <w:rPr>
                <w:spacing w:val="-7"/>
                <w:w w:val="75"/>
                <w:sz w:val="18"/>
              </w:rPr>
              <w:t xml:space="preserve"> </w:t>
            </w:r>
            <w:r>
              <w:rPr>
                <w:w w:val="75"/>
                <w:sz w:val="18"/>
              </w:rPr>
              <w:t>f</w:t>
            </w:r>
            <w:r>
              <w:rPr>
                <w:w w:val="75"/>
                <w:sz w:val="18"/>
              </w:rPr>
              <w:tab/>
            </w:r>
            <w:r>
              <w:rPr>
                <w:w w:val="75"/>
                <w:sz w:val="18"/>
              </w:rPr>
              <w:t>|</w:t>
            </w:r>
            <w:r>
              <w:rPr>
                <w:spacing w:val="-9"/>
                <w:w w:val="75"/>
                <w:sz w:val="18"/>
              </w:rPr>
              <w:t xml:space="preserve"> </w:t>
            </w:r>
            <w:r>
              <w:rPr>
                <w:w w:val="75"/>
                <w:sz w:val="18"/>
              </w:rPr>
              <w:t>f</w:t>
            </w:r>
            <w:r>
              <w:rPr>
                <w:w w:val="75"/>
                <w:sz w:val="18"/>
              </w:rPr>
              <w:tab/>
            </w:r>
            <w:r>
              <w:rPr>
                <w:w w:val="80"/>
                <w:sz w:val="18"/>
              </w:rPr>
              <w:t>|</w:t>
            </w:r>
            <w:r>
              <w:rPr>
                <w:spacing w:val="-9"/>
                <w:w w:val="80"/>
                <w:sz w:val="18"/>
              </w:rPr>
              <w:t xml:space="preserve"> </w:t>
            </w:r>
            <w:r>
              <w:rPr>
                <w:w w:val="80"/>
                <w:sz w:val="18"/>
              </w:rPr>
              <w:t>t</w:t>
            </w:r>
            <w:r>
              <w:rPr>
                <w:w w:val="80"/>
                <w:sz w:val="18"/>
              </w:rPr>
              <w:tab/>
            </w:r>
            <w:r>
              <w:rPr>
                <w:w w:val="75"/>
                <w:sz w:val="18"/>
              </w:rPr>
              <w:t>|</w:t>
            </w:r>
            <w:r>
              <w:rPr>
                <w:spacing w:val="-6"/>
                <w:w w:val="75"/>
                <w:sz w:val="18"/>
              </w:rPr>
              <w:t xml:space="preserve"> </w:t>
            </w:r>
            <w:r>
              <w:rPr>
                <w:w w:val="75"/>
                <w:sz w:val="18"/>
              </w:rPr>
              <w:t>f</w:t>
            </w:r>
          </w:p>
          <w:p>
            <w:pPr>
              <w:pStyle w:val="17"/>
              <w:tabs>
                <w:tab w:val="left" w:pos="1415"/>
                <w:tab w:val="left" w:pos="2805"/>
                <w:tab w:val="left" w:pos="3842"/>
              </w:tabs>
              <w:spacing w:before="23"/>
              <w:rPr>
                <w:sz w:val="18"/>
              </w:rPr>
            </w:pPr>
            <w:r>
              <w:rPr>
                <w:w w:val="75"/>
                <w:sz w:val="18"/>
              </w:rPr>
              <w:t>|</w:t>
            </w:r>
            <w:r>
              <w:rPr>
                <w:spacing w:val="-7"/>
                <w:w w:val="75"/>
                <w:sz w:val="18"/>
              </w:rPr>
              <w:t xml:space="preserve"> </w:t>
            </w:r>
            <w:r>
              <w:rPr>
                <w:w w:val="75"/>
                <w:sz w:val="18"/>
              </w:rPr>
              <w:t>f</w:t>
            </w:r>
            <w:r>
              <w:rPr>
                <w:w w:val="75"/>
                <w:sz w:val="18"/>
              </w:rPr>
              <w:tab/>
            </w:r>
            <w:r>
              <w:rPr>
                <w:w w:val="75"/>
                <w:sz w:val="18"/>
              </w:rPr>
              <w:t>|</w:t>
            </w:r>
            <w:r>
              <w:rPr>
                <w:spacing w:val="-9"/>
                <w:w w:val="75"/>
                <w:sz w:val="18"/>
              </w:rPr>
              <w:t xml:space="preserve"> </w:t>
            </w:r>
            <w:r>
              <w:rPr>
                <w:w w:val="75"/>
                <w:sz w:val="18"/>
              </w:rPr>
              <w:t>f</w:t>
            </w:r>
            <w:r>
              <w:rPr>
                <w:w w:val="75"/>
                <w:sz w:val="18"/>
              </w:rPr>
              <w:tab/>
            </w:r>
            <w:r>
              <w:rPr>
                <w:w w:val="85"/>
                <w:sz w:val="18"/>
              </w:rPr>
              <w:t>|</w:t>
            </w:r>
            <w:r>
              <w:rPr>
                <w:w w:val="85"/>
                <w:sz w:val="18"/>
              </w:rPr>
              <w:tab/>
            </w:r>
            <w:r>
              <w:rPr>
                <w:w w:val="75"/>
                <w:sz w:val="18"/>
              </w:rPr>
              <w:t>-1</w:t>
            </w:r>
            <w:r>
              <w:rPr>
                <w:spacing w:val="-3"/>
                <w:w w:val="75"/>
                <w:sz w:val="18"/>
              </w:rPr>
              <w:t xml:space="preserve"> </w:t>
            </w:r>
            <w:r>
              <w:rPr>
                <w:w w:val="75"/>
                <w:sz w:val="18"/>
              </w:rPr>
              <w:t>|</w:t>
            </w:r>
            <w:r>
              <w:rPr>
                <w:spacing w:val="-2"/>
                <w:w w:val="75"/>
                <w:sz w:val="18"/>
              </w:rPr>
              <w:t xml:space="preserve"> </w:t>
            </w:r>
            <w:r>
              <w:rPr>
                <w:w w:val="75"/>
                <w:sz w:val="18"/>
              </w:rPr>
              <w:t>***</w:t>
            </w:r>
          </w:p>
          <w:p>
            <w:pPr>
              <w:pStyle w:val="17"/>
              <w:tabs>
                <w:tab w:val="left" w:pos="850"/>
                <w:tab w:val="left" w:pos="6711"/>
                <w:tab w:val="left" w:pos="8047"/>
              </w:tabs>
              <w:spacing w:before="64"/>
              <w:rPr>
                <w:sz w:val="18"/>
              </w:rPr>
            </w:pPr>
            <w:r>
              <w:rPr>
                <w:w w:val="90"/>
                <w:sz w:val="18"/>
              </w:rPr>
              <w:t>*****</w:t>
            </w:r>
            <w:r>
              <w:rPr>
                <w:w w:val="90"/>
                <w:sz w:val="18"/>
              </w:rPr>
              <w:tab/>
            </w:r>
            <w:r>
              <w:rPr>
                <w:w w:val="85"/>
                <w:sz w:val="18"/>
              </w:rPr>
              <w:t>|</w:t>
            </w:r>
            <w:r>
              <w:rPr>
                <w:spacing w:val="1"/>
                <w:w w:val="85"/>
                <w:sz w:val="18"/>
              </w:rPr>
              <w:t xml:space="preserve"> </w:t>
            </w:r>
            <w:r>
              <w:rPr>
                <w:w w:val="85"/>
                <w:sz w:val="18"/>
              </w:rPr>
              <w:t>2020-07-01</w:t>
            </w:r>
            <w:r>
              <w:rPr>
                <w:spacing w:val="2"/>
                <w:w w:val="85"/>
                <w:sz w:val="18"/>
              </w:rPr>
              <w:t xml:space="preserve"> </w:t>
            </w:r>
            <w:r>
              <w:rPr>
                <w:w w:val="85"/>
                <w:sz w:val="18"/>
              </w:rPr>
              <w:t>00:00:00+08</w:t>
            </w:r>
            <w:r>
              <w:rPr>
                <w:spacing w:val="2"/>
                <w:w w:val="85"/>
                <w:sz w:val="18"/>
              </w:rPr>
              <w:t xml:space="preserve"> </w:t>
            </w:r>
            <w:r>
              <w:rPr>
                <w:w w:val="85"/>
                <w:sz w:val="18"/>
              </w:rPr>
              <w:t>|</w:t>
            </w:r>
            <w:r>
              <w:rPr>
                <w:spacing w:val="2"/>
                <w:w w:val="85"/>
                <w:sz w:val="18"/>
              </w:rPr>
              <w:t xml:space="preserve"> </w:t>
            </w:r>
            <w:r>
              <w:rPr>
                <w:w w:val="85"/>
                <w:sz w:val="18"/>
              </w:rPr>
              <w:t>2020-12-01</w:t>
            </w:r>
            <w:r>
              <w:rPr>
                <w:spacing w:val="5"/>
                <w:w w:val="85"/>
                <w:sz w:val="18"/>
              </w:rPr>
              <w:t xml:space="preserve"> </w:t>
            </w:r>
            <w:r>
              <w:rPr>
                <w:w w:val="85"/>
                <w:sz w:val="18"/>
              </w:rPr>
              <w:t>00:00:00+08</w:t>
            </w:r>
            <w:r>
              <w:rPr>
                <w:spacing w:val="2"/>
                <w:w w:val="85"/>
                <w:sz w:val="18"/>
              </w:rPr>
              <w:t xml:space="preserve"> </w:t>
            </w:r>
            <w:r>
              <w:rPr>
                <w:w w:val="85"/>
                <w:sz w:val="18"/>
              </w:rPr>
              <w:t>|</w:t>
            </w:r>
            <w:r>
              <w:rPr>
                <w:spacing w:val="2"/>
                <w:w w:val="85"/>
                <w:sz w:val="18"/>
              </w:rPr>
              <w:t xml:space="preserve"> </w:t>
            </w:r>
            <w:r>
              <w:rPr>
                <w:w w:val="85"/>
                <w:sz w:val="18"/>
              </w:rPr>
              <w:t>default_pool</w:t>
            </w:r>
            <w:r>
              <w:rPr>
                <w:spacing w:val="2"/>
                <w:w w:val="85"/>
                <w:sz w:val="18"/>
              </w:rPr>
              <w:t xml:space="preserve"> </w:t>
            </w:r>
            <w:r>
              <w:rPr>
                <w:w w:val="85"/>
                <w:sz w:val="18"/>
              </w:rPr>
              <w:t>|</w:t>
            </w:r>
            <w:r>
              <w:rPr>
                <w:w w:val="85"/>
                <w:sz w:val="18"/>
              </w:rPr>
              <w:tab/>
            </w:r>
            <w:r>
              <w:rPr>
                <w:w w:val="75"/>
                <w:sz w:val="18"/>
              </w:rPr>
              <w:t>0</w:t>
            </w:r>
            <w:r>
              <w:rPr>
                <w:spacing w:val="-5"/>
                <w:w w:val="75"/>
                <w:sz w:val="18"/>
              </w:rPr>
              <w:t xml:space="preserve"> </w:t>
            </w:r>
            <w:r>
              <w:rPr>
                <w:w w:val="75"/>
                <w:sz w:val="18"/>
              </w:rPr>
              <w:t>|</w:t>
            </w:r>
            <w:r>
              <w:rPr>
                <w:w w:val="75"/>
                <w:sz w:val="18"/>
              </w:rPr>
              <w:tab/>
            </w:r>
            <w:r>
              <w:rPr>
                <w:w w:val="90"/>
                <w:sz w:val="18"/>
              </w:rPr>
              <w:t>|</w:t>
            </w:r>
          </w:p>
          <w:p>
            <w:pPr>
              <w:pStyle w:val="17"/>
              <w:tabs>
                <w:tab w:val="left" w:pos="1526"/>
                <w:tab w:val="left" w:pos="2334"/>
                <w:tab w:val="left" w:pos="3366"/>
              </w:tabs>
              <w:spacing w:before="23"/>
              <w:rPr>
                <w:sz w:val="18"/>
              </w:rPr>
            </w:pPr>
            <w:r>
              <w:rPr>
                <w:spacing w:val="-1"/>
                <w:w w:val="85"/>
                <w:sz w:val="18"/>
              </w:rPr>
              <w:t>|</w:t>
            </w:r>
            <w:r>
              <w:rPr>
                <w:spacing w:val="-13"/>
                <w:w w:val="85"/>
                <w:sz w:val="18"/>
              </w:rPr>
              <w:t xml:space="preserve"> </w:t>
            </w:r>
            <w:r>
              <w:rPr>
                <w:w w:val="85"/>
                <w:sz w:val="18"/>
              </w:rPr>
              <w:t>16401</w:t>
            </w:r>
            <w:r>
              <w:rPr>
                <w:spacing w:val="-11"/>
                <w:w w:val="85"/>
                <w:sz w:val="18"/>
              </w:rPr>
              <w:t xml:space="preserve"> </w:t>
            </w:r>
            <w:r>
              <w:rPr>
                <w:w w:val="85"/>
                <w:sz w:val="18"/>
              </w:rPr>
              <w:t>|</w:t>
            </w:r>
            <w:r>
              <w:rPr>
                <w:spacing w:val="-12"/>
                <w:w w:val="85"/>
                <w:sz w:val="18"/>
              </w:rPr>
              <w:t xml:space="preserve"> </w:t>
            </w:r>
            <w:r>
              <w:rPr>
                <w:w w:val="85"/>
                <w:sz w:val="18"/>
              </w:rPr>
              <w:t>f</w:t>
            </w:r>
            <w:r>
              <w:rPr>
                <w:w w:val="85"/>
                <w:sz w:val="18"/>
              </w:rPr>
              <w:tab/>
            </w:r>
            <w:r>
              <w:rPr>
                <w:w w:val="80"/>
                <w:sz w:val="18"/>
              </w:rPr>
              <w:t>|</w:t>
            </w:r>
            <w:r>
              <w:rPr>
                <w:spacing w:val="-8"/>
                <w:w w:val="80"/>
                <w:sz w:val="18"/>
              </w:rPr>
              <w:t xml:space="preserve"> </w:t>
            </w:r>
            <w:r>
              <w:rPr>
                <w:w w:val="80"/>
                <w:sz w:val="18"/>
              </w:rPr>
              <w:t>n</w:t>
            </w:r>
            <w:r>
              <w:rPr>
                <w:w w:val="80"/>
                <w:sz w:val="18"/>
              </w:rPr>
              <w:tab/>
            </w:r>
            <w:r>
              <w:rPr>
                <w:w w:val="90"/>
                <w:sz w:val="18"/>
              </w:rPr>
              <w:t>|</w:t>
            </w:r>
            <w:r>
              <w:rPr>
                <w:w w:val="90"/>
                <w:sz w:val="18"/>
              </w:rPr>
              <w:tab/>
            </w:r>
            <w:r>
              <w:rPr>
                <w:w w:val="90"/>
                <w:sz w:val="18"/>
              </w:rPr>
              <w:t>|</w:t>
            </w:r>
          </w:p>
          <w:p>
            <w:pPr>
              <w:pStyle w:val="17"/>
              <w:spacing w:before="63"/>
              <w:ind w:left="835"/>
              <w:rPr>
                <w:sz w:val="18"/>
              </w:rPr>
            </w:pPr>
            <w:r>
              <w:rPr>
                <w:w w:val="63"/>
                <w:sz w:val="18"/>
              </w:rPr>
              <w:t>|</w:t>
            </w:r>
          </w:p>
          <w:p>
            <w:pPr>
              <w:pStyle w:val="17"/>
              <w:spacing w:before="61"/>
              <w:rPr>
                <w:sz w:val="18"/>
              </w:rPr>
            </w:pPr>
            <w:r>
              <w:rPr>
                <w:w w:val="90"/>
                <w:sz w:val="18"/>
              </w:rPr>
              <w:t>(3</w:t>
            </w:r>
            <w:r>
              <w:rPr>
                <w:spacing w:val="-12"/>
                <w:w w:val="90"/>
                <w:sz w:val="18"/>
              </w:rPr>
              <w:t xml:space="preserve"> </w:t>
            </w:r>
            <w:r>
              <w:rPr>
                <w:w w:val="90"/>
                <w:sz w:val="18"/>
              </w:rPr>
              <w:t>rows)</w:t>
            </w:r>
          </w:p>
        </w:tc>
      </w:tr>
    </w:tbl>
    <w:p>
      <w:pPr>
        <w:rPr>
          <w:sz w:val="18"/>
        </w:rPr>
        <w:sectPr>
          <w:pgSz w:w="11910" w:h="16840"/>
          <w:pgMar w:top="1300" w:right="880" w:bottom="280" w:left="1000" w:header="567" w:footer="0" w:gutter="0"/>
          <w:cols w:space="720" w:num="1"/>
        </w:sectPr>
      </w:pPr>
    </w:p>
    <w:p>
      <w:pPr>
        <w:pStyle w:val="9"/>
        <w:spacing w:before="10"/>
        <w:rPr>
          <w:sz w:val="18"/>
        </w:rPr>
      </w:pPr>
    </w:p>
    <w:p>
      <w:pPr>
        <w:pStyle w:val="4"/>
        <w:numPr>
          <w:ilvl w:val="3"/>
          <w:numId w:val="26"/>
        </w:numPr>
        <w:tabs>
          <w:tab w:val="left" w:pos="955"/>
        </w:tabs>
        <w:spacing w:before="28"/>
        <w:ind w:hanging="823"/>
      </w:pPr>
      <w:r>
        <w:rPr>
          <w:rFonts w:ascii="Tahoma" w:eastAsia="Tahoma"/>
          <w:w w:val="95"/>
        </w:rPr>
        <w:t>Schema</w:t>
      </w:r>
      <w:r>
        <w:rPr>
          <w:rFonts w:ascii="Tahoma" w:eastAsia="Tahoma"/>
          <w:spacing w:val="7"/>
          <w:w w:val="95"/>
        </w:rPr>
        <w:t xml:space="preserve"> </w:t>
      </w:r>
      <w:r>
        <w:rPr>
          <w:w w:val="95"/>
        </w:rPr>
        <w:t>管理</w:t>
      </w:r>
    </w:p>
    <w:p>
      <w:pPr>
        <w:pStyle w:val="9"/>
        <w:spacing w:before="47"/>
        <w:ind w:left="1153"/>
      </w:pPr>
      <w:r>
        <w:rPr>
          <w:rFonts w:ascii="Tahoma" w:eastAsia="Tahoma"/>
          <w:w w:val="95"/>
        </w:rPr>
        <w:t>Schema</w:t>
      </w:r>
      <w:r>
        <w:rPr>
          <w:rFonts w:ascii="Tahoma" w:eastAsia="Tahoma"/>
          <w:spacing w:val="22"/>
          <w:w w:val="95"/>
        </w:rPr>
        <w:t xml:space="preserve"> </w:t>
      </w:r>
      <w:r>
        <w:rPr>
          <w:w w:val="95"/>
        </w:rPr>
        <w:t>又称作模式。</w:t>
      </w:r>
    </w:p>
    <w:p>
      <w:pPr>
        <w:pStyle w:val="9"/>
        <w:spacing w:before="54" w:line="271" w:lineRule="auto"/>
        <w:ind w:left="1153" w:right="2858"/>
        <w:rPr>
          <w:lang w:eastAsia="zh-CN"/>
        </w:rPr>
      </w:pPr>
      <w:r>
        <w:rPr>
          <w:spacing w:val="-4"/>
          <w:lang w:eastAsia="zh-CN"/>
        </w:rPr>
        <w:t xml:space="preserve">通过管理 </w:t>
      </w:r>
      <w:r>
        <w:rPr>
          <w:rFonts w:ascii="Tahoma" w:eastAsia="Tahoma"/>
          <w:spacing w:val="-1"/>
          <w:lang w:eastAsia="zh-CN"/>
        </w:rPr>
        <w:t>Schema</w:t>
      </w:r>
      <w:r>
        <w:rPr>
          <w:spacing w:val="-1"/>
          <w:lang w:eastAsia="zh-CN"/>
        </w:rPr>
        <w:t>，允许多个用户使用同一数据库而不相互干扰；</w:t>
      </w:r>
      <w:r>
        <w:rPr>
          <w:spacing w:val="-59"/>
          <w:lang w:eastAsia="zh-CN"/>
        </w:rPr>
        <w:t xml:space="preserve"> </w:t>
      </w:r>
      <w:r>
        <w:rPr>
          <w:spacing w:val="-1"/>
          <w:lang w:eastAsia="zh-CN"/>
        </w:rPr>
        <w:t xml:space="preserve">每个数据库包含一个或多个 </w:t>
      </w:r>
      <w:r>
        <w:rPr>
          <w:rFonts w:ascii="Tahoma" w:eastAsia="Tahoma"/>
          <w:lang w:eastAsia="zh-CN"/>
        </w:rPr>
        <w:t>Schema</w:t>
      </w:r>
      <w:r>
        <w:rPr>
          <w:lang w:eastAsia="zh-CN"/>
        </w:rPr>
        <w:t>；</w:t>
      </w:r>
    </w:p>
    <w:p>
      <w:pPr>
        <w:pStyle w:val="9"/>
        <w:spacing w:before="4"/>
        <w:ind w:left="1153"/>
        <w:rPr>
          <w:lang w:eastAsia="zh-CN"/>
        </w:rPr>
      </w:pPr>
      <w:r>
        <w:rPr>
          <w:spacing w:val="-2"/>
          <w:lang w:eastAsia="zh-CN"/>
        </w:rPr>
        <w:t xml:space="preserve">在数据库创建用户时，系统会自动帮助用户创建一个同名 </w:t>
      </w:r>
      <w:r>
        <w:rPr>
          <w:rFonts w:ascii="Tahoma" w:eastAsia="Tahoma"/>
          <w:lang w:eastAsia="zh-CN"/>
        </w:rPr>
        <w:t>Schema</w:t>
      </w:r>
      <w:r>
        <w:rPr>
          <w:lang w:eastAsia="zh-CN"/>
        </w:rPr>
        <w:t>。</w:t>
      </w:r>
    </w:p>
    <w:p>
      <w:pPr>
        <w:spacing w:before="94"/>
        <w:ind w:left="1028"/>
        <w:rPr>
          <w:rFonts w:ascii="微软雅黑" w:eastAsia="微软雅黑"/>
          <w:sz w:val="21"/>
        </w:rPr>
      </w:pPr>
      <w:r>
        <w:rPr>
          <w:rFonts w:hint="eastAsia" w:ascii="微软雅黑" w:eastAsia="微软雅黑"/>
          <w:spacing w:val="-1"/>
          <w:w w:val="95"/>
          <w:sz w:val="24"/>
        </w:rPr>
        <w:t xml:space="preserve">步骤 </w:t>
      </w:r>
      <w:r>
        <w:rPr>
          <w:w w:val="95"/>
          <w:sz w:val="24"/>
        </w:rPr>
        <w:t>1</w:t>
      </w:r>
      <w:r>
        <w:rPr>
          <w:spacing w:val="147"/>
          <w:sz w:val="24"/>
        </w:rPr>
        <w:t xml:space="preserve"> </w:t>
      </w:r>
      <w:r>
        <w:rPr>
          <w:rFonts w:hint="eastAsia" w:ascii="微软雅黑" w:eastAsia="微软雅黑"/>
          <w:spacing w:val="12"/>
          <w:w w:val="95"/>
          <w:sz w:val="21"/>
        </w:rPr>
        <w:t>创建模式</w:t>
      </w:r>
      <w:r>
        <w:rPr>
          <w:w w:val="95"/>
          <w:sz w:val="21"/>
        </w:rPr>
        <w:t>ds</w:t>
      </w:r>
      <w:r>
        <w:rPr>
          <w:rFonts w:hint="eastAsia" w:ascii="微软雅黑" w:eastAsia="微软雅黑"/>
          <w:w w:val="95"/>
          <w:sz w:val="21"/>
        </w:rPr>
        <w:t>。</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w w:val="90"/>
                <w:sz w:val="18"/>
              </w:rPr>
              <w:t>postgres=#</w:t>
            </w:r>
            <w:r>
              <w:rPr>
                <w:spacing w:val="-10"/>
                <w:w w:val="90"/>
                <w:sz w:val="18"/>
              </w:rPr>
              <w:t xml:space="preserve"> </w:t>
            </w:r>
            <w:r>
              <w:rPr>
                <w:w w:val="90"/>
                <w:sz w:val="18"/>
              </w:rPr>
              <w:t>CREATE</w:t>
            </w:r>
            <w:r>
              <w:rPr>
                <w:spacing w:val="-8"/>
                <w:w w:val="90"/>
                <w:sz w:val="18"/>
              </w:rPr>
              <w:t xml:space="preserve"> </w:t>
            </w:r>
            <w:r>
              <w:rPr>
                <w:w w:val="90"/>
                <w:sz w:val="18"/>
              </w:rPr>
              <w:t>SCHEMA</w:t>
            </w:r>
            <w:r>
              <w:rPr>
                <w:spacing w:val="-10"/>
                <w:w w:val="90"/>
                <w:sz w:val="18"/>
              </w:rPr>
              <w:t xml:space="preserve"> </w:t>
            </w:r>
            <w:r>
              <w:rPr>
                <w:w w:val="90"/>
                <w:sz w:val="18"/>
              </w:rPr>
              <w:t>ds;</w:t>
            </w:r>
          </w:p>
          <w:p>
            <w:pPr>
              <w:pStyle w:val="17"/>
              <w:spacing w:before="64"/>
              <w:rPr>
                <w:sz w:val="18"/>
              </w:rPr>
            </w:pPr>
            <w:r>
              <w:rPr>
                <w:w w:val="90"/>
                <w:sz w:val="18"/>
              </w:rPr>
              <w:t>CREATE</w:t>
            </w:r>
            <w:r>
              <w:rPr>
                <w:spacing w:val="2"/>
                <w:w w:val="90"/>
                <w:sz w:val="18"/>
              </w:rPr>
              <w:t xml:space="preserve"> </w:t>
            </w:r>
            <w:r>
              <w:rPr>
                <w:w w:val="90"/>
                <w:sz w:val="18"/>
              </w:rPr>
              <w:t>SCHEMA</w:t>
            </w:r>
          </w:p>
        </w:tc>
      </w:tr>
    </w:tbl>
    <w:p>
      <w:pPr>
        <w:pStyle w:val="9"/>
        <w:spacing w:before="108"/>
        <w:ind w:left="1028"/>
      </w:pPr>
      <w:r>
        <w:rPr>
          <w:spacing w:val="-2"/>
          <w:w w:val="95"/>
          <w:sz w:val="24"/>
        </w:rPr>
        <w:t xml:space="preserve">步骤 </w:t>
      </w:r>
      <w:r>
        <w:rPr>
          <w:rFonts w:ascii="Tahoma" w:eastAsia="Tahoma"/>
          <w:w w:val="95"/>
          <w:sz w:val="24"/>
        </w:rPr>
        <w:t>2</w:t>
      </w:r>
      <w:r>
        <w:rPr>
          <w:rFonts w:ascii="Tahoma" w:eastAsia="Tahoma"/>
          <w:spacing w:val="141"/>
          <w:sz w:val="24"/>
        </w:rPr>
        <w:t xml:space="preserve"> </w:t>
      </w:r>
      <w:r>
        <w:rPr>
          <w:spacing w:val="2"/>
          <w:w w:val="95"/>
        </w:rPr>
        <w:t xml:space="preserve">将当前模式 </w:t>
      </w:r>
      <w:r>
        <w:rPr>
          <w:rFonts w:ascii="Tahoma" w:eastAsia="Tahoma"/>
          <w:w w:val="95"/>
        </w:rPr>
        <w:t>ds</w:t>
      </w:r>
      <w:r>
        <w:rPr>
          <w:rFonts w:ascii="Tahoma" w:eastAsia="Tahoma"/>
          <w:spacing w:val="7"/>
          <w:w w:val="95"/>
        </w:rPr>
        <w:t xml:space="preserve"> </w:t>
      </w:r>
      <w:r>
        <w:rPr>
          <w:spacing w:val="2"/>
          <w:w w:val="95"/>
        </w:rPr>
        <w:t xml:space="preserve">更名为 </w:t>
      </w:r>
      <w:r>
        <w:rPr>
          <w:rFonts w:ascii="Tahoma" w:eastAsia="Tahoma"/>
          <w:w w:val="95"/>
        </w:rPr>
        <w:t>ds_new</w:t>
      </w:r>
      <w:r>
        <w:rPr>
          <w:w w:val="95"/>
        </w:rPr>
        <w:t>。</w:t>
      </w:r>
    </w:p>
    <w:p>
      <w:pPr>
        <w:pStyle w:val="9"/>
        <w:spacing w:before="17"/>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w w:val="90"/>
                <w:sz w:val="18"/>
              </w:rPr>
              <w:t>postgres=#</w:t>
            </w:r>
            <w:r>
              <w:rPr>
                <w:spacing w:val="-5"/>
                <w:w w:val="90"/>
                <w:sz w:val="18"/>
              </w:rPr>
              <w:t xml:space="preserve"> </w:t>
            </w:r>
            <w:r>
              <w:rPr>
                <w:w w:val="90"/>
                <w:sz w:val="18"/>
              </w:rPr>
              <w:t>ALTER</w:t>
            </w:r>
            <w:r>
              <w:rPr>
                <w:spacing w:val="-3"/>
                <w:w w:val="90"/>
                <w:sz w:val="18"/>
              </w:rPr>
              <w:t xml:space="preserve"> </w:t>
            </w:r>
            <w:r>
              <w:rPr>
                <w:w w:val="90"/>
                <w:sz w:val="18"/>
              </w:rPr>
              <w:t>SCHEMA</w:t>
            </w:r>
            <w:r>
              <w:rPr>
                <w:spacing w:val="-4"/>
                <w:w w:val="90"/>
                <w:sz w:val="18"/>
              </w:rPr>
              <w:t xml:space="preserve"> </w:t>
            </w:r>
            <w:r>
              <w:rPr>
                <w:w w:val="90"/>
                <w:sz w:val="18"/>
              </w:rPr>
              <w:t>ds</w:t>
            </w:r>
            <w:r>
              <w:rPr>
                <w:spacing w:val="-6"/>
                <w:w w:val="90"/>
                <w:sz w:val="18"/>
              </w:rPr>
              <w:t xml:space="preserve"> </w:t>
            </w:r>
            <w:r>
              <w:rPr>
                <w:w w:val="90"/>
                <w:sz w:val="18"/>
              </w:rPr>
              <w:t>RENAME</w:t>
            </w:r>
            <w:r>
              <w:rPr>
                <w:spacing w:val="-3"/>
                <w:w w:val="90"/>
                <w:sz w:val="18"/>
              </w:rPr>
              <w:t xml:space="preserve"> </w:t>
            </w:r>
            <w:r>
              <w:rPr>
                <w:w w:val="90"/>
                <w:sz w:val="18"/>
              </w:rPr>
              <w:t>TO</w:t>
            </w:r>
            <w:r>
              <w:rPr>
                <w:spacing w:val="-4"/>
                <w:w w:val="90"/>
                <w:sz w:val="18"/>
              </w:rPr>
              <w:t xml:space="preserve"> </w:t>
            </w:r>
            <w:r>
              <w:rPr>
                <w:w w:val="90"/>
                <w:sz w:val="18"/>
              </w:rPr>
              <w:t>ds_new;</w:t>
            </w:r>
          </w:p>
          <w:p>
            <w:pPr>
              <w:pStyle w:val="17"/>
              <w:spacing w:before="64"/>
              <w:rPr>
                <w:sz w:val="18"/>
              </w:rPr>
            </w:pPr>
            <w:r>
              <w:rPr>
                <w:w w:val="90"/>
                <w:sz w:val="18"/>
              </w:rPr>
              <w:t>ALTER</w:t>
            </w:r>
            <w:r>
              <w:rPr>
                <w:spacing w:val="2"/>
                <w:w w:val="90"/>
                <w:sz w:val="18"/>
              </w:rPr>
              <w:t xml:space="preserve"> </w:t>
            </w:r>
            <w:r>
              <w:rPr>
                <w:w w:val="90"/>
                <w:sz w:val="18"/>
              </w:rPr>
              <w:t>SCHEMA</w:t>
            </w:r>
          </w:p>
        </w:tc>
      </w:tr>
    </w:tbl>
    <w:p>
      <w:pPr>
        <w:spacing w:before="108"/>
        <w:ind w:left="1028"/>
        <w:rPr>
          <w:rFonts w:ascii="微软雅黑" w:eastAsia="微软雅黑"/>
          <w:sz w:val="21"/>
          <w:lang w:eastAsia="zh-CN"/>
        </w:rPr>
      </w:pPr>
      <w:r>
        <w:rPr>
          <w:rFonts w:hint="eastAsia" w:ascii="微软雅黑" w:eastAsia="微软雅黑"/>
          <w:spacing w:val="-3"/>
          <w:w w:val="95"/>
          <w:sz w:val="24"/>
          <w:lang w:eastAsia="zh-CN"/>
        </w:rPr>
        <w:t xml:space="preserve">步骤 </w:t>
      </w:r>
      <w:r>
        <w:rPr>
          <w:w w:val="95"/>
          <w:sz w:val="24"/>
          <w:lang w:eastAsia="zh-CN"/>
        </w:rPr>
        <w:t>3</w:t>
      </w:r>
      <w:r>
        <w:rPr>
          <w:spacing w:val="131"/>
          <w:sz w:val="24"/>
          <w:lang w:eastAsia="zh-CN"/>
        </w:rPr>
        <w:t xml:space="preserve"> </w:t>
      </w:r>
      <w:r>
        <w:rPr>
          <w:rFonts w:hint="eastAsia" w:ascii="微软雅黑" w:eastAsia="微软雅黑"/>
          <w:spacing w:val="1"/>
          <w:w w:val="95"/>
          <w:sz w:val="21"/>
          <w:lang w:eastAsia="zh-CN"/>
        </w:rPr>
        <w:t xml:space="preserve">创建用户 </w:t>
      </w:r>
      <w:r>
        <w:rPr>
          <w:w w:val="95"/>
          <w:sz w:val="21"/>
          <w:lang w:eastAsia="zh-CN"/>
        </w:rPr>
        <w:t>jack</w:t>
      </w:r>
      <w:r>
        <w:rPr>
          <w:rFonts w:hint="eastAsia" w:ascii="微软雅黑" w:eastAsia="微软雅黑"/>
          <w:w w:val="95"/>
          <w:sz w:val="21"/>
          <w:lang w:eastAsia="zh-CN"/>
        </w:rPr>
        <w:t>。</w:t>
      </w:r>
    </w:p>
    <w:p>
      <w:pPr>
        <w:pStyle w:val="9"/>
        <w:spacing w:before="16"/>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8846" w:type="dxa"/>
            <w:shd w:val="clear" w:color="auto" w:fill="D9D9D9"/>
          </w:tcPr>
          <w:p>
            <w:pPr>
              <w:pStyle w:val="17"/>
              <w:spacing w:before="16"/>
              <w:rPr>
                <w:sz w:val="18"/>
              </w:rPr>
            </w:pPr>
            <w:r>
              <w:rPr>
                <w:w w:val="90"/>
                <w:sz w:val="18"/>
              </w:rPr>
              <w:t>postgres=#</w:t>
            </w:r>
            <w:r>
              <w:rPr>
                <w:spacing w:val="3"/>
                <w:w w:val="90"/>
                <w:sz w:val="18"/>
              </w:rPr>
              <w:t xml:space="preserve"> </w:t>
            </w:r>
            <w:r>
              <w:rPr>
                <w:w w:val="90"/>
                <w:sz w:val="18"/>
              </w:rPr>
              <w:t>CREATE</w:t>
            </w:r>
            <w:r>
              <w:rPr>
                <w:spacing w:val="4"/>
                <w:w w:val="90"/>
                <w:sz w:val="18"/>
              </w:rPr>
              <w:t xml:space="preserve"> </w:t>
            </w:r>
            <w:r>
              <w:rPr>
                <w:w w:val="90"/>
                <w:sz w:val="18"/>
              </w:rPr>
              <w:t>USER</w:t>
            </w:r>
            <w:r>
              <w:rPr>
                <w:spacing w:val="5"/>
                <w:w w:val="90"/>
                <w:sz w:val="18"/>
              </w:rPr>
              <w:t xml:space="preserve"> </w:t>
            </w:r>
            <w:r>
              <w:rPr>
                <w:w w:val="90"/>
                <w:sz w:val="18"/>
              </w:rPr>
              <w:t>jack</w:t>
            </w:r>
            <w:r>
              <w:rPr>
                <w:spacing w:val="3"/>
                <w:w w:val="90"/>
                <w:sz w:val="18"/>
              </w:rPr>
              <w:t xml:space="preserve"> </w:t>
            </w:r>
            <w:r>
              <w:rPr>
                <w:w w:val="90"/>
                <w:sz w:val="18"/>
              </w:rPr>
              <w:t>PASSWORD</w:t>
            </w:r>
            <w:r>
              <w:rPr>
                <w:spacing w:val="4"/>
                <w:w w:val="90"/>
                <w:sz w:val="18"/>
              </w:rPr>
              <w:t xml:space="preserve"> </w:t>
            </w:r>
            <w:r>
              <w:rPr>
                <w:w w:val="90"/>
                <w:sz w:val="18"/>
              </w:rPr>
              <w:t>'Bigdata@123';</w:t>
            </w:r>
          </w:p>
          <w:p>
            <w:pPr>
              <w:pStyle w:val="17"/>
              <w:spacing w:before="64"/>
              <w:rPr>
                <w:sz w:val="18"/>
              </w:rPr>
            </w:pPr>
            <w:r>
              <w:rPr>
                <w:w w:val="90"/>
                <w:sz w:val="18"/>
              </w:rPr>
              <w:t>CREATE</w:t>
            </w:r>
            <w:r>
              <w:rPr>
                <w:spacing w:val="-4"/>
                <w:w w:val="90"/>
                <w:sz w:val="18"/>
              </w:rPr>
              <w:t xml:space="preserve"> </w:t>
            </w:r>
            <w:r>
              <w:rPr>
                <w:w w:val="90"/>
                <w:sz w:val="18"/>
              </w:rPr>
              <w:t>ROLE</w:t>
            </w:r>
          </w:p>
        </w:tc>
      </w:tr>
    </w:tbl>
    <w:p>
      <w:pPr>
        <w:pStyle w:val="9"/>
        <w:spacing w:before="108"/>
        <w:ind w:left="1028"/>
      </w:pPr>
      <w:r>
        <w:rPr>
          <w:spacing w:val="-4"/>
          <w:w w:val="95"/>
          <w:sz w:val="24"/>
        </w:rPr>
        <w:t xml:space="preserve">步骤 </w:t>
      </w:r>
      <w:r>
        <w:rPr>
          <w:rFonts w:ascii="Tahoma" w:eastAsia="Tahoma"/>
          <w:w w:val="95"/>
          <w:sz w:val="24"/>
        </w:rPr>
        <w:t>4</w:t>
      </w:r>
      <w:r>
        <w:rPr>
          <w:rFonts w:ascii="Tahoma" w:eastAsia="Tahoma"/>
          <w:spacing w:val="126"/>
          <w:sz w:val="24"/>
        </w:rPr>
        <w:t xml:space="preserve"> </w:t>
      </w:r>
      <w:r>
        <w:rPr>
          <w:spacing w:val="3"/>
          <w:w w:val="95"/>
        </w:rPr>
        <w:t xml:space="preserve">将 </w:t>
      </w:r>
      <w:r>
        <w:rPr>
          <w:rFonts w:ascii="Tahoma" w:eastAsia="Tahoma"/>
          <w:w w:val="95"/>
        </w:rPr>
        <w:t>DS_NEW</w:t>
      </w:r>
      <w:r>
        <w:rPr>
          <w:rFonts w:ascii="Tahoma" w:eastAsia="Tahoma"/>
          <w:spacing w:val="3"/>
          <w:w w:val="95"/>
        </w:rPr>
        <w:t xml:space="preserve"> </w:t>
      </w:r>
      <w:r>
        <w:rPr>
          <w:w w:val="95"/>
        </w:rPr>
        <w:t xml:space="preserve">的所有者修改为 </w:t>
      </w:r>
      <w:r>
        <w:rPr>
          <w:rFonts w:ascii="Tahoma" w:eastAsia="Tahoma"/>
          <w:w w:val="95"/>
        </w:rPr>
        <w:t>jack</w:t>
      </w:r>
      <w:r>
        <w:rPr>
          <w:w w:val="95"/>
        </w:rPr>
        <w:t>。</w:t>
      </w:r>
    </w:p>
    <w:p>
      <w:pPr>
        <w:pStyle w:val="9"/>
        <w:spacing w:before="14"/>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8846" w:type="dxa"/>
            <w:shd w:val="clear" w:color="auto" w:fill="D9D9D9"/>
          </w:tcPr>
          <w:p>
            <w:pPr>
              <w:pStyle w:val="17"/>
              <w:spacing w:before="16"/>
              <w:rPr>
                <w:sz w:val="18"/>
              </w:rPr>
            </w:pPr>
            <w:r>
              <w:rPr>
                <w:w w:val="90"/>
                <w:sz w:val="18"/>
              </w:rPr>
              <w:t>postgres=#</w:t>
            </w:r>
            <w:r>
              <w:rPr>
                <w:spacing w:val="-5"/>
                <w:w w:val="90"/>
                <w:sz w:val="18"/>
              </w:rPr>
              <w:t xml:space="preserve"> </w:t>
            </w:r>
            <w:r>
              <w:rPr>
                <w:w w:val="90"/>
                <w:sz w:val="18"/>
              </w:rPr>
              <w:t>ALTER</w:t>
            </w:r>
            <w:r>
              <w:rPr>
                <w:spacing w:val="-2"/>
                <w:w w:val="90"/>
                <w:sz w:val="18"/>
              </w:rPr>
              <w:t xml:space="preserve"> </w:t>
            </w:r>
            <w:r>
              <w:rPr>
                <w:w w:val="90"/>
                <w:sz w:val="18"/>
              </w:rPr>
              <w:t>SCHEMA</w:t>
            </w:r>
            <w:r>
              <w:rPr>
                <w:spacing w:val="-4"/>
                <w:w w:val="90"/>
                <w:sz w:val="18"/>
              </w:rPr>
              <w:t xml:space="preserve"> </w:t>
            </w:r>
            <w:r>
              <w:rPr>
                <w:w w:val="90"/>
                <w:sz w:val="18"/>
              </w:rPr>
              <w:t>ds_new</w:t>
            </w:r>
            <w:r>
              <w:rPr>
                <w:spacing w:val="-4"/>
                <w:w w:val="90"/>
                <w:sz w:val="18"/>
              </w:rPr>
              <w:t xml:space="preserve"> </w:t>
            </w:r>
            <w:r>
              <w:rPr>
                <w:w w:val="90"/>
                <w:sz w:val="18"/>
              </w:rPr>
              <w:t>OWNER</w:t>
            </w:r>
            <w:r>
              <w:rPr>
                <w:spacing w:val="-3"/>
                <w:w w:val="90"/>
                <w:sz w:val="18"/>
              </w:rPr>
              <w:t xml:space="preserve"> </w:t>
            </w:r>
            <w:r>
              <w:rPr>
                <w:w w:val="90"/>
                <w:sz w:val="18"/>
              </w:rPr>
              <w:t>TO</w:t>
            </w:r>
            <w:r>
              <w:rPr>
                <w:spacing w:val="-7"/>
                <w:w w:val="90"/>
                <w:sz w:val="18"/>
              </w:rPr>
              <w:t xml:space="preserve"> </w:t>
            </w:r>
            <w:r>
              <w:rPr>
                <w:w w:val="90"/>
                <w:sz w:val="18"/>
              </w:rPr>
              <w:t>jack;</w:t>
            </w:r>
          </w:p>
          <w:p>
            <w:pPr>
              <w:pStyle w:val="17"/>
              <w:spacing w:before="64"/>
              <w:rPr>
                <w:sz w:val="18"/>
              </w:rPr>
            </w:pPr>
            <w:r>
              <w:rPr>
                <w:w w:val="90"/>
                <w:sz w:val="18"/>
              </w:rPr>
              <w:t>ALTER</w:t>
            </w:r>
            <w:r>
              <w:rPr>
                <w:spacing w:val="2"/>
                <w:w w:val="90"/>
                <w:sz w:val="18"/>
              </w:rPr>
              <w:t xml:space="preserve"> </w:t>
            </w:r>
            <w:r>
              <w:rPr>
                <w:w w:val="90"/>
                <w:sz w:val="18"/>
              </w:rPr>
              <w:t>SCHEMA</w:t>
            </w:r>
          </w:p>
        </w:tc>
      </w:tr>
    </w:tbl>
    <w:p>
      <w:pPr>
        <w:spacing w:before="108"/>
        <w:ind w:left="1028"/>
        <w:rPr>
          <w:rFonts w:ascii="微软雅黑" w:eastAsia="微软雅黑"/>
          <w:sz w:val="21"/>
        </w:rPr>
      </w:pPr>
      <w:r>
        <w:rPr>
          <w:rFonts w:hint="eastAsia" w:ascii="微软雅黑" w:eastAsia="微软雅黑"/>
          <w:spacing w:val="-2"/>
          <w:w w:val="95"/>
          <w:sz w:val="24"/>
        </w:rPr>
        <w:t xml:space="preserve">步骤 </w:t>
      </w:r>
      <w:r>
        <w:rPr>
          <w:w w:val="95"/>
          <w:sz w:val="24"/>
        </w:rPr>
        <w:t>5</w:t>
      </w:r>
      <w:r>
        <w:rPr>
          <w:spacing w:val="133"/>
          <w:sz w:val="24"/>
        </w:rPr>
        <w:t xml:space="preserve"> </w:t>
      </w:r>
      <w:r>
        <w:rPr>
          <w:rFonts w:hint="eastAsia" w:ascii="微软雅黑" w:eastAsia="微软雅黑"/>
          <w:spacing w:val="3"/>
          <w:w w:val="95"/>
          <w:sz w:val="21"/>
        </w:rPr>
        <w:t xml:space="preserve">查看 </w:t>
      </w:r>
      <w:r>
        <w:rPr>
          <w:w w:val="95"/>
          <w:sz w:val="21"/>
        </w:rPr>
        <w:t>Schema</w:t>
      </w:r>
      <w:r>
        <w:rPr>
          <w:spacing w:val="7"/>
          <w:w w:val="95"/>
          <w:sz w:val="21"/>
        </w:rPr>
        <w:t xml:space="preserve"> </w:t>
      </w:r>
      <w:r>
        <w:rPr>
          <w:rFonts w:hint="eastAsia" w:ascii="微软雅黑" w:eastAsia="微软雅黑"/>
          <w:w w:val="95"/>
          <w:sz w:val="21"/>
        </w:rPr>
        <w:t>所有者。</w:t>
      </w:r>
    </w:p>
    <w:p>
      <w:pPr>
        <w:pStyle w:val="9"/>
        <w:spacing w:before="14"/>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7" w:hRule="atLeast"/>
        </w:trPr>
        <w:tc>
          <w:tcPr>
            <w:tcW w:w="8846" w:type="dxa"/>
            <w:shd w:val="clear" w:color="auto" w:fill="D9D9D9"/>
          </w:tcPr>
          <w:p>
            <w:pPr>
              <w:pStyle w:val="17"/>
              <w:spacing w:before="19" w:line="264" w:lineRule="auto"/>
              <w:rPr>
                <w:sz w:val="18"/>
              </w:rPr>
            </w:pPr>
            <w:r>
              <w:rPr>
                <w:w w:val="90"/>
                <w:sz w:val="18"/>
              </w:rPr>
              <w:t>postgres=#</w:t>
            </w:r>
            <w:r>
              <w:rPr>
                <w:spacing w:val="9"/>
                <w:w w:val="90"/>
                <w:sz w:val="18"/>
              </w:rPr>
              <w:t xml:space="preserve"> </w:t>
            </w:r>
            <w:r>
              <w:rPr>
                <w:w w:val="90"/>
                <w:sz w:val="18"/>
              </w:rPr>
              <w:t>SELECT</w:t>
            </w:r>
            <w:r>
              <w:rPr>
                <w:spacing w:val="9"/>
                <w:w w:val="90"/>
                <w:sz w:val="18"/>
              </w:rPr>
              <w:t xml:space="preserve"> </w:t>
            </w:r>
            <w:r>
              <w:rPr>
                <w:w w:val="90"/>
                <w:sz w:val="18"/>
              </w:rPr>
              <w:t>s.nspname,u.usename</w:t>
            </w:r>
            <w:r>
              <w:rPr>
                <w:spacing w:val="9"/>
                <w:w w:val="90"/>
                <w:sz w:val="18"/>
              </w:rPr>
              <w:t xml:space="preserve"> </w:t>
            </w:r>
            <w:r>
              <w:rPr>
                <w:w w:val="90"/>
                <w:sz w:val="18"/>
              </w:rPr>
              <w:t>AS</w:t>
            </w:r>
            <w:r>
              <w:rPr>
                <w:spacing w:val="9"/>
                <w:w w:val="90"/>
                <w:sz w:val="18"/>
              </w:rPr>
              <w:t xml:space="preserve"> </w:t>
            </w:r>
            <w:r>
              <w:rPr>
                <w:w w:val="90"/>
                <w:sz w:val="18"/>
              </w:rPr>
              <w:t>nspowner</w:t>
            </w:r>
            <w:r>
              <w:rPr>
                <w:spacing w:val="9"/>
                <w:w w:val="90"/>
                <w:sz w:val="18"/>
              </w:rPr>
              <w:t xml:space="preserve"> </w:t>
            </w:r>
            <w:r>
              <w:rPr>
                <w:w w:val="90"/>
                <w:sz w:val="18"/>
              </w:rPr>
              <w:t>FROM</w:t>
            </w:r>
            <w:r>
              <w:rPr>
                <w:spacing w:val="10"/>
                <w:w w:val="90"/>
                <w:sz w:val="18"/>
              </w:rPr>
              <w:t xml:space="preserve"> </w:t>
            </w:r>
            <w:r>
              <w:rPr>
                <w:w w:val="90"/>
                <w:sz w:val="18"/>
              </w:rPr>
              <w:t>pg_namespace</w:t>
            </w:r>
            <w:r>
              <w:rPr>
                <w:spacing w:val="9"/>
                <w:w w:val="90"/>
                <w:sz w:val="18"/>
              </w:rPr>
              <w:t xml:space="preserve"> </w:t>
            </w:r>
            <w:r>
              <w:rPr>
                <w:w w:val="90"/>
                <w:sz w:val="18"/>
              </w:rPr>
              <w:t>s,</w:t>
            </w:r>
            <w:r>
              <w:rPr>
                <w:spacing w:val="11"/>
                <w:w w:val="90"/>
                <w:sz w:val="18"/>
              </w:rPr>
              <w:t xml:space="preserve"> </w:t>
            </w:r>
            <w:r>
              <w:rPr>
                <w:w w:val="90"/>
                <w:sz w:val="18"/>
              </w:rPr>
              <w:t>pg_user</w:t>
            </w:r>
            <w:r>
              <w:rPr>
                <w:spacing w:val="9"/>
                <w:w w:val="90"/>
                <w:sz w:val="18"/>
              </w:rPr>
              <w:t xml:space="preserve"> </w:t>
            </w:r>
            <w:r>
              <w:rPr>
                <w:w w:val="90"/>
                <w:sz w:val="18"/>
              </w:rPr>
              <w:t>u</w:t>
            </w:r>
            <w:r>
              <w:rPr>
                <w:spacing w:val="9"/>
                <w:w w:val="90"/>
                <w:sz w:val="18"/>
              </w:rPr>
              <w:t xml:space="preserve"> </w:t>
            </w:r>
            <w:r>
              <w:rPr>
                <w:w w:val="90"/>
                <w:sz w:val="18"/>
              </w:rPr>
              <w:t>WHERE</w:t>
            </w:r>
            <w:r>
              <w:rPr>
                <w:spacing w:val="11"/>
                <w:w w:val="90"/>
                <w:sz w:val="18"/>
              </w:rPr>
              <w:t xml:space="preserve"> </w:t>
            </w:r>
            <w:r>
              <w:rPr>
                <w:w w:val="90"/>
                <w:sz w:val="18"/>
              </w:rPr>
              <w:t>s.nspowner</w:t>
            </w:r>
            <w:r>
              <w:rPr>
                <w:spacing w:val="9"/>
                <w:w w:val="90"/>
                <w:sz w:val="18"/>
              </w:rPr>
              <w:t xml:space="preserve"> </w:t>
            </w:r>
            <w:r>
              <w:rPr>
                <w:w w:val="90"/>
                <w:sz w:val="18"/>
              </w:rPr>
              <w:t>=</w:t>
            </w:r>
            <w:r>
              <w:rPr>
                <w:spacing w:val="1"/>
                <w:w w:val="90"/>
                <w:sz w:val="18"/>
              </w:rPr>
              <w:t xml:space="preserve"> </w:t>
            </w:r>
            <w:r>
              <w:rPr>
                <w:sz w:val="18"/>
              </w:rPr>
              <w:t>u.usesysid;</w:t>
            </w:r>
          </w:p>
          <w:p>
            <w:pPr>
              <w:pStyle w:val="17"/>
              <w:tabs>
                <w:tab w:val="left" w:pos="1985"/>
              </w:tabs>
              <w:spacing w:before="42"/>
              <w:ind w:left="655"/>
              <w:rPr>
                <w:sz w:val="18"/>
              </w:rPr>
            </w:pPr>
            <w:r>
              <w:rPr>
                <w:w w:val="95"/>
                <w:sz w:val="18"/>
              </w:rPr>
              <w:t>nspname</w:t>
            </w:r>
            <w:r>
              <w:rPr>
                <w:w w:val="95"/>
                <w:sz w:val="18"/>
              </w:rPr>
              <w:tab/>
            </w:r>
            <w:r>
              <w:rPr>
                <w:w w:val="90"/>
                <w:sz w:val="18"/>
              </w:rPr>
              <w:t>|</w:t>
            </w:r>
            <w:r>
              <w:rPr>
                <w:spacing w:val="-4"/>
                <w:w w:val="90"/>
                <w:sz w:val="18"/>
              </w:rPr>
              <w:t xml:space="preserve"> </w:t>
            </w:r>
            <w:r>
              <w:rPr>
                <w:w w:val="90"/>
                <w:sz w:val="18"/>
              </w:rPr>
              <w:t>nspowner</w:t>
            </w:r>
          </w:p>
          <w:p>
            <w:pPr>
              <w:pStyle w:val="17"/>
              <w:tabs>
                <w:tab w:val="left" w:pos="1230"/>
                <w:tab w:val="left" w:pos="1860"/>
                <w:tab w:val="left" w:pos="1911"/>
              </w:tabs>
              <w:spacing w:before="62" w:line="309" w:lineRule="auto"/>
              <w:ind w:left="203" w:right="6500" w:hanging="92"/>
              <w:rPr>
                <w:sz w:val="18"/>
              </w:rPr>
            </w:pPr>
            <w:r>
              <w:rPr>
                <w:w w:val="64"/>
                <w:sz w:val="18"/>
                <w:u w:val="dotted"/>
              </w:rPr>
              <w:t xml:space="preserve"> </w:t>
            </w:r>
            <w:r>
              <w:rPr>
                <w:sz w:val="18"/>
                <w:u w:val="dotted"/>
              </w:rPr>
              <w:tab/>
            </w:r>
            <w:r>
              <w:rPr>
                <w:sz w:val="18"/>
                <w:u w:val="dotted"/>
              </w:rPr>
              <w:tab/>
            </w:r>
            <w:r>
              <w:rPr>
                <w:w w:val="95"/>
                <w:sz w:val="18"/>
              </w:rPr>
              <w:t>+</w:t>
            </w:r>
            <w:r>
              <w:rPr>
                <w:w w:val="95"/>
                <w:sz w:val="18"/>
                <w:u w:val="dotted"/>
              </w:rPr>
              <w:tab/>
            </w:r>
            <w:r>
              <w:rPr>
                <w:w w:val="95"/>
                <w:sz w:val="18"/>
                <w:u w:val="dotted"/>
              </w:rPr>
              <w:tab/>
            </w:r>
            <w:r>
              <w:rPr>
                <w:w w:val="95"/>
                <w:sz w:val="18"/>
              </w:rPr>
              <w:t xml:space="preserve"> pg_toast</w:t>
            </w:r>
            <w:r>
              <w:rPr>
                <w:w w:val="95"/>
                <w:sz w:val="18"/>
              </w:rPr>
              <w:tab/>
            </w:r>
            <w:r>
              <w:rPr>
                <w:w w:val="95"/>
                <w:sz w:val="18"/>
              </w:rPr>
              <w:tab/>
            </w:r>
            <w:r>
              <w:rPr>
                <w:w w:val="90"/>
                <w:sz w:val="18"/>
              </w:rPr>
              <w:t>|</w:t>
            </w:r>
            <w:r>
              <w:rPr>
                <w:spacing w:val="-17"/>
                <w:w w:val="90"/>
                <w:sz w:val="18"/>
              </w:rPr>
              <w:t xml:space="preserve"> </w:t>
            </w:r>
            <w:r>
              <w:rPr>
                <w:w w:val="90"/>
                <w:sz w:val="18"/>
              </w:rPr>
              <w:t>omm</w:t>
            </w:r>
          </w:p>
          <w:p>
            <w:pPr>
              <w:pStyle w:val="17"/>
              <w:tabs>
                <w:tab w:val="left" w:pos="1840"/>
              </w:tabs>
              <w:spacing w:before="1"/>
              <w:ind w:left="203"/>
              <w:rPr>
                <w:sz w:val="18"/>
              </w:rPr>
            </w:pPr>
            <w:r>
              <w:rPr>
                <w:w w:val="95"/>
                <w:sz w:val="18"/>
              </w:rPr>
              <w:t>cstore</w:t>
            </w:r>
            <w:r>
              <w:rPr>
                <w:w w:val="95"/>
                <w:sz w:val="18"/>
              </w:rPr>
              <w:tab/>
            </w:r>
            <w:r>
              <w:rPr>
                <w:w w:val="90"/>
                <w:sz w:val="18"/>
              </w:rPr>
              <w:t>|</w:t>
            </w:r>
            <w:r>
              <w:rPr>
                <w:spacing w:val="1"/>
                <w:w w:val="90"/>
                <w:sz w:val="18"/>
              </w:rPr>
              <w:t xml:space="preserve"> </w:t>
            </w:r>
            <w:r>
              <w:rPr>
                <w:w w:val="90"/>
                <w:sz w:val="18"/>
              </w:rPr>
              <w:t>omm</w:t>
            </w:r>
          </w:p>
          <w:p>
            <w:pPr>
              <w:pStyle w:val="17"/>
              <w:tabs>
                <w:tab w:val="left" w:pos="1876"/>
              </w:tabs>
              <w:spacing w:before="61"/>
              <w:ind w:left="203"/>
              <w:rPr>
                <w:sz w:val="18"/>
              </w:rPr>
            </w:pPr>
            <w:r>
              <w:rPr>
                <w:w w:val="95"/>
                <w:sz w:val="18"/>
              </w:rPr>
              <w:t>dbe_perf</w:t>
            </w:r>
            <w:r>
              <w:rPr>
                <w:w w:val="95"/>
                <w:sz w:val="18"/>
              </w:rPr>
              <w:tab/>
            </w:r>
            <w:r>
              <w:rPr>
                <w:w w:val="90"/>
                <w:sz w:val="18"/>
              </w:rPr>
              <w:t>|</w:t>
            </w:r>
            <w:r>
              <w:rPr>
                <w:spacing w:val="-1"/>
                <w:w w:val="90"/>
                <w:sz w:val="18"/>
              </w:rPr>
              <w:t xml:space="preserve"> </w:t>
            </w:r>
            <w:r>
              <w:rPr>
                <w:w w:val="90"/>
                <w:sz w:val="18"/>
              </w:rPr>
              <w:t>omm</w:t>
            </w:r>
          </w:p>
          <w:p>
            <w:pPr>
              <w:pStyle w:val="17"/>
              <w:tabs>
                <w:tab w:val="left" w:pos="1888"/>
              </w:tabs>
              <w:spacing w:before="63"/>
              <w:ind w:left="203"/>
              <w:rPr>
                <w:sz w:val="18"/>
              </w:rPr>
            </w:pPr>
            <w:r>
              <w:rPr>
                <w:w w:val="95"/>
                <w:sz w:val="18"/>
              </w:rPr>
              <w:t>snapshot</w:t>
            </w:r>
            <w:r>
              <w:rPr>
                <w:w w:val="95"/>
                <w:sz w:val="18"/>
              </w:rPr>
              <w:tab/>
            </w:r>
            <w:r>
              <w:rPr>
                <w:w w:val="90"/>
                <w:sz w:val="18"/>
              </w:rPr>
              <w:t>|</w:t>
            </w:r>
            <w:r>
              <w:rPr>
                <w:spacing w:val="1"/>
                <w:w w:val="90"/>
                <w:sz w:val="18"/>
              </w:rPr>
              <w:t xml:space="preserve"> </w:t>
            </w:r>
            <w:r>
              <w:rPr>
                <w:w w:val="90"/>
                <w:sz w:val="18"/>
              </w:rPr>
              <w:t>omm</w:t>
            </w:r>
          </w:p>
          <w:p>
            <w:pPr>
              <w:pStyle w:val="17"/>
              <w:tabs>
                <w:tab w:val="left" w:pos="1853"/>
              </w:tabs>
              <w:spacing w:before="64"/>
              <w:ind w:left="203"/>
              <w:rPr>
                <w:sz w:val="18"/>
              </w:rPr>
            </w:pPr>
            <w:r>
              <w:rPr>
                <w:sz w:val="18"/>
              </w:rPr>
              <w:t>pg_catalog</w:t>
            </w:r>
            <w:r>
              <w:rPr>
                <w:sz w:val="18"/>
              </w:rPr>
              <w:tab/>
            </w:r>
            <w:r>
              <w:rPr>
                <w:w w:val="90"/>
                <w:sz w:val="18"/>
              </w:rPr>
              <w:t>|</w:t>
            </w:r>
            <w:r>
              <w:rPr>
                <w:spacing w:val="-1"/>
                <w:w w:val="90"/>
                <w:sz w:val="18"/>
              </w:rPr>
              <w:t xml:space="preserve"> </w:t>
            </w:r>
            <w:r>
              <w:rPr>
                <w:w w:val="90"/>
                <w:sz w:val="18"/>
              </w:rPr>
              <w:t>omm</w:t>
            </w:r>
          </w:p>
          <w:p>
            <w:pPr>
              <w:pStyle w:val="17"/>
              <w:tabs>
                <w:tab w:val="left" w:pos="1842"/>
              </w:tabs>
              <w:spacing w:before="61"/>
              <w:ind w:left="203"/>
              <w:rPr>
                <w:sz w:val="18"/>
              </w:rPr>
            </w:pPr>
            <w:r>
              <w:rPr>
                <w:sz w:val="18"/>
              </w:rPr>
              <w:t>public</w:t>
            </w:r>
            <w:r>
              <w:rPr>
                <w:sz w:val="18"/>
              </w:rPr>
              <w:tab/>
            </w:r>
            <w:r>
              <w:rPr>
                <w:w w:val="90"/>
                <w:sz w:val="18"/>
              </w:rPr>
              <w:t>|</w:t>
            </w:r>
            <w:r>
              <w:rPr>
                <w:spacing w:val="-1"/>
                <w:w w:val="90"/>
                <w:sz w:val="18"/>
              </w:rPr>
              <w:t xml:space="preserve"> </w:t>
            </w:r>
            <w:r>
              <w:rPr>
                <w:w w:val="90"/>
                <w:sz w:val="18"/>
              </w:rPr>
              <w:t>omm</w:t>
            </w:r>
          </w:p>
          <w:p>
            <w:pPr>
              <w:pStyle w:val="17"/>
              <w:tabs>
                <w:tab w:val="left" w:pos="1935"/>
              </w:tabs>
              <w:spacing w:before="63" w:line="309" w:lineRule="auto"/>
              <w:ind w:left="203" w:right="6525"/>
              <w:rPr>
                <w:sz w:val="18"/>
              </w:rPr>
            </w:pPr>
            <w:r>
              <w:rPr>
                <w:w w:val="95"/>
                <w:sz w:val="18"/>
              </w:rPr>
              <w:t>information_schema | omm</w:t>
            </w:r>
            <w:r>
              <w:rPr>
                <w:spacing w:val="-51"/>
                <w:w w:val="95"/>
                <w:sz w:val="18"/>
              </w:rPr>
              <w:t xml:space="preserve"> </w:t>
            </w:r>
            <w:r>
              <w:rPr>
                <w:sz w:val="18"/>
              </w:rPr>
              <w:t>dim</w:t>
            </w:r>
            <w:r>
              <w:rPr>
                <w:sz w:val="18"/>
              </w:rPr>
              <w:tab/>
            </w:r>
            <w:r>
              <w:rPr>
                <w:spacing w:val="-1"/>
                <w:w w:val="90"/>
                <w:sz w:val="18"/>
              </w:rPr>
              <w:t>|</w:t>
            </w:r>
            <w:r>
              <w:rPr>
                <w:spacing w:val="-16"/>
                <w:w w:val="90"/>
                <w:sz w:val="18"/>
              </w:rPr>
              <w:t xml:space="preserve"> </w:t>
            </w:r>
            <w:r>
              <w:rPr>
                <w:spacing w:val="-1"/>
                <w:w w:val="90"/>
                <w:sz w:val="18"/>
              </w:rPr>
              <w:t>dim</w:t>
            </w:r>
          </w:p>
          <w:p>
            <w:pPr>
              <w:pStyle w:val="17"/>
              <w:tabs>
                <w:tab w:val="left" w:pos="1859"/>
              </w:tabs>
              <w:spacing w:line="217" w:lineRule="exact"/>
              <w:ind w:left="203"/>
              <w:rPr>
                <w:sz w:val="18"/>
              </w:rPr>
            </w:pPr>
            <w:r>
              <w:rPr>
                <w:w w:val="95"/>
                <w:sz w:val="18"/>
              </w:rPr>
              <w:t>jack</w:t>
            </w:r>
            <w:r>
              <w:rPr>
                <w:w w:val="95"/>
                <w:sz w:val="18"/>
              </w:rPr>
              <w:tab/>
            </w:r>
            <w:r>
              <w:rPr>
                <w:w w:val="90"/>
                <w:sz w:val="18"/>
              </w:rPr>
              <w:t>|</w:t>
            </w:r>
            <w:r>
              <w:rPr>
                <w:spacing w:val="-16"/>
                <w:w w:val="90"/>
                <w:sz w:val="18"/>
              </w:rPr>
              <w:t xml:space="preserve"> </w:t>
            </w:r>
            <w:r>
              <w:rPr>
                <w:w w:val="90"/>
                <w:sz w:val="18"/>
              </w:rPr>
              <w:t>jack</w:t>
            </w:r>
          </w:p>
          <w:p>
            <w:pPr>
              <w:pStyle w:val="17"/>
              <w:tabs>
                <w:tab w:val="left" w:pos="1955"/>
              </w:tabs>
              <w:spacing w:before="64"/>
              <w:ind w:left="203"/>
              <w:rPr>
                <w:sz w:val="18"/>
              </w:rPr>
            </w:pPr>
            <w:r>
              <w:rPr>
                <w:w w:val="95"/>
                <w:sz w:val="18"/>
              </w:rPr>
              <w:t>ds_new</w:t>
            </w:r>
            <w:r>
              <w:rPr>
                <w:w w:val="95"/>
                <w:sz w:val="18"/>
              </w:rPr>
              <w:tab/>
            </w:r>
            <w:r>
              <w:rPr>
                <w:w w:val="90"/>
                <w:sz w:val="18"/>
              </w:rPr>
              <w:t>|</w:t>
            </w:r>
            <w:r>
              <w:rPr>
                <w:spacing w:val="-17"/>
                <w:w w:val="90"/>
                <w:sz w:val="18"/>
              </w:rPr>
              <w:t xml:space="preserve"> </w:t>
            </w:r>
            <w:r>
              <w:rPr>
                <w:w w:val="90"/>
                <w:sz w:val="18"/>
              </w:rPr>
              <w:t>jack</w:t>
            </w:r>
          </w:p>
          <w:p>
            <w:pPr>
              <w:pStyle w:val="17"/>
              <w:spacing w:before="64"/>
              <w:rPr>
                <w:sz w:val="18"/>
              </w:rPr>
            </w:pPr>
            <w:r>
              <w:rPr>
                <w:w w:val="90"/>
                <w:sz w:val="18"/>
              </w:rPr>
              <w:t>(10</w:t>
            </w:r>
            <w:r>
              <w:rPr>
                <w:spacing w:val="-12"/>
                <w:w w:val="90"/>
                <w:sz w:val="18"/>
              </w:rPr>
              <w:t xml:space="preserve"> </w:t>
            </w:r>
            <w:r>
              <w:rPr>
                <w:w w:val="90"/>
                <w:sz w:val="18"/>
              </w:rPr>
              <w:t>rows)</w:t>
            </w:r>
          </w:p>
        </w:tc>
      </w:tr>
    </w:tbl>
    <w:p>
      <w:pPr>
        <w:pStyle w:val="9"/>
        <w:spacing w:before="108"/>
        <w:ind w:left="1028"/>
      </w:pPr>
      <w:r>
        <w:rPr>
          <w:spacing w:val="-2"/>
          <w:w w:val="95"/>
          <w:sz w:val="24"/>
        </w:rPr>
        <w:t xml:space="preserve">步骤 </w:t>
      </w:r>
      <w:r>
        <w:rPr>
          <w:rFonts w:ascii="Tahoma" w:eastAsia="Tahoma"/>
          <w:w w:val="95"/>
          <w:sz w:val="24"/>
        </w:rPr>
        <w:t>6</w:t>
      </w:r>
      <w:r>
        <w:rPr>
          <w:rFonts w:ascii="Tahoma" w:eastAsia="Tahoma"/>
          <w:spacing w:val="133"/>
          <w:sz w:val="24"/>
        </w:rPr>
        <w:t xml:space="preserve"> </w:t>
      </w:r>
      <w:r>
        <w:rPr>
          <w:spacing w:val="2"/>
          <w:w w:val="95"/>
        </w:rPr>
        <w:t xml:space="preserve">删除用户 </w:t>
      </w:r>
      <w:r>
        <w:rPr>
          <w:rFonts w:ascii="Tahoma" w:eastAsia="Tahoma"/>
          <w:w w:val="95"/>
        </w:rPr>
        <w:t>jack</w:t>
      </w:r>
      <w:r>
        <w:rPr>
          <w:rFonts w:ascii="Tahoma" w:eastAsia="Tahoma"/>
          <w:spacing w:val="5"/>
          <w:w w:val="95"/>
        </w:rPr>
        <w:t xml:space="preserve"> </w:t>
      </w:r>
      <w:r>
        <w:rPr>
          <w:spacing w:val="2"/>
          <w:w w:val="95"/>
        </w:rPr>
        <w:t xml:space="preserve">和模式 </w:t>
      </w:r>
      <w:r>
        <w:rPr>
          <w:rFonts w:ascii="Tahoma" w:eastAsia="Tahoma"/>
          <w:w w:val="95"/>
        </w:rPr>
        <w:t>ds_new</w:t>
      </w:r>
      <w:r>
        <w:rPr>
          <w:w w:val="95"/>
        </w:rPr>
        <w:t>。</w:t>
      </w:r>
    </w:p>
    <w:p>
      <w:pPr>
        <w:pStyle w:val="9"/>
        <w:spacing w:before="14"/>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6" w:hRule="atLeast"/>
        </w:trPr>
        <w:tc>
          <w:tcPr>
            <w:tcW w:w="8846" w:type="dxa"/>
            <w:tcBorders>
              <w:bottom w:val="nil"/>
            </w:tcBorders>
            <w:shd w:val="clear" w:color="auto" w:fill="D9D9D9"/>
          </w:tcPr>
          <w:p>
            <w:pPr>
              <w:pStyle w:val="17"/>
              <w:spacing w:before="16"/>
              <w:rPr>
                <w:sz w:val="18"/>
              </w:rPr>
            </w:pPr>
            <w:r>
              <w:rPr>
                <w:w w:val="90"/>
                <w:sz w:val="18"/>
              </w:rPr>
              <w:t>postgres=#</w:t>
            </w:r>
            <w:r>
              <w:rPr>
                <w:spacing w:val="-5"/>
                <w:w w:val="90"/>
                <w:sz w:val="18"/>
              </w:rPr>
              <w:t xml:space="preserve"> </w:t>
            </w:r>
            <w:r>
              <w:rPr>
                <w:w w:val="90"/>
                <w:sz w:val="18"/>
              </w:rPr>
              <w:t>DROP</w:t>
            </w:r>
            <w:r>
              <w:rPr>
                <w:spacing w:val="-6"/>
                <w:w w:val="90"/>
                <w:sz w:val="18"/>
              </w:rPr>
              <w:t xml:space="preserve"> </w:t>
            </w:r>
            <w:r>
              <w:rPr>
                <w:w w:val="90"/>
                <w:sz w:val="18"/>
              </w:rPr>
              <w:t>SCHEMA</w:t>
            </w:r>
            <w:r>
              <w:rPr>
                <w:spacing w:val="-5"/>
                <w:w w:val="90"/>
                <w:sz w:val="18"/>
              </w:rPr>
              <w:t xml:space="preserve"> </w:t>
            </w:r>
            <w:r>
              <w:rPr>
                <w:w w:val="90"/>
                <w:sz w:val="18"/>
              </w:rPr>
              <w:t>ds_new;</w:t>
            </w:r>
          </w:p>
          <w:p>
            <w:pPr>
              <w:pStyle w:val="17"/>
              <w:spacing w:before="66"/>
              <w:rPr>
                <w:sz w:val="18"/>
              </w:rPr>
            </w:pPr>
            <w:r>
              <w:rPr>
                <w:w w:val="90"/>
                <w:sz w:val="18"/>
              </w:rPr>
              <w:t>DROP</w:t>
            </w:r>
            <w:r>
              <w:rPr>
                <w:spacing w:val="2"/>
                <w:w w:val="90"/>
                <w:sz w:val="18"/>
              </w:rPr>
              <w:t xml:space="preserve"> </w:t>
            </w:r>
            <w:r>
              <w:rPr>
                <w:w w:val="90"/>
                <w:sz w:val="18"/>
              </w:rPr>
              <w:t>SCHEMA</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0" w:hRule="atLeast"/>
        </w:trPr>
        <w:tc>
          <w:tcPr>
            <w:tcW w:w="8846" w:type="dxa"/>
            <w:tcBorders>
              <w:top w:val="nil"/>
            </w:tcBorders>
            <w:shd w:val="clear" w:color="auto" w:fill="D9D9D9"/>
          </w:tcPr>
          <w:p>
            <w:pPr>
              <w:pStyle w:val="17"/>
              <w:spacing w:before="12"/>
              <w:rPr>
                <w:sz w:val="18"/>
              </w:rPr>
            </w:pPr>
            <w:r>
              <w:rPr>
                <w:w w:val="90"/>
                <w:sz w:val="18"/>
              </w:rPr>
              <w:t>postgres=#</w:t>
            </w:r>
            <w:r>
              <w:rPr>
                <w:spacing w:val="-10"/>
                <w:w w:val="90"/>
                <w:sz w:val="18"/>
              </w:rPr>
              <w:t xml:space="preserve"> </w:t>
            </w:r>
            <w:r>
              <w:rPr>
                <w:w w:val="90"/>
                <w:sz w:val="18"/>
              </w:rPr>
              <w:t>DROP</w:t>
            </w:r>
            <w:r>
              <w:rPr>
                <w:spacing w:val="-8"/>
                <w:w w:val="90"/>
                <w:sz w:val="18"/>
              </w:rPr>
              <w:t xml:space="preserve"> </w:t>
            </w:r>
            <w:r>
              <w:rPr>
                <w:w w:val="90"/>
                <w:sz w:val="18"/>
              </w:rPr>
              <w:t>USER</w:t>
            </w:r>
            <w:r>
              <w:rPr>
                <w:spacing w:val="-9"/>
                <w:w w:val="90"/>
                <w:sz w:val="18"/>
              </w:rPr>
              <w:t xml:space="preserve"> </w:t>
            </w:r>
            <w:r>
              <w:rPr>
                <w:w w:val="90"/>
                <w:sz w:val="18"/>
              </w:rPr>
              <w:t>jack;</w:t>
            </w:r>
          </w:p>
          <w:p>
            <w:pPr>
              <w:pStyle w:val="17"/>
              <w:spacing w:before="61"/>
              <w:rPr>
                <w:sz w:val="18"/>
              </w:rPr>
            </w:pPr>
            <w:r>
              <w:rPr>
                <w:w w:val="90"/>
                <w:sz w:val="18"/>
              </w:rPr>
              <w:t>DROP</w:t>
            </w:r>
            <w:r>
              <w:rPr>
                <w:spacing w:val="-3"/>
                <w:w w:val="90"/>
                <w:sz w:val="18"/>
              </w:rPr>
              <w:t xml:space="preserve"> </w:t>
            </w:r>
            <w:r>
              <w:rPr>
                <w:w w:val="90"/>
                <w:sz w:val="18"/>
              </w:rPr>
              <w:t>ROLE</w:t>
            </w:r>
          </w:p>
        </w:tc>
      </w:tr>
    </w:tbl>
    <w:p>
      <w:pPr>
        <w:pStyle w:val="4"/>
        <w:numPr>
          <w:ilvl w:val="3"/>
          <w:numId w:val="26"/>
        </w:numPr>
        <w:tabs>
          <w:tab w:val="left" w:pos="955"/>
        </w:tabs>
        <w:ind w:hanging="823"/>
        <w:rPr>
          <w:lang w:eastAsia="zh-CN"/>
        </w:rPr>
      </w:pPr>
      <w:r>
        <w:rPr>
          <w:spacing w:val="-1"/>
          <w:lang w:eastAsia="zh-CN"/>
        </w:rPr>
        <w:t>将系统权限授权给用户或者角色</w:t>
      </w:r>
    </w:p>
    <w:p>
      <w:pPr>
        <w:pStyle w:val="9"/>
        <w:spacing w:before="86"/>
        <w:ind w:left="1028"/>
        <w:rPr>
          <w:lang w:eastAsia="zh-CN"/>
        </w:rPr>
      </w:pPr>
      <w:r>
        <w:rPr>
          <w:w w:val="95"/>
          <w:sz w:val="24"/>
          <w:lang w:eastAsia="zh-CN"/>
        </w:rPr>
        <w:t xml:space="preserve">步骤 </w:t>
      </w:r>
      <w:r>
        <w:rPr>
          <w:rFonts w:ascii="Tahoma" w:eastAsia="Tahoma"/>
          <w:w w:val="95"/>
          <w:sz w:val="24"/>
          <w:lang w:eastAsia="zh-CN"/>
        </w:rPr>
        <w:t>1</w:t>
      </w:r>
      <w:r>
        <w:rPr>
          <w:rFonts w:ascii="Tahoma" w:eastAsia="Tahoma"/>
          <w:spacing w:val="165"/>
          <w:sz w:val="24"/>
          <w:lang w:eastAsia="zh-CN"/>
        </w:rPr>
        <w:t xml:space="preserve"> </w:t>
      </w:r>
      <w:r>
        <w:rPr>
          <w:spacing w:val="3"/>
          <w:w w:val="95"/>
          <w:lang w:eastAsia="zh-CN"/>
        </w:rPr>
        <w:t xml:space="preserve">创建名为 </w:t>
      </w:r>
      <w:r>
        <w:rPr>
          <w:rFonts w:ascii="Tahoma" w:eastAsia="Tahoma"/>
          <w:w w:val="95"/>
          <w:lang w:eastAsia="zh-CN"/>
        </w:rPr>
        <w:t>joe</w:t>
      </w:r>
      <w:r>
        <w:rPr>
          <w:rFonts w:ascii="Tahoma" w:eastAsia="Tahoma"/>
          <w:spacing w:val="19"/>
          <w:w w:val="95"/>
          <w:lang w:eastAsia="zh-CN"/>
        </w:rPr>
        <w:t xml:space="preserve"> </w:t>
      </w:r>
      <w:r>
        <w:rPr>
          <w:spacing w:val="2"/>
          <w:w w:val="95"/>
          <w:lang w:eastAsia="zh-CN"/>
        </w:rPr>
        <w:t xml:space="preserve">的用户，并将 </w:t>
      </w:r>
      <w:r>
        <w:rPr>
          <w:rFonts w:ascii="Tahoma" w:eastAsia="Tahoma"/>
          <w:w w:val="95"/>
          <w:lang w:eastAsia="zh-CN"/>
        </w:rPr>
        <w:t>sysadmin</w:t>
      </w:r>
      <w:r>
        <w:rPr>
          <w:rFonts w:ascii="Tahoma" w:eastAsia="Tahoma"/>
          <w:spacing w:val="17"/>
          <w:w w:val="95"/>
          <w:lang w:eastAsia="zh-CN"/>
        </w:rPr>
        <w:t xml:space="preserve"> </w:t>
      </w:r>
      <w:r>
        <w:rPr>
          <w:w w:val="95"/>
          <w:lang w:eastAsia="zh-CN"/>
        </w:rPr>
        <w:t>权限授权给他。</w:t>
      </w:r>
    </w:p>
    <w:p>
      <w:pPr>
        <w:pStyle w:val="9"/>
        <w:spacing w:before="16"/>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8846" w:type="dxa"/>
            <w:shd w:val="clear" w:color="auto" w:fill="D9D9D9"/>
          </w:tcPr>
          <w:p>
            <w:pPr>
              <w:pStyle w:val="17"/>
              <w:spacing w:before="16" w:line="309" w:lineRule="auto"/>
              <w:ind w:right="4188"/>
              <w:rPr>
                <w:sz w:val="18"/>
              </w:rPr>
            </w:pPr>
            <w:r>
              <w:rPr>
                <w:w w:val="90"/>
                <w:sz w:val="18"/>
              </w:rPr>
              <w:t>postgres=#</w:t>
            </w:r>
            <w:r>
              <w:rPr>
                <w:spacing w:val="6"/>
                <w:w w:val="90"/>
                <w:sz w:val="18"/>
              </w:rPr>
              <w:t xml:space="preserve"> </w:t>
            </w:r>
            <w:r>
              <w:rPr>
                <w:w w:val="90"/>
                <w:sz w:val="18"/>
              </w:rPr>
              <w:t>CREATE</w:t>
            </w:r>
            <w:r>
              <w:rPr>
                <w:spacing w:val="7"/>
                <w:w w:val="90"/>
                <w:sz w:val="18"/>
              </w:rPr>
              <w:t xml:space="preserve"> </w:t>
            </w:r>
            <w:r>
              <w:rPr>
                <w:w w:val="90"/>
                <w:sz w:val="18"/>
              </w:rPr>
              <w:t>USER</w:t>
            </w:r>
            <w:r>
              <w:rPr>
                <w:spacing w:val="8"/>
                <w:w w:val="90"/>
                <w:sz w:val="18"/>
              </w:rPr>
              <w:t xml:space="preserve"> </w:t>
            </w:r>
            <w:r>
              <w:rPr>
                <w:w w:val="90"/>
                <w:sz w:val="18"/>
              </w:rPr>
              <w:t>joe</w:t>
            </w:r>
            <w:r>
              <w:rPr>
                <w:spacing w:val="6"/>
                <w:w w:val="90"/>
                <w:sz w:val="18"/>
              </w:rPr>
              <w:t xml:space="preserve"> </w:t>
            </w:r>
            <w:r>
              <w:rPr>
                <w:w w:val="90"/>
                <w:sz w:val="18"/>
              </w:rPr>
              <w:t>PASSWORD</w:t>
            </w:r>
            <w:r>
              <w:rPr>
                <w:spacing w:val="6"/>
                <w:w w:val="90"/>
                <w:sz w:val="18"/>
              </w:rPr>
              <w:t xml:space="preserve"> </w:t>
            </w:r>
            <w:r>
              <w:rPr>
                <w:w w:val="90"/>
                <w:sz w:val="18"/>
              </w:rPr>
              <w:t>'Bigdata@123';</w:t>
            </w:r>
            <w:r>
              <w:rPr>
                <w:spacing w:val="-47"/>
                <w:w w:val="90"/>
                <w:sz w:val="18"/>
              </w:rPr>
              <w:t xml:space="preserve"> </w:t>
            </w:r>
            <w:r>
              <w:rPr>
                <w:w w:val="90"/>
                <w:sz w:val="18"/>
              </w:rPr>
              <w:t>CREATE</w:t>
            </w:r>
            <w:r>
              <w:rPr>
                <w:spacing w:val="-16"/>
                <w:w w:val="90"/>
                <w:sz w:val="18"/>
              </w:rPr>
              <w:t xml:space="preserve"> </w:t>
            </w:r>
            <w:r>
              <w:rPr>
                <w:w w:val="90"/>
                <w:sz w:val="18"/>
              </w:rPr>
              <w:t>ROLE</w:t>
            </w:r>
          </w:p>
          <w:p>
            <w:pPr>
              <w:pStyle w:val="17"/>
              <w:spacing w:before="1"/>
              <w:rPr>
                <w:sz w:val="18"/>
              </w:rPr>
            </w:pPr>
            <w:r>
              <w:rPr>
                <w:w w:val="90"/>
                <w:sz w:val="18"/>
              </w:rPr>
              <w:t>postgres=#</w:t>
            </w:r>
            <w:r>
              <w:rPr>
                <w:spacing w:val="-2"/>
                <w:w w:val="90"/>
                <w:sz w:val="18"/>
              </w:rPr>
              <w:t xml:space="preserve"> </w:t>
            </w:r>
            <w:r>
              <w:rPr>
                <w:w w:val="90"/>
                <w:sz w:val="18"/>
              </w:rPr>
              <w:t>ALTER USER joe</w:t>
            </w:r>
            <w:r>
              <w:rPr>
                <w:spacing w:val="-1"/>
                <w:w w:val="90"/>
                <w:sz w:val="18"/>
              </w:rPr>
              <w:t xml:space="preserve"> </w:t>
            </w:r>
            <w:r>
              <w:rPr>
                <w:w w:val="90"/>
                <w:sz w:val="18"/>
              </w:rPr>
              <w:t>with</w:t>
            </w:r>
            <w:r>
              <w:rPr>
                <w:spacing w:val="-4"/>
                <w:w w:val="90"/>
                <w:sz w:val="18"/>
              </w:rPr>
              <w:t xml:space="preserve"> </w:t>
            </w:r>
            <w:r>
              <w:rPr>
                <w:w w:val="90"/>
                <w:sz w:val="18"/>
              </w:rPr>
              <w:t>sysadmin;</w:t>
            </w:r>
          </w:p>
          <w:p>
            <w:pPr>
              <w:pStyle w:val="17"/>
              <w:spacing w:before="61"/>
              <w:rPr>
                <w:sz w:val="18"/>
              </w:rPr>
            </w:pPr>
            <w:r>
              <w:rPr>
                <w:w w:val="90"/>
                <w:sz w:val="18"/>
              </w:rPr>
              <w:t>ALTER</w:t>
            </w:r>
            <w:r>
              <w:rPr>
                <w:spacing w:val="-3"/>
                <w:w w:val="90"/>
                <w:sz w:val="18"/>
              </w:rPr>
              <w:t xml:space="preserve"> </w:t>
            </w:r>
            <w:r>
              <w:rPr>
                <w:w w:val="90"/>
                <w:sz w:val="18"/>
              </w:rPr>
              <w:t>ROLE</w:t>
            </w:r>
          </w:p>
        </w:tc>
      </w:tr>
    </w:tbl>
    <w:p>
      <w:pPr>
        <w:pStyle w:val="4"/>
        <w:numPr>
          <w:ilvl w:val="3"/>
          <w:numId w:val="26"/>
        </w:numPr>
        <w:tabs>
          <w:tab w:val="left" w:pos="955"/>
        </w:tabs>
        <w:ind w:hanging="823"/>
        <w:rPr>
          <w:lang w:eastAsia="zh-CN"/>
        </w:rPr>
      </w:pPr>
      <w:r>
        <w:rPr>
          <w:spacing w:val="-1"/>
          <w:lang w:eastAsia="zh-CN"/>
        </w:rPr>
        <w:t>将数据库对象授权给角色或用户</w:t>
      </w:r>
    </w:p>
    <w:p>
      <w:pPr>
        <w:pStyle w:val="9"/>
        <w:spacing w:before="89" w:line="421" w:lineRule="exact"/>
        <w:ind w:left="1028"/>
      </w:pPr>
      <w:r>
        <w:rPr>
          <w:spacing w:val="1"/>
          <w:w w:val="95"/>
          <w:sz w:val="24"/>
        </w:rPr>
        <w:t xml:space="preserve">步骤 </w:t>
      </w:r>
      <w:r>
        <w:rPr>
          <w:rFonts w:ascii="Tahoma" w:eastAsia="Tahoma"/>
          <w:w w:val="95"/>
          <w:sz w:val="24"/>
        </w:rPr>
        <w:t>1</w:t>
      </w:r>
      <w:r>
        <w:rPr>
          <w:rFonts w:ascii="Tahoma" w:eastAsia="Tahoma"/>
          <w:spacing w:val="169"/>
          <w:sz w:val="24"/>
        </w:rPr>
        <w:t xml:space="preserve"> </w:t>
      </w:r>
      <w:r>
        <w:rPr>
          <w:spacing w:val="7"/>
          <w:w w:val="95"/>
        </w:rPr>
        <w:t xml:space="preserve">撤销 </w:t>
      </w:r>
      <w:r>
        <w:rPr>
          <w:rFonts w:ascii="Tahoma" w:eastAsia="Tahoma"/>
          <w:w w:val="95"/>
        </w:rPr>
        <w:t>joe</w:t>
      </w:r>
      <w:r>
        <w:rPr>
          <w:rFonts w:ascii="Tahoma" w:eastAsia="Tahoma"/>
          <w:spacing w:val="20"/>
          <w:w w:val="95"/>
        </w:rPr>
        <w:t xml:space="preserve"> </w:t>
      </w:r>
      <w:r>
        <w:rPr>
          <w:spacing w:val="4"/>
          <w:w w:val="95"/>
        </w:rPr>
        <w:t xml:space="preserve">用户的 </w:t>
      </w:r>
      <w:r>
        <w:rPr>
          <w:rFonts w:ascii="Tahoma" w:eastAsia="Tahoma"/>
          <w:w w:val="95"/>
        </w:rPr>
        <w:t>sysadmin</w:t>
      </w:r>
      <w:r>
        <w:rPr>
          <w:rFonts w:ascii="Tahoma" w:eastAsia="Tahoma"/>
          <w:spacing w:val="14"/>
          <w:w w:val="95"/>
        </w:rPr>
        <w:t xml:space="preserve"> </w:t>
      </w:r>
      <w:r>
        <w:rPr>
          <w:spacing w:val="2"/>
          <w:w w:val="95"/>
        </w:rPr>
        <w:t xml:space="preserve">权限，然后创建 </w:t>
      </w:r>
      <w:r>
        <w:rPr>
          <w:rFonts w:ascii="Tahoma" w:eastAsia="Tahoma"/>
          <w:w w:val="95"/>
        </w:rPr>
        <w:t>tpcds</w:t>
      </w:r>
      <w:r>
        <w:rPr>
          <w:rFonts w:ascii="Tahoma" w:eastAsia="Tahoma"/>
          <w:spacing w:val="15"/>
          <w:w w:val="95"/>
        </w:rPr>
        <w:t xml:space="preserve"> </w:t>
      </w:r>
      <w:r>
        <w:rPr>
          <w:spacing w:val="3"/>
          <w:w w:val="95"/>
        </w:rPr>
        <w:t xml:space="preserve">模式，并给 </w:t>
      </w:r>
      <w:r>
        <w:rPr>
          <w:rFonts w:ascii="Tahoma" w:eastAsia="Tahoma"/>
          <w:w w:val="95"/>
        </w:rPr>
        <w:t>tpcds</w:t>
      </w:r>
      <w:r>
        <w:rPr>
          <w:rFonts w:ascii="Tahoma" w:eastAsia="Tahoma"/>
          <w:spacing w:val="19"/>
          <w:w w:val="95"/>
        </w:rPr>
        <w:t xml:space="preserve"> </w:t>
      </w:r>
      <w:r>
        <w:rPr>
          <w:w w:val="95"/>
        </w:rPr>
        <w:t>模式下创建一张</w:t>
      </w:r>
    </w:p>
    <w:p>
      <w:pPr>
        <w:pStyle w:val="9"/>
        <w:spacing w:line="366" w:lineRule="exact"/>
        <w:ind w:left="1834"/>
      </w:pPr>
      <w:r>
        <w:rPr>
          <w:rFonts w:ascii="Tahoma" w:eastAsia="Tahoma"/>
          <w:w w:val="95"/>
        </w:rPr>
        <w:t>reason</w:t>
      </w:r>
      <w:r>
        <w:rPr>
          <w:rFonts w:ascii="Tahoma" w:eastAsia="Tahoma"/>
          <w:spacing w:val="1"/>
          <w:w w:val="95"/>
        </w:rPr>
        <w:t xml:space="preserve"> </w:t>
      </w:r>
      <w:r>
        <w:rPr>
          <w:w w:val="95"/>
        </w:rPr>
        <w:t>表。</w:t>
      </w:r>
    </w:p>
    <w:p>
      <w:pPr>
        <w:pStyle w:val="9"/>
        <w:spacing w:before="13" w:after="1"/>
        <w:rPr>
          <w:sz w:val="8"/>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64" w:hRule="atLeast"/>
        </w:trPr>
        <w:tc>
          <w:tcPr>
            <w:tcW w:w="8846" w:type="dxa"/>
            <w:shd w:val="clear" w:color="auto" w:fill="D9D9D9"/>
          </w:tcPr>
          <w:p>
            <w:pPr>
              <w:pStyle w:val="17"/>
              <w:spacing w:before="16" w:line="309" w:lineRule="auto"/>
              <w:ind w:right="5011"/>
              <w:rPr>
                <w:sz w:val="18"/>
              </w:rPr>
            </w:pPr>
            <w:r>
              <w:rPr>
                <w:w w:val="90"/>
                <w:sz w:val="18"/>
              </w:rPr>
              <w:t>postgres=#</w:t>
            </w:r>
            <w:r>
              <w:rPr>
                <w:spacing w:val="4"/>
                <w:w w:val="90"/>
                <w:sz w:val="18"/>
              </w:rPr>
              <w:t xml:space="preserve"> </w:t>
            </w:r>
            <w:r>
              <w:rPr>
                <w:w w:val="90"/>
                <w:sz w:val="18"/>
              </w:rPr>
              <w:t>ALTER</w:t>
            </w:r>
            <w:r>
              <w:rPr>
                <w:spacing w:val="7"/>
                <w:w w:val="90"/>
                <w:sz w:val="18"/>
              </w:rPr>
              <w:t xml:space="preserve"> </w:t>
            </w:r>
            <w:r>
              <w:rPr>
                <w:w w:val="90"/>
                <w:sz w:val="18"/>
              </w:rPr>
              <w:t>USER</w:t>
            </w:r>
            <w:r>
              <w:rPr>
                <w:spacing w:val="6"/>
                <w:w w:val="90"/>
                <w:sz w:val="18"/>
              </w:rPr>
              <w:t xml:space="preserve"> </w:t>
            </w:r>
            <w:r>
              <w:rPr>
                <w:w w:val="90"/>
                <w:sz w:val="18"/>
              </w:rPr>
              <w:t>joe</w:t>
            </w:r>
            <w:r>
              <w:rPr>
                <w:spacing w:val="5"/>
                <w:w w:val="90"/>
                <w:sz w:val="18"/>
              </w:rPr>
              <w:t xml:space="preserve"> </w:t>
            </w:r>
            <w:r>
              <w:rPr>
                <w:w w:val="90"/>
                <w:sz w:val="18"/>
              </w:rPr>
              <w:t>with</w:t>
            </w:r>
            <w:r>
              <w:rPr>
                <w:spacing w:val="2"/>
                <w:w w:val="90"/>
                <w:sz w:val="18"/>
              </w:rPr>
              <w:t xml:space="preserve"> </w:t>
            </w:r>
            <w:r>
              <w:rPr>
                <w:w w:val="90"/>
                <w:sz w:val="18"/>
              </w:rPr>
              <w:t>nosysadmin;</w:t>
            </w:r>
            <w:r>
              <w:rPr>
                <w:spacing w:val="-48"/>
                <w:w w:val="90"/>
                <w:sz w:val="18"/>
              </w:rPr>
              <w:t xml:space="preserve"> </w:t>
            </w:r>
            <w:r>
              <w:rPr>
                <w:w w:val="90"/>
                <w:sz w:val="18"/>
              </w:rPr>
              <w:t>ALTER</w:t>
            </w:r>
            <w:r>
              <w:rPr>
                <w:spacing w:val="-14"/>
                <w:w w:val="90"/>
                <w:sz w:val="18"/>
              </w:rPr>
              <w:t xml:space="preserve"> </w:t>
            </w:r>
            <w:r>
              <w:rPr>
                <w:w w:val="90"/>
                <w:sz w:val="18"/>
              </w:rPr>
              <w:t>ROLE</w:t>
            </w:r>
          </w:p>
          <w:p>
            <w:pPr>
              <w:pStyle w:val="17"/>
              <w:spacing w:before="1" w:line="307" w:lineRule="auto"/>
              <w:ind w:right="6088"/>
              <w:rPr>
                <w:sz w:val="18"/>
              </w:rPr>
            </w:pPr>
            <w:r>
              <w:rPr>
                <w:w w:val="90"/>
                <w:sz w:val="18"/>
              </w:rPr>
              <w:t>postgres=# CREATE SCHEMA tpcds;</w:t>
            </w:r>
            <w:r>
              <w:rPr>
                <w:spacing w:val="-48"/>
                <w:w w:val="90"/>
                <w:sz w:val="18"/>
              </w:rPr>
              <w:t xml:space="preserve"> </w:t>
            </w:r>
            <w:r>
              <w:rPr>
                <w:w w:val="90"/>
                <w:sz w:val="18"/>
              </w:rPr>
              <w:t>CREATE</w:t>
            </w:r>
            <w:r>
              <w:rPr>
                <w:spacing w:val="-14"/>
                <w:w w:val="90"/>
                <w:sz w:val="18"/>
              </w:rPr>
              <w:t xml:space="preserve"> </w:t>
            </w:r>
            <w:r>
              <w:rPr>
                <w:w w:val="90"/>
                <w:sz w:val="18"/>
              </w:rPr>
              <w:t>SCHEMA</w:t>
            </w:r>
          </w:p>
          <w:p>
            <w:pPr>
              <w:pStyle w:val="17"/>
              <w:spacing w:before="3" w:line="309" w:lineRule="auto"/>
              <w:ind w:right="5708"/>
              <w:rPr>
                <w:sz w:val="18"/>
              </w:rPr>
            </w:pPr>
            <w:r>
              <w:rPr>
                <w:w w:val="90"/>
                <w:sz w:val="18"/>
              </w:rPr>
              <w:t>postgres=#</w:t>
            </w:r>
            <w:r>
              <w:rPr>
                <w:spacing w:val="9"/>
                <w:w w:val="90"/>
                <w:sz w:val="18"/>
              </w:rPr>
              <w:t xml:space="preserve"> </w:t>
            </w:r>
            <w:r>
              <w:rPr>
                <w:w w:val="90"/>
                <w:sz w:val="18"/>
              </w:rPr>
              <w:t>CREATE</w:t>
            </w:r>
            <w:r>
              <w:rPr>
                <w:spacing w:val="11"/>
                <w:w w:val="90"/>
                <w:sz w:val="18"/>
              </w:rPr>
              <w:t xml:space="preserve"> </w:t>
            </w:r>
            <w:r>
              <w:rPr>
                <w:w w:val="90"/>
                <w:sz w:val="18"/>
              </w:rPr>
              <w:t>TABLE</w:t>
            </w:r>
            <w:r>
              <w:rPr>
                <w:spacing w:val="11"/>
                <w:w w:val="90"/>
                <w:sz w:val="18"/>
              </w:rPr>
              <w:t xml:space="preserve"> </w:t>
            </w:r>
            <w:r>
              <w:rPr>
                <w:w w:val="90"/>
                <w:sz w:val="18"/>
              </w:rPr>
              <w:t>tpcds.reason</w:t>
            </w:r>
            <w:r>
              <w:rPr>
                <w:spacing w:val="-48"/>
                <w:w w:val="90"/>
                <w:sz w:val="18"/>
              </w:rPr>
              <w:t xml:space="preserve"> </w:t>
            </w:r>
            <w:r>
              <w:rPr>
                <w:sz w:val="18"/>
              </w:rPr>
              <w:t>(</w:t>
            </w:r>
          </w:p>
          <w:p>
            <w:pPr>
              <w:pStyle w:val="17"/>
              <w:tabs>
                <w:tab w:val="left" w:pos="2471"/>
                <w:tab w:val="left" w:pos="4482"/>
              </w:tabs>
              <w:spacing w:line="216" w:lineRule="exact"/>
              <w:ind w:left="475"/>
              <w:rPr>
                <w:sz w:val="18"/>
              </w:rPr>
            </w:pPr>
            <w:r>
              <w:rPr>
                <w:sz w:val="18"/>
              </w:rPr>
              <w:t>r_reason_sk</w:t>
            </w:r>
            <w:r>
              <w:rPr>
                <w:sz w:val="18"/>
              </w:rPr>
              <w:tab/>
            </w:r>
            <w:r>
              <w:rPr>
                <w:sz w:val="18"/>
              </w:rPr>
              <w:t>INTEGER</w:t>
            </w:r>
            <w:r>
              <w:rPr>
                <w:sz w:val="18"/>
              </w:rPr>
              <w:tab/>
            </w:r>
            <w:r>
              <w:rPr>
                <w:spacing w:val="-1"/>
                <w:w w:val="95"/>
                <w:sz w:val="18"/>
              </w:rPr>
              <w:t>NOT</w:t>
            </w:r>
            <w:r>
              <w:rPr>
                <w:spacing w:val="-20"/>
                <w:w w:val="95"/>
                <w:sz w:val="18"/>
              </w:rPr>
              <w:t xml:space="preserve"> </w:t>
            </w:r>
            <w:r>
              <w:rPr>
                <w:spacing w:val="-1"/>
                <w:w w:val="95"/>
                <w:sz w:val="18"/>
              </w:rPr>
              <w:t>NULL,</w:t>
            </w:r>
          </w:p>
          <w:p>
            <w:pPr>
              <w:pStyle w:val="17"/>
              <w:tabs>
                <w:tab w:val="left" w:pos="2452"/>
                <w:tab w:val="left" w:pos="3013"/>
                <w:tab w:val="left" w:pos="4417"/>
              </w:tabs>
              <w:spacing w:before="64" w:line="309" w:lineRule="auto"/>
              <w:ind w:left="475" w:right="3601"/>
              <w:rPr>
                <w:sz w:val="18"/>
              </w:rPr>
            </w:pPr>
            <w:r>
              <w:rPr>
                <w:sz w:val="18"/>
              </w:rPr>
              <w:t>r_reason_id</w:t>
            </w:r>
            <w:r>
              <w:rPr>
                <w:sz w:val="18"/>
              </w:rPr>
              <w:tab/>
            </w:r>
            <w:r>
              <w:rPr>
                <w:spacing w:val="-1"/>
                <w:sz w:val="18"/>
              </w:rPr>
              <w:t>CHAR(16)</w:t>
            </w:r>
            <w:r>
              <w:rPr>
                <w:spacing w:val="-1"/>
                <w:sz w:val="18"/>
              </w:rPr>
              <w:tab/>
            </w:r>
            <w:r>
              <w:rPr>
                <w:spacing w:val="-3"/>
                <w:w w:val="95"/>
                <w:sz w:val="18"/>
              </w:rPr>
              <w:t xml:space="preserve">NOT </w:t>
            </w:r>
            <w:r>
              <w:rPr>
                <w:spacing w:val="-2"/>
                <w:w w:val="95"/>
                <w:sz w:val="18"/>
              </w:rPr>
              <w:t>NULL,</w:t>
            </w:r>
            <w:r>
              <w:rPr>
                <w:spacing w:val="-51"/>
                <w:w w:val="95"/>
                <w:sz w:val="18"/>
              </w:rPr>
              <w:t xml:space="preserve"> </w:t>
            </w:r>
            <w:r>
              <w:rPr>
                <w:sz w:val="18"/>
              </w:rPr>
              <w:t>r_reason_desc</w:t>
            </w:r>
            <w:r>
              <w:rPr>
                <w:sz w:val="18"/>
              </w:rPr>
              <w:tab/>
            </w:r>
            <w:r>
              <w:rPr>
                <w:sz w:val="18"/>
              </w:rPr>
              <w:tab/>
            </w:r>
            <w:r>
              <w:rPr>
                <w:sz w:val="18"/>
              </w:rPr>
              <w:t>VARCHAR(20)</w:t>
            </w:r>
          </w:p>
          <w:p>
            <w:pPr>
              <w:pStyle w:val="17"/>
              <w:spacing w:line="216" w:lineRule="exact"/>
              <w:rPr>
                <w:sz w:val="18"/>
              </w:rPr>
            </w:pPr>
            <w:r>
              <w:rPr>
                <w:w w:val="85"/>
                <w:sz w:val="18"/>
              </w:rPr>
              <w:t>);</w:t>
            </w:r>
          </w:p>
          <w:p>
            <w:pPr>
              <w:pStyle w:val="17"/>
              <w:spacing w:before="63"/>
              <w:rPr>
                <w:sz w:val="18"/>
              </w:rPr>
            </w:pPr>
            <w:r>
              <w:rPr>
                <w:w w:val="90"/>
                <w:sz w:val="18"/>
              </w:rPr>
              <w:t>CREATE</w:t>
            </w:r>
            <w:r>
              <w:rPr>
                <w:spacing w:val="1"/>
                <w:w w:val="90"/>
                <w:sz w:val="18"/>
              </w:rPr>
              <w:t xml:space="preserve"> </w:t>
            </w:r>
            <w:r>
              <w:rPr>
                <w:w w:val="90"/>
                <w:sz w:val="18"/>
              </w:rPr>
              <w:t>TABLE</w:t>
            </w:r>
          </w:p>
        </w:tc>
      </w:tr>
    </w:tbl>
    <w:p>
      <w:pPr>
        <w:pStyle w:val="9"/>
        <w:spacing w:before="108"/>
        <w:ind w:left="1028"/>
      </w:pPr>
      <w:r>
        <w:rPr>
          <w:spacing w:val="3"/>
          <w:w w:val="95"/>
          <w:sz w:val="24"/>
        </w:rPr>
        <w:t xml:space="preserve">步骤 </w:t>
      </w:r>
      <w:r>
        <w:rPr>
          <w:rFonts w:ascii="Tahoma" w:eastAsia="Tahoma"/>
          <w:w w:val="95"/>
          <w:sz w:val="24"/>
        </w:rPr>
        <w:t>2</w:t>
      </w:r>
      <w:r>
        <w:rPr>
          <w:rFonts w:ascii="Tahoma" w:eastAsia="Tahoma"/>
          <w:spacing w:val="190"/>
          <w:sz w:val="24"/>
        </w:rPr>
        <w:t xml:space="preserve"> </w:t>
      </w:r>
      <w:r>
        <w:rPr>
          <w:spacing w:val="7"/>
          <w:w w:val="95"/>
        </w:rPr>
        <w:t xml:space="preserve">将模式 </w:t>
      </w:r>
      <w:r>
        <w:rPr>
          <w:rFonts w:ascii="Tahoma" w:eastAsia="Tahoma"/>
          <w:w w:val="95"/>
        </w:rPr>
        <w:t>tpcds</w:t>
      </w:r>
      <w:r>
        <w:rPr>
          <w:rFonts w:ascii="Tahoma" w:eastAsia="Tahoma"/>
          <w:spacing w:val="22"/>
          <w:w w:val="95"/>
        </w:rPr>
        <w:t xml:space="preserve"> </w:t>
      </w:r>
      <w:r>
        <w:rPr>
          <w:spacing w:val="3"/>
          <w:w w:val="95"/>
        </w:rPr>
        <w:t xml:space="preserve">的使用权限和表 </w:t>
      </w:r>
      <w:r>
        <w:rPr>
          <w:rFonts w:ascii="Tahoma" w:eastAsia="Tahoma"/>
          <w:w w:val="95"/>
        </w:rPr>
        <w:t>tpcds.reason</w:t>
      </w:r>
      <w:r>
        <w:rPr>
          <w:rFonts w:ascii="Tahoma" w:eastAsia="Tahoma"/>
          <w:spacing w:val="22"/>
          <w:w w:val="95"/>
        </w:rPr>
        <w:t xml:space="preserve"> </w:t>
      </w:r>
      <w:r>
        <w:rPr>
          <w:spacing w:val="5"/>
          <w:w w:val="95"/>
        </w:rPr>
        <w:t>的所有权限授权给用户</w:t>
      </w:r>
      <w:r>
        <w:rPr>
          <w:rFonts w:ascii="Tahoma" w:eastAsia="Tahoma"/>
          <w:w w:val="95"/>
        </w:rPr>
        <w:t>joe</w:t>
      </w:r>
      <w:r>
        <w:rPr>
          <w:w w:val="95"/>
        </w:rPr>
        <w:t>。</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6" w:hRule="atLeast"/>
        </w:trPr>
        <w:tc>
          <w:tcPr>
            <w:tcW w:w="8846" w:type="dxa"/>
            <w:shd w:val="clear" w:color="auto" w:fill="D9D9D9"/>
          </w:tcPr>
          <w:p>
            <w:pPr>
              <w:pStyle w:val="17"/>
              <w:spacing w:before="16" w:line="309" w:lineRule="auto"/>
              <w:ind w:right="4805"/>
              <w:rPr>
                <w:sz w:val="18"/>
              </w:rPr>
            </w:pPr>
            <w:r>
              <w:rPr>
                <w:w w:val="90"/>
                <w:sz w:val="18"/>
              </w:rPr>
              <w:t>postgres=# GRANT USAGE ON SCHEMA tpcds TO joe;</w:t>
            </w:r>
            <w:r>
              <w:rPr>
                <w:spacing w:val="-48"/>
                <w:w w:val="90"/>
                <w:sz w:val="18"/>
              </w:rPr>
              <w:t xml:space="preserve"> </w:t>
            </w:r>
            <w:r>
              <w:rPr>
                <w:sz w:val="18"/>
              </w:rPr>
              <w:t>GRANT</w:t>
            </w:r>
          </w:p>
          <w:p>
            <w:pPr>
              <w:pStyle w:val="17"/>
              <w:spacing w:before="1"/>
              <w:rPr>
                <w:sz w:val="18"/>
              </w:rPr>
            </w:pPr>
            <w:r>
              <w:rPr>
                <w:w w:val="90"/>
                <w:sz w:val="18"/>
              </w:rPr>
              <w:t>postgres=#</w:t>
            </w:r>
            <w:r>
              <w:rPr>
                <w:spacing w:val="-5"/>
                <w:w w:val="90"/>
                <w:sz w:val="18"/>
              </w:rPr>
              <w:t xml:space="preserve"> </w:t>
            </w:r>
            <w:r>
              <w:rPr>
                <w:w w:val="90"/>
                <w:sz w:val="18"/>
              </w:rPr>
              <w:t>GRANT</w:t>
            </w:r>
            <w:r>
              <w:rPr>
                <w:spacing w:val="-5"/>
                <w:w w:val="90"/>
                <w:sz w:val="18"/>
              </w:rPr>
              <w:t xml:space="preserve"> </w:t>
            </w:r>
            <w:r>
              <w:rPr>
                <w:w w:val="90"/>
                <w:sz w:val="18"/>
              </w:rPr>
              <w:t>ALL</w:t>
            </w:r>
            <w:r>
              <w:rPr>
                <w:spacing w:val="-3"/>
                <w:w w:val="90"/>
                <w:sz w:val="18"/>
              </w:rPr>
              <w:t xml:space="preserve"> </w:t>
            </w:r>
            <w:r>
              <w:rPr>
                <w:w w:val="90"/>
                <w:sz w:val="18"/>
              </w:rPr>
              <w:t>PRIVILEGES</w:t>
            </w:r>
            <w:r>
              <w:rPr>
                <w:spacing w:val="-5"/>
                <w:w w:val="90"/>
                <w:sz w:val="18"/>
              </w:rPr>
              <w:t xml:space="preserve"> </w:t>
            </w:r>
            <w:r>
              <w:rPr>
                <w:w w:val="90"/>
                <w:sz w:val="18"/>
              </w:rPr>
              <w:t>ON</w:t>
            </w:r>
            <w:r>
              <w:rPr>
                <w:spacing w:val="-2"/>
                <w:w w:val="90"/>
                <w:sz w:val="18"/>
              </w:rPr>
              <w:t xml:space="preserve"> </w:t>
            </w:r>
            <w:r>
              <w:rPr>
                <w:w w:val="90"/>
                <w:sz w:val="18"/>
              </w:rPr>
              <w:t>tpcds.reason</w:t>
            </w:r>
            <w:r>
              <w:rPr>
                <w:spacing w:val="-4"/>
                <w:w w:val="90"/>
                <w:sz w:val="18"/>
              </w:rPr>
              <w:t xml:space="preserve"> </w:t>
            </w:r>
            <w:r>
              <w:rPr>
                <w:w w:val="90"/>
                <w:sz w:val="18"/>
              </w:rPr>
              <w:t>TO</w:t>
            </w:r>
            <w:r>
              <w:rPr>
                <w:spacing w:val="-8"/>
                <w:w w:val="90"/>
                <w:sz w:val="18"/>
              </w:rPr>
              <w:t xml:space="preserve"> </w:t>
            </w:r>
            <w:r>
              <w:rPr>
                <w:w w:val="90"/>
                <w:sz w:val="18"/>
              </w:rPr>
              <w:t>joe;</w:t>
            </w:r>
          </w:p>
          <w:p>
            <w:pPr>
              <w:pStyle w:val="17"/>
              <w:spacing w:before="61"/>
              <w:rPr>
                <w:sz w:val="18"/>
              </w:rPr>
            </w:pPr>
            <w:r>
              <w:rPr>
                <w:sz w:val="18"/>
              </w:rPr>
              <w:t>GRANT</w:t>
            </w:r>
          </w:p>
        </w:tc>
      </w:tr>
    </w:tbl>
    <w:p>
      <w:pPr>
        <w:pStyle w:val="9"/>
        <w:spacing w:before="68"/>
        <w:ind w:left="1153"/>
      </w:pPr>
      <w:r>
        <w:rPr>
          <w:w w:val="95"/>
        </w:rPr>
        <w:t>授权成功后，</w:t>
      </w:r>
      <w:r>
        <w:rPr>
          <w:rFonts w:ascii="Tahoma" w:eastAsia="Tahoma"/>
          <w:w w:val="95"/>
        </w:rPr>
        <w:t>joe</w:t>
      </w:r>
      <w:r>
        <w:rPr>
          <w:rFonts w:ascii="Tahoma" w:eastAsia="Tahoma"/>
          <w:spacing w:val="98"/>
        </w:rPr>
        <w:t xml:space="preserve"> </w:t>
      </w:r>
      <w:r>
        <w:rPr>
          <w:w w:val="95"/>
        </w:rPr>
        <w:t>用户就拥有了</w:t>
      </w:r>
      <w:r>
        <w:rPr>
          <w:spacing w:val="91"/>
        </w:rPr>
        <w:t xml:space="preserve"> </w:t>
      </w:r>
      <w:r>
        <w:rPr>
          <w:rFonts w:ascii="Tahoma" w:eastAsia="Tahoma"/>
          <w:w w:val="95"/>
        </w:rPr>
        <w:t>tpcds.reason</w:t>
      </w:r>
      <w:r>
        <w:rPr>
          <w:rFonts w:ascii="Tahoma" w:eastAsia="Tahoma"/>
          <w:spacing w:val="89"/>
        </w:rPr>
        <w:t xml:space="preserve"> </w:t>
      </w:r>
      <w:r>
        <w:rPr>
          <w:w w:val="95"/>
        </w:rPr>
        <w:t>表的所有权限，包括增删改查等权限。</w:t>
      </w:r>
    </w:p>
    <w:p>
      <w:pPr>
        <w:pStyle w:val="9"/>
        <w:spacing w:before="92" w:line="421" w:lineRule="exact"/>
        <w:ind w:left="1028"/>
      </w:pPr>
      <w:r>
        <w:rPr>
          <w:spacing w:val="-1"/>
          <w:w w:val="95"/>
          <w:sz w:val="24"/>
        </w:rPr>
        <w:t xml:space="preserve">步骤 </w:t>
      </w:r>
      <w:r>
        <w:rPr>
          <w:rFonts w:ascii="Tahoma" w:eastAsia="Tahoma"/>
          <w:w w:val="95"/>
          <w:sz w:val="24"/>
        </w:rPr>
        <w:t>3</w:t>
      </w:r>
      <w:r>
        <w:rPr>
          <w:rFonts w:ascii="Tahoma" w:eastAsia="Tahoma"/>
          <w:spacing w:val="153"/>
          <w:sz w:val="24"/>
        </w:rPr>
        <w:t xml:space="preserve"> </w:t>
      </w:r>
      <w:r>
        <w:rPr>
          <w:spacing w:val="8"/>
          <w:w w:val="95"/>
        </w:rPr>
        <w:t xml:space="preserve">将 </w:t>
      </w:r>
      <w:r>
        <w:rPr>
          <w:rFonts w:ascii="Tahoma" w:eastAsia="Tahoma"/>
          <w:w w:val="95"/>
        </w:rPr>
        <w:t>tpcds.reason</w:t>
      </w:r>
      <w:r>
        <w:rPr>
          <w:rFonts w:ascii="Tahoma" w:eastAsia="Tahoma"/>
          <w:spacing w:val="14"/>
          <w:w w:val="95"/>
        </w:rPr>
        <w:t xml:space="preserve"> </w:t>
      </w:r>
      <w:r>
        <w:rPr>
          <w:spacing w:val="4"/>
          <w:w w:val="95"/>
        </w:rPr>
        <w:t xml:space="preserve">表中 </w:t>
      </w:r>
      <w:r>
        <w:rPr>
          <w:rFonts w:ascii="Tahoma" w:eastAsia="Tahoma"/>
          <w:w w:val="95"/>
        </w:rPr>
        <w:t>r_reason_sk</w:t>
      </w:r>
      <w:r>
        <w:rPr>
          <w:w w:val="95"/>
        </w:rPr>
        <w:t>、</w:t>
      </w:r>
      <w:r>
        <w:rPr>
          <w:rFonts w:ascii="Tahoma" w:eastAsia="Tahoma"/>
          <w:w w:val="95"/>
        </w:rPr>
        <w:t>r_reason_id</w:t>
      </w:r>
      <w:r>
        <w:rPr>
          <w:w w:val="95"/>
        </w:rPr>
        <w:t>、</w:t>
      </w:r>
      <w:r>
        <w:rPr>
          <w:rFonts w:ascii="Tahoma" w:eastAsia="Tahoma"/>
          <w:w w:val="95"/>
        </w:rPr>
        <w:t>r_reason_desc</w:t>
      </w:r>
      <w:r>
        <w:rPr>
          <w:rFonts w:ascii="Tahoma" w:eastAsia="Tahoma"/>
          <w:spacing w:val="13"/>
          <w:w w:val="95"/>
        </w:rPr>
        <w:t xml:space="preserve"> </w:t>
      </w:r>
      <w:r>
        <w:rPr>
          <w:w w:val="95"/>
        </w:rPr>
        <w:t>列的查询权限，</w:t>
      </w:r>
    </w:p>
    <w:p>
      <w:pPr>
        <w:pStyle w:val="9"/>
        <w:spacing w:line="366" w:lineRule="exact"/>
        <w:ind w:left="1834"/>
      </w:pPr>
      <w:r>
        <w:rPr>
          <w:rFonts w:ascii="Tahoma" w:eastAsia="Tahoma"/>
          <w:w w:val="95"/>
        </w:rPr>
        <w:t>r_reason_desc</w:t>
      </w:r>
      <w:r>
        <w:rPr>
          <w:rFonts w:ascii="Tahoma" w:eastAsia="Tahoma"/>
          <w:spacing w:val="33"/>
          <w:w w:val="95"/>
        </w:rPr>
        <w:t xml:space="preserve"> </w:t>
      </w:r>
      <w:r>
        <w:rPr>
          <w:spacing w:val="6"/>
          <w:w w:val="95"/>
        </w:rPr>
        <w:t>的更新权限授权给</w:t>
      </w:r>
      <w:r>
        <w:rPr>
          <w:rFonts w:ascii="Tahoma" w:eastAsia="Tahoma"/>
          <w:w w:val="95"/>
        </w:rPr>
        <w:t>joe</w:t>
      </w:r>
      <w:r>
        <w:rPr>
          <w:w w:val="95"/>
        </w:rPr>
        <w:t>。</w:t>
      </w:r>
    </w:p>
    <w:p>
      <w:pPr>
        <w:pStyle w:val="9"/>
        <w:spacing w:before="13" w:after="1"/>
        <w:rPr>
          <w:sz w:val="8"/>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5" w:hRule="atLeast"/>
        </w:trPr>
        <w:tc>
          <w:tcPr>
            <w:tcW w:w="8846" w:type="dxa"/>
            <w:shd w:val="clear" w:color="auto" w:fill="D9D9D9"/>
          </w:tcPr>
          <w:p>
            <w:pPr>
              <w:pStyle w:val="17"/>
              <w:spacing w:before="16" w:line="266" w:lineRule="auto"/>
              <w:ind w:right="464"/>
              <w:rPr>
                <w:sz w:val="18"/>
              </w:rPr>
            </w:pPr>
            <w:r>
              <w:rPr>
                <w:w w:val="90"/>
                <w:sz w:val="18"/>
              </w:rPr>
              <w:t>postgres=#</w:t>
            </w:r>
            <w:r>
              <w:rPr>
                <w:spacing w:val="1"/>
                <w:w w:val="90"/>
                <w:sz w:val="18"/>
              </w:rPr>
              <w:t xml:space="preserve"> </w:t>
            </w:r>
            <w:r>
              <w:rPr>
                <w:w w:val="90"/>
                <w:sz w:val="18"/>
              </w:rPr>
              <w:t>GRANT</w:t>
            </w:r>
            <w:r>
              <w:rPr>
                <w:spacing w:val="1"/>
                <w:w w:val="90"/>
                <w:sz w:val="18"/>
              </w:rPr>
              <w:t xml:space="preserve"> </w:t>
            </w:r>
            <w:r>
              <w:rPr>
                <w:w w:val="90"/>
                <w:sz w:val="18"/>
              </w:rPr>
              <w:t>select (r_reason_sk,r_reason_id,r_reason_desc),update (r_reason_desc)</w:t>
            </w:r>
            <w:r>
              <w:rPr>
                <w:spacing w:val="1"/>
                <w:w w:val="90"/>
                <w:sz w:val="18"/>
              </w:rPr>
              <w:t xml:space="preserve"> </w:t>
            </w:r>
            <w:r>
              <w:rPr>
                <w:w w:val="90"/>
                <w:sz w:val="18"/>
              </w:rPr>
              <w:t>ON</w:t>
            </w:r>
            <w:r>
              <w:rPr>
                <w:spacing w:val="1"/>
                <w:w w:val="90"/>
                <w:sz w:val="18"/>
              </w:rPr>
              <w:t xml:space="preserve"> </w:t>
            </w:r>
            <w:r>
              <w:rPr>
                <w:w w:val="90"/>
                <w:sz w:val="18"/>
              </w:rPr>
              <w:t>tpcds.reason</w:t>
            </w:r>
            <w:r>
              <w:rPr>
                <w:spacing w:val="1"/>
                <w:w w:val="90"/>
                <w:sz w:val="18"/>
              </w:rPr>
              <w:t xml:space="preserve"> </w:t>
            </w:r>
            <w:r>
              <w:rPr>
                <w:w w:val="90"/>
                <w:sz w:val="18"/>
              </w:rPr>
              <w:t>TO</w:t>
            </w:r>
            <w:r>
              <w:rPr>
                <w:spacing w:val="-48"/>
                <w:w w:val="90"/>
                <w:sz w:val="18"/>
              </w:rPr>
              <w:t xml:space="preserve"> </w:t>
            </w:r>
            <w:r>
              <w:rPr>
                <w:sz w:val="18"/>
              </w:rPr>
              <w:t>joe;</w:t>
            </w:r>
          </w:p>
          <w:p>
            <w:pPr>
              <w:pStyle w:val="17"/>
              <w:spacing w:before="39"/>
              <w:rPr>
                <w:sz w:val="18"/>
              </w:rPr>
            </w:pPr>
            <w:r>
              <w:rPr>
                <w:sz w:val="18"/>
              </w:rPr>
              <w:t>GRANT</w:t>
            </w:r>
          </w:p>
        </w:tc>
      </w:tr>
    </w:tbl>
    <w:p>
      <w:pPr>
        <w:pStyle w:val="9"/>
        <w:spacing w:before="143" w:line="213" w:lineRule="auto"/>
        <w:ind w:left="1834" w:right="306" w:hanging="807"/>
        <w:rPr>
          <w:lang w:eastAsia="zh-CN"/>
        </w:rPr>
      </w:pPr>
      <w:r>
        <w:rPr>
          <w:spacing w:val="1"/>
          <w:w w:val="95"/>
          <w:sz w:val="24"/>
          <w:lang w:eastAsia="zh-CN"/>
        </w:rPr>
        <w:t xml:space="preserve">步骤 </w:t>
      </w:r>
      <w:r>
        <w:rPr>
          <w:rFonts w:ascii="Tahoma" w:eastAsia="Tahoma"/>
          <w:w w:val="95"/>
          <w:sz w:val="24"/>
          <w:lang w:eastAsia="zh-CN"/>
        </w:rPr>
        <w:t>4</w:t>
      </w:r>
      <w:r>
        <w:rPr>
          <w:rFonts w:ascii="Tahoma" w:eastAsia="Tahoma"/>
          <w:spacing w:val="31"/>
          <w:w w:val="95"/>
          <w:sz w:val="24"/>
          <w:lang w:eastAsia="zh-CN"/>
        </w:rPr>
        <w:t xml:space="preserve"> </w:t>
      </w:r>
      <w:r>
        <w:rPr>
          <w:spacing w:val="3"/>
          <w:w w:val="95"/>
          <w:lang w:eastAsia="zh-CN"/>
        </w:rPr>
        <w:t xml:space="preserve">将数据库 </w:t>
      </w:r>
      <w:r>
        <w:rPr>
          <w:rFonts w:ascii="Tahoma" w:eastAsia="Tahoma"/>
          <w:w w:val="95"/>
          <w:lang w:eastAsia="zh-CN"/>
        </w:rPr>
        <w:t>postgres</w:t>
      </w:r>
      <w:r>
        <w:rPr>
          <w:rFonts w:ascii="Tahoma" w:eastAsia="Tahoma"/>
          <w:spacing w:val="17"/>
          <w:w w:val="95"/>
          <w:lang w:eastAsia="zh-CN"/>
        </w:rPr>
        <w:t xml:space="preserve"> </w:t>
      </w:r>
      <w:r>
        <w:rPr>
          <w:spacing w:val="1"/>
          <w:w w:val="95"/>
          <w:lang w:eastAsia="zh-CN"/>
        </w:rPr>
        <w:t xml:space="preserve">的连接权限授权给用户 </w:t>
      </w:r>
      <w:r>
        <w:rPr>
          <w:rFonts w:ascii="Tahoma" w:eastAsia="Tahoma"/>
          <w:w w:val="95"/>
          <w:lang w:eastAsia="zh-CN"/>
        </w:rPr>
        <w:t>joe</w:t>
      </w:r>
      <w:r>
        <w:rPr>
          <w:spacing w:val="8"/>
          <w:w w:val="95"/>
          <w:lang w:eastAsia="zh-CN"/>
        </w:rPr>
        <w:t>，并给予其在</w:t>
      </w:r>
      <w:r>
        <w:rPr>
          <w:rFonts w:ascii="Tahoma" w:eastAsia="Tahoma"/>
          <w:w w:val="95"/>
          <w:lang w:eastAsia="zh-CN"/>
        </w:rPr>
        <w:t>postgres</w:t>
      </w:r>
      <w:r>
        <w:rPr>
          <w:rFonts w:ascii="Tahoma" w:eastAsia="Tahoma"/>
          <w:spacing w:val="20"/>
          <w:w w:val="95"/>
          <w:lang w:eastAsia="zh-CN"/>
        </w:rPr>
        <w:t xml:space="preserve"> </w:t>
      </w:r>
      <w:r>
        <w:rPr>
          <w:spacing w:val="5"/>
          <w:w w:val="95"/>
          <w:lang w:eastAsia="zh-CN"/>
        </w:rPr>
        <w:t xml:space="preserve">中创建 </w:t>
      </w:r>
      <w:r>
        <w:rPr>
          <w:rFonts w:ascii="Tahoma" w:eastAsia="Tahoma"/>
          <w:w w:val="95"/>
          <w:lang w:eastAsia="zh-CN"/>
        </w:rPr>
        <w:t>schema</w:t>
      </w:r>
      <w:r>
        <w:rPr>
          <w:rFonts w:ascii="Tahoma" w:eastAsia="Tahoma"/>
          <w:spacing w:val="14"/>
          <w:w w:val="95"/>
          <w:lang w:eastAsia="zh-CN"/>
        </w:rPr>
        <w:t xml:space="preserve"> </w:t>
      </w:r>
      <w:r>
        <w:rPr>
          <w:w w:val="95"/>
          <w:lang w:eastAsia="zh-CN"/>
        </w:rPr>
        <w:t>的</w:t>
      </w:r>
      <w:r>
        <w:rPr>
          <w:spacing w:val="-2"/>
          <w:lang w:eastAsia="zh-CN"/>
        </w:rPr>
        <w:t xml:space="preserve">权限，而且允许 </w:t>
      </w:r>
      <w:r>
        <w:rPr>
          <w:rFonts w:ascii="Tahoma" w:eastAsia="Tahoma"/>
          <w:lang w:eastAsia="zh-CN"/>
        </w:rPr>
        <w:t>joe</w:t>
      </w:r>
      <w:r>
        <w:rPr>
          <w:rFonts w:ascii="Tahoma" w:eastAsia="Tahoma"/>
          <w:spacing w:val="-15"/>
          <w:lang w:eastAsia="zh-CN"/>
        </w:rPr>
        <w:t xml:space="preserve"> </w:t>
      </w:r>
      <w:r>
        <w:rPr>
          <w:lang w:eastAsia="zh-CN"/>
        </w:rPr>
        <w:t>将此权限授权给其他用户。</w:t>
      </w:r>
    </w:p>
    <w:p>
      <w:pPr>
        <w:pStyle w:val="9"/>
        <w:spacing w:before="8" w:after="1"/>
        <w:rPr>
          <w:sz w:val="9"/>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w w:val="90"/>
                <w:sz w:val="18"/>
              </w:rPr>
              <w:t>postgres=#</w:t>
            </w:r>
            <w:r>
              <w:rPr>
                <w:spacing w:val="2"/>
                <w:w w:val="90"/>
                <w:sz w:val="18"/>
              </w:rPr>
              <w:t xml:space="preserve"> </w:t>
            </w:r>
            <w:r>
              <w:rPr>
                <w:w w:val="90"/>
                <w:sz w:val="18"/>
              </w:rPr>
              <w:t>GRANT</w:t>
            </w:r>
            <w:r>
              <w:rPr>
                <w:spacing w:val="2"/>
                <w:w w:val="90"/>
                <w:sz w:val="18"/>
              </w:rPr>
              <w:t xml:space="preserve"> </w:t>
            </w:r>
            <w:r>
              <w:rPr>
                <w:w w:val="90"/>
                <w:sz w:val="18"/>
              </w:rPr>
              <w:t>create,connect</w:t>
            </w:r>
            <w:r>
              <w:rPr>
                <w:spacing w:val="1"/>
                <w:w w:val="90"/>
                <w:sz w:val="18"/>
              </w:rPr>
              <w:t xml:space="preserve"> </w:t>
            </w:r>
            <w:r>
              <w:rPr>
                <w:w w:val="90"/>
                <w:sz w:val="18"/>
              </w:rPr>
              <w:t>on</w:t>
            </w:r>
            <w:r>
              <w:rPr>
                <w:spacing w:val="3"/>
                <w:w w:val="90"/>
                <w:sz w:val="18"/>
              </w:rPr>
              <w:t xml:space="preserve"> </w:t>
            </w:r>
            <w:r>
              <w:rPr>
                <w:w w:val="90"/>
                <w:sz w:val="18"/>
              </w:rPr>
              <w:t>database</w:t>
            </w:r>
            <w:r>
              <w:rPr>
                <w:spacing w:val="2"/>
                <w:w w:val="90"/>
                <w:sz w:val="18"/>
              </w:rPr>
              <w:t xml:space="preserve"> </w:t>
            </w:r>
            <w:r>
              <w:rPr>
                <w:w w:val="90"/>
                <w:sz w:val="18"/>
              </w:rPr>
              <w:t>postgres</w:t>
            </w:r>
            <w:r>
              <w:rPr>
                <w:spacing w:val="1"/>
                <w:w w:val="90"/>
                <w:sz w:val="18"/>
              </w:rPr>
              <w:t xml:space="preserve"> </w:t>
            </w:r>
            <w:r>
              <w:rPr>
                <w:w w:val="90"/>
                <w:sz w:val="18"/>
              </w:rPr>
              <w:t>TO</w:t>
            </w:r>
            <w:r>
              <w:rPr>
                <w:spacing w:val="3"/>
                <w:w w:val="90"/>
                <w:sz w:val="18"/>
              </w:rPr>
              <w:t xml:space="preserve"> </w:t>
            </w:r>
            <w:r>
              <w:rPr>
                <w:w w:val="90"/>
                <w:sz w:val="18"/>
              </w:rPr>
              <w:t>joe</w:t>
            </w:r>
            <w:r>
              <w:rPr>
                <w:spacing w:val="5"/>
                <w:w w:val="90"/>
                <w:sz w:val="18"/>
              </w:rPr>
              <w:t xml:space="preserve"> </w:t>
            </w:r>
            <w:r>
              <w:rPr>
                <w:w w:val="90"/>
                <w:sz w:val="18"/>
              </w:rPr>
              <w:t>WITH</w:t>
            </w:r>
            <w:r>
              <w:rPr>
                <w:spacing w:val="3"/>
                <w:w w:val="90"/>
                <w:sz w:val="18"/>
              </w:rPr>
              <w:t xml:space="preserve"> </w:t>
            </w:r>
            <w:r>
              <w:rPr>
                <w:w w:val="90"/>
                <w:sz w:val="18"/>
              </w:rPr>
              <w:t>GRANT</w:t>
            </w:r>
            <w:r>
              <w:rPr>
                <w:spacing w:val="2"/>
                <w:w w:val="90"/>
                <w:sz w:val="18"/>
              </w:rPr>
              <w:t xml:space="preserve"> </w:t>
            </w:r>
            <w:r>
              <w:rPr>
                <w:w w:val="90"/>
                <w:sz w:val="18"/>
              </w:rPr>
              <w:t>OPTION;</w:t>
            </w:r>
          </w:p>
          <w:p>
            <w:pPr>
              <w:pStyle w:val="17"/>
              <w:spacing w:before="64"/>
              <w:rPr>
                <w:sz w:val="18"/>
              </w:rPr>
            </w:pPr>
            <w:r>
              <w:rPr>
                <w:sz w:val="18"/>
              </w:rPr>
              <w:t>GRANT</w:t>
            </w:r>
          </w:p>
        </w:tc>
      </w:tr>
    </w:tbl>
    <w:p>
      <w:pPr>
        <w:rPr>
          <w:sz w:val="18"/>
        </w:rPr>
        <w:sectPr>
          <w:pgSz w:w="11910" w:h="16840"/>
          <w:pgMar w:top="1300" w:right="880" w:bottom="280" w:left="1000" w:header="567" w:footer="0" w:gutter="0"/>
          <w:cols w:space="720" w:num="1"/>
        </w:sectPr>
      </w:pPr>
    </w:p>
    <w:p>
      <w:pPr>
        <w:pStyle w:val="9"/>
        <w:spacing w:before="1"/>
        <w:rPr>
          <w:sz w:val="16"/>
        </w:rPr>
      </w:pPr>
    </w:p>
    <w:p>
      <w:pPr>
        <w:pStyle w:val="9"/>
        <w:spacing w:before="73" w:line="213" w:lineRule="auto"/>
        <w:ind w:left="1834" w:right="325" w:hanging="807"/>
      </w:pPr>
      <w:r>
        <w:rPr>
          <w:spacing w:val="3"/>
          <w:w w:val="95"/>
          <w:sz w:val="24"/>
        </w:rPr>
        <w:t xml:space="preserve">步骤 </w:t>
      </w:r>
      <w:r>
        <w:rPr>
          <w:rFonts w:ascii="Tahoma" w:eastAsia="Tahoma"/>
          <w:w w:val="95"/>
          <w:sz w:val="24"/>
        </w:rPr>
        <w:t>5</w:t>
      </w:r>
      <w:r>
        <w:rPr>
          <w:rFonts w:ascii="Tahoma" w:eastAsia="Tahoma"/>
          <w:spacing w:val="56"/>
          <w:w w:val="95"/>
          <w:sz w:val="24"/>
        </w:rPr>
        <w:t xml:space="preserve"> </w:t>
      </w:r>
      <w:r>
        <w:rPr>
          <w:spacing w:val="5"/>
          <w:w w:val="95"/>
        </w:rPr>
        <w:t xml:space="preserve">创建角色 </w:t>
      </w:r>
      <w:r>
        <w:rPr>
          <w:rFonts w:ascii="Tahoma" w:eastAsia="Tahoma"/>
          <w:w w:val="95"/>
        </w:rPr>
        <w:t>tpcds_manager</w:t>
      </w:r>
      <w:r>
        <w:rPr>
          <w:spacing w:val="5"/>
          <w:w w:val="95"/>
        </w:rPr>
        <w:t xml:space="preserve">，将模式 </w:t>
      </w:r>
      <w:r>
        <w:rPr>
          <w:rFonts w:ascii="Tahoma" w:eastAsia="Tahoma"/>
          <w:w w:val="95"/>
        </w:rPr>
        <w:t>tpcds</w:t>
      </w:r>
      <w:r>
        <w:rPr>
          <w:rFonts w:ascii="Tahoma" w:eastAsia="Tahoma"/>
          <w:spacing w:val="27"/>
          <w:w w:val="95"/>
        </w:rPr>
        <w:t xml:space="preserve"> </w:t>
      </w:r>
      <w:r>
        <w:rPr>
          <w:spacing w:val="2"/>
          <w:w w:val="95"/>
        </w:rPr>
        <w:t xml:space="preserve">的访问权限授权给角色 </w:t>
      </w:r>
      <w:r>
        <w:rPr>
          <w:rFonts w:ascii="Tahoma" w:eastAsia="Tahoma"/>
          <w:w w:val="95"/>
        </w:rPr>
        <w:t>tpcds_manager</w:t>
      </w:r>
      <w:r>
        <w:rPr>
          <w:w w:val="95"/>
        </w:rPr>
        <w:t>，并授</w:t>
      </w:r>
      <w:r>
        <w:rPr>
          <w:spacing w:val="-2"/>
        </w:rPr>
        <w:t xml:space="preserve">予该角色在 </w:t>
      </w:r>
      <w:r>
        <w:rPr>
          <w:rFonts w:ascii="Tahoma" w:eastAsia="Tahoma"/>
        </w:rPr>
        <w:t>tpcds</w:t>
      </w:r>
      <w:r>
        <w:rPr>
          <w:rFonts w:ascii="Tahoma" w:eastAsia="Tahoma"/>
          <w:spacing w:val="-16"/>
        </w:rPr>
        <w:t xml:space="preserve"> </w:t>
      </w:r>
      <w:r>
        <w:t>下创建对象的权限，不允许该角色中的用户将权限授权给他人。</w:t>
      </w:r>
    </w:p>
    <w:p>
      <w:pPr>
        <w:pStyle w:val="9"/>
        <w:spacing w:before="8" w:after="1"/>
        <w:rPr>
          <w:sz w:val="9"/>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8846" w:type="dxa"/>
            <w:shd w:val="clear" w:color="auto" w:fill="D9D9D9"/>
          </w:tcPr>
          <w:p>
            <w:pPr>
              <w:pStyle w:val="17"/>
              <w:spacing w:before="16" w:line="309" w:lineRule="auto"/>
              <w:ind w:right="2999"/>
              <w:rPr>
                <w:sz w:val="18"/>
              </w:rPr>
            </w:pPr>
            <w:r>
              <w:rPr>
                <w:w w:val="90"/>
                <w:sz w:val="18"/>
              </w:rPr>
              <w:t>postgres=#</w:t>
            </w:r>
            <w:r>
              <w:rPr>
                <w:spacing w:val="16"/>
                <w:w w:val="90"/>
                <w:sz w:val="18"/>
              </w:rPr>
              <w:t xml:space="preserve"> </w:t>
            </w:r>
            <w:r>
              <w:rPr>
                <w:w w:val="90"/>
                <w:sz w:val="18"/>
              </w:rPr>
              <w:t>CREATE</w:t>
            </w:r>
            <w:r>
              <w:rPr>
                <w:spacing w:val="18"/>
                <w:w w:val="90"/>
                <w:sz w:val="18"/>
              </w:rPr>
              <w:t xml:space="preserve"> </w:t>
            </w:r>
            <w:r>
              <w:rPr>
                <w:w w:val="90"/>
                <w:sz w:val="18"/>
              </w:rPr>
              <w:t>ROLE</w:t>
            </w:r>
            <w:r>
              <w:rPr>
                <w:spacing w:val="19"/>
                <w:w w:val="90"/>
                <w:sz w:val="18"/>
              </w:rPr>
              <w:t xml:space="preserve"> </w:t>
            </w:r>
            <w:r>
              <w:rPr>
                <w:w w:val="90"/>
                <w:sz w:val="18"/>
              </w:rPr>
              <w:t>tpcds_manager</w:t>
            </w:r>
            <w:r>
              <w:rPr>
                <w:spacing w:val="16"/>
                <w:w w:val="90"/>
                <w:sz w:val="18"/>
              </w:rPr>
              <w:t xml:space="preserve"> </w:t>
            </w:r>
            <w:r>
              <w:rPr>
                <w:w w:val="90"/>
                <w:sz w:val="18"/>
              </w:rPr>
              <w:t>PASSWORD</w:t>
            </w:r>
            <w:r>
              <w:rPr>
                <w:spacing w:val="17"/>
                <w:w w:val="90"/>
                <w:sz w:val="18"/>
              </w:rPr>
              <w:t xml:space="preserve"> </w:t>
            </w:r>
            <w:r>
              <w:rPr>
                <w:w w:val="90"/>
                <w:sz w:val="18"/>
              </w:rPr>
              <w:t>'Bigdata@123';</w:t>
            </w:r>
            <w:r>
              <w:rPr>
                <w:spacing w:val="-48"/>
                <w:w w:val="90"/>
                <w:sz w:val="18"/>
              </w:rPr>
              <w:t xml:space="preserve"> </w:t>
            </w:r>
            <w:r>
              <w:rPr>
                <w:sz w:val="18"/>
              </w:rPr>
              <w:t>CREATE</w:t>
            </w:r>
            <w:r>
              <w:rPr>
                <w:spacing w:val="-23"/>
                <w:sz w:val="18"/>
              </w:rPr>
              <w:t xml:space="preserve"> </w:t>
            </w:r>
            <w:r>
              <w:rPr>
                <w:sz w:val="18"/>
              </w:rPr>
              <w:t>ROLE</w:t>
            </w:r>
          </w:p>
          <w:p>
            <w:pPr>
              <w:pStyle w:val="17"/>
              <w:spacing w:line="216" w:lineRule="exact"/>
              <w:rPr>
                <w:sz w:val="18"/>
              </w:rPr>
            </w:pPr>
            <w:r>
              <w:rPr>
                <w:w w:val="90"/>
                <w:sz w:val="18"/>
              </w:rPr>
              <w:t>postgres=#</w:t>
            </w:r>
            <w:r>
              <w:rPr>
                <w:spacing w:val="5"/>
                <w:w w:val="90"/>
                <w:sz w:val="18"/>
              </w:rPr>
              <w:t xml:space="preserve"> </w:t>
            </w:r>
            <w:r>
              <w:rPr>
                <w:w w:val="90"/>
                <w:sz w:val="18"/>
              </w:rPr>
              <w:t>GRANT</w:t>
            </w:r>
            <w:r>
              <w:rPr>
                <w:spacing w:val="5"/>
                <w:w w:val="90"/>
                <w:sz w:val="18"/>
              </w:rPr>
              <w:t xml:space="preserve"> </w:t>
            </w:r>
            <w:r>
              <w:rPr>
                <w:w w:val="90"/>
                <w:sz w:val="18"/>
              </w:rPr>
              <w:t>USAGE,CREATE</w:t>
            </w:r>
            <w:r>
              <w:rPr>
                <w:spacing w:val="6"/>
                <w:w w:val="90"/>
                <w:sz w:val="18"/>
              </w:rPr>
              <w:t xml:space="preserve"> </w:t>
            </w:r>
            <w:r>
              <w:rPr>
                <w:w w:val="90"/>
                <w:sz w:val="18"/>
              </w:rPr>
              <w:t>ON</w:t>
            </w:r>
            <w:r>
              <w:rPr>
                <w:spacing w:val="9"/>
                <w:w w:val="90"/>
                <w:sz w:val="18"/>
              </w:rPr>
              <w:t xml:space="preserve"> </w:t>
            </w:r>
            <w:r>
              <w:rPr>
                <w:w w:val="90"/>
                <w:sz w:val="18"/>
              </w:rPr>
              <w:t>SCHEMA</w:t>
            </w:r>
            <w:r>
              <w:rPr>
                <w:spacing w:val="5"/>
                <w:w w:val="90"/>
                <w:sz w:val="18"/>
              </w:rPr>
              <w:t xml:space="preserve"> </w:t>
            </w:r>
            <w:r>
              <w:rPr>
                <w:w w:val="90"/>
                <w:sz w:val="18"/>
              </w:rPr>
              <w:t>tpcds</w:t>
            </w:r>
            <w:r>
              <w:rPr>
                <w:spacing w:val="5"/>
                <w:w w:val="90"/>
                <w:sz w:val="18"/>
              </w:rPr>
              <w:t xml:space="preserve"> </w:t>
            </w:r>
            <w:r>
              <w:rPr>
                <w:w w:val="90"/>
                <w:sz w:val="18"/>
              </w:rPr>
              <w:t>TO</w:t>
            </w:r>
            <w:r>
              <w:rPr>
                <w:spacing w:val="5"/>
                <w:w w:val="90"/>
                <w:sz w:val="18"/>
              </w:rPr>
              <w:t xml:space="preserve"> </w:t>
            </w:r>
            <w:r>
              <w:rPr>
                <w:w w:val="90"/>
                <w:sz w:val="18"/>
              </w:rPr>
              <w:t>tpcds_manager;</w:t>
            </w:r>
          </w:p>
          <w:p>
            <w:pPr>
              <w:pStyle w:val="17"/>
              <w:spacing w:before="64"/>
              <w:rPr>
                <w:sz w:val="18"/>
              </w:rPr>
            </w:pPr>
            <w:r>
              <w:rPr>
                <w:sz w:val="18"/>
              </w:rPr>
              <w:t>GRANT</w:t>
            </w:r>
          </w:p>
        </w:tc>
      </w:tr>
    </w:tbl>
    <w:p>
      <w:pPr>
        <w:pStyle w:val="4"/>
        <w:numPr>
          <w:ilvl w:val="3"/>
          <w:numId w:val="26"/>
        </w:numPr>
        <w:tabs>
          <w:tab w:val="left" w:pos="955"/>
        </w:tabs>
        <w:ind w:hanging="823"/>
        <w:rPr>
          <w:lang w:eastAsia="zh-CN"/>
        </w:rPr>
      </w:pPr>
      <w:r>
        <w:rPr>
          <w:spacing w:val="-1"/>
          <w:lang w:eastAsia="zh-CN"/>
        </w:rPr>
        <w:t>将用户或者角色的权限授权给其他用户或角色</w:t>
      </w:r>
    </w:p>
    <w:p>
      <w:pPr>
        <w:pStyle w:val="9"/>
        <w:spacing w:before="86"/>
        <w:ind w:left="1028"/>
      </w:pPr>
      <w:r>
        <w:rPr>
          <w:spacing w:val="5"/>
          <w:w w:val="95"/>
          <w:sz w:val="24"/>
        </w:rPr>
        <w:t xml:space="preserve">步骤 </w:t>
      </w:r>
      <w:r>
        <w:rPr>
          <w:rFonts w:ascii="Tahoma" w:eastAsia="Tahoma"/>
          <w:w w:val="95"/>
          <w:sz w:val="24"/>
        </w:rPr>
        <w:t>1</w:t>
      </w:r>
      <w:r>
        <w:rPr>
          <w:rFonts w:ascii="Tahoma" w:eastAsia="Tahoma"/>
          <w:spacing w:val="208"/>
          <w:sz w:val="24"/>
        </w:rPr>
        <w:t xml:space="preserve"> </w:t>
      </w:r>
      <w:r>
        <w:rPr>
          <w:spacing w:val="5"/>
          <w:w w:val="95"/>
        </w:rPr>
        <w:t xml:space="preserve">创建角色 </w:t>
      </w:r>
      <w:r>
        <w:rPr>
          <w:rFonts w:ascii="Tahoma" w:eastAsia="Tahoma"/>
          <w:w w:val="95"/>
        </w:rPr>
        <w:t>manager</w:t>
      </w:r>
      <w:r>
        <w:rPr>
          <w:spacing w:val="11"/>
          <w:w w:val="95"/>
        </w:rPr>
        <w:t xml:space="preserve">，将 </w:t>
      </w:r>
      <w:r>
        <w:rPr>
          <w:rFonts w:ascii="Tahoma" w:eastAsia="Tahoma"/>
          <w:w w:val="95"/>
        </w:rPr>
        <w:t>joe</w:t>
      </w:r>
      <w:r>
        <w:rPr>
          <w:rFonts w:ascii="Tahoma" w:eastAsia="Tahoma"/>
          <w:spacing w:val="33"/>
          <w:w w:val="95"/>
        </w:rPr>
        <w:t xml:space="preserve"> </w:t>
      </w:r>
      <w:r>
        <w:rPr>
          <w:spacing w:val="5"/>
          <w:w w:val="95"/>
        </w:rPr>
        <w:t xml:space="preserve">的权限授权给 </w:t>
      </w:r>
      <w:r>
        <w:rPr>
          <w:rFonts w:ascii="Tahoma" w:eastAsia="Tahoma"/>
          <w:w w:val="95"/>
        </w:rPr>
        <w:t>manager</w:t>
      </w:r>
      <w:r>
        <w:rPr>
          <w:w w:val="95"/>
        </w:rPr>
        <w:t>，并允许该角色将权限授权给其他人</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6" w:hRule="atLeast"/>
        </w:trPr>
        <w:tc>
          <w:tcPr>
            <w:tcW w:w="8846" w:type="dxa"/>
            <w:shd w:val="clear" w:color="auto" w:fill="D9D9D9"/>
          </w:tcPr>
          <w:p>
            <w:pPr>
              <w:pStyle w:val="17"/>
              <w:spacing w:before="16" w:line="312" w:lineRule="auto"/>
              <w:ind w:right="3601"/>
              <w:rPr>
                <w:sz w:val="18"/>
              </w:rPr>
            </w:pPr>
            <w:r>
              <w:rPr>
                <w:w w:val="90"/>
                <w:sz w:val="18"/>
              </w:rPr>
              <w:t>postgres=#</w:t>
            </w:r>
            <w:r>
              <w:rPr>
                <w:spacing w:val="10"/>
                <w:w w:val="90"/>
                <w:sz w:val="18"/>
              </w:rPr>
              <w:t xml:space="preserve"> </w:t>
            </w:r>
            <w:r>
              <w:rPr>
                <w:w w:val="90"/>
                <w:sz w:val="18"/>
              </w:rPr>
              <w:t>CREATE</w:t>
            </w:r>
            <w:r>
              <w:rPr>
                <w:spacing w:val="13"/>
                <w:w w:val="90"/>
                <w:sz w:val="18"/>
              </w:rPr>
              <w:t xml:space="preserve"> </w:t>
            </w:r>
            <w:r>
              <w:rPr>
                <w:w w:val="90"/>
                <w:sz w:val="18"/>
              </w:rPr>
              <w:t>ROLE</w:t>
            </w:r>
            <w:r>
              <w:rPr>
                <w:spacing w:val="12"/>
                <w:w w:val="90"/>
                <w:sz w:val="18"/>
              </w:rPr>
              <w:t xml:space="preserve"> </w:t>
            </w:r>
            <w:r>
              <w:rPr>
                <w:w w:val="90"/>
                <w:sz w:val="18"/>
              </w:rPr>
              <w:t>manager</w:t>
            </w:r>
            <w:r>
              <w:rPr>
                <w:spacing w:val="11"/>
                <w:w w:val="90"/>
                <w:sz w:val="18"/>
              </w:rPr>
              <w:t xml:space="preserve"> </w:t>
            </w:r>
            <w:r>
              <w:rPr>
                <w:w w:val="90"/>
                <w:sz w:val="18"/>
              </w:rPr>
              <w:t>PASSWORD</w:t>
            </w:r>
            <w:r>
              <w:rPr>
                <w:spacing w:val="10"/>
                <w:w w:val="90"/>
                <w:sz w:val="18"/>
              </w:rPr>
              <w:t xml:space="preserve"> </w:t>
            </w:r>
            <w:r>
              <w:rPr>
                <w:w w:val="90"/>
                <w:sz w:val="18"/>
              </w:rPr>
              <w:t>'Bigdata@123';</w:t>
            </w:r>
            <w:r>
              <w:rPr>
                <w:spacing w:val="-47"/>
                <w:w w:val="90"/>
                <w:sz w:val="18"/>
              </w:rPr>
              <w:t xml:space="preserve"> </w:t>
            </w:r>
            <w:r>
              <w:rPr>
                <w:sz w:val="18"/>
              </w:rPr>
              <w:t>CREATE</w:t>
            </w:r>
            <w:r>
              <w:rPr>
                <w:spacing w:val="-23"/>
                <w:sz w:val="18"/>
              </w:rPr>
              <w:t xml:space="preserve"> </w:t>
            </w:r>
            <w:r>
              <w:rPr>
                <w:sz w:val="18"/>
              </w:rPr>
              <w:t>ROLE</w:t>
            </w:r>
          </w:p>
          <w:p>
            <w:pPr>
              <w:pStyle w:val="17"/>
              <w:spacing w:line="215" w:lineRule="exact"/>
              <w:rPr>
                <w:sz w:val="18"/>
              </w:rPr>
            </w:pPr>
            <w:r>
              <w:rPr>
                <w:w w:val="90"/>
                <w:sz w:val="18"/>
              </w:rPr>
              <w:t>postgres=#</w:t>
            </w:r>
            <w:r>
              <w:rPr>
                <w:spacing w:val="-9"/>
                <w:w w:val="90"/>
                <w:sz w:val="18"/>
              </w:rPr>
              <w:t xml:space="preserve"> </w:t>
            </w:r>
            <w:r>
              <w:rPr>
                <w:w w:val="90"/>
                <w:sz w:val="18"/>
              </w:rPr>
              <w:t>GRANT</w:t>
            </w:r>
            <w:r>
              <w:rPr>
                <w:spacing w:val="-9"/>
                <w:w w:val="90"/>
                <w:sz w:val="18"/>
              </w:rPr>
              <w:t xml:space="preserve"> </w:t>
            </w:r>
            <w:r>
              <w:rPr>
                <w:w w:val="90"/>
                <w:sz w:val="18"/>
              </w:rPr>
              <w:t>joe</w:t>
            </w:r>
            <w:r>
              <w:rPr>
                <w:spacing w:val="-9"/>
                <w:w w:val="90"/>
                <w:sz w:val="18"/>
              </w:rPr>
              <w:t xml:space="preserve"> </w:t>
            </w:r>
            <w:r>
              <w:rPr>
                <w:w w:val="90"/>
                <w:sz w:val="18"/>
              </w:rPr>
              <w:t>TO</w:t>
            </w:r>
            <w:r>
              <w:rPr>
                <w:spacing w:val="-9"/>
                <w:w w:val="90"/>
                <w:sz w:val="18"/>
              </w:rPr>
              <w:t xml:space="preserve"> </w:t>
            </w:r>
            <w:r>
              <w:rPr>
                <w:w w:val="90"/>
                <w:sz w:val="18"/>
              </w:rPr>
              <w:t>manager</w:t>
            </w:r>
            <w:r>
              <w:rPr>
                <w:spacing w:val="-8"/>
                <w:w w:val="90"/>
                <w:sz w:val="18"/>
              </w:rPr>
              <w:t xml:space="preserve"> </w:t>
            </w:r>
            <w:r>
              <w:rPr>
                <w:w w:val="90"/>
                <w:sz w:val="18"/>
              </w:rPr>
              <w:t>WITH</w:t>
            </w:r>
            <w:r>
              <w:rPr>
                <w:spacing w:val="-9"/>
                <w:w w:val="90"/>
                <w:sz w:val="18"/>
              </w:rPr>
              <w:t xml:space="preserve"> </w:t>
            </w:r>
            <w:r>
              <w:rPr>
                <w:w w:val="90"/>
                <w:sz w:val="18"/>
              </w:rPr>
              <w:t>ADMIN</w:t>
            </w:r>
            <w:r>
              <w:rPr>
                <w:spacing w:val="-10"/>
                <w:w w:val="90"/>
                <w:sz w:val="18"/>
              </w:rPr>
              <w:t xml:space="preserve"> </w:t>
            </w:r>
            <w:r>
              <w:rPr>
                <w:w w:val="90"/>
                <w:sz w:val="18"/>
              </w:rPr>
              <w:t>OPTION;</w:t>
            </w:r>
          </w:p>
          <w:p>
            <w:pPr>
              <w:pStyle w:val="17"/>
              <w:spacing w:before="64"/>
              <w:rPr>
                <w:sz w:val="18"/>
              </w:rPr>
            </w:pPr>
            <w:r>
              <w:rPr>
                <w:w w:val="90"/>
                <w:sz w:val="18"/>
              </w:rPr>
              <w:t>GRANT</w:t>
            </w:r>
            <w:r>
              <w:rPr>
                <w:spacing w:val="-4"/>
                <w:w w:val="90"/>
                <w:sz w:val="18"/>
              </w:rPr>
              <w:t xml:space="preserve"> </w:t>
            </w:r>
            <w:r>
              <w:rPr>
                <w:w w:val="90"/>
                <w:sz w:val="18"/>
              </w:rPr>
              <w:t>ROLE</w:t>
            </w:r>
          </w:p>
        </w:tc>
      </w:tr>
    </w:tbl>
    <w:p>
      <w:pPr>
        <w:pStyle w:val="9"/>
        <w:spacing w:before="108"/>
        <w:ind w:left="1028"/>
      </w:pPr>
      <w:r>
        <w:rPr>
          <w:spacing w:val="2"/>
          <w:w w:val="95"/>
          <w:sz w:val="24"/>
        </w:rPr>
        <w:t xml:space="preserve">步骤 </w:t>
      </w:r>
      <w:r>
        <w:rPr>
          <w:rFonts w:ascii="Tahoma" w:eastAsia="Tahoma"/>
          <w:w w:val="95"/>
          <w:sz w:val="24"/>
        </w:rPr>
        <w:t>2</w:t>
      </w:r>
      <w:r>
        <w:rPr>
          <w:rFonts w:ascii="Tahoma" w:eastAsia="Tahoma"/>
          <w:spacing w:val="178"/>
          <w:sz w:val="24"/>
        </w:rPr>
        <w:t xml:space="preserve"> </w:t>
      </w:r>
      <w:r>
        <w:rPr>
          <w:spacing w:val="4"/>
          <w:w w:val="95"/>
        </w:rPr>
        <w:t xml:space="preserve">创建用户 </w:t>
      </w:r>
      <w:r>
        <w:rPr>
          <w:rFonts w:ascii="Tahoma" w:eastAsia="Tahoma"/>
          <w:w w:val="95"/>
        </w:rPr>
        <w:t>senior_manager</w:t>
      </w:r>
      <w:r>
        <w:rPr>
          <w:spacing w:val="4"/>
          <w:w w:val="95"/>
        </w:rPr>
        <w:t xml:space="preserve">，将用户 </w:t>
      </w:r>
      <w:r>
        <w:rPr>
          <w:rFonts w:ascii="Tahoma" w:eastAsia="Tahoma"/>
          <w:w w:val="95"/>
        </w:rPr>
        <w:t>manager</w:t>
      </w:r>
      <w:r>
        <w:rPr>
          <w:rFonts w:ascii="Tahoma" w:eastAsia="Tahoma"/>
          <w:spacing w:val="23"/>
          <w:w w:val="95"/>
        </w:rPr>
        <w:t xml:space="preserve"> </w:t>
      </w:r>
      <w:r>
        <w:rPr>
          <w:w w:val="95"/>
        </w:rPr>
        <w:t>的权限授权给该用户</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06" w:hRule="atLeast"/>
        </w:trPr>
        <w:tc>
          <w:tcPr>
            <w:tcW w:w="8846" w:type="dxa"/>
            <w:shd w:val="clear" w:color="auto" w:fill="D9D9D9"/>
          </w:tcPr>
          <w:p>
            <w:pPr>
              <w:pStyle w:val="17"/>
              <w:spacing w:before="16" w:line="309" w:lineRule="auto"/>
              <w:ind w:right="2999"/>
              <w:rPr>
                <w:sz w:val="18"/>
              </w:rPr>
            </w:pPr>
            <w:r>
              <w:rPr>
                <w:w w:val="90"/>
                <w:sz w:val="18"/>
              </w:rPr>
              <w:t>postgres=#</w:t>
            </w:r>
            <w:r>
              <w:rPr>
                <w:spacing w:val="16"/>
                <w:w w:val="90"/>
                <w:sz w:val="18"/>
              </w:rPr>
              <w:t xml:space="preserve"> </w:t>
            </w:r>
            <w:r>
              <w:rPr>
                <w:w w:val="90"/>
                <w:sz w:val="18"/>
              </w:rPr>
              <w:t>CREATE</w:t>
            </w:r>
            <w:r>
              <w:rPr>
                <w:spacing w:val="19"/>
                <w:w w:val="90"/>
                <w:sz w:val="18"/>
              </w:rPr>
              <w:t xml:space="preserve"> </w:t>
            </w:r>
            <w:r>
              <w:rPr>
                <w:w w:val="90"/>
                <w:sz w:val="18"/>
              </w:rPr>
              <w:t>USER</w:t>
            </w:r>
            <w:r>
              <w:rPr>
                <w:spacing w:val="19"/>
                <w:w w:val="90"/>
                <w:sz w:val="18"/>
              </w:rPr>
              <w:t xml:space="preserve"> </w:t>
            </w:r>
            <w:r>
              <w:rPr>
                <w:w w:val="90"/>
                <w:sz w:val="18"/>
              </w:rPr>
              <w:t>senior_manager</w:t>
            </w:r>
            <w:r>
              <w:rPr>
                <w:spacing w:val="17"/>
                <w:w w:val="90"/>
                <w:sz w:val="18"/>
              </w:rPr>
              <w:t xml:space="preserve"> </w:t>
            </w:r>
            <w:r>
              <w:rPr>
                <w:w w:val="90"/>
                <w:sz w:val="18"/>
              </w:rPr>
              <w:t>PASSWORD</w:t>
            </w:r>
            <w:r>
              <w:rPr>
                <w:spacing w:val="16"/>
                <w:w w:val="90"/>
                <w:sz w:val="18"/>
              </w:rPr>
              <w:t xml:space="preserve"> </w:t>
            </w:r>
            <w:r>
              <w:rPr>
                <w:w w:val="90"/>
                <w:sz w:val="18"/>
              </w:rPr>
              <w:t>'Bigdata@123';</w:t>
            </w:r>
            <w:r>
              <w:rPr>
                <w:spacing w:val="-47"/>
                <w:w w:val="90"/>
                <w:sz w:val="18"/>
              </w:rPr>
              <w:t xml:space="preserve"> </w:t>
            </w:r>
            <w:r>
              <w:rPr>
                <w:sz w:val="18"/>
              </w:rPr>
              <w:t>CREATE</w:t>
            </w:r>
            <w:r>
              <w:rPr>
                <w:spacing w:val="-23"/>
                <w:sz w:val="18"/>
              </w:rPr>
              <w:t xml:space="preserve"> </w:t>
            </w:r>
            <w:r>
              <w:rPr>
                <w:sz w:val="18"/>
              </w:rPr>
              <w:t>ROLE</w:t>
            </w:r>
          </w:p>
          <w:p>
            <w:pPr>
              <w:pStyle w:val="17"/>
              <w:spacing w:before="1"/>
              <w:rPr>
                <w:sz w:val="18"/>
              </w:rPr>
            </w:pPr>
            <w:r>
              <w:rPr>
                <w:w w:val="90"/>
                <w:sz w:val="18"/>
              </w:rPr>
              <w:t>postgres=#</w:t>
            </w:r>
            <w:r>
              <w:rPr>
                <w:spacing w:val="2"/>
                <w:w w:val="90"/>
                <w:sz w:val="18"/>
              </w:rPr>
              <w:t xml:space="preserve"> </w:t>
            </w:r>
            <w:r>
              <w:rPr>
                <w:w w:val="90"/>
                <w:sz w:val="18"/>
              </w:rPr>
              <w:t>GRANT</w:t>
            </w:r>
            <w:r>
              <w:rPr>
                <w:spacing w:val="3"/>
                <w:w w:val="90"/>
                <w:sz w:val="18"/>
              </w:rPr>
              <w:t xml:space="preserve"> </w:t>
            </w:r>
            <w:r>
              <w:rPr>
                <w:w w:val="90"/>
                <w:sz w:val="18"/>
              </w:rPr>
              <w:t>manager</w:t>
            </w:r>
            <w:r>
              <w:rPr>
                <w:spacing w:val="3"/>
                <w:w w:val="90"/>
                <w:sz w:val="18"/>
              </w:rPr>
              <w:t xml:space="preserve"> </w:t>
            </w:r>
            <w:r>
              <w:rPr>
                <w:w w:val="90"/>
                <w:sz w:val="18"/>
              </w:rPr>
              <w:t>TO</w:t>
            </w:r>
            <w:r>
              <w:rPr>
                <w:spacing w:val="2"/>
                <w:w w:val="90"/>
                <w:sz w:val="18"/>
              </w:rPr>
              <w:t xml:space="preserve"> </w:t>
            </w:r>
            <w:r>
              <w:rPr>
                <w:w w:val="90"/>
                <w:sz w:val="18"/>
              </w:rPr>
              <w:t>senior_manager;</w:t>
            </w:r>
          </w:p>
          <w:p>
            <w:pPr>
              <w:pStyle w:val="17"/>
              <w:spacing w:before="61"/>
              <w:rPr>
                <w:sz w:val="18"/>
              </w:rPr>
            </w:pPr>
            <w:r>
              <w:rPr>
                <w:w w:val="90"/>
                <w:sz w:val="18"/>
              </w:rPr>
              <w:t>GRANT</w:t>
            </w:r>
            <w:r>
              <w:rPr>
                <w:spacing w:val="-4"/>
                <w:w w:val="90"/>
                <w:sz w:val="18"/>
              </w:rPr>
              <w:t xml:space="preserve"> </w:t>
            </w:r>
            <w:r>
              <w:rPr>
                <w:w w:val="90"/>
                <w:sz w:val="18"/>
              </w:rPr>
              <w:t>ROLE</w:t>
            </w:r>
          </w:p>
        </w:tc>
      </w:tr>
    </w:tbl>
    <w:p>
      <w:pPr>
        <w:pStyle w:val="4"/>
        <w:numPr>
          <w:ilvl w:val="3"/>
          <w:numId w:val="26"/>
        </w:numPr>
        <w:tabs>
          <w:tab w:val="left" w:pos="955"/>
        </w:tabs>
        <w:ind w:hanging="823"/>
      </w:pPr>
      <w:r>
        <w:t>权限回收</w:t>
      </w:r>
    </w:p>
    <w:p>
      <w:pPr>
        <w:spacing w:before="86"/>
        <w:ind w:left="1028"/>
        <w:rPr>
          <w:rFonts w:ascii="微软雅黑" w:eastAsia="微软雅黑"/>
          <w:sz w:val="21"/>
          <w:lang w:eastAsia="zh-CN"/>
        </w:rPr>
      </w:pPr>
      <w:r>
        <w:rPr>
          <w:rFonts w:hint="eastAsia" w:ascii="微软雅黑" w:eastAsia="微软雅黑"/>
          <w:spacing w:val="-9"/>
          <w:sz w:val="24"/>
          <w:lang w:eastAsia="zh-CN"/>
        </w:rPr>
        <w:t xml:space="preserve">步骤 </w:t>
      </w:r>
      <w:r>
        <w:rPr>
          <w:spacing w:val="-1"/>
          <w:sz w:val="24"/>
          <w:lang w:eastAsia="zh-CN"/>
        </w:rPr>
        <w:t>1</w:t>
      </w:r>
      <w:r>
        <w:rPr>
          <w:spacing w:val="84"/>
          <w:sz w:val="24"/>
          <w:lang w:eastAsia="zh-CN"/>
        </w:rPr>
        <w:t xml:space="preserve"> </w:t>
      </w:r>
      <w:r>
        <w:rPr>
          <w:rFonts w:hint="eastAsia" w:ascii="微软雅黑" w:eastAsia="微软雅黑"/>
          <w:spacing w:val="-1"/>
          <w:sz w:val="21"/>
          <w:lang w:eastAsia="zh-CN"/>
        </w:rPr>
        <w:t>撤销权限，并清理用户</w:t>
      </w:r>
    </w:p>
    <w:p>
      <w:pPr>
        <w:pStyle w:val="9"/>
        <w:spacing w:before="16"/>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5" w:hRule="atLeast"/>
        </w:trPr>
        <w:tc>
          <w:tcPr>
            <w:tcW w:w="8846" w:type="dxa"/>
            <w:shd w:val="clear" w:color="auto" w:fill="D9D9D9"/>
          </w:tcPr>
          <w:p>
            <w:pPr>
              <w:pStyle w:val="17"/>
              <w:spacing w:before="17" w:line="309" w:lineRule="auto"/>
              <w:ind w:right="5737"/>
              <w:rPr>
                <w:sz w:val="18"/>
              </w:rPr>
            </w:pPr>
            <w:r>
              <w:rPr>
                <w:w w:val="90"/>
                <w:sz w:val="18"/>
              </w:rPr>
              <w:t>postgres=# REVOKE manager FROM joe;</w:t>
            </w:r>
            <w:r>
              <w:rPr>
                <w:spacing w:val="-48"/>
                <w:w w:val="90"/>
                <w:sz w:val="18"/>
              </w:rPr>
              <w:t xml:space="preserve"> </w:t>
            </w:r>
            <w:r>
              <w:rPr>
                <w:w w:val="90"/>
                <w:sz w:val="18"/>
              </w:rPr>
              <w:t>REVOKE</w:t>
            </w:r>
            <w:r>
              <w:rPr>
                <w:spacing w:val="-16"/>
                <w:w w:val="90"/>
                <w:sz w:val="18"/>
              </w:rPr>
              <w:t xml:space="preserve"> </w:t>
            </w:r>
            <w:r>
              <w:rPr>
                <w:w w:val="90"/>
                <w:sz w:val="18"/>
              </w:rPr>
              <w:t>ROLE</w:t>
            </w:r>
          </w:p>
          <w:p>
            <w:pPr>
              <w:pStyle w:val="17"/>
              <w:spacing w:before="1" w:line="307" w:lineRule="auto"/>
              <w:ind w:right="5737"/>
              <w:rPr>
                <w:sz w:val="18"/>
              </w:rPr>
            </w:pPr>
            <w:r>
              <w:rPr>
                <w:w w:val="90"/>
                <w:sz w:val="18"/>
              </w:rPr>
              <w:t>postgres=# REVOKE manager FROM joe;</w:t>
            </w:r>
            <w:r>
              <w:rPr>
                <w:spacing w:val="-48"/>
                <w:w w:val="90"/>
                <w:sz w:val="18"/>
              </w:rPr>
              <w:t xml:space="preserve"> </w:t>
            </w:r>
            <w:r>
              <w:rPr>
                <w:w w:val="90"/>
                <w:sz w:val="18"/>
              </w:rPr>
              <w:t>REVOKE</w:t>
            </w:r>
            <w:r>
              <w:rPr>
                <w:spacing w:val="-16"/>
                <w:w w:val="90"/>
                <w:sz w:val="18"/>
              </w:rPr>
              <w:t xml:space="preserve"> </w:t>
            </w:r>
            <w:r>
              <w:rPr>
                <w:w w:val="90"/>
                <w:sz w:val="18"/>
              </w:rPr>
              <w:t>ROLE</w:t>
            </w:r>
          </w:p>
          <w:p>
            <w:pPr>
              <w:pStyle w:val="17"/>
              <w:spacing w:before="3" w:line="309" w:lineRule="auto"/>
              <w:ind w:right="4488"/>
              <w:rPr>
                <w:sz w:val="18"/>
              </w:rPr>
            </w:pPr>
            <w:r>
              <w:rPr>
                <w:w w:val="90"/>
                <w:sz w:val="18"/>
              </w:rPr>
              <w:t>postgres=#</w:t>
            </w:r>
            <w:r>
              <w:rPr>
                <w:spacing w:val="9"/>
                <w:w w:val="90"/>
                <w:sz w:val="18"/>
              </w:rPr>
              <w:t xml:space="preserve"> </w:t>
            </w:r>
            <w:r>
              <w:rPr>
                <w:w w:val="90"/>
                <w:sz w:val="18"/>
              </w:rPr>
              <w:t>REVOKE</w:t>
            </w:r>
            <w:r>
              <w:rPr>
                <w:spacing w:val="12"/>
                <w:w w:val="90"/>
                <w:sz w:val="18"/>
              </w:rPr>
              <w:t xml:space="preserve"> </w:t>
            </w:r>
            <w:r>
              <w:rPr>
                <w:w w:val="90"/>
                <w:sz w:val="18"/>
              </w:rPr>
              <w:t>senior_manager</w:t>
            </w:r>
            <w:r>
              <w:rPr>
                <w:spacing w:val="10"/>
                <w:w w:val="90"/>
                <w:sz w:val="18"/>
              </w:rPr>
              <w:t xml:space="preserve"> </w:t>
            </w:r>
            <w:r>
              <w:rPr>
                <w:w w:val="90"/>
                <w:sz w:val="18"/>
              </w:rPr>
              <w:t>FROM</w:t>
            </w:r>
            <w:r>
              <w:rPr>
                <w:spacing w:val="13"/>
                <w:w w:val="90"/>
                <w:sz w:val="18"/>
              </w:rPr>
              <w:t xml:space="preserve"> </w:t>
            </w:r>
            <w:r>
              <w:rPr>
                <w:w w:val="90"/>
                <w:sz w:val="18"/>
              </w:rPr>
              <w:t>manager;</w:t>
            </w:r>
            <w:r>
              <w:rPr>
                <w:spacing w:val="-48"/>
                <w:w w:val="90"/>
                <w:sz w:val="18"/>
              </w:rPr>
              <w:t xml:space="preserve"> </w:t>
            </w:r>
            <w:r>
              <w:rPr>
                <w:w w:val="90"/>
                <w:sz w:val="18"/>
              </w:rPr>
              <w:t>REVOKE</w:t>
            </w:r>
            <w:r>
              <w:rPr>
                <w:spacing w:val="-16"/>
                <w:w w:val="90"/>
                <w:sz w:val="18"/>
              </w:rPr>
              <w:t xml:space="preserve"> </w:t>
            </w:r>
            <w:r>
              <w:rPr>
                <w:w w:val="90"/>
                <w:sz w:val="18"/>
              </w:rPr>
              <w:t>ROLE</w:t>
            </w:r>
          </w:p>
          <w:p>
            <w:pPr>
              <w:pStyle w:val="17"/>
              <w:spacing w:line="309" w:lineRule="auto"/>
              <w:ind w:right="6217"/>
              <w:rPr>
                <w:sz w:val="18"/>
              </w:rPr>
            </w:pPr>
            <w:r>
              <w:rPr>
                <w:w w:val="90"/>
                <w:sz w:val="18"/>
              </w:rPr>
              <w:t>postgres=#</w:t>
            </w:r>
            <w:r>
              <w:rPr>
                <w:spacing w:val="-1"/>
                <w:w w:val="90"/>
                <w:sz w:val="18"/>
              </w:rPr>
              <w:t xml:space="preserve"> </w:t>
            </w:r>
            <w:r>
              <w:rPr>
                <w:w w:val="90"/>
                <w:sz w:val="18"/>
              </w:rPr>
              <w:t>DROP</w:t>
            </w:r>
            <w:r>
              <w:rPr>
                <w:spacing w:val="1"/>
                <w:w w:val="90"/>
                <w:sz w:val="18"/>
              </w:rPr>
              <w:t xml:space="preserve"> </w:t>
            </w:r>
            <w:r>
              <w:rPr>
                <w:w w:val="90"/>
                <w:sz w:val="18"/>
              </w:rPr>
              <w:t>USER manager;</w:t>
            </w:r>
            <w:r>
              <w:rPr>
                <w:spacing w:val="-47"/>
                <w:w w:val="90"/>
                <w:sz w:val="18"/>
              </w:rPr>
              <w:t xml:space="preserve"> </w:t>
            </w:r>
            <w:r>
              <w:rPr>
                <w:w w:val="90"/>
                <w:sz w:val="18"/>
              </w:rPr>
              <w:t>DROP</w:t>
            </w:r>
            <w:r>
              <w:rPr>
                <w:spacing w:val="-16"/>
                <w:w w:val="90"/>
                <w:sz w:val="18"/>
              </w:rPr>
              <w:t xml:space="preserve"> </w:t>
            </w:r>
            <w:r>
              <w:rPr>
                <w:w w:val="90"/>
                <w:sz w:val="18"/>
              </w:rPr>
              <w:t>ROLE</w:t>
            </w:r>
          </w:p>
          <w:p>
            <w:pPr>
              <w:pStyle w:val="17"/>
              <w:spacing w:line="307" w:lineRule="auto"/>
              <w:ind w:right="3601"/>
              <w:rPr>
                <w:sz w:val="18"/>
              </w:rPr>
            </w:pPr>
            <w:r>
              <w:rPr>
                <w:w w:val="90"/>
                <w:sz w:val="18"/>
              </w:rPr>
              <w:t>postgres=# REVOKE ALL PRIVILEGES ON tpcds.reason FROM joe;</w:t>
            </w:r>
            <w:r>
              <w:rPr>
                <w:spacing w:val="-48"/>
                <w:w w:val="90"/>
                <w:sz w:val="18"/>
              </w:rPr>
              <w:t xml:space="preserve"> </w:t>
            </w:r>
            <w:r>
              <w:rPr>
                <w:sz w:val="18"/>
              </w:rPr>
              <w:t>REVOKE</w:t>
            </w:r>
          </w:p>
          <w:p>
            <w:pPr>
              <w:pStyle w:val="17"/>
              <w:spacing w:before="2" w:line="309" w:lineRule="auto"/>
              <w:ind w:right="3825"/>
              <w:rPr>
                <w:sz w:val="18"/>
              </w:rPr>
            </w:pPr>
            <w:r>
              <w:rPr>
                <w:w w:val="90"/>
                <w:sz w:val="18"/>
              </w:rPr>
              <w:t>postgres=# REVOKE ALL PRIVILEGES ON SCHEMA tpcds FROM joe;</w:t>
            </w:r>
            <w:r>
              <w:rPr>
                <w:spacing w:val="-48"/>
                <w:w w:val="90"/>
                <w:sz w:val="18"/>
              </w:rPr>
              <w:t xml:space="preserve"> </w:t>
            </w:r>
            <w:r>
              <w:rPr>
                <w:sz w:val="18"/>
              </w:rPr>
              <w:t>REVOKE</w:t>
            </w:r>
          </w:p>
          <w:p>
            <w:pPr>
              <w:pStyle w:val="17"/>
              <w:spacing w:line="309" w:lineRule="auto"/>
              <w:ind w:right="2809"/>
              <w:rPr>
                <w:sz w:val="18"/>
              </w:rPr>
            </w:pPr>
            <w:r>
              <w:rPr>
                <w:w w:val="90"/>
                <w:sz w:val="18"/>
              </w:rPr>
              <w:t>postgres=#</w:t>
            </w:r>
            <w:r>
              <w:rPr>
                <w:spacing w:val="8"/>
                <w:w w:val="90"/>
                <w:sz w:val="18"/>
              </w:rPr>
              <w:t xml:space="preserve"> </w:t>
            </w:r>
            <w:r>
              <w:rPr>
                <w:w w:val="90"/>
                <w:sz w:val="18"/>
              </w:rPr>
              <w:t>REVOKE</w:t>
            </w:r>
            <w:r>
              <w:rPr>
                <w:spacing w:val="10"/>
                <w:w w:val="90"/>
                <w:sz w:val="18"/>
              </w:rPr>
              <w:t xml:space="preserve"> </w:t>
            </w:r>
            <w:r>
              <w:rPr>
                <w:w w:val="90"/>
                <w:sz w:val="18"/>
              </w:rPr>
              <w:t>USAGE,CREATE</w:t>
            </w:r>
            <w:r>
              <w:rPr>
                <w:spacing w:val="10"/>
                <w:w w:val="90"/>
                <w:sz w:val="18"/>
              </w:rPr>
              <w:t xml:space="preserve"> </w:t>
            </w:r>
            <w:r>
              <w:rPr>
                <w:w w:val="90"/>
                <w:sz w:val="18"/>
              </w:rPr>
              <w:t>ON</w:t>
            </w:r>
            <w:r>
              <w:rPr>
                <w:spacing w:val="11"/>
                <w:w w:val="90"/>
                <w:sz w:val="18"/>
              </w:rPr>
              <w:t xml:space="preserve"> </w:t>
            </w:r>
            <w:r>
              <w:rPr>
                <w:w w:val="90"/>
                <w:sz w:val="18"/>
              </w:rPr>
              <w:t>SCHEMA</w:t>
            </w:r>
            <w:r>
              <w:rPr>
                <w:spacing w:val="8"/>
                <w:w w:val="90"/>
                <w:sz w:val="18"/>
              </w:rPr>
              <w:t xml:space="preserve"> </w:t>
            </w:r>
            <w:r>
              <w:rPr>
                <w:w w:val="90"/>
                <w:sz w:val="18"/>
              </w:rPr>
              <w:t>tpcds</w:t>
            </w:r>
            <w:r>
              <w:rPr>
                <w:spacing w:val="9"/>
                <w:w w:val="90"/>
                <w:sz w:val="18"/>
              </w:rPr>
              <w:t xml:space="preserve"> </w:t>
            </w:r>
            <w:r>
              <w:rPr>
                <w:w w:val="90"/>
                <w:sz w:val="18"/>
              </w:rPr>
              <w:t>FROM</w:t>
            </w:r>
            <w:r>
              <w:rPr>
                <w:spacing w:val="11"/>
                <w:w w:val="90"/>
                <w:sz w:val="18"/>
              </w:rPr>
              <w:t xml:space="preserve"> </w:t>
            </w:r>
            <w:r>
              <w:rPr>
                <w:w w:val="90"/>
                <w:sz w:val="18"/>
              </w:rPr>
              <w:t>tpcds_manager;</w:t>
            </w:r>
            <w:r>
              <w:rPr>
                <w:spacing w:val="-47"/>
                <w:w w:val="90"/>
                <w:sz w:val="18"/>
              </w:rPr>
              <w:t xml:space="preserve"> </w:t>
            </w:r>
            <w:r>
              <w:rPr>
                <w:sz w:val="18"/>
              </w:rPr>
              <w:t>REVOKE</w:t>
            </w:r>
          </w:p>
          <w:p>
            <w:pPr>
              <w:pStyle w:val="17"/>
              <w:spacing w:before="1" w:line="307" w:lineRule="auto"/>
              <w:ind w:right="5682"/>
              <w:rPr>
                <w:sz w:val="18"/>
              </w:rPr>
            </w:pPr>
            <w:r>
              <w:rPr>
                <w:w w:val="90"/>
                <w:sz w:val="18"/>
              </w:rPr>
              <w:t>postgres=#</w:t>
            </w:r>
            <w:r>
              <w:rPr>
                <w:spacing w:val="10"/>
                <w:w w:val="90"/>
                <w:sz w:val="18"/>
              </w:rPr>
              <w:t xml:space="preserve"> </w:t>
            </w:r>
            <w:r>
              <w:rPr>
                <w:w w:val="90"/>
                <w:sz w:val="18"/>
              </w:rPr>
              <w:t>DROP</w:t>
            </w:r>
            <w:r>
              <w:rPr>
                <w:spacing w:val="10"/>
                <w:w w:val="90"/>
                <w:sz w:val="18"/>
              </w:rPr>
              <w:t xml:space="preserve"> </w:t>
            </w:r>
            <w:r>
              <w:rPr>
                <w:w w:val="90"/>
                <w:sz w:val="18"/>
              </w:rPr>
              <w:t>ROLE</w:t>
            </w:r>
            <w:r>
              <w:rPr>
                <w:spacing w:val="12"/>
                <w:w w:val="90"/>
                <w:sz w:val="18"/>
              </w:rPr>
              <w:t xml:space="preserve"> </w:t>
            </w:r>
            <w:r>
              <w:rPr>
                <w:w w:val="90"/>
                <w:sz w:val="18"/>
              </w:rPr>
              <w:t>tpcds_manager;</w:t>
            </w:r>
            <w:r>
              <w:rPr>
                <w:spacing w:val="-47"/>
                <w:w w:val="90"/>
                <w:sz w:val="18"/>
              </w:rPr>
              <w:t xml:space="preserve"> </w:t>
            </w:r>
            <w:r>
              <w:rPr>
                <w:w w:val="90"/>
                <w:sz w:val="18"/>
              </w:rPr>
              <w:t>DROP</w:t>
            </w:r>
            <w:r>
              <w:rPr>
                <w:spacing w:val="-16"/>
                <w:w w:val="90"/>
                <w:sz w:val="18"/>
              </w:rPr>
              <w:t xml:space="preserve"> </w:t>
            </w:r>
            <w:r>
              <w:rPr>
                <w:w w:val="90"/>
                <w:sz w:val="18"/>
              </w:rPr>
              <w:t>ROLE</w:t>
            </w:r>
          </w:p>
          <w:p>
            <w:pPr>
              <w:pStyle w:val="17"/>
              <w:spacing w:before="3" w:line="309" w:lineRule="auto"/>
              <w:ind w:right="5535"/>
              <w:rPr>
                <w:sz w:val="18"/>
              </w:rPr>
            </w:pPr>
            <w:r>
              <w:rPr>
                <w:w w:val="90"/>
                <w:sz w:val="18"/>
              </w:rPr>
              <w:t>postgres=#</w:t>
            </w:r>
            <w:r>
              <w:rPr>
                <w:spacing w:val="8"/>
                <w:w w:val="90"/>
                <w:sz w:val="18"/>
              </w:rPr>
              <w:t xml:space="preserve"> </w:t>
            </w:r>
            <w:r>
              <w:rPr>
                <w:w w:val="90"/>
                <w:sz w:val="18"/>
              </w:rPr>
              <w:t>DROP</w:t>
            </w:r>
            <w:r>
              <w:rPr>
                <w:spacing w:val="6"/>
                <w:w w:val="90"/>
                <w:sz w:val="18"/>
              </w:rPr>
              <w:t xml:space="preserve"> </w:t>
            </w:r>
            <w:r>
              <w:rPr>
                <w:w w:val="90"/>
                <w:sz w:val="18"/>
              </w:rPr>
              <w:t>ROLE</w:t>
            </w:r>
            <w:r>
              <w:rPr>
                <w:spacing w:val="10"/>
                <w:w w:val="90"/>
                <w:sz w:val="18"/>
              </w:rPr>
              <w:t xml:space="preserve"> </w:t>
            </w:r>
            <w:r>
              <w:rPr>
                <w:w w:val="90"/>
                <w:sz w:val="18"/>
              </w:rPr>
              <w:t>senior_manager;</w:t>
            </w:r>
            <w:r>
              <w:rPr>
                <w:spacing w:val="-48"/>
                <w:w w:val="90"/>
                <w:sz w:val="18"/>
              </w:rPr>
              <w:t xml:space="preserve"> </w:t>
            </w:r>
            <w:r>
              <w:rPr>
                <w:w w:val="90"/>
                <w:sz w:val="18"/>
              </w:rPr>
              <w:t>DROP</w:t>
            </w:r>
            <w:r>
              <w:rPr>
                <w:spacing w:val="-16"/>
                <w:w w:val="90"/>
                <w:sz w:val="18"/>
              </w:rPr>
              <w:t xml:space="preserve"> </w:t>
            </w:r>
            <w:r>
              <w:rPr>
                <w:w w:val="90"/>
                <w:sz w:val="18"/>
              </w:rPr>
              <w:t>ROLE</w:t>
            </w:r>
          </w:p>
          <w:p>
            <w:pPr>
              <w:pStyle w:val="17"/>
              <w:spacing w:line="216" w:lineRule="exact"/>
              <w:rPr>
                <w:sz w:val="18"/>
              </w:rPr>
            </w:pPr>
            <w:r>
              <w:rPr>
                <w:w w:val="90"/>
                <w:sz w:val="18"/>
              </w:rPr>
              <w:t>postgres=#</w:t>
            </w:r>
            <w:r>
              <w:rPr>
                <w:spacing w:val="-9"/>
                <w:w w:val="90"/>
                <w:sz w:val="18"/>
              </w:rPr>
              <w:t xml:space="preserve"> </w:t>
            </w:r>
            <w:r>
              <w:rPr>
                <w:w w:val="90"/>
                <w:sz w:val="18"/>
              </w:rPr>
              <w:t>DROP</w:t>
            </w:r>
            <w:r>
              <w:rPr>
                <w:spacing w:val="-6"/>
                <w:w w:val="90"/>
                <w:sz w:val="18"/>
              </w:rPr>
              <w:t xml:space="preserve"> </w:t>
            </w:r>
            <w:r>
              <w:rPr>
                <w:w w:val="90"/>
                <w:sz w:val="18"/>
              </w:rPr>
              <w:t>USER</w:t>
            </w:r>
            <w:r>
              <w:rPr>
                <w:spacing w:val="-7"/>
                <w:w w:val="90"/>
                <w:sz w:val="18"/>
              </w:rPr>
              <w:t xml:space="preserve"> </w:t>
            </w:r>
            <w:r>
              <w:rPr>
                <w:w w:val="90"/>
                <w:sz w:val="18"/>
              </w:rPr>
              <w:t>joe</w:t>
            </w:r>
            <w:r>
              <w:rPr>
                <w:spacing w:val="-8"/>
                <w:w w:val="90"/>
                <w:sz w:val="18"/>
              </w:rPr>
              <w:t xml:space="preserve"> </w:t>
            </w:r>
            <w:r>
              <w:rPr>
                <w:w w:val="90"/>
                <w:sz w:val="18"/>
              </w:rPr>
              <w:t>CASCADE;</w:t>
            </w:r>
          </w:p>
          <w:p>
            <w:pPr>
              <w:pStyle w:val="17"/>
              <w:spacing w:before="63"/>
              <w:rPr>
                <w:sz w:val="18"/>
              </w:rPr>
            </w:pPr>
            <w:r>
              <w:rPr>
                <w:w w:val="90"/>
                <w:sz w:val="18"/>
              </w:rPr>
              <w:t>DROP</w:t>
            </w:r>
            <w:r>
              <w:rPr>
                <w:spacing w:val="-3"/>
                <w:w w:val="90"/>
                <w:sz w:val="18"/>
              </w:rPr>
              <w:t xml:space="preserve"> </w:t>
            </w:r>
            <w:r>
              <w:rPr>
                <w:w w:val="90"/>
                <w:sz w:val="18"/>
              </w:rPr>
              <w:t>ROLE</w:t>
            </w:r>
          </w:p>
        </w:tc>
      </w:tr>
    </w:tbl>
    <w:p>
      <w:pPr>
        <w:rPr>
          <w:sz w:val="18"/>
        </w:rPr>
        <w:sectPr>
          <w:pgSz w:w="11910" w:h="16840"/>
          <w:pgMar w:top="1300" w:right="880" w:bottom="280" w:left="1000" w:header="567" w:footer="0" w:gutter="0"/>
          <w:cols w:space="720" w:num="1"/>
        </w:sectPr>
      </w:pPr>
    </w:p>
    <w:p>
      <w:pPr>
        <w:pStyle w:val="9"/>
        <w:spacing w:before="2"/>
        <w:rPr>
          <w:sz w:val="19"/>
        </w:rPr>
      </w:pPr>
    </w:p>
    <w:p>
      <w:pPr>
        <w:pStyle w:val="16"/>
        <w:numPr>
          <w:ilvl w:val="2"/>
          <w:numId w:val="24"/>
        </w:numPr>
        <w:tabs>
          <w:tab w:val="left" w:pos="835"/>
        </w:tabs>
        <w:spacing w:before="15"/>
        <w:ind w:hanging="703"/>
        <w:rPr>
          <w:sz w:val="32"/>
        </w:rPr>
      </w:pPr>
      <w:bookmarkStart w:id="29" w:name="_bookmark29"/>
      <w:bookmarkEnd w:id="29"/>
      <w:r>
        <w:rPr>
          <w:w w:val="95"/>
          <w:sz w:val="32"/>
        </w:rPr>
        <w:t>数据导入导出</w:t>
      </w:r>
    </w:p>
    <w:p>
      <w:pPr>
        <w:pStyle w:val="9"/>
        <w:spacing w:before="64" w:line="223" w:lineRule="auto"/>
        <w:ind w:left="1153" w:right="282"/>
        <w:rPr>
          <w:lang w:eastAsia="zh-CN"/>
        </w:rPr>
      </w:pPr>
      <w:r>
        <w:rPr>
          <w:rFonts w:ascii="Tahoma" w:eastAsia="Tahoma"/>
          <w:w w:val="95"/>
          <w:lang w:eastAsia="zh-CN"/>
        </w:rPr>
        <w:t>gs_dump</w:t>
      </w:r>
      <w:r>
        <w:rPr>
          <w:rFonts w:ascii="Tahoma" w:eastAsia="Tahoma"/>
          <w:spacing w:val="121"/>
          <w:lang w:eastAsia="zh-CN"/>
        </w:rPr>
        <w:t xml:space="preserve"> </w:t>
      </w:r>
      <w:r>
        <w:rPr>
          <w:spacing w:val="50"/>
          <w:w w:val="95"/>
          <w:lang w:eastAsia="zh-CN"/>
        </w:rPr>
        <w:t>是</w:t>
      </w:r>
      <w:r>
        <w:rPr>
          <w:rFonts w:ascii="Tahoma" w:eastAsia="Tahoma"/>
          <w:w w:val="95"/>
          <w:lang w:eastAsia="zh-CN"/>
        </w:rPr>
        <w:t>openGauss</w:t>
      </w:r>
      <w:r>
        <w:rPr>
          <w:rFonts w:ascii="Tahoma" w:eastAsia="Tahoma"/>
          <w:spacing w:val="129"/>
          <w:lang w:eastAsia="zh-CN"/>
        </w:rPr>
        <w:t xml:space="preserve"> </w:t>
      </w:r>
      <w:r>
        <w:rPr>
          <w:w w:val="95"/>
          <w:lang w:eastAsia="zh-CN"/>
        </w:rPr>
        <w:t>用于导出数据库相关信息的工具，用户可以自定义导出一个数据库或</w:t>
      </w:r>
      <w:r>
        <w:rPr>
          <w:spacing w:val="-1"/>
          <w:lang w:eastAsia="zh-CN"/>
        </w:rPr>
        <w:t>其中的对象（模式、表、视图等）</w:t>
      </w:r>
      <w:r>
        <w:rPr>
          <w:spacing w:val="-2"/>
          <w:lang w:eastAsia="zh-CN"/>
        </w:rPr>
        <w:t xml:space="preserve">。支持导出的数据库可以是默认数据库 </w:t>
      </w:r>
      <w:r>
        <w:rPr>
          <w:rFonts w:ascii="Tahoma" w:eastAsia="Tahoma"/>
          <w:lang w:eastAsia="zh-CN"/>
        </w:rPr>
        <w:t>postgres</w:t>
      </w:r>
      <w:r>
        <w:rPr>
          <w:lang w:eastAsia="zh-CN"/>
        </w:rPr>
        <w:t>，也可以是自定义数据库。</w:t>
      </w:r>
    </w:p>
    <w:p>
      <w:pPr>
        <w:pStyle w:val="4"/>
        <w:numPr>
          <w:ilvl w:val="3"/>
          <w:numId w:val="27"/>
        </w:numPr>
        <w:tabs>
          <w:tab w:val="left" w:pos="955"/>
        </w:tabs>
        <w:spacing w:before="57"/>
        <w:ind w:hanging="823"/>
      </w:pPr>
      <w:r>
        <w:t>创建备份目录</w:t>
      </w:r>
    </w:p>
    <w:p>
      <w:pPr>
        <w:pStyle w:val="9"/>
        <w:spacing w:before="49"/>
        <w:ind w:left="1153"/>
        <w:rPr>
          <w:lang w:eastAsia="zh-CN"/>
        </w:rPr>
      </w:pPr>
      <w:r>
        <w:rPr>
          <w:spacing w:val="25"/>
          <w:lang w:eastAsia="zh-CN"/>
        </w:rPr>
        <w:t>使用</w:t>
      </w:r>
      <w:r>
        <w:rPr>
          <w:rFonts w:ascii="Tahoma" w:eastAsia="Tahoma"/>
          <w:lang w:eastAsia="zh-CN"/>
        </w:rPr>
        <w:t>omm</w:t>
      </w:r>
      <w:r>
        <w:rPr>
          <w:rFonts w:ascii="Tahoma" w:eastAsia="Tahoma"/>
          <w:spacing w:val="-15"/>
          <w:lang w:eastAsia="zh-CN"/>
        </w:rPr>
        <w:t xml:space="preserve"> </w:t>
      </w:r>
      <w:r>
        <w:rPr>
          <w:lang w:eastAsia="zh-CN"/>
        </w:rPr>
        <w:t>用户，创建备份目录</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8846" w:type="dxa"/>
            <w:shd w:val="clear" w:color="auto" w:fill="D9D9D9"/>
          </w:tcPr>
          <w:p>
            <w:pPr>
              <w:pStyle w:val="17"/>
              <w:spacing w:before="16"/>
              <w:rPr>
                <w:sz w:val="18"/>
              </w:rPr>
            </w:pPr>
            <w:r>
              <w:rPr>
                <w:w w:val="95"/>
                <w:sz w:val="18"/>
              </w:rPr>
              <w:t>[omm@opengauss]$</w:t>
            </w:r>
            <w:r>
              <w:rPr>
                <w:spacing w:val="-11"/>
                <w:w w:val="95"/>
                <w:sz w:val="18"/>
              </w:rPr>
              <w:t xml:space="preserve"> </w:t>
            </w:r>
            <w:r>
              <w:rPr>
                <w:w w:val="95"/>
                <w:sz w:val="18"/>
              </w:rPr>
              <w:t>mkdir</w:t>
            </w:r>
            <w:r>
              <w:rPr>
                <w:spacing w:val="-10"/>
                <w:w w:val="95"/>
                <w:sz w:val="18"/>
              </w:rPr>
              <w:t xml:space="preserve"> </w:t>
            </w:r>
            <w:r>
              <w:rPr>
                <w:w w:val="95"/>
                <w:sz w:val="18"/>
              </w:rPr>
              <w:t>/gaussdb/backup</w:t>
            </w:r>
          </w:p>
          <w:p>
            <w:pPr>
              <w:pStyle w:val="17"/>
              <w:spacing w:before="64"/>
              <w:rPr>
                <w:sz w:val="18"/>
              </w:rPr>
            </w:pPr>
            <w:r>
              <w:rPr>
                <w:w w:val="95"/>
                <w:sz w:val="18"/>
              </w:rPr>
              <w:t>[omm@opengauss]$</w:t>
            </w:r>
            <w:r>
              <w:rPr>
                <w:spacing w:val="-14"/>
                <w:w w:val="95"/>
                <w:sz w:val="18"/>
              </w:rPr>
              <w:t xml:space="preserve"> </w:t>
            </w:r>
            <w:r>
              <w:rPr>
                <w:w w:val="95"/>
                <w:sz w:val="18"/>
              </w:rPr>
              <w:t>cd</w:t>
            </w:r>
            <w:r>
              <w:rPr>
                <w:spacing w:val="-14"/>
                <w:w w:val="95"/>
                <w:sz w:val="18"/>
              </w:rPr>
              <w:t xml:space="preserve"> </w:t>
            </w:r>
            <w:r>
              <w:rPr>
                <w:w w:val="95"/>
                <w:sz w:val="18"/>
              </w:rPr>
              <w:t>/gaussdb/backup</w:t>
            </w:r>
          </w:p>
        </w:tc>
      </w:tr>
    </w:tbl>
    <w:p>
      <w:pPr>
        <w:pStyle w:val="4"/>
        <w:numPr>
          <w:ilvl w:val="3"/>
          <w:numId w:val="27"/>
        </w:numPr>
        <w:tabs>
          <w:tab w:val="left" w:pos="955"/>
        </w:tabs>
        <w:ind w:right="6828" w:hanging="955"/>
        <w:jc w:val="right"/>
      </w:pPr>
      <w:r>
        <w:t>创建表并插入数据</w:t>
      </w:r>
    </w:p>
    <w:p>
      <w:pPr>
        <w:spacing w:before="86"/>
        <w:ind w:right="6927"/>
        <w:jc w:val="right"/>
        <w:rPr>
          <w:rFonts w:ascii="微软雅黑" w:eastAsia="微软雅黑"/>
          <w:sz w:val="21"/>
        </w:rPr>
      </w:pPr>
      <w:r>
        <w:rPr>
          <w:rFonts w:hint="eastAsia" w:ascii="微软雅黑" w:eastAsia="微软雅黑"/>
          <w:spacing w:val="-1"/>
          <w:w w:val="95"/>
          <w:sz w:val="24"/>
        </w:rPr>
        <w:t xml:space="preserve">步骤 </w:t>
      </w:r>
      <w:r>
        <w:rPr>
          <w:w w:val="95"/>
          <w:sz w:val="24"/>
        </w:rPr>
        <w:t>1</w:t>
      </w:r>
      <w:r>
        <w:rPr>
          <w:spacing w:val="148"/>
          <w:sz w:val="24"/>
        </w:rPr>
        <w:t xml:space="preserve"> </w:t>
      </w:r>
      <w:r>
        <w:rPr>
          <w:rFonts w:hint="eastAsia" w:ascii="微软雅黑" w:eastAsia="微软雅黑"/>
          <w:w w:val="95"/>
          <w:sz w:val="21"/>
        </w:rPr>
        <w:t>登录数据库。</w:t>
      </w:r>
    </w:p>
    <w:p>
      <w:pPr>
        <w:pStyle w:val="9"/>
        <w:spacing w:before="17"/>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pacing w:val="-1"/>
                <w:w w:val="95"/>
                <w:sz w:val="18"/>
              </w:rPr>
              <w:t>[omm@opengauss</w:t>
            </w:r>
            <w:r>
              <w:rPr>
                <w:spacing w:val="-19"/>
                <w:w w:val="95"/>
                <w:sz w:val="18"/>
              </w:rPr>
              <w:t xml:space="preserve"> </w:t>
            </w:r>
            <w:r>
              <w:rPr>
                <w:w w:val="95"/>
                <w:sz w:val="18"/>
              </w:rPr>
              <w:t>backup]$</w:t>
            </w:r>
            <w:r>
              <w:rPr>
                <w:spacing w:val="-18"/>
                <w:w w:val="95"/>
                <w:sz w:val="18"/>
              </w:rPr>
              <w:t xml:space="preserve"> </w:t>
            </w:r>
            <w:r>
              <w:rPr>
                <w:w w:val="95"/>
                <w:sz w:val="18"/>
              </w:rPr>
              <w:t>gsql</w:t>
            </w:r>
            <w:r>
              <w:rPr>
                <w:spacing w:val="-15"/>
                <w:w w:val="95"/>
                <w:sz w:val="18"/>
              </w:rPr>
              <w:t xml:space="preserve"> </w:t>
            </w:r>
            <w:r>
              <w:rPr>
                <w:w w:val="95"/>
                <w:sz w:val="18"/>
              </w:rPr>
              <w:t>-d</w:t>
            </w:r>
            <w:r>
              <w:rPr>
                <w:spacing w:val="-17"/>
                <w:w w:val="95"/>
                <w:sz w:val="18"/>
              </w:rPr>
              <w:t xml:space="preserve"> </w:t>
            </w:r>
            <w:r>
              <w:rPr>
                <w:w w:val="95"/>
                <w:sz w:val="18"/>
              </w:rPr>
              <w:t>postgres</w:t>
            </w:r>
            <w:r>
              <w:rPr>
                <w:spacing w:val="-17"/>
                <w:w w:val="95"/>
                <w:sz w:val="18"/>
              </w:rPr>
              <w:t xml:space="preserve"> </w:t>
            </w:r>
            <w:r>
              <w:rPr>
                <w:w w:val="95"/>
                <w:sz w:val="18"/>
              </w:rPr>
              <w:t>-p</w:t>
            </w:r>
            <w:r>
              <w:rPr>
                <w:spacing w:val="-17"/>
                <w:w w:val="95"/>
                <w:sz w:val="18"/>
              </w:rPr>
              <w:t xml:space="preserve"> </w:t>
            </w:r>
            <w:r>
              <w:rPr>
                <w:w w:val="95"/>
                <w:sz w:val="18"/>
              </w:rPr>
              <w:t>26000</w:t>
            </w:r>
            <w:r>
              <w:rPr>
                <w:spacing w:val="-18"/>
                <w:w w:val="95"/>
                <w:sz w:val="18"/>
              </w:rPr>
              <w:t xml:space="preserve"> </w:t>
            </w:r>
            <w:r>
              <w:rPr>
                <w:w w:val="95"/>
                <w:sz w:val="18"/>
              </w:rPr>
              <w:t>-r</w:t>
            </w:r>
          </w:p>
        </w:tc>
      </w:tr>
    </w:tbl>
    <w:p>
      <w:pPr>
        <w:spacing w:before="108"/>
        <w:ind w:left="1028"/>
        <w:rPr>
          <w:rFonts w:ascii="微软雅黑" w:eastAsia="微软雅黑"/>
          <w:sz w:val="21"/>
        </w:rPr>
      </w:pPr>
      <w:r>
        <w:rPr>
          <w:rFonts w:hint="eastAsia" w:ascii="微软雅黑" w:eastAsia="微软雅黑"/>
          <w:spacing w:val="-4"/>
          <w:w w:val="95"/>
          <w:sz w:val="24"/>
        </w:rPr>
        <w:t xml:space="preserve">步骤 </w:t>
      </w:r>
      <w:r>
        <w:rPr>
          <w:w w:val="95"/>
          <w:sz w:val="24"/>
        </w:rPr>
        <w:t>2</w:t>
      </w:r>
      <w:r>
        <w:rPr>
          <w:spacing w:val="122"/>
          <w:sz w:val="24"/>
        </w:rPr>
        <w:t xml:space="preserve"> </w:t>
      </w:r>
      <w:r>
        <w:rPr>
          <w:rFonts w:hint="eastAsia" w:ascii="微软雅黑" w:eastAsia="微软雅黑"/>
          <w:spacing w:val="2"/>
          <w:w w:val="95"/>
          <w:sz w:val="21"/>
        </w:rPr>
        <w:t xml:space="preserve">创建 </w:t>
      </w:r>
      <w:r>
        <w:rPr>
          <w:w w:val="95"/>
          <w:sz w:val="21"/>
        </w:rPr>
        <w:t>customer_t1</w:t>
      </w:r>
      <w:r>
        <w:rPr>
          <w:spacing w:val="4"/>
          <w:w w:val="95"/>
          <w:sz w:val="21"/>
        </w:rPr>
        <w:t xml:space="preserve"> </w:t>
      </w:r>
      <w:r>
        <w:rPr>
          <w:rFonts w:hint="eastAsia" w:ascii="微软雅黑" w:eastAsia="微软雅黑"/>
          <w:w w:val="95"/>
          <w:sz w:val="21"/>
        </w:rPr>
        <w:t>表。</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67" w:hRule="atLeast"/>
        </w:trPr>
        <w:tc>
          <w:tcPr>
            <w:tcW w:w="8846" w:type="dxa"/>
            <w:shd w:val="clear" w:color="auto" w:fill="D9D9D9"/>
          </w:tcPr>
          <w:p>
            <w:pPr>
              <w:pStyle w:val="17"/>
              <w:spacing w:before="16"/>
              <w:rPr>
                <w:sz w:val="18"/>
              </w:rPr>
            </w:pPr>
            <w:r>
              <w:rPr>
                <w:w w:val="90"/>
                <w:sz w:val="18"/>
              </w:rPr>
              <w:t>postgres=#</w:t>
            </w:r>
            <w:r>
              <w:rPr>
                <w:spacing w:val="2"/>
                <w:w w:val="90"/>
                <w:sz w:val="18"/>
              </w:rPr>
              <w:t xml:space="preserve"> </w:t>
            </w:r>
            <w:r>
              <w:rPr>
                <w:w w:val="90"/>
                <w:sz w:val="18"/>
              </w:rPr>
              <w:t>drop</w:t>
            </w:r>
            <w:r>
              <w:rPr>
                <w:spacing w:val="5"/>
                <w:w w:val="90"/>
                <w:sz w:val="18"/>
              </w:rPr>
              <w:t xml:space="preserve"> </w:t>
            </w:r>
            <w:r>
              <w:rPr>
                <w:w w:val="90"/>
                <w:sz w:val="18"/>
              </w:rPr>
              <w:t>table</w:t>
            </w:r>
            <w:r>
              <w:rPr>
                <w:spacing w:val="3"/>
                <w:w w:val="90"/>
                <w:sz w:val="18"/>
              </w:rPr>
              <w:t xml:space="preserve"> </w:t>
            </w:r>
            <w:r>
              <w:rPr>
                <w:w w:val="90"/>
                <w:sz w:val="18"/>
              </w:rPr>
              <w:t>if</w:t>
            </w:r>
            <w:r>
              <w:rPr>
                <w:spacing w:val="7"/>
                <w:w w:val="90"/>
                <w:sz w:val="18"/>
              </w:rPr>
              <w:t xml:space="preserve"> </w:t>
            </w:r>
            <w:r>
              <w:rPr>
                <w:w w:val="90"/>
                <w:sz w:val="18"/>
              </w:rPr>
              <w:t>exists</w:t>
            </w:r>
            <w:r>
              <w:rPr>
                <w:spacing w:val="1"/>
                <w:w w:val="90"/>
                <w:sz w:val="18"/>
              </w:rPr>
              <w:t xml:space="preserve"> </w:t>
            </w:r>
            <w:r>
              <w:rPr>
                <w:w w:val="90"/>
                <w:sz w:val="18"/>
              </w:rPr>
              <w:t>customer_t1;</w:t>
            </w:r>
          </w:p>
          <w:p>
            <w:pPr>
              <w:pStyle w:val="17"/>
              <w:spacing w:before="64" w:line="309" w:lineRule="auto"/>
              <w:ind w:right="4488"/>
              <w:rPr>
                <w:sz w:val="18"/>
              </w:rPr>
            </w:pPr>
            <w:r>
              <w:rPr>
                <w:w w:val="95"/>
                <w:sz w:val="18"/>
              </w:rPr>
              <w:t>NOTICE:</w:t>
            </w:r>
            <w:r>
              <w:rPr>
                <w:spacing w:val="37"/>
                <w:w w:val="95"/>
                <w:sz w:val="18"/>
              </w:rPr>
              <w:t xml:space="preserve"> </w:t>
            </w:r>
            <w:r>
              <w:rPr>
                <w:w w:val="95"/>
                <w:sz w:val="18"/>
              </w:rPr>
              <w:t>table</w:t>
            </w:r>
            <w:r>
              <w:rPr>
                <w:spacing w:val="-16"/>
                <w:w w:val="95"/>
                <w:sz w:val="18"/>
              </w:rPr>
              <w:t xml:space="preserve"> </w:t>
            </w:r>
            <w:r>
              <w:rPr>
                <w:w w:val="95"/>
                <w:sz w:val="18"/>
              </w:rPr>
              <w:t>"customer_t1"</w:t>
            </w:r>
            <w:r>
              <w:rPr>
                <w:spacing w:val="-11"/>
                <w:w w:val="95"/>
                <w:sz w:val="18"/>
              </w:rPr>
              <w:t xml:space="preserve"> </w:t>
            </w:r>
            <w:r>
              <w:rPr>
                <w:w w:val="95"/>
                <w:sz w:val="18"/>
              </w:rPr>
              <w:t>does</w:t>
            </w:r>
            <w:r>
              <w:rPr>
                <w:spacing w:val="-16"/>
                <w:w w:val="95"/>
                <w:sz w:val="18"/>
              </w:rPr>
              <w:t xml:space="preserve"> </w:t>
            </w:r>
            <w:r>
              <w:rPr>
                <w:w w:val="95"/>
                <w:sz w:val="18"/>
              </w:rPr>
              <w:t>not</w:t>
            </w:r>
            <w:r>
              <w:rPr>
                <w:spacing w:val="-17"/>
                <w:w w:val="95"/>
                <w:sz w:val="18"/>
              </w:rPr>
              <w:t xml:space="preserve"> </w:t>
            </w:r>
            <w:r>
              <w:rPr>
                <w:w w:val="95"/>
                <w:sz w:val="18"/>
              </w:rPr>
              <w:t>exist,</w:t>
            </w:r>
            <w:r>
              <w:rPr>
                <w:spacing w:val="-14"/>
                <w:w w:val="95"/>
                <w:sz w:val="18"/>
              </w:rPr>
              <w:t xml:space="preserve"> </w:t>
            </w:r>
            <w:r>
              <w:rPr>
                <w:w w:val="95"/>
                <w:sz w:val="18"/>
              </w:rPr>
              <w:t>skipping</w:t>
            </w:r>
            <w:r>
              <w:rPr>
                <w:spacing w:val="-51"/>
                <w:w w:val="95"/>
                <w:sz w:val="18"/>
              </w:rPr>
              <w:t xml:space="preserve"> </w:t>
            </w:r>
            <w:r>
              <w:rPr>
                <w:w w:val="90"/>
                <w:sz w:val="18"/>
              </w:rPr>
              <w:t>DROP</w:t>
            </w:r>
            <w:r>
              <w:rPr>
                <w:spacing w:val="-16"/>
                <w:w w:val="90"/>
                <w:sz w:val="18"/>
              </w:rPr>
              <w:t xml:space="preserve"> </w:t>
            </w:r>
            <w:r>
              <w:rPr>
                <w:w w:val="90"/>
                <w:sz w:val="18"/>
              </w:rPr>
              <w:t>TABLE</w:t>
            </w:r>
          </w:p>
          <w:p>
            <w:pPr>
              <w:pStyle w:val="17"/>
              <w:spacing w:before="1" w:line="307" w:lineRule="auto"/>
              <w:ind w:right="5758"/>
              <w:rPr>
                <w:sz w:val="18"/>
              </w:rPr>
            </w:pPr>
            <w:r>
              <w:rPr>
                <w:w w:val="90"/>
                <w:sz w:val="18"/>
              </w:rPr>
              <w:t>postgres=#</w:t>
            </w:r>
            <w:r>
              <w:rPr>
                <w:spacing w:val="8"/>
                <w:w w:val="90"/>
                <w:sz w:val="18"/>
              </w:rPr>
              <w:t xml:space="preserve"> </w:t>
            </w:r>
            <w:r>
              <w:rPr>
                <w:w w:val="90"/>
                <w:sz w:val="18"/>
              </w:rPr>
              <w:t>CREATE</w:t>
            </w:r>
            <w:r>
              <w:rPr>
                <w:spacing w:val="9"/>
                <w:w w:val="90"/>
                <w:sz w:val="18"/>
              </w:rPr>
              <w:t xml:space="preserve"> </w:t>
            </w:r>
            <w:r>
              <w:rPr>
                <w:w w:val="90"/>
                <w:sz w:val="18"/>
              </w:rPr>
              <w:t>TABLE</w:t>
            </w:r>
            <w:r>
              <w:rPr>
                <w:spacing w:val="10"/>
                <w:w w:val="90"/>
                <w:sz w:val="18"/>
              </w:rPr>
              <w:t xml:space="preserve"> </w:t>
            </w:r>
            <w:r>
              <w:rPr>
                <w:w w:val="90"/>
                <w:sz w:val="18"/>
              </w:rPr>
              <w:t>customer_t1</w:t>
            </w:r>
            <w:r>
              <w:rPr>
                <w:spacing w:val="-48"/>
                <w:w w:val="90"/>
                <w:sz w:val="18"/>
              </w:rPr>
              <w:t xml:space="preserve"> </w:t>
            </w:r>
            <w:r>
              <w:rPr>
                <w:spacing w:val="-1"/>
                <w:w w:val="90"/>
                <w:sz w:val="18"/>
              </w:rPr>
              <w:t>postgres-#</w:t>
            </w:r>
            <w:r>
              <w:rPr>
                <w:spacing w:val="-16"/>
                <w:w w:val="90"/>
                <w:sz w:val="18"/>
              </w:rPr>
              <w:t xml:space="preserve"> </w:t>
            </w:r>
            <w:r>
              <w:rPr>
                <w:w w:val="90"/>
                <w:sz w:val="18"/>
              </w:rPr>
              <w:t>(</w:t>
            </w:r>
          </w:p>
          <w:p>
            <w:pPr>
              <w:pStyle w:val="17"/>
              <w:tabs>
                <w:tab w:val="left" w:pos="1359"/>
                <w:tab w:val="left" w:pos="3670"/>
              </w:tabs>
              <w:spacing w:before="3"/>
              <w:rPr>
                <w:sz w:val="18"/>
              </w:rPr>
            </w:pPr>
            <w:r>
              <w:rPr>
                <w:w w:val="95"/>
                <w:sz w:val="18"/>
              </w:rPr>
              <w:t>postgres(#</w:t>
            </w:r>
            <w:r>
              <w:rPr>
                <w:w w:val="95"/>
                <w:sz w:val="18"/>
              </w:rPr>
              <w:tab/>
            </w:r>
            <w:r>
              <w:rPr>
                <w:sz w:val="18"/>
              </w:rPr>
              <w:t>c_customer_sk</w:t>
            </w:r>
            <w:r>
              <w:rPr>
                <w:sz w:val="18"/>
              </w:rPr>
              <w:tab/>
            </w:r>
            <w:r>
              <w:rPr>
                <w:sz w:val="18"/>
              </w:rPr>
              <w:t>integer,</w:t>
            </w:r>
          </w:p>
          <w:p>
            <w:pPr>
              <w:pStyle w:val="17"/>
              <w:tabs>
                <w:tab w:val="left" w:pos="1359"/>
                <w:tab w:val="left" w:pos="3648"/>
              </w:tabs>
              <w:spacing w:before="63"/>
              <w:rPr>
                <w:sz w:val="18"/>
              </w:rPr>
            </w:pPr>
            <w:r>
              <w:rPr>
                <w:w w:val="95"/>
                <w:sz w:val="18"/>
              </w:rPr>
              <w:t>postgres(#</w:t>
            </w:r>
            <w:r>
              <w:rPr>
                <w:w w:val="95"/>
                <w:sz w:val="18"/>
              </w:rPr>
              <w:tab/>
            </w:r>
            <w:r>
              <w:rPr>
                <w:sz w:val="18"/>
              </w:rPr>
              <w:t>c_customer_id</w:t>
            </w:r>
            <w:r>
              <w:rPr>
                <w:sz w:val="18"/>
              </w:rPr>
              <w:tab/>
            </w:r>
            <w:r>
              <w:rPr>
                <w:sz w:val="18"/>
              </w:rPr>
              <w:t>char(5),</w:t>
            </w:r>
          </w:p>
          <w:p>
            <w:pPr>
              <w:pStyle w:val="17"/>
              <w:tabs>
                <w:tab w:val="left" w:pos="1359"/>
                <w:tab w:val="left" w:pos="3602"/>
              </w:tabs>
              <w:spacing w:before="62"/>
              <w:rPr>
                <w:sz w:val="18"/>
              </w:rPr>
            </w:pPr>
            <w:r>
              <w:rPr>
                <w:w w:val="95"/>
                <w:sz w:val="18"/>
              </w:rPr>
              <w:t>postgres(#</w:t>
            </w:r>
            <w:r>
              <w:rPr>
                <w:w w:val="95"/>
                <w:sz w:val="18"/>
              </w:rPr>
              <w:tab/>
            </w:r>
            <w:r>
              <w:rPr>
                <w:sz w:val="18"/>
              </w:rPr>
              <w:t>c_first_name</w:t>
            </w:r>
            <w:r>
              <w:rPr>
                <w:sz w:val="18"/>
              </w:rPr>
              <w:tab/>
            </w:r>
            <w:r>
              <w:rPr>
                <w:sz w:val="18"/>
              </w:rPr>
              <w:t>char(6),</w:t>
            </w:r>
          </w:p>
          <w:p>
            <w:pPr>
              <w:pStyle w:val="17"/>
              <w:tabs>
                <w:tab w:val="left" w:pos="1359"/>
                <w:tab w:val="left" w:pos="3670"/>
              </w:tabs>
              <w:spacing w:before="63" w:line="309" w:lineRule="auto"/>
              <w:ind w:right="4634"/>
              <w:rPr>
                <w:sz w:val="18"/>
              </w:rPr>
            </w:pPr>
            <w:r>
              <w:rPr>
                <w:w w:val="95"/>
                <w:sz w:val="18"/>
              </w:rPr>
              <w:t>postgres(#</w:t>
            </w:r>
            <w:r>
              <w:rPr>
                <w:w w:val="95"/>
                <w:sz w:val="18"/>
              </w:rPr>
              <w:tab/>
            </w:r>
            <w:r>
              <w:rPr>
                <w:sz w:val="18"/>
              </w:rPr>
              <w:t>c_last_name</w:t>
            </w:r>
            <w:r>
              <w:rPr>
                <w:sz w:val="18"/>
              </w:rPr>
              <w:tab/>
            </w:r>
            <w:r>
              <w:rPr>
                <w:w w:val="90"/>
                <w:sz w:val="18"/>
              </w:rPr>
              <w:t>char(8)</w:t>
            </w:r>
            <w:r>
              <w:rPr>
                <w:spacing w:val="-48"/>
                <w:w w:val="90"/>
                <w:sz w:val="18"/>
              </w:rPr>
              <w:t xml:space="preserve"> </w:t>
            </w:r>
            <w:r>
              <w:rPr>
                <w:w w:val="85"/>
                <w:sz w:val="18"/>
              </w:rPr>
              <w:t>postgres(#</w:t>
            </w:r>
            <w:r>
              <w:rPr>
                <w:spacing w:val="-13"/>
                <w:w w:val="85"/>
                <w:sz w:val="18"/>
              </w:rPr>
              <w:t xml:space="preserve"> </w:t>
            </w:r>
            <w:r>
              <w:rPr>
                <w:w w:val="85"/>
                <w:sz w:val="18"/>
              </w:rPr>
              <w:t>);</w:t>
            </w:r>
          </w:p>
          <w:p>
            <w:pPr>
              <w:pStyle w:val="17"/>
              <w:spacing w:line="216" w:lineRule="exact"/>
              <w:rPr>
                <w:sz w:val="18"/>
              </w:rPr>
            </w:pPr>
            <w:r>
              <w:rPr>
                <w:w w:val="90"/>
                <w:sz w:val="18"/>
              </w:rPr>
              <w:t>CREATE</w:t>
            </w:r>
            <w:r>
              <w:rPr>
                <w:spacing w:val="1"/>
                <w:w w:val="90"/>
                <w:sz w:val="18"/>
              </w:rPr>
              <w:t xml:space="preserve"> </w:t>
            </w:r>
            <w:r>
              <w:rPr>
                <w:w w:val="90"/>
                <w:sz w:val="18"/>
              </w:rPr>
              <w:t>TABLE</w:t>
            </w:r>
          </w:p>
        </w:tc>
      </w:tr>
    </w:tbl>
    <w:p>
      <w:pPr>
        <w:pStyle w:val="9"/>
        <w:spacing w:before="108"/>
        <w:ind w:left="1028"/>
      </w:pPr>
      <w:r>
        <w:rPr>
          <w:spacing w:val="-1"/>
          <w:w w:val="95"/>
          <w:sz w:val="24"/>
        </w:rPr>
        <w:t xml:space="preserve">步骤 </w:t>
      </w:r>
      <w:r>
        <w:rPr>
          <w:rFonts w:ascii="Tahoma" w:eastAsia="Tahoma"/>
          <w:w w:val="95"/>
          <w:sz w:val="24"/>
        </w:rPr>
        <w:t>3</w:t>
      </w:r>
      <w:r>
        <w:rPr>
          <w:rFonts w:ascii="Tahoma" w:eastAsia="Tahoma"/>
          <w:spacing w:val="146"/>
          <w:sz w:val="24"/>
        </w:rPr>
        <w:t xml:space="preserve"> </w:t>
      </w:r>
      <w:r>
        <w:rPr>
          <w:spacing w:val="6"/>
          <w:w w:val="95"/>
        </w:rPr>
        <w:t xml:space="preserve">向 </w:t>
      </w:r>
      <w:r>
        <w:rPr>
          <w:rFonts w:ascii="Tahoma" w:eastAsia="Tahoma"/>
          <w:w w:val="95"/>
        </w:rPr>
        <w:t>customer_t1</w:t>
      </w:r>
      <w:r>
        <w:rPr>
          <w:rFonts w:ascii="Tahoma" w:eastAsia="Tahoma"/>
          <w:spacing w:val="9"/>
          <w:w w:val="95"/>
        </w:rPr>
        <w:t xml:space="preserve"> </w:t>
      </w:r>
      <w:r>
        <w:rPr>
          <w:w w:val="95"/>
        </w:rPr>
        <w:t>表中插入数据。</w:t>
      </w:r>
    </w:p>
    <w:p>
      <w:pPr>
        <w:pStyle w:val="9"/>
        <w:spacing w:before="14"/>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46" w:hRule="atLeast"/>
        </w:trPr>
        <w:tc>
          <w:tcPr>
            <w:tcW w:w="8846" w:type="dxa"/>
            <w:shd w:val="clear" w:color="auto" w:fill="D9D9D9"/>
          </w:tcPr>
          <w:p>
            <w:pPr>
              <w:pStyle w:val="17"/>
              <w:spacing w:before="16" w:line="312" w:lineRule="auto"/>
              <w:ind w:right="1722"/>
              <w:rPr>
                <w:sz w:val="18"/>
              </w:rPr>
            </w:pPr>
            <w:r>
              <w:rPr>
                <w:w w:val="90"/>
                <w:sz w:val="18"/>
              </w:rPr>
              <w:t>postgres=#</w:t>
            </w:r>
            <w:r>
              <w:rPr>
                <w:spacing w:val="17"/>
                <w:w w:val="90"/>
                <w:sz w:val="18"/>
              </w:rPr>
              <w:t xml:space="preserve"> </w:t>
            </w:r>
            <w:r>
              <w:rPr>
                <w:w w:val="90"/>
                <w:sz w:val="18"/>
              </w:rPr>
              <w:t>INSERT</w:t>
            </w:r>
            <w:r>
              <w:rPr>
                <w:spacing w:val="17"/>
                <w:w w:val="90"/>
                <w:sz w:val="18"/>
              </w:rPr>
              <w:t xml:space="preserve"> </w:t>
            </w:r>
            <w:r>
              <w:rPr>
                <w:w w:val="90"/>
                <w:sz w:val="18"/>
              </w:rPr>
              <w:t>INTO</w:t>
            </w:r>
            <w:r>
              <w:rPr>
                <w:spacing w:val="17"/>
                <w:w w:val="90"/>
                <w:sz w:val="18"/>
              </w:rPr>
              <w:t xml:space="preserve"> </w:t>
            </w:r>
            <w:r>
              <w:rPr>
                <w:w w:val="90"/>
                <w:sz w:val="18"/>
              </w:rPr>
              <w:t>customer_t1</w:t>
            </w:r>
            <w:r>
              <w:rPr>
                <w:spacing w:val="17"/>
                <w:w w:val="90"/>
                <w:sz w:val="18"/>
              </w:rPr>
              <w:t xml:space="preserve"> </w:t>
            </w:r>
            <w:r>
              <w:rPr>
                <w:w w:val="90"/>
                <w:sz w:val="18"/>
              </w:rPr>
              <w:t>(c_customer_sk,</w:t>
            </w:r>
            <w:r>
              <w:rPr>
                <w:spacing w:val="17"/>
                <w:w w:val="90"/>
                <w:sz w:val="18"/>
              </w:rPr>
              <w:t xml:space="preserve"> </w:t>
            </w:r>
            <w:r>
              <w:rPr>
                <w:w w:val="90"/>
                <w:sz w:val="18"/>
              </w:rPr>
              <w:t>c_customer_id,</w:t>
            </w:r>
            <w:r>
              <w:rPr>
                <w:spacing w:val="19"/>
                <w:w w:val="90"/>
                <w:sz w:val="18"/>
              </w:rPr>
              <w:t xml:space="preserve"> </w:t>
            </w:r>
            <w:r>
              <w:rPr>
                <w:w w:val="90"/>
                <w:sz w:val="18"/>
              </w:rPr>
              <w:t>c_first_name)</w:t>
            </w:r>
            <w:r>
              <w:rPr>
                <w:spacing w:val="17"/>
                <w:w w:val="90"/>
                <w:sz w:val="18"/>
              </w:rPr>
              <w:t xml:space="preserve"> </w:t>
            </w:r>
            <w:r>
              <w:rPr>
                <w:w w:val="90"/>
                <w:sz w:val="18"/>
              </w:rPr>
              <w:t>VALUES</w:t>
            </w:r>
            <w:r>
              <w:rPr>
                <w:spacing w:val="1"/>
                <w:w w:val="90"/>
                <w:sz w:val="18"/>
              </w:rPr>
              <w:t xml:space="preserve"> </w:t>
            </w:r>
            <w:r>
              <w:rPr>
                <w:sz w:val="18"/>
              </w:rPr>
              <w:t>postgres-#</w:t>
            </w:r>
            <w:r>
              <w:rPr>
                <w:spacing w:val="-23"/>
                <w:sz w:val="18"/>
              </w:rPr>
              <w:t xml:space="preserve"> </w:t>
            </w:r>
            <w:r>
              <w:rPr>
                <w:sz w:val="18"/>
              </w:rPr>
              <w:t>(3769,</w:t>
            </w:r>
            <w:r>
              <w:rPr>
                <w:spacing w:val="-22"/>
                <w:sz w:val="18"/>
              </w:rPr>
              <w:t xml:space="preserve"> </w:t>
            </w:r>
            <w:r>
              <w:rPr>
                <w:sz w:val="18"/>
              </w:rPr>
              <w:t>'hello',</w:t>
            </w:r>
            <w:r>
              <w:rPr>
                <w:spacing w:val="-22"/>
                <w:sz w:val="18"/>
              </w:rPr>
              <w:t xml:space="preserve"> </w:t>
            </w:r>
            <w:r>
              <w:rPr>
                <w:sz w:val="18"/>
              </w:rPr>
              <w:t>DEFAULT)</w:t>
            </w:r>
            <w:r>
              <w:rPr>
                <w:spacing w:val="-22"/>
                <w:sz w:val="18"/>
              </w:rPr>
              <w:t xml:space="preserve"> </w:t>
            </w:r>
            <w:r>
              <w:rPr>
                <w:sz w:val="18"/>
              </w:rPr>
              <w:t>,</w:t>
            </w:r>
          </w:p>
          <w:p>
            <w:pPr>
              <w:pStyle w:val="17"/>
              <w:tabs>
                <w:tab w:val="left" w:pos="1359"/>
              </w:tabs>
              <w:spacing w:line="214" w:lineRule="exact"/>
              <w:rPr>
                <w:sz w:val="18"/>
              </w:rPr>
            </w:pPr>
            <w:r>
              <w:rPr>
                <w:spacing w:val="-1"/>
                <w:sz w:val="18"/>
              </w:rPr>
              <w:t>postgres-#</w:t>
            </w:r>
            <w:r>
              <w:rPr>
                <w:spacing w:val="-1"/>
                <w:sz w:val="18"/>
              </w:rPr>
              <w:tab/>
            </w:r>
            <w:r>
              <w:rPr>
                <w:spacing w:val="-1"/>
                <w:w w:val="95"/>
                <w:sz w:val="18"/>
              </w:rPr>
              <w:t>(6885,</w:t>
            </w:r>
            <w:r>
              <w:rPr>
                <w:spacing w:val="-17"/>
                <w:w w:val="95"/>
                <w:sz w:val="18"/>
              </w:rPr>
              <w:t xml:space="preserve"> </w:t>
            </w:r>
            <w:r>
              <w:rPr>
                <w:w w:val="95"/>
                <w:sz w:val="18"/>
              </w:rPr>
              <w:t>'maps',</w:t>
            </w:r>
            <w:r>
              <w:rPr>
                <w:spacing w:val="-17"/>
                <w:w w:val="95"/>
                <w:sz w:val="18"/>
              </w:rPr>
              <w:t xml:space="preserve"> </w:t>
            </w:r>
            <w:r>
              <w:rPr>
                <w:w w:val="95"/>
                <w:sz w:val="18"/>
              </w:rPr>
              <w:t>'Joes'),</w:t>
            </w:r>
          </w:p>
          <w:p>
            <w:pPr>
              <w:pStyle w:val="17"/>
              <w:tabs>
                <w:tab w:val="left" w:pos="1359"/>
              </w:tabs>
              <w:spacing w:before="64"/>
              <w:rPr>
                <w:sz w:val="18"/>
              </w:rPr>
            </w:pPr>
            <w:r>
              <w:rPr>
                <w:spacing w:val="-1"/>
                <w:sz w:val="18"/>
              </w:rPr>
              <w:t>postgres-#</w:t>
            </w:r>
            <w:r>
              <w:rPr>
                <w:spacing w:val="-1"/>
                <w:sz w:val="18"/>
              </w:rPr>
              <w:tab/>
            </w:r>
            <w:r>
              <w:rPr>
                <w:spacing w:val="-1"/>
                <w:w w:val="95"/>
                <w:sz w:val="18"/>
              </w:rPr>
              <w:t>(4321,</w:t>
            </w:r>
            <w:r>
              <w:rPr>
                <w:spacing w:val="-17"/>
                <w:w w:val="95"/>
                <w:sz w:val="18"/>
              </w:rPr>
              <w:t xml:space="preserve"> </w:t>
            </w:r>
            <w:r>
              <w:rPr>
                <w:w w:val="95"/>
                <w:sz w:val="18"/>
              </w:rPr>
              <w:t>'tpcds',</w:t>
            </w:r>
            <w:r>
              <w:rPr>
                <w:spacing w:val="-17"/>
                <w:w w:val="95"/>
                <w:sz w:val="18"/>
              </w:rPr>
              <w:t xml:space="preserve"> </w:t>
            </w:r>
            <w:r>
              <w:rPr>
                <w:w w:val="95"/>
                <w:sz w:val="18"/>
              </w:rPr>
              <w:t>'Lily'),</w:t>
            </w:r>
          </w:p>
          <w:p>
            <w:pPr>
              <w:pStyle w:val="17"/>
              <w:spacing w:before="63"/>
              <w:rPr>
                <w:sz w:val="18"/>
              </w:rPr>
            </w:pPr>
            <w:r>
              <w:rPr>
                <w:w w:val="90"/>
                <w:sz w:val="18"/>
              </w:rPr>
              <w:t>postgres-#</w:t>
            </w:r>
            <w:r>
              <w:rPr>
                <w:spacing w:val="5"/>
                <w:w w:val="90"/>
                <w:sz w:val="18"/>
              </w:rPr>
              <w:t xml:space="preserve"> </w:t>
            </w:r>
            <w:r>
              <w:rPr>
                <w:w w:val="90"/>
                <w:sz w:val="18"/>
              </w:rPr>
              <w:t>(9527,</w:t>
            </w:r>
            <w:r>
              <w:rPr>
                <w:spacing w:val="6"/>
                <w:w w:val="90"/>
                <w:sz w:val="18"/>
              </w:rPr>
              <w:t xml:space="preserve"> </w:t>
            </w:r>
            <w:r>
              <w:rPr>
                <w:w w:val="90"/>
                <w:sz w:val="18"/>
              </w:rPr>
              <w:t>'world',</w:t>
            </w:r>
            <w:r>
              <w:rPr>
                <w:spacing w:val="7"/>
                <w:w w:val="90"/>
                <w:sz w:val="18"/>
              </w:rPr>
              <w:t xml:space="preserve"> </w:t>
            </w:r>
            <w:r>
              <w:rPr>
                <w:w w:val="90"/>
                <w:sz w:val="18"/>
              </w:rPr>
              <w:t>'James');</w:t>
            </w:r>
          </w:p>
          <w:p>
            <w:pPr>
              <w:pStyle w:val="17"/>
              <w:spacing w:before="61"/>
              <w:rPr>
                <w:sz w:val="18"/>
              </w:rPr>
            </w:pPr>
            <w:r>
              <w:rPr>
                <w:w w:val="90"/>
                <w:sz w:val="18"/>
              </w:rPr>
              <w:t>INSERT</w:t>
            </w:r>
            <w:r>
              <w:rPr>
                <w:spacing w:val="-13"/>
                <w:w w:val="90"/>
                <w:sz w:val="18"/>
              </w:rPr>
              <w:t xml:space="preserve"> </w:t>
            </w:r>
            <w:r>
              <w:rPr>
                <w:w w:val="90"/>
                <w:sz w:val="18"/>
              </w:rPr>
              <w:t>0</w:t>
            </w:r>
            <w:r>
              <w:rPr>
                <w:spacing w:val="-13"/>
                <w:w w:val="90"/>
                <w:sz w:val="18"/>
              </w:rPr>
              <w:t xml:space="preserve"> </w:t>
            </w:r>
            <w:r>
              <w:rPr>
                <w:w w:val="90"/>
                <w:sz w:val="18"/>
              </w:rPr>
              <w:t>4</w:t>
            </w:r>
          </w:p>
          <w:p>
            <w:pPr>
              <w:pStyle w:val="17"/>
              <w:spacing w:before="64"/>
              <w:rPr>
                <w:sz w:val="18"/>
              </w:rPr>
            </w:pPr>
            <w:r>
              <w:rPr>
                <w:spacing w:val="-1"/>
                <w:w w:val="90"/>
                <w:sz w:val="18"/>
              </w:rPr>
              <w:t>postgres=#</w:t>
            </w:r>
            <w:r>
              <w:rPr>
                <w:spacing w:val="-16"/>
                <w:w w:val="90"/>
                <w:sz w:val="18"/>
              </w:rPr>
              <w:t xml:space="preserve"> </w:t>
            </w:r>
            <w:r>
              <w:rPr>
                <w:w w:val="90"/>
                <w:sz w:val="18"/>
              </w:rPr>
              <w:t>INSERT</w:t>
            </w:r>
            <w:r>
              <w:rPr>
                <w:spacing w:val="-15"/>
                <w:w w:val="90"/>
                <w:sz w:val="18"/>
              </w:rPr>
              <w:t xml:space="preserve"> </w:t>
            </w:r>
            <w:r>
              <w:rPr>
                <w:w w:val="90"/>
                <w:sz w:val="18"/>
              </w:rPr>
              <w:t>0</w:t>
            </w:r>
            <w:r>
              <w:rPr>
                <w:spacing w:val="-16"/>
                <w:w w:val="90"/>
                <w:sz w:val="18"/>
              </w:rPr>
              <w:t xml:space="preserve"> </w:t>
            </w:r>
            <w:r>
              <w:rPr>
                <w:w w:val="90"/>
                <w:sz w:val="18"/>
              </w:rPr>
              <w:t>4</w:t>
            </w:r>
          </w:p>
        </w:tc>
      </w:tr>
    </w:tbl>
    <w:p>
      <w:pPr>
        <w:spacing w:before="108"/>
        <w:ind w:left="1028"/>
        <w:rPr>
          <w:rFonts w:ascii="微软雅黑" w:eastAsia="微软雅黑"/>
          <w:sz w:val="21"/>
        </w:rPr>
      </w:pPr>
      <w:r>
        <w:rPr>
          <w:rFonts w:hint="eastAsia" w:ascii="微软雅黑" w:eastAsia="微软雅黑"/>
          <w:spacing w:val="-2"/>
          <w:w w:val="95"/>
          <w:sz w:val="24"/>
        </w:rPr>
        <w:t xml:space="preserve">步骤 </w:t>
      </w:r>
      <w:r>
        <w:rPr>
          <w:w w:val="95"/>
          <w:sz w:val="24"/>
        </w:rPr>
        <w:t>4</w:t>
      </w:r>
      <w:r>
        <w:rPr>
          <w:spacing w:val="134"/>
          <w:sz w:val="24"/>
        </w:rPr>
        <w:t xml:space="preserve"> </w:t>
      </w:r>
      <w:r>
        <w:rPr>
          <w:rFonts w:hint="eastAsia" w:ascii="微软雅黑" w:eastAsia="微软雅黑"/>
          <w:spacing w:val="2"/>
          <w:w w:val="95"/>
          <w:sz w:val="21"/>
        </w:rPr>
        <w:t xml:space="preserve">查看表 </w:t>
      </w:r>
      <w:r>
        <w:rPr>
          <w:w w:val="95"/>
          <w:sz w:val="21"/>
        </w:rPr>
        <w:t>customer_t1</w:t>
      </w:r>
      <w:r>
        <w:rPr>
          <w:spacing w:val="6"/>
          <w:w w:val="95"/>
          <w:sz w:val="21"/>
        </w:rPr>
        <w:t xml:space="preserve"> </w:t>
      </w:r>
      <w:r>
        <w:rPr>
          <w:rFonts w:hint="eastAsia" w:ascii="微软雅黑" w:eastAsia="微软雅黑"/>
          <w:w w:val="95"/>
          <w:sz w:val="21"/>
        </w:rPr>
        <w:t>数据。</w:t>
      </w:r>
    </w:p>
    <w:p>
      <w:pPr>
        <w:pStyle w:val="9"/>
        <w:spacing w:before="17"/>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6" w:hRule="atLeast"/>
        </w:trPr>
        <w:tc>
          <w:tcPr>
            <w:tcW w:w="8846" w:type="dxa"/>
            <w:tcBorders>
              <w:bottom w:val="nil"/>
            </w:tcBorders>
            <w:shd w:val="clear" w:color="auto" w:fill="D9D9D9"/>
          </w:tcPr>
          <w:p>
            <w:pPr>
              <w:pStyle w:val="17"/>
              <w:spacing w:before="16"/>
              <w:rPr>
                <w:sz w:val="18"/>
              </w:rPr>
            </w:pPr>
            <w:r>
              <w:rPr>
                <w:w w:val="90"/>
                <w:sz w:val="18"/>
              </w:rPr>
              <w:t>postgres=#</w:t>
            </w:r>
            <w:r>
              <w:rPr>
                <w:spacing w:val="-3"/>
                <w:w w:val="90"/>
                <w:sz w:val="18"/>
              </w:rPr>
              <w:t xml:space="preserve"> </w:t>
            </w:r>
            <w:r>
              <w:rPr>
                <w:w w:val="90"/>
                <w:sz w:val="18"/>
              </w:rPr>
              <w:t>select</w:t>
            </w:r>
            <w:r>
              <w:rPr>
                <w:spacing w:val="-3"/>
                <w:w w:val="90"/>
                <w:sz w:val="18"/>
              </w:rPr>
              <w:t xml:space="preserve"> </w:t>
            </w:r>
            <w:r>
              <w:rPr>
                <w:w w:val="90"/>
                <w:sz w:val="18"/>
              </w:rPr>
              <w:t>*</w:t>
            </w:r>
            <w:r>
              <w:rPr>
                <w:spacing w:val="-3"/>
                <w:w w:val="90"/>
                <w:sz w:val="18"/>
              </w:rPr>
              <w:t xml:space="preserve"> </w:t>
            </w:r>
            <w:r>
              <w:rPr>
                <w:w w:val="90"/>
                <w:sz w:val="18"/>
              </w:rPr>
              <w:t>from</w:t>
            </w:r>
            <w:r>
              <w:rPr>
                <w:spacing w:val="-2"/>
                <w:w w:val="90"/>
                <w:sz w:val="18"/>
              </w:rPr>
              <w:t xml:space="preserve"> </w:t>
            </w:r>
            <w:r>
              <w:rPr>
                <w:w w:val="90"/>
                <w:sz w:val="18"/>
              </w:rPr>
              <w:t>customer_t1;</w:t>
            </w:r>
          </w:p>
          <w:p>
            <w:pPr>
              <w:pStyle w:val="17"/>
              <w:spacing w:before="64"/>
              <w:ind w:left="203"/>
              <w:rPr>
                <w:sz w:val="18"/>
              </w:rPr>
            </w:pPr>
            <w:r>
              <w:rPr>
                <w:spacing w:val="-1"/>
                <w:w w:val="95"/>
                <w:sz w:val="18"/>
              </w:rPr>
              <w:t>c_customer_sk</w:t>
            </w:r>
            <w:r>
              <w:rPr>
                <w:spacing w:val="-19"/>
                <w:w w:val="95"/>
                <w:sz w:val="18"/>
              </w:rPr>
              <w:t xml:space="preserve"> </w:t>
            </w:r>
            <w:r>
              <w:rPr>
                <w:w w:val="95"/>
                <w:sz w:val="18"/>
              </w:rPr>
              <w:t>|</w:t>
            </w:r>
            <w:r>
              <w:rPr>
                <w:spacing w:val="-18"/>
                <w:w w:val="95"/>
                <w:sz w:val="18"/>
              </w:rPr>
              <w:t xml:space="preserve"> </w:t>
            </w:r>
            <w:r>
              <w:rPr>
                <w:w w:val="95"/>
                <w:sz w:val="18"/>
              </w:rPr>
              <w:t>c_customer_id</w:t>
            </w:r>
            <w:r>
              <w:rPr>
                <w:spacing w:val="-17"/>
                <w:w w:val="95"/>
                <w:sz w:val="18"/>
              </w:rPr>
              <w:t xml:space="preserve"> </w:t>
            </w:r>
            <w:r>
              <w:rPr>
                <w:w w:val="95"/>
                <w:sz w:val="18"/>
              </w:rPr>
              <w:t>|</w:t>
            </w:r>
            <w:r>
              <w:rPr>
                <w:spacing w:val="-18"/>
                <w:w w:val="95"/>
                <w:sz w:val="18"/>
              </w:rPr>
              <w:t xml:space="preserve"> </w:t>
            </w:r>
            <w:r>
              <w:rPr>
                <w:w w:val="95"/>
                <w:sz w:val="18"/>
              </w:rPr>
              <w:t>c_first_name</w:t>
            </w:r>
            <w:r>
              <w:rPr>
                <w:spacing w:val="-18"/>
                <w:w w:val="95"/>
                <w:sz w:val="18"/>
              </w:rPr>
              <w:t xml:space="preserve"> </w:t>
            </w:r>
            <w:r>
              <w:rPr>
                <w:w w:val="95"/>
                <w:sz w:val="18"/>
              </w:rPr>
              <w:t>|</w:t>
            </w:r>
            <w:r>
              <w:rPr>
                <w:spacing w:val="-16"/>
                <w:w w:val="95"/>
                <w:sz w:val="18"/>
              </w:rPr>
              <w:t xml:space="preserve"> </w:t>
            </w:r>
            <w:r>
              <w:rPr>
                <w:w w:val="95"/>
                <w:sz w:val="18"/>
              </w:rPr>
              <w:t>c_last_name</w:t>
            </w:r>
          </w:p>
          <w:p>
            <w:pPr>
              <w:pStyle w:val="17"/>
              <w:tabs>
                <w:tab w:val="left" w:pos="950"/>
                <w:tab w:val="left" w:pos="1878"/>
                <w:tab w:val="left" w:pos="2755"/>
                <w:tab w:val="left" w:pos="3604"/>
              </w:tabs>
              <w:spacing w:before="63"/>
              <w:rPr>
                <w:sz w:val="18"/>
              </w:rPr>
            </w:pPr>
            <w:r>
              <w:rPr>
                <w:w w:val="64"/>
                <w:sz w:val="18"/>
                <w:u w:val="dotted"/>
              </w:rPr>
              <w:t xml:space="preserve"> </w:t>
            </w:r>
            <w:r>
              <w:rPr>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64"/>
                <w:sz w:val="18"/>
                <w:u w:val="dotted"/>
              </w:rPr>
              <w:t xml:space="preserve"> </w:t>
            </w:r>
            <w:r>
              <w:rPr>
                <w:sz w:val="18"/>
                <w:u w:val="dotted"/>
              </w:rPr>
              <w:tab/>
            </w:r>
          </w:p>
          <w:p>
            <w:pPr>
              <w:pStyle w:val="17"/>
              <w:tabs>
                <w:tab w:val="left" w:pos="2674"/>
                <w:tab w:val="left" w:pos="3974"/>
              </w:tabs>
              <w:spacing w:before="61"/>
              <w:ind w:left="1015"/>
              <w:rPr>
                <w:sz w:val="18"/>
              </w:rPr>
            </w:pPr>
            <w:r>
              <w:rPr>
                <w:w w:val="90"/>
                <w:sz w:val="18"/>
              </w:rPr>
              <w:t>3769</w:t>
            </w:r>
            <w:r>
              <w:rPr>
                <w:spacing w:val="-12"/>
                <w:w w:val="90"/>
                <w:sz w:val="18"/>
              </w:rPr>
              <w:t xml:space="preserve"> </w:t>
            </w:r>
            <w:r>
              <w:rPr>
                <w:w w:val="90"/>
                <w:sz w:val="18"/>
              </w:rPr>
              <w:t>|</w:t>
            </w:r>
            <w:r>
              <w:rPr>
                <w:spacing w:val="-11"/>
                <w:w w:val="90"/>
                <w:sz w:val="18"/>
              </w:rPr>
              <w:t xml:space="preserve"> </w:t>
            </w:r>
            <w:r>
              <w:rPr>
                <w:w w:val="90"/>
                <w:sz w:val="18"/>
              </w:rPr>
              <w:t>hello</w:t>
            </w:r>
            <w:r>
              <w:rPr>
                <w:w w:val="90"/>
                <w:sz w:val="18"/>
              </w:rPr>
              <w:tab/>
            </w:r>
            <w:r>
              <w:rPr>
                <w:w w:val="90"/>
                <w:sz w:val="18"/>
              </w:rPr>
              <w:t>|</w:t>
            </w:r>
            <w:r>
              <w:rPr>
                <w:w w:val="90"/>
                <w:sz w:val="18"/>
              </w:rPr>
              <w:tab/>
            </w:r>
            <w:r>
              <w:rPr>
                <w:w w:val="90"/>
                <w:sz w:val="18"/>
              </w:rPr>
              <w:t>|</w:t>
            </w:r>
          </w:p>
          <w:p>
            <w:pPr>
              <w:pStyle w:val="17"/>
              <w:tabs>
                <w:tab w:val="left" w:pos="2803"/>
                <w:tab w:val="left" w:pos="4037"/>
              </w:tabs>
              <w:spacing w:before="64"/>
              <w:ind w:left="1015"/>
              <w:rPr>
                <w:sz w:val="18"/>
              </w:rPr>
            </w:pPr>
            <w:r>
              <w:rPr>
                <w:w w:val="90"/>
                <w:sz w:val="18"/>
              </w:rPr>
              <w:t>6885</w:t>
            </w:r>
            <w:r>
              <w:rPr>
                <w:spacing w:val="-13"/>
                <w:w w:val="90"/>
                <w:sz w:val="18"/>
              </w:rPr>
              <w:t xml:space="preserve"> </w:t>
            </w:r>
            <w:r>
              <w:rPr>
                <w:w w:val="90"/>
                <w:sz w:val="18"/>
              </w:rPr>
              <w:t>|</w:t>
            </w:r>
            <w:r>
              <w:rPr>
                <w:spacing w:val="-12"/>
                <w:w w:val="90"/>
                <w:sz w:val="18"/>
              </w:rPr>
              <w:t xml:space="preserve"> </w:t>
            </w:r>
            <w:r>
              <w:rPr>
                <w:w w:val="90"/>
                <w:sz w:val="18"/>
              </w:rPr>
              <w:t>maps</w:t>
            </w:r>
            <w:r>
              <w:rPr>
                <w:w w:val="90"/>
                <w:sz w:val="18"/>
              </w:rPr>
              <w:tab/>
            </w:r>
            <w:r>
              <w:rPr>
                <w:w w:val="90"/>
                <w:sz w:val="18"/>
              </w:rPr>
              <w:t>|</w:t>
            </w:r>
            <w:r>
              <w:rPr>
                <w:spacing w:val="-12"/>
                <w:w w:val="90"/>
                <w:sz w:val="18"/>
              </w:rPr>
              <w:t xml:space="preserve"> </w:t>
            </w:r>
            <w:r>
              <w:rPr>
                <w:w w:val="90"/>
                <w:sz w:val="18"/>
              </w:rPr>
              <w:t>Joes</w:t>
            </w:r>
            <w:r>
              <w:rPr>
                <w:w w:val="90"/>
                <w:sz w:val="18"/>
              </w:rPr>
              <w:tab/>
            </w:r>
            <w:r>
              <w:rPr>
                <w:w w:val="90"/>
                <w:sz w:val="18"/>
              </w:rPr>
              <w:t>|</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8" w:hRule="atLeast"/>
        </w:trPr>
        <w:tc>
          <w:tcPr>
            <w:tcW w:w="8846" w:type="dxa"/>
            <w:tcBorders>
              <w:top w:val="nil"/>
            </w:tcBorders>
            <w:shd w:val="clear" w:color="auto" w:fill="D9D9D9"/>
          </w:tcPr>
          <w:p>
            <w:pPr>
              <w:pStyle w:val="17"/>
              <w:tabs>
                <w:tab w:val="left" w:pos="2714"/>
                <w:tab w:val="left" w:pos="3865"/>
              </w:tabs>
              <w:spacing w:before="12"/>
              <w:ind w:left="1015"/>
              <w:rPr>
                <w:sz w:val="18"/>
              </w:rPr>
            </w:pPr>
            <w:r>
              <w:rPr>
                <w:w w:val="90"/>
                <w:sz w:val="18"/>
              </w:rPr>
              <w:t>4321</w:t>
            </w:r>
            <w:r>
              <w:rPr>
                <w:spacing w:val="-12"/>
                <w:w w:val="90"/>
                <w:sz w:val="18"/>
              </w:rPr>
              <w:t xml:space="preserve"> </w:t>
            </w:r>
            <w:r>
              <w:rPr>
                <w:w w:val="90"/>
                <w:sz w:val="18"/>
              </w:rPr>
              <w:t>|</w:t>
            </w:r>
            <w:r>
              <w:rPr>
                <w:spacing w:val="-12"/>
                <w:w w:val="90"/>
                <w:sz w:val="18"/>
              </w:rPr>
              <w:t xml:space="preserve"> </w:t>
            </w:r>
            <w:r>
              <w:rPr>
                <w:w w:val="90"/>
                <w:sz w:val="18"/>
              </w:rPr>
              <w:t>tpcds</w:t>
            </w:r>
            <w:r>
              <w:rPr>
                <w:w w:val="90"/>
                <w:sz w:val="18"/>
              </w:rPr>
              <w:tab/>
            </w:r>
            <w:r>
              <w:rPr>
                <w:w w:val="90"/>
                <w:sz w:val="18"/>
              </w:rPr>
              <w:t>|</w:t>
            </w:r>
            <w:r>
              <w:rPr>
                <w:spacing w:val="-14"/>
                <w:w w:val="90"/>
                <w:sz w:val="18"/>
              </w:rPr>
              <w:t xml:space="preserve"> </w:t>
            </w:r>
            <w:r>
              <w:rPr>
                <w:w w:val="90"/>
                <w:sz w:val="18"/>
              </w:rPr>
              <w:t>Lily</w:t>
            </w:r>
            <w:r>
              <w:rPr>
                <w:w w:val="90"/>
                <w:sz w:val="18"/>
              </w:rPr>
              <w:tab/>
            </w:r>
            <w:r>
              <w:rPr>
                <w:w w:val="90"/>
                <w:sz w:val="18"/>
              </w:rPr>
              <w:t>|</w:t>
            </w:r>
          </w:p>
          <w:p>
            <w:pPr>
              <w:pStyle w:val="17"/>
              <w:tabs>
                <w:tab w:val="left" w:pos="2731"/>
                <w:tab w:val="left" w:pos="4021"/>
              </w:tabs>
              <w:spacing w:before="61"/>
              <w:ind w:left="1015"/>
              <w:rPr>
                <w:sz w:val="18"/>
              </w:rPr>
            </w:pPr>
            <w:r>
              <w:rPr>
                <w:w w:val="90"/>
                <w:sz w:val="18"/>
              </w:rPr>
              <w:t>9527</w:t>
            </w:r>
            <w:r>
              <w:rPr>
                <w:spacing w:val="-11"/>
                <w:w w:val="90"/>
                <w:sz w:val="18"/>
              </w:rPr>
              <w:t xml:space="preserve"> </w:t>
            </w:r>
            <w:r>
              <w:rPr>
                <w:w w:val="90"/>
                <w:sz w:val="18"/>
              </w:rPr>
              <w:t>|</w:t>
            </w:r>
            <w:r>
              <w:rPr>
                <w:spacing w:val="-11"/>
                <w:w w:val="90"/>
                <w:sz w:val="18"/>
              </w:rPr>
              <w:t xml:space="preserve"> </w:t>
            </w:r>
            <w:r>
              <w:rPr>
                <w:w w:val="90"/>
                <w:sz w:val="18"/>
              </w:rPr>
              <w:t>world</w:t>
            </w:r>
            <w:r>
              <w:rPr>
                <w:w w:val="90"/>
                <w:sz w:val="18"/>
              </w:rPr>
              <w:tab/>
            </w:r>
            <w:r>
              <w:rPr>
                <w:w w:val="90"/>
                <w:sz w:val="18"/>
              </w:rPr>
              <w:t>|</w:t>
            </w:r>
            <w:r>
              <w:rPr>
                <w:spacing w:val="-9"/>
                <w:w w:val="90"/>
                <w:sz w:val="18"/>
              </w:rPr>
              <w:t xml:space="preserve"> </w:t>
            </w:r>
            <w:r>
              <w:rPr>
                <w:w w:val="90"/>
                <w:sz w:val="18"/>
              </w:rPr>
              <w:t>James</w:t>
            </w:r>
            <w:r>
              <w:rPr>
                <w:w w:val="90"/>
                <w:sz w:val="18"/>
              </w:rPr>
              <w:tab/>
            </w:r>
            <w:r>
              <w:rPr>
                <w:w w:val="90"/>
                <w:sz w:val="18"/>
              </w:rPr>
              <w:t>|</w:t>
            </w:r>
          </w:p>
          <w:p>
            <w:pPr>
              <w:pStyle w:val="17"/>
              <w:spacing w:before="64"/>
              <w:rPr>
                <w:sz w:val="18"/>
              </w:rPr>
            </w:pPr>
            <w:r>
              <w:rPr>
                <w:w w:val="90"/>
                <w:sz w:val="18"/>
              </w:rPr>
              <w:t>(4</w:t>
            </w:r>
            <w:r>
              <w:rPr>
                <w:spacing w:val="-12"/>
                <w:w w:val="90"/>
                <w:sz w:val="18"/>
              </w:rPr>
              <w:t xml:space="preserve"> </w:t>
            </w:r>
            <w:r>
              <w:rPr>
                <w:w w:val="90"/>
                <w:sz w:val="18"/>
              </w:rPr>
              <w:t>rows)</w:t>
            </w:r>
          </w:p>
        </w:tc>
      </w:tr>
    </w:tbl>
    <w:p>
      <w:pPr>
        <w:pStyle w:val="9"/>
        <w:spacing w:before="15"/>
        <w:rPr>
          <w:sz w:val="3"/>
        </w:rPr>
      </w:pPr>
    </w:p>
    <w:p>
      <w:pPr>
        <w:spacing w:before="37"/>
        <w:ind w:left="1028"/>
        <w:rPr>
          <w:rFonts w:ascii="微软雅黑" w:eastAsia="微软雅黑"/>
          <w:sz w:val="21"/>
        </w:rPr>
      </w:pPr>
      <w:r>
        <w:rPr>
          <w:rFonts w:hint="eastAsia" w:ascii="微软雅黑" w:eastAsia="微软雅黑"/>
          <w:spacing w:val="-4"/>
          <w:w w:val="95"/>
          <w:sz w:val="24"/>
        </w:rPr>
        <w:t xml:space="preserve">步骤 </w:t>
      </w:r>
      <w:r>
        <w:rPr>
          <w:w w:val="95"/>
          <w:sz w:val="24"/>
        </w:rPr>
        <w:t>5</w:t>
      </w:r>
      <w:r>
        <w:rPr>
          <w:spacing w:val="121"/>
          <w:sz w:val="24"/>
        </w:rPr>
        <w:t xml:space="preserve"> </w:t>
      </w:r>
      <w:r>
        <w:rPr>
          <w:rFonts w:hint="eastAsia" w:ascii="微软雅黑" w:eastAsia="微软雅黑"/>
          <w:spacing w:val="1"/>
          <w:w w:val="95"/>
          <w:sz w:val="21"/>
        </w:rPr>
        <w:t xml:space="preserve">创建 </w:t>
      </w:r>
      <w:r>
        <w:rPr>
          <w:w w:val="95"/>
          <w:sz w:val="21"/>
        </w:rPr>
        <w:t>joe</w:t>
      </w:r>
      <w:r>
        <w:rPr>
          <w:spacing w:val="4"/>
          <w:w w:val="95"/>
          <w:sz w:val="21"/>
        </w:rPr>
        <w:t xml:space="preserve"> </w:t>
      </w:r>
      <w:r>
        <w:rPr>
          <w:rFonts w:hint="eastAsia" w:ascii="微软雅黑" w:eastAsia="微软雅黑"/>
          <w:w w:val="95"/>
          <w:sz w:val="21"/>
        </w:rPr>
        <w:t>用户。</w:t>
      </w:r>
    </w:p>
    <w:p>
      <w:pPr>
        <w:pStyle w:val="9"/>
        <w:spacing w:before="17"/>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65" w:hRule="atLeast"/>
        </w:trPr>
        <w:tc>
          <w:tcPr>
            <w:tcW w:w="8846" w:type="dxa"/>
            <w:shd w:val="clear" w:color="auto" w:fill="D9D9D9"/>
          </w:tcPr>
          <w:p>
            <w:pPr>
              <w:pStyle w:val="17"/>
              <w:spacing w:before="16"/>
              <w:rPr>
                <w:sz w:val="18"/>
              </w:rPr>
            </w:pPr>
            <w:r>
              <w:rPr>
                <w:w w:val="90"/>
                <w:sz w:val="18"/>
              </w:rPr>
              <w:t>postgres=#</w:t>
            </w:r>
            <w:r>
              <w:rPr>
                <w:spacing w:val="48"/>
                <w:sz w:val="18"/>
              </w:rPr>
              <w:t xml:space="preserve">  </w:t>
            </w:r>
            <w:r>
              <w:rPr>
                <w:w w:val="90"/>
                <w:sz w:val="18"/>
              </w:rPr>
              <w:t>drop</w:t>
            </w:r>
            <w:r>
              <w:rPr>
                <w:spacing w:val="-9"/>
                <w:w w:val="90"/>
                <w:sz w:val="18"/>
              </w:rPr>
              <w:t xml:space="preserve"> </w:t>
            </w:r>
            <w:r>
              <w:rPr>
                <w:w w:val="90"/>
                <w:sz w:val="18"/>
              </w:rPr>
              <w:t>user</w:t>
            </w:r>
            <w:r>
              <w:rPr>
                <w:spacing w:val="-9"/>
                <w:w w:val="90"/>
                <w:sz w:val="18"/>
              </w:rPr>
              <w:t xml:space="preserve"> </w:t>
            </w:r>
            <w:r>
              <w:rPr>
                <w:w w:val="90"/>
                <w:sz w:val="18"/>
              </w:rPr>
              <w:t>if</w:t>
            </w:r>
            <w:r>
              <w:rPr>
                <w:spacing w:val="-10"/>
                <w:w w:val="90"/>
                <w:sz w:val="18"/>
              </w:rPr>
              <w:t xml:space="preserve"> </w:t>
            </w:r>
            <w:r>
              <w:rPr>
                <w:w w:val="90"/>
                <w:sz w:val="18"/>
              </w:rPr>
              <w:t>exists</w:t>
            </w:r>
            <w:r>
              <w:rPr>
                <w:spacing w:val="-11"/>
                <w:w w:val="90"/>
                <w:sz w:val="18"/>
              </w:rPr>
              <w:t xml:space="preserve"> </w:t>
            </w:r>
            <w:r>
              <w:rPr>
                <w:w w:val="90"/>
                <w:sz w:val="18"/>
              </w:rPr>
              <w:t>joe;</w:t>
            </w:r>
          </w:p>
          <w:p>
            <w:pPr>
              <w:pStyle w:val="17"/>
              <w:spacing w:before="64" w:line="309" w:lineRule="auto"/>
              <w:ind w:right="5367"/>
              <w:rPr>
                <w:sz w:val="18"/>
              </w:rPr>
            </w:pPr>
            <w:r>
              <w:rPr>
                <w:w w:val="95"/>
                <w:sz w:val="18"/>
              </w:rPr>
              <w:t>NOTICE:</w:t>
            </w:r>
            <w:r>
              <w:rPr>
                <w:spacing w:val="29"/>
                <w:w w:val="95"/>
                <w:sz w:val="18"/>
              </w:rPr>
              <w:t xml:space="preserve"> </w:t>
            </w:r>
            <w:r>
              <w:rPr>
                <w:w w:val="95"/>
                <w:sz w:val="18"/>
              </w:rPr>
              <w:t>role</w:t>
            </w:r>
            <w:r>
              <w:rPr>
                <w:spacing w:val="-17"/>
                <w:w w:val="95"/>
                <w:sz w:val="18"/>
              </w:rPr>
              <w:t xml:space="preserve"> </w:t>
            </w:r>
            <w:r>
              <w:rPr>
                <w:w w:val="95"/>
                <w:sz w:val="18"/>
              </w:rPr>
              <w:t>"joe"</w:t>
            </w:r>
            <w:r>
              <w:rPr>
                <w:spacing w:val="-17"/>
                <w:w w:val="95"/>
                <w:sz w:val="18"/>
              </w:rPr>
              <w:t xml:space="preserve"> </w:t>
            </w:r>
            <w:r>
              <w:rPr>
                <w:w w:val="95"/>
                <w:sz w:val="18"/>
              </w:rPr>
              <w:t>does</w:t>
            </w:r>
            <w:r>
              <w:rPr>
                <w:spacing w:val="-17"/>
                <w:w w:val="95"/>
                <w:sz w:val="18"/>
              </w:rPr>
              <w:t xml:space="preserve"> </w:t>
            </w:r>
            <w:r>
              <w:rPr>
                <w:w w:val="95"/>
                <w:sz w:val="18"/>
              </w:rPr>
              <w:t>not</w:t>
            </w:r>
            <w:r>
              <w:rPr>
                <w:spacing w:val="-15"/>
                <w:w w:val="95"/>
                <w:sz w:val="18"/>
              </w:rPr>
              <w:t xml:space="preserve"> </w:t>
            </w:r>
            <w:r>
              <w:rPr>
                <w:w w:val="95"/>
                <w:sz w:val="18"/>
              </w:rPr>
              <w:t>exist,</w:t>
            </w:r>
            <w:r>
              <w:rPr>
                <w:spacing w:val="-15"/>
                <w:w w:val="95"/>
                <w:sz w:val="18"/>
              </w:rPr>
              <w:t xml:space="preserve"> </w:t>
            </w:r>
            <w:r>
              <w:rPr>
                <w:w w:val="95"/>
                <w:sz w:val="18"/>
              </w:rPr>
              <w:t>skipping</w:t>
            </w:r>
            <w:r>
              <w:rPr>
                <w:spacing w:val="-51"/>
                <w:w w:val="95"/>
                <w:sz w:val="18"/>
              </w:rPr>
              <w:t xml:space="preserve"> </w:t>
            </w:r>
            <w:r>
              <w:rPr>
                <w:w w:val="90"/>
                <w:sz w:val="18"/>
              </w:rPr>
              <w:t>DROP</w:t>
            </w:r>
            <w:r>
              <w:rPr>
                <w:spacing w:val="-16"/>
                <w:w w:val="90"/>
                <w:sz w:val="18"/>
              </w:rPr>
              <w:t xml:space="preserve"> </w:t>
            </w:r>
            <w:r>
              <w:rPr>
                <w:w w:val="90"/>
                <w:sz w:val="18"/>
              </w:rPr>
              <w:t>ROLE</w:t>
            </w:r>
          </w:p>
          <w:p>
            <w:pPr>
              <w:pStyle w:val="17"/>
              <w:spacing w:before="1"/>
              <w:rPr>
                <w:sz w:val="18"/>
              </w:rPr>
            </w:pPr>
            <w:r>
              <w:rPr>
                <w:sz w:val="18"/>
              </w:rPr>
              <w:t>postgres=#</w:t>
            </w:r>
          </w:p>
          <w:p>
            <w:pPr>
              <w:pStyle w:val="17"/>
              <w:spacing w:before="9" w:line="280" w:lineRule="exact"/>
              <w:ind w:right="3601"/>
              <w:rPr>
                <w:sz w:val="18"/>
              </w:rPr>
            </w:pPr>
            <w:r>
              <w:rPr>
                <w:w w:val="90"/>
                <w:sz w:val="18"/>
              </w:rPr>
              <w:t>postgres=#</w:t>
            </w:r>
            <w:r>
              <w:rPr>
                <w:spacing w:val="-5"/>
                <w:w w:val="90"/>
                <w:sz w:val="18"/>
              </w:rPr>
              <w:t xml:space="preserve"> </w:t>
            </w:r>
            <w:r>
              <w:rPr>
                <w:w w:val="90"/>
                <w:sz w:val="18"/>
              </w:rPr>
              <w:t>CREATE</w:t>
            </w:r>
            <w:r>
              <w:rPr>
                <w:spacing w:val="-4"/>
                <w:w w:val="90"/>
                <w:sz w:val="18"/>
              </w:rPr>
              <w:t xml:space="preserve"> </w:t>
            </w:r>
            <w:r>
              <w:rPr>
                <w:w w:val="90"/>
                <w:sz w:val="18"/>
              </w:rPr>
              <w:t>USER</w:t>
            </w:r>
            <w:r>
              <w:rPr>
                <w:spacing w:val="-4"/>
                <w:w w:val="90"/>
                <w:sz w:val="18"/>
              </w:rPr>
              <w:t xml:space="preserve"> </w:t>
            </w:r>
            <w:r>
              <w:rPr>
                <w:w w:val="90"/>
                <w:sz w:val="18"/>
              </w:rPr>
              <w:t>joe</w:t>
            </w:r>
            <w:r>
              <w:rPr>
                <w:spacing w:val="30"/>
                <w:w w:val="90"/>
                <w:sz w:val="18"/>
              </w:rPr>
              <w:t xml:space="preserve"> </w:t>
            </w:r>
            <w:r>
              <w:rPr>
                <w:w w:val="90"/>
                <w:sz w:val="18"/>
              </w:rPr>
              <w:t>WITH</w:t>
            </w:r>
            <w:r>
              <w:rPr>
                <w:spacing w:val="-5"/>
                <w:w w:val="90"/>
                <w:sz w:val="18"/>
              </w:rPr>
              <w:t xml:space="preserve"> </w:t>
            </w:r>
            <w:r>
              <w:rPr>
                <w:w w:val="90"/>
                <w:sz w:val="18"/>
              </w:rPr>
              <w:t>PASSWORD</w:t>
            </w:r>
            <w:r>
              <w:rPr>
                <w:spacing w:val="-5"/>
                <w:w w:val="90"/>
                <w:sz w:val="18"/>
              </w:rPr>
              <w:t xml:space="preserve"> </w:t>
            </w:r>
            <w:r>
              <w:rPr>
                <w:w w:val="90"/>
                <w:sz w:val="18"/>
              </w:rPr>
              <w:t>"Bigdata@123";</w:t>
            </w:r>
            <w:r>
              <w:rPr>
                <w:spacing w:val="-48"/>
                <w:w w:val="90"/>
                <w:sz w:val="18"/>
              </w:rPr>
              <w:t xml:space="preserve"> </w:t>
            </w:r>
            <w:r>
              <w:rPr>
                <w:sz w:val="18"/>
              </w:rPr>
              <w:t>CREATE</w:t>
            </w:r>
            <w:r>
              <w:rPr>
                <w:spacing w:val="-23"/>
                <w:sz w:val="18"/>
              </w:rPr>
              <w:t xml:space="preserve"> </w:t>
            </w:r>
            <w:r>
              <w:rPr>
                <w:sz w:val="18"/>
              </w:rPr>
              <w:t>ROLE</w:t>
            </w:r>
          </w:p>
        </w:tc>
      </w:tr>
    </w:tbl>
    <w:p>
      <w:pPr>
        <w:pStyle w:val="9"/>
        <w:spacing w:before="108"/>
        <w:ind w:left="1028"/>
      </w:pPr>
      <w:r>
        <w:rPr>
          <w:spacing w:val="-2"/>
          <w:w w:val="95"/>
          <w:sz w:val="24"/>
        </w:rPr>
        <w:t xml:space="preserve">步骤 </w:t>
      </w:r>
      <w:r>
        <w:rPr>
          <w:rFonts w:ascii="Tahoma" w:eastAsia="Tahoma"/>
          <w:w w:val="95"/>
          <w:sz w:val="24"/>
        </w:rPr>
        <w:t>6</w:t>
      </w:r>
      <w:r>
        <w:rPr>
          <w:rFonts w:ascii="Tahoma" w:eastAsia="Tahoma"/>
          <w:spacing w:val="142"/>
          <w:sz w:val="24"/>
        </w:rPr>
        <w:t xml:space="preserve"> </w:t>
      </w:r>
      <w:r>
        <w:rPr>
          <w:spacing w:val="6"/>
          <w:w w:val="95"/>
        </w:rPr>
        <w:t xml:space="preserve">在 </w:t>
      </w:r>
      <w:r>
        <w:rPr>
          <w:rFonts w:ascii="Tahoma" w:eastAsia="Tahoma"/>
          <w:w w:val="95"/>
        </w:rPr>
        <w:t>joe</w:t>
      </w:r>
      <w:r>
        <w:rPr>
          <w:rFonts w:ascii="Tahoma" w:eastAsia="Tahoma"/>
          <w:spacing w:val="6"/>
          <w:w w:val="95"/>
        </w:rPr>
        <w:t xml:space="preserve"> </w:t>
      </w:r>
      <w:r>
        <w:rPr>
          <w:spacing w:val="1"/>
          <w:w w:val="95"/>
        </w:rPr>
        <w:t xml:space="preserve">用户下创建表 </w:t>
      </w:r>
      <w:r>
        <w:rPr>
          <w:rFonts w:ascii="Tahoma" w:eastAsia="Tahoma"/>
          <w:w w:val="95"/>
        </w:rPr>
        <w:t>mytable</w:t>
      </w:r>
      <w:r>
        <w:rPr>
          <w:w w:val="95"/>
        </w:rPr>
        <w:t>。</w:t>
      </w:r>
    </w:p>
    <w:p>
      <w:pPr>
        <w:pStyle w:val="9"/>
        <w:spacing w:before="17"/>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3" w:hRule="atLeast"/>
        </w:trPr>
        <w:tc>
          <w:tcPr>
            <w:tcW w:w="8846" w:type="dxa"/>
            <w:shd w:val="clear" w:color="auto" w:fill="D9D9D9"/>
          </w:tcPr>
          <w:p>
            <w:pPr>
              <w:pStyle w:val="17"/>
              <w:spacing w:before="16"/>
              <w:rPr>
                <w:sz w:val="18"/>
              </w:rPr>
            </w:pPr>
            <w:r>
              <w:rPr>
                <w:spacing w:val="-1"/>
                <w:w w:val="90"/>
                <w:sz w:val="18"/>
              </w:rPr>
              <w:t>postgres=#</w:t>
            </w:r>
            <w:r>
              <w:rPr>
                <w:spacing w:val="-15"/>
                <w:w w:val="90"/>
                <w:sz w:val="18"/>
              </w:rPr>
              <w:t xml:space="preserve"> </w:t>
            </w:r>
            <w:r>
              <w:rPr>
                <w:spacing w:val="-1"/>
                <w:w w:val="90"/>
                <w:sz w:val="18"/>
              </w:rPr>
              <w:t>\q</w:t>
            </w:r>
          </w:p>
          <w:p>
            <w:pPr>
              <w:pStyle w:val="17"/>
              <w:spacing w:before="64"/>
              <w:rPr>
                <w:sz w:val="18"/>
              </w:rPr>
            </w:pPr>
            <w:r>
              <w:rPr>
                <w:w w:val="90"/>
                <w:sz w:val="18"/>
              </w:rPr>
              <w:t>[omm@</w:t>
            </w:r>
            <w:r>
              <w:rPr>
                <w:spacing w:val="-1"/>
                <w:w w:val="90"/>
                <w:sz w:val="18"/>
              </w:rPr>
              <w:t xml:space="preserve"> </w:t>
            </w:r>
            <w:r>
              <w:rPr>
                <w:w w:val="90"/>
                <w:sz w:val="18"/>
              </w:rPr>
              <w:t>opengauss</w:t>
            </w:r>
            <w:r>
              <w:rPr>
                <w:spacing w:val="-3"/>
                <w:w w:val="90"/>
                <w:sz w:val="18"/>
              </w:rPr>
              <w:t xml:space="preserve"> </w:t>
            </w:r>
            <w:r>
              <w:rPr>
                <w:w w:val="90"/>
                <w:sz w:val="18"/>
              </w:rPr>
              <w:t>~]$</w:t>
            </w:r>
            <w:r>
              <w:rPr>
                <w:spacing w:val="-2"/>
                <w:w w:val="90"/>
                <w:sz w:val="18"/>
              </w:rPr>
              <w:t xml:space="preserve"> </w:t>
            </w:r>
            <w:r>
              <w:rPr>
                <w:w w:val="90"/>
                <w:sz w:val="18"/>
              </w:rPr>
              <w:t>gsql</w:t>
            </w:r>
            <w:r>
              <w:rPr>
                <w:spacing w:val="1"/>
                <w:w w:val="90"/>
                <w:sz w:val="18"/>
              </w:rPr>
              <w:t xml:space="preserve"> </w:t>
            </w:r>
            <w:r>
              <w:rPr>
                <w:w w:val="90"/>
                <w:sz w:val="18"/>
              </w:rPr>
              <w:t>-d postgres</w:t>
            </w:r>
            <w:r>
              <w:rPr>
                <w:spacing w:val="-2"/>
                <w:w w:val="90"/>
                <w:sz w:val="18"/>
              </w:rPr>
              <w:t xml:space="preserve"> </w:t>
            </w:r>
            <w:r>
              <w:rPr>
                <w:w w:val="90"/>
                <w:sz w:val="18"/>
              </w:rPr>
              <w:t>-U</w:t>
            </w:r>
            <w:r>
              <w:rPr>
                <w:spacing w:val="-3"/>
                <w:w w:val="90"/>
                <w:sz w:val="18"/>
              </w:rPr>
              <w:t xml:space="preserve"> </w:t>
            </w:r>
            <w:r>
              <w:rPr>
                <w:w w:val="90"/>
                <w:sz w:val="18"/>
              </w:rPr>
              <w:t>joe</w:t>
            </w:r>
            <w:r>
              <w:rPr>
                <w:spacing w:val="-2"/>
                <w:w w:val="90"/>
                <w:sz w:val="18"/>
              </w:rPr>
              <w:t xml:space="preserve"> </w:t>
            </w:r>
            <w:r>
              <w:rPr>
                <w:w w:val="90"/>
                <w:sz w:val="18"/>
              </w:rPr>
              <w:t>-W</w:t>
            </w:r>
            <w:r>
              <w:rPr>
                <w:spacing w:val="-1"/>
                <w:w w:val="90"/>
                <w:sz w:val="18"/>
              </w:rPr>
              <w:t xml:space="preserve"> </w:t>
            </w:r>
            <w:r>
              <w:rPr>
                <w:w w:val="90"/>
                <w:sz w:val="18"/>
              </w:rPr>
              <w:t>Bigdata@123</w:t>
            </w:r>
            <w:r>
              <w:rPr>
                <w:spacing w:val="-2"/>
                <w:w w:val="90"/>
                <w:sz w:val="18"/>
              </w:rPr>
              <w:t xml:space="preserve"> </w:t>
            </w:r>
            <w:r>
              <w:rPr>
                <w:w w:val="90"/>
                <w:sz w:val="18"/>
              </w:rPr>
              <w:t>-p</w:t>
            </w:r>
            <w:r>
              <w:rPr>
                <w:spacing w:val="-1"/>
                <w:w w:val="90"/>
                <w:sz w:val="18"/>
              </w:rPr>
              <w:t xml:space="preserve"> </w:t>
            </w:r>
            <w:r>
              <w:rPr>
                <w:w w:val="90"/>
                <w:sz w:val="18"/>
              </w:rPr>
              <w:t>26000</w:t>
            </w:r>
            <w:r>
              <w:rPr>
                <w:spacing w:val="-1"/>
                <w:w w:val="90"/>
                <w:sz w:val="18"/>
              </w:rPr>
              <w:t xml:space="preserve"> </w:t>
            </w:r>
            <w:r>
              <w:rPr>
                <w:w w:val="90"/>
                <w:sz w:val="18"/>
              </w:rPr>
              <w:t>-r</w:t>
            </w:r>
          </w:p>
          <w:p>
            <w:pPr>
              <w:pStyle w:val="17"/>
              <w:spacing w:before="63" w:line="307" w:lineRule="auto"/>
              <w:ind w:right="1801"/>
              <w:rPr>
                <w:sz w:val="18"/>
              </w:rPr>
            </w:pPr>
            <w:r>
              <w:rPr>
                <w:w w:val="90"/>
                <w:sz w:val="18"/>
              </w:rPr>
              <w:t>gsql ((openGauss 2.0.0 build 78689da9) compiled at 2021-03-31 21:03:52 commit 0 last mr</w:t>
            </w:r>
            <w:r>
              <w:rPr>
                <w:spacing w:val="1"/>
                <w:w w:val="90"/>
                <w:sz w:val="18"/>
              </w:rPr>
              <w:t xml:space="preserve"> </w:t>
            </w:r>
            <w:r>
              <w:rPr>
                <w:w w:val="90"/>
                <w:sz w:val="18"/>
              </w:rPr>
              <w:t>)</w:t>
            </w:r>
            <w:r>
              <w:rPr>
                <w:spacing w:val="-48"/>
                <w:w w:val="90"/>
                <w:sz w:val="18"/>
              </w:rPr>
              <w:t xml:space="preserve"> </w:t>
            </w:r>
            <w:r>
              <w:rPr>
                <w:w w:val="95"/>
                <w:sz w:val="18"/>
              </w:rPr>
              <w:t>Non-SSL</w:t>
            </w:r>
            <w:r>
              <w:rPr>
                <w:spacing w:val="-15"/>
                <w:w w:val="95"/>
                <w:sz w:val="18"/>
              </w:rPr>
              <w:t xml:space="preserve"> </w:t>
            </w:r>
            <w:r>
              <w:rPr>
                <w:w w:val="95"/>
                <w:sz w:val="18"/>
              </w:rPr>
              <w:t>connection</w:t>
            </w:r>
            <w:r>
              <w:rPr>
                <w:spacing w:val="-14"/>
                <w:w w:val="95"/>
                <w:sz w:val="18"/>
              </w:rPr>
              <w:t xml:space="preserve"> </w:t>
            </w:r>
            <w:r>
              <w:rPr>
                <w:w w:val="95"/>
                <w:sz w:val="18"/>
              </w:rPr>
              <w:t>(SSL</w:t>
            </w:r>
            <w:r>
              <w:rPr>
                <w:spacing w:val="-15"/>
                <w:w w:val="95"/>
                <w:sz w:val="18"/>
              </w:rPr>
              <w:t xml:space="preserve"> </w:t>
            </w:r>
            <w:r>
              <w:rPr>
                <w:w w:val="95"/>
                <w:sz w:val="18"/>
              </w:rPr>
              <w:t>connection</w:t>
            </w:r>
            <w:r>
              <w:rPr>
                <w:spacing w:val="-13"/>
                <w:w w:val="95"/>
                <w:sz w:val="18"/>
              </w:rPr>
              <w:t xml:space="preserve"> </w:t>
            </w:r>
            <w:r>
              <w:rPr>
                <w:w w:val="95"/>
                <w:sz w:val="18"/>
              </w:rPr>
              <w:t>is</w:t>
            </w:r>
            <w:r>
              <w:rPr>
                <w:spacing w:val="-15"/>
                <w:w w:val="95"/>
                <w:sz w:val="18"/>
              </w:rPr>
              <w:t xml:space="preserve"> </w:t>
            </w:r>
            <w:r>
              <w:rPr>
                <w:w w:val="95"/>
                <w:sz w:val="18"/>
              </w:rPr>
              <w:t>recommended</w:t>
            </w:r>
            <w:r>
              <w:rPr>
                <w:spacing w:val="-14"/>
                <w:w w:val="95"/>
                <w:sz w:val="18"/>
              </w:rPr>
              <w:t xml:space="preserve"> </w:t>
            </w:r>
            <w:r>
              <w:rPr>
                <w:w w:val="95"/>
                <w:sz w:val="18"/>
              </w:rPr>
              <w:t>when</w:t>
            </w:r>
            <w:r>
              <w:rPr>
                <w:spacing w:val="-13"/>
                <w:w w:val="95"/>
                <w:sz w:val="18"/>
              </w:rPr>
              <w:t xml:space="preserve"> </w:t>
            </w:r>
            <w:r>
              <w:rPr>
                <w:w w:val="95"/>
                <w:sz w:val="18"/>
              </w:rPr>
              <w:t>requiring</w:t>
            </w:r>
            <w:r>
              <w:rPr>
                <w:spacing w:val="-14"/>
                <w:w w:val="95"/>
                <w:sz w:val="18"/>
              </w:rPr>
              <w:t xml:space="preserve"> </w:t>
            </w:r>
            <w:r>
              <w:rPr>
                <w:w w:val="95"/>
                <w:sz w:val="18"/>
              </w:rPr>
              <w:t>high-security)</w:t>
            </w:r>
          </w:p>
          <w:p>
            <w:pPr>
              <w:pStyle w:val="17"/>
              <w:spacing w:before="3"/>
              <w:rPr>
                <w:sz w:val="18"/>
              </w:rPr>
            </w:pPr>
            <w:r>
              <w:rPr>
                <w:w w:val="95"/>
                <w:sz w:val="18"/>
              </w:rPr>
              <w:t>Type</w:t>
            </w:r>
            <w:r>
              <w:rPr>
                <w:spacing w:val="-10"/>
                <w:w w:val="95"/>
                <w:sz w:val="18"/>
              </w:rPr>
              <w:t xml:space="preserve"> </w:t>
            </w:r>
            <w:r>
              <w:rPr>
                <w:w w:val="95"/>
                <w:sz w:val="18"/>
              </w:rPr>
              <w:t>"help"</w:t>
            </w:r>
            <w:r>
              <w:rPr>
                <w:spacing w:val="-9"/>
                <w:w w:val="95"/>
                <w:sz w:val="18"/>
              </w:rPr>
              <w:t xml:space="preserve"> </w:t>
            </w:r>
            <w:r>
              <w:rPr>
                <w:w w:val="95"/>
                <w:sz w:val="18"/>
              </w:rPr>
              <w:t>for</w:t>
            </w:r>
            <w:r>
              <w:rPr>
                <w:spacing w:val="-10"/>
                <w:w w:val="95"/>
                <w:sz w:val="18"/>
              </w:rPr>
              <w:t xml:space="preserve"> </w:t>
            </w:r>
            <w:r>
              <w:rPr>
                <w:w w:val="95"/>
                <w:sz w:val="18"/>
              </w:rPr>
              <w:t>help.</w:t>
            </w:r>
          </w:p>
          <w:p>
            <w:pPr>
              <w:pStyle w:val="17"/>
              <w:spacing w:before="10"/>
              <w:ind w:left="0"/>
              <w:rPr>
                <w:rFonts w:ascii="微软雅黑"/>
                <w:sz w:val="18"/>
              </w:rPr>
            </w:pPr>
          </w:p>
          <w:p>
            <w:pPr>
              <w:pStyle w:val="17"/>
              <w:spacing w:line="309" w:lineRule="auto"/>
              <w:ind w:right="5682"/>
              <w:rPr>
                <w:sz w:val="18"/>
              </w:rPr>
            </w:pPr>
            <w:r>
              <w:rPr>
                <w:w w:val="90"/>
                <w:sz w:val="18"/>
              </w:rPr>
              <w:t>postgres=&gt;</w:t>
            </w:r>
            <w:r>
              <w:rPr>
                <w:spacing w:val="5"/>
                <w:w w:val="90"/>
                <w:sz w:val="18"/>
              </w:rPr>
              <w:t xml:space="preserve"> </w:t>
            </w:r>
            <w:r>
              <w:rPr>
                <w:w w:val="90"/>
                <w:sz w:val="18"/>
              </w:rPr>
              <w:t>drop</w:t>
            </w:r>
            <w:r>
              <w:rPr>
                <w:spacing w:val="6"/>
                <w:w w:val="90"/>
                <w:sz w:val="18"/>
              </w:rPr>
              <w:t xml:space="preserve"> </w:t>
            </w:r>
            <w:r>
              <w:rPr>
                <w:w w:val="90"/>
                <w:sz w:val="18"/>
              </w:rPr>
              <w:t>table</w:t>
            </w:r>
            <w:r>
              <w:rPr>
                <w:spacing w:val="6"/>
                <w:w w:val="90"/>
                <w:sz w:val="18"/>
              </w:rPr>
              <w:t xml:space="preserve"> </w:t>
            </w:r>
            <w:r>
              <w:rPr>
                <w:w w:val="90"/>
                <w:sz w:val="18"/>
              </w:rPr>
              <w:t>if</w:t>
            </w:r>
            <w:r>
              <w:rPr>
                <w:spacing w:val="9"/>
                <w:w w:val="90"/>
                <w:sz w:val="18"/>
              </w:rPr>
              <w:t xml:space="preserve"> </w:t>
            </w:r>
            <w:r>
              <w:rPr>
                <w:w w:val="90"/>
                <w:sz w:val="18"/>
              </w:rPr>
              <w:t>exists</w:t>
            </w:r>
            <w:r>
              <w:rPr>
                <w:spacing w:val="4"/>
                <w:w w:val="90"/>
                <w:sz w:val="18"/>
              </w:rPr>
              <w:t xml:space="preserve"> </w:t>
            </w:r>
            <w:r>
              <w:rPr>
                <w:w w:val="90"/>
                <w:sz w:val="18"/>
              </w:rPr>
              <w:t>mytable;</w:t>
            </w:r>
            <w:r>
              <w:rPr>
                <w:spacing w:val="-48"/>
                <w:w w:val="90"/>
                <w:sz w:val="18"/>
              </w:rPr>
              <w:t xml:space="preserve"> </w:t>
            </w:r>
            <w:r>
              <w:rPr>
                <w:w w:val="90"/>
                <w:sz w:val="18"/>
              </w:rPr>
              <w:t>DROP</w:t>
            </w:r>
            <w:r>
              <w:rPr>
                <w:spacing w:val="-16"/>
                <w:w w:val="90"/>
                <w:sz w:val="18"/>
              </w:rPr>
              <w:t xml:space="preserve"> </w:t>
            </w:r>
            <w:r>
              <w:rPr>
                <w:w w:val="90"/>
                <w:sz w:val="18"/>
              </w:rPr>
              <w:t>TABLE</w:t>
            </w:r>
          </w:p>
          <w:p>
            <w:pPr>
              <w:pStyle w:val="17"/>
              <w:spacing w:before="1"/>
              <w:rPr>
                <w:sz w:val="18"/>
              </w:rPr>
            </w:pPr>
            <w:r>
              <w:rPr>
                <w:w w:val="90"/>
                <w:sz w:val="18"/>
              </w:rPr>
              <w:t>postgres=&gt; CREATE</w:t>
            </w:r>
            <w:r>
              <w:rPr>
                <w:spacing w:val="2"/>
                <w:w w:val="90"/>
                <w:sz w:val="18"/>
              </w:rPr>
              <w:t xml:space="preserve"> </w:t>
            </w:r>
            <w:r>
              <w:rPr>
                <w:w w:val="90"/>
                <w:sz w:val="18"/>
              </w:rPr>
              <w:t>TABLE</w:t>
            </w:r>
            <w:r>
              <w:rPr>
                <w:spacing w:val="2"/>
                <w:w w:val="90"/>
                <w:sz w:val="18"/>
              </w:rPr>
              <w:t xml:space="preserve"> </w:t>
            </w:r>
            <w:r>
              <w:rPr>
                <w:w w:val="90"/>
                <w:sz w:val="18"/>
              </w:rPr>
              <w:t>mytable</w:t>
            </w:r>
            <w:r>
              <w:rPr>
                <w:spacing w:val="1"/>
                <w:w w:val="90"/>
                <w:sz w:val="18"/>
              </w:rPr>
              <w:t xml:space="preserve"> </w:t>
            </w:r>
            <w:r>
              <w:rPr>
                <w:w w:val="90"/>
                <w:sz w:val="18"/>
              </w:rPr>
              <w:t>(firstcol int);</w:t>
            </w:r>
          </w:p>
          <w:p>
            <w:pPr>
              <w:pStyle w:val="17"/>
              <w:spacing w:before="62"/>
              <w:rPr>
                <w:sz w:val="18"/>
              </w:rPr>
            </w:pPr>
            <w:r>
              <w:rPr>
                <w:w w:val="90"/>
                <w:sz w:val="18"/>
              </w:rPr>
              <w:t>CREATE</w:t>
            </w:r>
            <w:r>
              <w:rPr>
                <w:spacing w:val="1"/>
                <w:w w:val="90"/>
                <w:sz w:val="18"/>
              </w:rPr>
              <w:t xml:space="preserve"> </w:t>
            </w:r>
            <w:r>
              <w:rPr>
                <w:w w:val="90"/>
                <w:sz w:val="18"/>
              </w:rPr>
              <w:t>TABLE</w:t>
            </w:r>
          </w:p>
        </w:tc>
      </w:tr>
    </w:tbl>
    <w:p>
      <w:pPr>
        <w:spacing w:before="108"/>
        <w:ind w:left="1028"/>
        <w:rPr>
          <w:rFonts w:ascii="微软雅黑" w:eastAsia="微软雅黑"/>
          <w:sz w:val="21"/>
        </w:rPr>
      </w:pPr>
      <w:r>
        <w:rPr>
          <w:rFonts w:hint="eastAsia" w:ascii="微软雅黑" w:eastAsia="微软雅黑"/>
          <w:spacing w:val="-2"/>
          <w:w w:val="95"/>
          <w:sz w:val="24"/>
        </w:rPr>
        <w:t xml:space="preserve">步骤 </w:t>
      </w:r>
      <w:r>
        <w:rPr>
          <w:w w:val="95"/>
          <w:sz w:val="24"/>
        </w:rPr>
        <w:t>7</w:t>
      </w:r>
      <w:r>
        <w:rPr>
          <w:spacing w:val="143"/>
          <w:sz w:val="24"/>
        </w:rPr>
        <w:t xml:space="preserve"> </w:t>
      </w:r>
      <w:r>
        <w:rPr>
          <w:rFonts w:hint="eastAsia" w:ascii="微软雅黑" w:eastAsia="微软雅黑"/>
          <w:spacing w:val="6"/>
          <w:w w:val="95"/>
          <w:sz w:val="21"/>
        </w:rPr>
        <w:t xml:space="preserve">向 </w:t>
      </w:r>
      <w:r>
        <w:rPr>
          <w:w w:val="95"/>
          <w:sz w:val="21"/>
        </w:rPr>
        <w:t>mytable</w:t>
      </w:r>
      <w:r>
        <w:rPr>
          <w:spacing w:val="11"/>
          <w:w w:val="95"/>
          <w:sz w:val="21"/>
        </w:rPr>
        <w:t xml:space="preserve"> </w:t>
      </w:r>
      <w:r>
        <w:rPr>
          <w:rFonts w:hint="eastAsia" w:ascii="微软雅黑" w:eastAsia="微软雅黑"/>
          <w:w w:val="95"/>
          <w:sz w:val="21"/>
        </w:rPr>
        <w:t>表插入数据。</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7" w:hRule="atLeast"/>
        </w:trPr>
        <w:tc>
          <w:tcPr>
            <w:tcW w:w="8846" w:type="dxa"/>
            <w:shd w:val="clear" w:color="auto" w:fill="D9D9D9"/>
          </w:tcPr>
          <w:p>
            <w:pPr>
              <w:pStyle w:val="17"/>
              <w:spacing w:before="17"/>
              <w:rPr>
                <w:sz w:val="18"/>
              </w:rPr>
            </w:pPr>
            <w:r>
              <w:rPr>
                <w:w w:val="90"/>
                <w:sz w:val="18"/>
              </w:rPr>
              <w:t>postgres=&gt;</w:t>
            </w:r>
            <w:r>
              <w:rPr>
                <w:spacing w:val="-9"/>
                <w:w w:val="90"/>
                <w:sz w:val="18"/>
              </w:rPr>
              <w:t xml:space="preserve"> </w:t>
            </w:r>
            <w:r>
              <w:rPr>
                <w:w w:val="90"/>
                <w:sz w:val="18"/>
              </w:rPr>
              <w:t>INSERT</w:t>
            </w:r>
            <w:r>
              <w:rPr>
                <w:spacing w:val="-9"/>
                <w:w w:val="90"/>
                <w:sz w:val="18"/>
              </w:rPr>
              <w:t xml:space="preserve"> </w:t>
            </w:r>
            <w:r>
              <w:rPr>
                <w:w w:val="90"/>
                <w:sz w:val="18"/>
              </w:rPr>
              <w:t>INTO</w:t>
            </w:r>
            <w:r>
              <w:rPr>
                <w:spacing w:val="-8"/>
                <w:w w:val="90"/>
                <w:sz w:val="18"/>
              </w:rPr>
              <w:t xml:space="preserve"> </w:t>
            </w:r>
            <w:r>
              <w:rPr>
                <w:w w:val="90"/>
                <w:sz w:val="18"/>
              </w:rPr>
              <w:t>mytable</w:t>
            </w:r>
            <w:r>
              <w:rPr>
                <w:spacing w:val="-9"/>
                <w:w w:val="90"/>
                <w:sz w:val="18"/>
              </w:rPr>
              <w:t xml:space="preserve"> </w:t>
            </w:r>
            <w:r>
              <w:rPr>
                <w:w w:val="90"/>
                <w:sz w:val="18"/>
              </w:rPr>
              <w:t>values</w:t>
            </w:r>
            <w:r>
              <w:rPr>
                <w:spacing w:val="-10"/>
                <w:w w:val="90"/>
                <w:sz w:val="18"/>
              </w:rPr>
              <w:t xml:space="preserve"> </w:t>
            </w:r>
            <w:r>
              <w:rPr>
                <w:w w:val="90"/>
                <w:sz w:val="18"/>
              </w:rPr>
              <w:t>(100);</w:t>
            </w:r>
          </w:p>
          <w:p>
            <w:pPr>
              <w:pStyle w:val="17"/>
              <w:spacing w:before="63"/>
              <w:rPr>
                <w:sz w:val="18"/>
              </w:rPr>
            </w:pPr>
            <w:r>
              <w:rPr>
                <w:w w:val="90"/>
                <w:sz w:val="18"/>
              </w:rPr>
              <w:t>INSERT</w:t>
            </w:r>
            <w:r>
              <w:rPr>
                <w:spacing w:val="-13"/>
                <w:w w:val="90"/>
                <w:sz w:val="18"/>
              </w:rPr>
              <w:t xml:space="preserve"> </w:t>
            </w:r>
            <w:r>
              <w:rPr>
                <w:w w:val="90"/>
                <w:sz w:val="18"/>
              </w:rPr>
              <w:t>0</w:t>
            </w:r>
            <w:r>
              <w:rPr>
                <w:spacing w:val="-13"/>
                <w:w w:val="90"/>
                <w:sz w:val="18"/>
              </w:rPr>
              <w:t xml:space="preserve"> </w:t>
            </w:r>
            <w:r>
              <w:rPr>
                <w:w w:val="90"/>
                <w:sz w:val="18"/>
              </w:rPr>
              <w:t>1</w:t>
            </w:r>
          </w:p>
        </w:tc>
      </w:tr>
    </w:tbl>
    <w:p>
      <w:pPr>
        <w:spacing w:before="108"/>
        <w:ind w:left="1028"/>
        <w:rPr>
          <w:rFonts w:ascii="微软雅黑" w:eastAsia="微软雅黑"/>
          <w:sz w:val="21"/>
        </w:rPr>
      </w:pPr>
      <w:r>
        <w:pict>
          <v:group id="_x0000_s2171" o:spid="_x0000_s2171" o:spt="203" style="position:absolute;left:0pt;margin-left:102.25pt;margin-top:35.15pt;height:69.4pt;width:441.8pt;mso-position-horizontal-relative:page;z-index:-251581440;mso-width-relative:page;mso-height-relative:page;" coordorigin="2045,703" coordsize="8836,1388">
            <o:lock v:ext="edit"/>
            <v:shape id="_x0000_s2172" o:spid="_x0000_s2172" style="position:absolute;left:2045;top:703;height:848;width:8836;" fillcolor="#D9D9D9" filled="t" stroked="f" coordorigin="2045,703" coordsize="8836,848" path="m10881,703l2045,703,2045,989,2045,1270,2045,1550,10881,1550,10881,1270,10881,989,10881,703xe">
              <v:path arrowok="t"/>
              <v:fill on="t" focussize="0,0"/>
              <v:stroke on="f"/>
              <v:imagedata o:title=""/>
              <o:lock v:ext="edit"/>
            </v:shape>
            <v:line id="_x0000_s2173" o:spid="_x0000_s2173" o:spt="20" style="position:absolute;left:2153;top:1416;height:0;width:558;" coordsize="21600,21600">
              <v:path arrowok="t"/>
              <v:fill focussize="0,0"/>
              <v:stroke weight="0.567007874015748pt"/>
              <v:imagedata o:title=""/>
              <o:lock v:ext="edit"/>
            </v:line>
            <v:shape id="_x0000_s2174" o:spid="_x0000_s2174" style="position:absolute;left:2045;top:1550;height:540;width:8836;" fillcolor="#D9D9D9" filled="t" stroked="f" coordorigin="2045,1550" coordsize="8836,540" path="m10881,1550l2045,1550,2045,1829,2045,2090,10881,2090,10881,1829,10881,1550xe">
              <v:path arrowok="t"/>
              <v:fill on="t" focussize="0,0"/>
              <v:stroke on="f"/>
              <v:imagedata o:title=""/>
              <o:lock v:ext="edit"/>
            </v:shape>
          </v:group>
        </w:pict>
      </w:r>
      <w:r>
        <w:rPr>
          <w:rFonts w:hint="eastAsia" w:ascii="微软雅黑" w:eastAsia="微软雅黑"/>
          <w:spacing w:val="-2"/>
          <w:w w:val="95"/>
          <w:sz w:val="24"/>
        </w:rPr>
        <w:t xml:space="preserve">步骤 </w:t>
      </w:r>
      <w:r>
        <w:rPr>
          <w:w w:val="95"/>
          <w:sz w:val="24"/>
        </w:rPr>
        <w:t>8</w:t>
      </w:r>
      <w:r>
        <w:rPr>
          <w:spacing w:val="137"/>
          <w:sz w:val="24"/>
        </w:rPr>
        <w:t xml:space="preserve"> </w:t>
      </w:r>
      <w:r>
        <w:rPr>
          <w:rFonts w:hint="eastAsia" w:ascii="微软雅黑" w:eastAsia="微软雅黑"/>
          <w:spacing w:val="2"/>
          <w:w w:val="95"/>
          <w:sz w:val="21"/>
        </w:rPr>
        <w:t xml:space="preserve">查看表 </w:t>
      </w:r>
      <w:r>
        <w:rPr>
          <w:w w:val="95"/>
          <w:sz w:val="21"/>
        </w:rPr>
        <w:t>mytable</w:t>
      </w:r>
      <w:r>
        <w:rPr>
          <w:spacing w:val="9"/>
          <w:w w:val="95"/>
          <w:sz w:val="21"/>
        </w:rPr>
        <w:t xml:space="preserve"> </w:t>
      </w:r>
      <w:r>
        <w:rPr>
          <w:rFonts w:hint="eastAsia" w:ascii="微软雅黑" w:eastAsia="微软雅黑"/>
          <w:w w:val="95"/>
          <w:sz w:val="21"/>
        </w:rPr>
        <w:t>文件。</w:t>
      </w:r>
    </w:p>
    <w:p>
      <w:pPr>
        <w:pStyle w:val="9"/>
        <w:spacing w:before="14"/>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6" w:hRule="atLeast"/>
        </w:trPr>
        <w:tc>
          <w:tcPr>
            <w:tcW w:w="8846" w:type="dxa"/>
          </w:tcPr>
          <w:p>
            <w:pPr>
              <w:pStyle w:val="17"/>
              <w:spacing w:before="16" w:line="309" w:lineRule="auto"/>
              <w:ind w:left="203" w:right="6065" w:hanging="92"/>
              <w:rPr>
                <w:sz w:val="18"/>
              </w:rPr>
            </w:pPr>
            <w:r>
              <w:rPr>
                <w:w w:val="90"/>
                <w:sz w:val="18"/>
              </w:rPr>
              <w:t>postgres=&gt; SELECT * from mytable;</w:t>
            </w:r>
            <w:r>
              <w:rPr>
                <w:spacing w:val="-48"/>
                <w:w w:val="90"/>
                <w:sz w:val="18"/>
              </w:rPr>
              <w:t xml:space="preserve"> </w:t>
            </w:r>
            <w:r>
              <w:rPr>
                <w:sz w:val="18"/>
              </w:rPr>
              <w:t>firstcol</w:t>
            </w:r>
          </w:p>
          <w:p>
            <w:pPr>
              <w:pStyle w:val="17"/>
              <w:spacing w:before="5"/>
              <w:ind w:left="0"/>
              <w:rPr>
                <w:rFonts w:ascii="微软雅黑"/>
                <w:sz w:val="15"/>
              </w:rPr>
            </w:pPr>
          </w:p>
          <w:p>
            <w:pPr>
              <w:pStyle w:val="17"/>
              <w:spacing w:before="1"/>
              <w:ind w:left="655"/>
              <w:rPr>
                <w:sz w:val="18"/>
              </w:rPr>
            </w:pPr>
            <w:r>
              <w:rPr>
                <w:sz w:val="18"/>
              </w:rPr>
              <w:t>100</w:t>
            </w:r>
          </w:p>
          <w:p>
            <w:pPr>
              <w:pStyle w:val="17"/>
              <w:spacing w:before="61"/>
              <w:rPr>
                <w:sz w:val="18"/>
              </w:rPr>
            </w:pPr>
            <w:r>
              <w:rPr>
                <w:w w:val="90"/>
                <w:sz w:val="18"/>
              </w:rPr>
              <w:t>(1</w:t>
            </w:r>
            <w:r>
              <w:rPr>
                <w:spacing w:val="-13"/>
                <w:w w:val="90"/>
                <w:sz w:val="18"/>
              </w:rPr>
              <w:t xml:space="preserve"> </w:t>
            </w:r>
            <w:r>
              <w:rPr>
                <w:w w:val="90"/>
                <w:sz w:val="18"/>
              </w:rPr>
              <w:t>row)</w:t>
            </w:r>
          </w:p>
        </w:tc>
      </w:tr>
    </w:tbl>
    <w:p>
      <w:pPr>
        <w:spacing w:before="108"/>
        <w:ind w:left="1028"/>
        <w:rPr>
          <w:rFonts w:ascii="微软雅黑" w:eastAsia="微软雅黑"/>
          <w:sz w:val="21"/>
        </w:rPr>
      </w:pPr>
      <w:r>
        <w:rPr>
          <w:rFonts w:hint="eastAsia" w:ascii="微软雅黑" w:eastAsia="微软雅黑"/>
          <w:w w:val="95"/>
          <w:sz w:val="24"/>
        </w:rPr>
        <w:t xml:space="preserve">步骤 </w:t>
      </w:r>
      <w:r>
        <w:rPr>
          <w:w w:val="95"/>
          <w:sz w:val="24"/>
        </w:rPr>
        <w:t>9</w:t>
      </w:r>
      <w:r>
        <w:rPr>
          <w:spacing w:val="164"/>
          <w:sz w:val="24"/>
        </w:rPr>
        <w:t xml:space="preserve"> </w:t>
      </w:r>
      <w:r>
        <w:rPr>
          <w:rFonts w:hint="eastAsia" w:ascii="微软雅黑" w:eastAsia="微软雅黑"/>
          <w:w w:val="95"/>
          <w:sz w:val="21"/>
        </w:rPr>
        <w:t>查看当前表信息。</w:t>
      </w:r>
    </w:p>
    <w:p>
      <w:pPr>
        <w:pStyle w:val="9"/>
        <w:spacing w:before="14"/>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46" w:hRule="atLeast"/>
        </w:trPr>
        <w:tc>
          <w:tcPr>
            <w:tcW w:w="8846" w:type="dxa"/>
            <w:shd w:val="clear" w:color="auto" w:fill="D9D9D9"/>
          </w:tcPr>
          <w:p>
            <w:pPr>
              <w:pStyle w:val="17"/>
              <w:spacing w:before="16"/>
              <w:rPr>
                <w:sz w:val="18"/>
              </w:rPr>
            </w:pPr>
            <w:r>
              <w:rPr>
                <w:spacing w:val="-1"/>
                <w:w w:val="90"/>
                <w:sz w:val="18"/>
              </w:rPr>
              <w:t>postgres=&gt;</w:t>
            </w:r>
            <w:r>
              <w:rPr>
                <w:spacing w:val="-15"/>
                <w:w w:val="90"/>
                <w:sz w:val="18"/>
              </w:rPr>
              <w:t xml:space="preserve"> </w:t>
            </w:r>
            <w:r>
              <w:rPr>
                <w:spacing w:val="-1"/>
                <w:w w:val="90"/>
                <w:sz w:val="18"/>
              </w:rPr>
              <w:t>\d</w:t>
            </w:r>
          </w:p>
          <w:p>
            <w:pPr>
              <w:pStyle w:val="17"/>
              <w:spacing w:before="66"/>
              <w:ind w:left="2635"/>
              <w:rPr>
                <w:sz w:val="18"/>
              </w:rPr>
            </w:pPr>
            <w:r>
              <w:rPr>
                <w:w w:val="95"/>
                <w:sz w:val="18"/>
              </w:rPr>
              <w:t>List</w:t>
            </w:r>
            <w:r>
              <w:rPr>
                <w:spacing w:val="-12"/>
                <w:w w:val="95"/>
                <w:sz w:val="18"/>
              </w:rPr>
              <w:t xml:space="preserve"> </w:t>
            </w:r>
            <w:r>
              <w:rPr>
                <w:w w:val="95"/>
                <w:sz w:val="18"/>
              </w:rPr>
              <w:t>of</w:t>
            </w:r>
            <w:r>
              <w:rPr>
                <w:spacing w:val="-10"/>
                <w:w w:val="95"/>
                <w:sz w:val="18"/>
              </w:rPr>
              <w:t xml:space="preserve"> </w:t>
            </w:r>
            <w:r>
              <w:rPr>
                <w:w w:val="95"/>
                <w:sz w:val="18"/>
              </w:rPr>
              <w:t>relations</w:t>
            </w:r>
          </w:p>
          <w:p>
            <w:pPr>
              <w:pStyle w:val="17"/>
              <w:tabs>
                <w:tab w:val="left" w:pos="1246"/>
                <w:tab w:val="left" w:pos="2143"/>
                <w:tab w:val="left" w:pos="4598"/>
              </w:tabs>
              <w:spacing w:before="62"/>
              <w:ind w:left="203"/>
              <w:rPr>
                <w:sz w:val="18"/>
              </w:rPr>
            </w:pPr>
            <w:r>
              <w:rPr>
                <w:w w:val="90"/>
                <w:sz w:val="18"/>
              </w:rPr>
              <w:t>Schema</w:t>
            </w:r>
            <w:r>
              <w:rPr>
                <w:spacing w:val="-10"/>
                <w:w w:val="90"/>
                <w:sz w:val="18"/>
              </w:rPr>
              <w:t xml:space="preserve"> </w:t>
            </w:r>
            <w:r>
              <w:rPr>
                <w:w w:val="90"/>
                <w:sz w:val="18"/>
              </w:rPr>
              <w:t>|</w:t>
            </w:r>
            <w:r>
              <w:rPr>
                <w:w w:val="90"/>
                <w:sz w:val="18"/>
              </w:rPr>
              <w:tab/>
            </w:r>
            <w:r>
              <w:rPr>
                <w:w w:val="95"/>
                <w:sz w:val="18"/>
              </w:rPr>
              <w:t>Name</w:t>
            </w:r>
            <w:r>
              <w:rPr>
                <w:w w:val="95"/>
                <w:sz w:val="18"/>
              </w:rPr>
              <w:tab/>
            </w:r>
            <w:r>
              <w:rPr>
                <w:w w:val="85"/>
                <w:sz w:val="18"/>
              </w:rPr>
              <w:t>|</w:t>
            </w:r>
            <w:r>
              <w:rPr>
                <w:spacing w:val="-8"/>
                <w:w w:val="85"/>
                <w:sz w:val="18"/>
              </w:rPr>
              <w:t xml:space="preserve"> </w:t>
            </w:r>
            <w:r>
              <w:rPr>
                <w:w w:val="85"/>
                <w:sz w:val="18"/>
              </w:rPr>
              <w:t>Type</w:t>
            </w:r>
            <w:r>
              <w:rPr>
                <w:spacing w:val="44"/>
                <w:sz w:val="18"/>
              </w:rPr>
              <w:t xml:space="preserve">  </w:t>
            </w:r>
            <w:r>
              <w:rPr>
                <w:w w:val="85"/>
                <w:sz w:val="18"/>
              </w:rPr>
              <w:t>|</w:t>
            </w:r>
            <w:r>
              <w:rPr>
                <w:spacing w:val="-8"/>
                <w:w w:val="85"/>
                <w:sz w:val="18"/>
              </w:rPr>
              <w:t xml:space="preserve"> </w:t>
            </w:r>
            <w:r>
              <w:rPr>
                <w:w w:val="85"/>
                <w:sz w:val="18"/>
              </w:rPr>
              <w:t>Owner</w:t>
            </w:r>
            <w:r>
              <w:rPr>
                <w:spacing w:val="-9"/>
                <w:w w:val="85"/>
                <w:sz w:val="18"/>
              </w:rPr>
              <w:t xml:space="preserve"> </w:t>
            </w:r>
            <w:r>
              <w:rPr>
                <w:w w:val="85"/>
                <w:sz w:val="18"/>
              </w:rPr>
              <w:t>|</w:t>
            </w:r>
            <w:r>
              <w:rPr>
                <w:w w:val="85"/>
                <w:sz w:val="18"/>
              </w:rPr>
              <w:tab/>
            </w:r>
            <w:r>
              <w:rPr>
                <w:w w:val="95"/>
                <w:sz w:val="18"/>
              </w:rPr>
              <w:t>Storage</w:t>
            </w:r>
          </w:p>
          <w:p>
            <w:pPr>
              <w:pStyle w:val="17"/>
              <w:tabs>
                <w:tab w:val="left" w:pos="558"/>
                <w:tab w:val="left" w:pos="1374"/>
                <w:tab w:val="left" w:pos="1857"/>
                <w:tab w:val="left" w:pos="2337"/>
                <w:tab w:val="left" w:pos="4362"/>
              </w:tabs>
              <w:spacing w:before="63"/>
              <w:rPr>
                <w:sz w:val="18"/>
              </w:rPr>
            </w:pPr>
            <w:r>
              <w:rPr>
                <w:w w:val="64"/>
                <w:sz w:val="18"/>
                <w:u w:val="dotted"/>
              </w:rPr>
              <w:t xml:space="preserve"> </w:t>
            </w:r>
            <w:r>
              <w:rPr>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64"/>
                <w:sz w:val="18"/>
                <w:u w:val="dotted"/>
              </w:rPr>
              <w:t xml:space="preserve"> </w:t>
            </w:r>
            <w:r>
              <w:rPr>
                <w:sz w:val="18"/>
                <w:u w:val="dotted"/>
              </w:rPr>
              <w:tab/>
            </w:r>
          </w:p>
          <w:p>
            <w:pPr>
              <w:pStyle w:val="17"/>
              <w:tabs>
                <w:tab w:val="left" w:pos="795"/>
                <w:tab w:val="left" w:pos="1944"/>
                <w:tab w:val="left" w:pos="2956"/>
                <w:tab w:val="left" w:pos="3023"/>
              </w:tabs>
              <w:spacing w:before="64" w:line="307" w:lineRule="auto"/>
              <w:ind w:left="203" w:right="3100"/>
              <w:rPr>
                <w:sz w:val="18"/>
              </w:rPr>
            </w:pPr>
            <w:r>
              <w:rPr>
                <w:w w:val="95"/>
                <w:sz w:val="18"/>
              </w:rPr>
              <w:t>joe</w:t>
            </w:r>
            <w:r>
              <w:rPr>
                <w:w w:val="95"/>
                <w:sz w:val="18"/>
              </w:rPr>
              <w:tab/>
            </w:r>
            <w:r>
              <w:rPr>
                <w:spacing w:val="-1"/>
                <w:w w:val="95"/>
                <w:sz w:val="18"/>
              </w:rPr>
              <w:t>|</w:t>
            </w:r>
            <w:r>
              <w:rPr>
                <w:spacing w:val="-18"/>
                <w:w w:val="95"/>
                <w:sz w:val="18"/>
              </w:rPr>
              <w:t xml:space="preserve"> </w:t>
            </w:r>
            <w:r>
              <w:rPr>
                <w:spacing w:val="-1"/>
                <w:w w:val="95"/>
                <w:sz w:val="18"/>
              </w:rPr>
              <w:t>mytable</w:t>
            </w:r>
            <w:r>
              <w:rPr>
                <w:spacing w:val="-1"/>
                <w:w w:val="95"/>
                <w:sz w:val="18"/>
              </w:rPr>
              <w:tab/>
            </w:r>
            <w:r>
              <w:rPr>
                <w:w w:val="90"/>
                <w:sz w:val="18"/>
              </w:rPr>
              <w:t>|</w:t>
            </w:r>
            <w:r>
              <w:rPr>
                <w:spacing w:val="-14"/>
                <w:w w:val="90"/>
                <w:sz w:val="18"/>
              </w:rPr>
              <w:t xml:space="preserve"> </w:t>
            </w:r>
            <w:r>
              <w:rPr>
                <w:w w:val="90"/>
                <w:sz w:val="18"/>
              </w:rPr>
              <w:t>table</w:t>
            </w:r>
            <w:r>
              <w:rPr>
                <w:spacing w:val="-15"/>
                <w:w w:val="90"/>
                <w:sz w:val="18"/>
              </w:rPr>
              <w:t xml:space="preserve"> </w:t>
            </w:r>
            <w:r>
              <w:rPr>
                <w:w w:val="90"/>
                <w:sz w:val="18"/>
              </w:rPr>
              <w:t>|</w:t>
            </w:r>
            <w:r>
              <w:rPr>
                <w:spacing w:val="-14"/>
                <w:w w:val="90"/>
                <w:sz w:val="18"/>
              </w:rPr>
              <w:t xml:space="preserve"> </w:t>
            </w:r>
            <w:r>
              <w:rPr>
                <w:w w:val="90"/>
                <w:sz w:val="18"/>
              </w:rPr>
              <w:t>joe</w:t>
            </w:r>
            <w:r>
              <w:rPr>
                <w:w w:val="90"/>
                <w:sz w:val="18"/>
              </w:rPr>
              <w:tab/>
            </w:r>
            <w:r>
              <w:rPr>
                <w:w w:val="90"/>
                <w:sz w:val="18"/>
              </w:rPr>
              <w:tab/>
            </w:r>
            <w:r>
              <w:rPr>
                <w:w w:val="90"/>
                <w:sz w:val="18"/>
              </w:rPr>
              <w:t>|</w:t>
            </w:r>
            <w:r>
              <w:rPr>
                <w:spacing w:val="1"/>
                <w:w w:val="90"/>
                <w:sz w:val="18"/>
              </w:rPr>
              <w:t xml:space="preserve"> </w:t>
            </w:r>
            <w:r>
              <w:rPr>
                <w:w w:val="90"/>
                <w:sz w:val="18"/>
              </w:rPr>
              <w:t>{orientation=row,compression=no}</w:t>
            </w:r>
            <w:r>
              <w:rPr>
                <w:spacing w:val="-48"/>
                <w:w w:val="90"/>
                <w:sz w:val="18"/>
              </w:rPr>
              <w:t xml:space="preserve"> </w:t>
            </w:r>
            <w:r>
              <w:rPr>
                <w:spacing w:val="-1"/>
                <w:w w:val="95"/>
                <w:sz w:val="18"/>
              </w:rPr>
              <w:t>public</w:t>
            </w:r>
            <w:r>
              <w:rPr>
                <w:spacing w:val="-18"/>
                <w:w w:val="95"/>
                <w:sz w:val="18"/>
              </w:rPr>
              <w:t xml:space="preserve"> </w:t>
            </w:r>
            <w:r>
              <w:rPr>
                <w:spacing w:val="-1"/>
                <w:w w:val="95"/>
                <w:sz w:val="18"/>
              </w:rPr>
              <w:t>|</w:t>
            </w:r>
            <w:r>
              <w:rPr>
                <w:spacing w:val="-17"/>
                <w:w w:val="95"/>
                <w:sz w:val="18"/>
              </w:rPr>
              <w:t xml:space="preserve"> </w:t>
            </w:r>
            <w:r>
              <w:rPr>
                <w:spacing w:val="-1"/>
                <w:w w:val="95"/>
                <w:sz w:val="18"/>
              </w:rPr>
              <w:t>customer_t1</w:t>
            </w:r>
            <w:r>
              <w:rPr>
                <w:spacing w:val="-18"/>
                <w:w w:val="95"/>
                <w:sz w:val="18"/>
              </w:rPr>
              <w:t xml:space="preserve"> </w:t>
            </w:r>
            <w:r>
              <w:rPr>
                <w:w w:val="95"/>
                <w:sz w:val="18"/>
              </w:rPr>
              <w:t>|</w:t>
            </w:r>
            <w:r>
              <w:rPr>
                <w:spacing w:val="-15"/>
                <w:w w:val="95"/>
                <w:sz w:val="18"/>
              </w:rPr>
              <w:t xml:space="preserve"> </w:t>
            </w:r>
            <w:r>
              <w:rPr>
                <w:w w:val="95"/>
                <w:sz w:val="18"/>
              </w:rPr>
              <w:t>table</w:t>
            </w:r>
            <w:r>
              <w:rPr>
                <w:spacing w:val="-17"/>
                <w:w w:val="95"/>
                <w:sz w:val="18"/>
              </w:rPr>
              <w:t xml:space="preserve"> </w:t>
            </w:r>
            <w:r>
              <w:rPr>
                <w:w w:val="95"/>
                <w:sz w:val="18"/>
              </w:rPr>
              <w:t>|</w:t>
            </w:r>
            <w:r>
              <w:rPr>
                <w:w w:val="95"/>
                <w:sz w:val="18"/>
              </w:rPr>
              <w:tab/>
            </w:r>
            <w:r>
              <w:rPr>
                <w:w w:val="90"/>
                <w:sz w:val="18"/>
              </w:rPr>
              <w:t>|</w:t>
            </w:r>
            <w:r>
              <w:rPr>
                <w:spacing w:val="-1"/>
                <w:w w:val="90"/>
                <w:sz w:val="18"/>
              </w:rPr>
              <w:t xml:space="preserve"> </w:t>
            </w:r>
            <w:r>
              <w:rPr>
                <w:w w:val="90"/>
                <w:sz w:val="18"/>
              </w:rPr>
              <w:t>{orientation=row,compression=no}</w:t>
            </w:r>
          </w:p>
          <w:p>
            <w:pPr>
              <w:pStyle w:val="17"/>
              <w:spacing w:before="3"/>
              <w:rPr>
                <w:sz w:val="18"/>
              </w:rPr>
            </w:pPr>
            <w:r>
              <w:rPr>
                <w:w w:val="90"/>
                <w:sz w:val="18"/>
              </w:rPr>
              <w:t>(2</w:t>
            </w:r>
            <w:r>
              <w:rPr>
                <w:spacing w:val="-12"/>
                <w:w w:val="90"/>
                <w:sz w:val="18"/>
              </w:rPr>
              <w:t xml:space="preserve"> </w:t>
            </w:r>
            <w:r>
              <w:rPr>
                <w:w w:val="90"/>
                <w:sz w:val="18"/>
              </w:rPr>
              <w:t>rows)</w:t>
            </w:r>
          </w:p>
        </w:tc>
      </w:tr>
    </w:tbl>
    <w:p>
      <w:pPr>
        <w:rPr>
          <w:sz w:val="18"/>
        </w:rPr>
        <w:sectPr>
          <w:pgSz w:w="11910" w:h="16840"/>
          <w:pgMar w:top="1300" w:right="880" w:bottom="280" w:left="1000" w:header="567" w:footer="0" w:gutter="0"/>
          <w:cols w:space="720" w:num="1"/>
        </w:sectPr>
      </w:pPr>
    </w:p>
    <w:p>
      <w:pPr>
        <w:pStyle w:val="9"/>
        <w:spacing w:before="10"/>
        <w:rPr>
          <w:sz w:val="18"/>
        </w:rPr>
      </w:pPr>
    </w:p>
    <w:p>
      <w:pPr>
        <w:pStyle w:val="4"/>
        <w:numPr>
          <w:ilvl w:val="3"/>
          <w:numId w:val="27"/>
        </w:numPr>
        <w:tabs>
          <w:tab w:val="left" w:pos="955"/>
        </w:tabs>
        <w:spacing w:before="28"/>
        <w:ind w:hanging="823"/>
      </w:pPr>
      <w:r>
        <w:rPr>
          <w:rFonts w:ascii="Tahoma" w:eastAsia="Tahoma"/>
        </w:rPr>
        <w:t>copy</w:t>
      </w:r>
      <w:r>
        <w:rPr>
          <w:rFonts w:ascii="Tahoma" w:eastAsia="Tahoma"/>
          <w:spacing w:val="-21"/>
        </w:rPr>
        <w:t xml:space="preserve"> </w:t>
      </w:r>
      <w:r>
        <w:t>数据导出</w:t>
      </w:r>
    </w:p>
    <w:p>
      <w:pPr>
        <w:spacing w:before="86"/>
        <w:ind w:left="1028"/>
        <w:rPr>
          <w:rFonts w:ascii="微软雅黑" w:eastAsia="微软雅黑"/>
          <w:sz w:val="21"/>
          <w:lang w:eastAsia="zh-CN"/>
        </w:rPr>
      </w:pPr>
      <w:r>
        <w:rPr>
          <w:rFonts w:hint="eastAsia" w:ascii="微软雅黑" w:eastAsia="微软雅黑"/>
          <w:spacing w:val="-1"/>
          <w:w w:val="95"/>
          <w:sz w:val="24"/>
          <w:lang w:eastAsia="zh-CN"/>
        </w:rPr>
        <w:t xml:space="preserve">步骤 </w:t>
      </w:r>
      <w:r>
        <w:rPr>
          <w:w w:val="95"/>
          <w:sz w:val="24"/>
          <w:lang w:eastAsia="zh-CN"/>
        </w:rPr>
        <w:t>1</w:t>
      </w:r>
      <w:r>
        <w:rPr>
          <w:spacing w:val="151"/>
          <w:sz w:val="24"/>
          <w:lang w:eastAsia="zh-CN"/>
        </w:rPr>
        <w:t xml:space="preserve"> </w:t>
      </w:r>
      <w:r>
        <w:rPr>
          <w:rFonts w:hint="eastAsia" w:ascii="微软雅黑" w:eastAsia="微软雅黑"/>
          <w:spacing w:val="2"/>
          <w:w w:val="95"/>
          <w:sz w:val="21"/>
          <w:lang w:eastAsia="zh-CN"/>
        </w:rPr>
        <w:t xml:space="preserve">切换到默认 </w:t>
      </w:r>
      <w:r>
        <w:rPr>
          <w:w w:val="95"/>
          <w:sz w:val="21"/>
          <w:lang w:eastAsia="zh-CN"/>
        </w:rPr>
        <w:t>omm</w:t>
      </w:r>
      <w:r>
        <w:rPr>
          <w:spacing w:val="10"/>
          <w:w w:val="95"/>
          <w:sz w:val="21"/>
          <w:lang w:eastAsia="zh-CN"/>
        </w:rPr>
        <w:t xml:space="preserve"> </w:t>
      </w:r>
      <w:r>
        <w:rPr>
          <w:rFonts w:hint="eastAsia" w:ascii="微软雅黑" w:eastAsia="微软雅黑"/>
          <w:w w:val="95"/>
          <w:sz w:val="21"/>
          <w:lang w:eastAsia="zh-CN"/>
        </w:rPr>
        <w:t>用户下。</w:t>
      </w:r>
    </w:p>
    <w:p>
      <w:pPr>
        <w:pStyle w:val="9"/>
        <w:spacing w:before="17"/>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postgres=&gt;</w:t>
            </w:r>
            <w:r>
              <w:rPr>
                <w:spacing w:val="-11"/>
                <w:w w:val="90"/>
                <w:sz w:val="18"/>
              </w:rPr>
              <w:t xml:space="preserve"> </w:t>
            </w:r>
            <w:r>
              <w:rPr>
                <w:w w:val="90"/>
                <w:sz w:val="18"/>
              </w:rPr>
              <w:t>\c</w:t>
            </w:r>
            <w:r>
              <w:rPr>
                <w:spacing w:val="-11"/>
                <w:w w:val="90"/>
                <w:sz w:val="18"/>
              </w:rPr>
              <w:t xml:space="preserve"> </w:t>
            </w:r>
            <w:r>
              <w:rPr>
                <w:w w:val="90"/>
                <w:sz w:val="18"/>
              </w:rPr>
              <w:t>-</w:t>
            </w:r>
            <w:r>
              <w:rPr>
                <w:spacing w:val="-12"/>
                <w:w w:val="90"/>
                <w:sz w:val="18"/>
              </w:rPr>
              <w:t xml:space="preserve"> </w:t>
            </w:r>
            <w:r>
              <w:rPr>
                <w:w w:val="90"/>
                <w:sz w:val="18"/>
              </w:rPr>
              <w:t>omm</w:t>
            </w:r>
          </w:p>
        </w:tc>
      </w:tr>
    </w:tbl>
    <w:p>
      <w:pPr>
        <w:spacing w:before="108"/>
        <w:ind w:left="1028"/>
        <w:rPr>
          <w:rFonts w:ascii="微软雅黑" w:eastAsia="微软雅黑"/>
          <w:sz w:val="21"/>
          <w:lang w:eastAsia="zh-CN"/>
        </w:rPr>
      </w:pPr>
      <w:r>
        <w:rPr>
          <w:rFonts w:hint="eastAsia" w:ascii="微软雅黑" w:eastAsia="微软雅黑"/>
          <w:spacing w:val="-1"/>
          <w:w w:val="95"/>
          <w:sz w:val="24"/>
          <w:lang w:eastAsia="zh-CN"/>
        </w:rPr>
        <w:t xml:space="preserve">步骤 </w:t>
      </w:r>
      <w:r>
        <w:rPr>
          <w:w w:val="95"/>
          <w:sz w:val="24"/>
          <w:lang w:eastAsia="zh-CN"/>
        </w:rPr>
        <w:t>2</w:t>
      </w:r>
      <w:r>
        <w:rPr>
          <w:spacing w:val="151"/>
          <w:sz w:val="24"/>
          <w:lang w:eastAsia="zh-CN"/>
        </w:rPr>
        <w:t xml:space="preserve"> </w:t>
      </w:r>
      <w:r>
        <w:rPr>
          <w:rFonts w:hint="eastAsia" w:ascii="微软雅黑" w:eastAsia="微软雅黑"/>
          <w:spacing w:val="5"/>
          <w:w w:val="95"/>
          <w:sz w:val="21"/>
          <w:lang w:eastAsia="zh-CN"/>
        </w:rPr>
        <w:t xml:space="preserve">使用 </w:t>
      </w:r>
      <w:r>
        <w:rPr>
          <w:w w:val="95"/>
          <w:sz w:val="21"/>
          <w:lang w:eastAsia="zh-CN"/>
        </w:rPr>
        <w:t>copy</w:t>
      </w:r>
      <w:r>
        <w:rPr>
          <w:spacing w:val="9"/>
          <w:w w:val="95"/>
          <w:sz w:val="21"/>
          <w:lang w:eastAsia="zh-CN"/>
        </w:rPr>
        <w:t xml:space="preserve"> </w:t>
      </w:r>
      <w:r>
        <w:rPr>
          <w:rFonts w:hint="eastAsia" w:ascii="微软雅黑" w:eastAsia="微软雅黑"/>
          <w:w w:val="95"/>
          <w:sz w:val="21"/>
          <w:lang w:eastAsia="zh-CN"/>
        </w:rPr>
        <w:t>命令进行导出。</w:t>
      </w:r>
    </w:p>
    <w:p>
      <w:pPr>
        <w:pStyle w:val="9"/>
        <w:spacing w:before="16"/>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8846" w:type="dxa"/>
            <w:shd w:val="clear" w:color="auto" w:fill="D9D9D9"/>
          </w:tcPr>
          <w:p>
            <w:pPr>
              <w:pStyle w:val="17"/>
              <w:spacing w:before="16"/>
              <w:rPr>
                <w:sz w:val="18"/>
              </w:rPr>
            </w:pPr>
            <w:r>
              <w:rPr>
                <w:spacing w:val="-1"/>
                <w:w w:val="95"/>
                <w:sz w:val="18"/>
              </w:rPr>
              <w:t>postgres=#</w:t>
            </w:r>
            <w:r>
              <w:rPr>
                <w:spacing w:val="76"/>
                <w:sz w:val="18"/>
              </w:rPr>
              <w:t xml:space="preserve"> </w:t>
            </w:r>
            <w:r>
              <w:rPr>
                <w:w w:val="95"/>
                <w:sz w:val="18"/>
              </w:rPr>
              <w:t>copy</w:t>
            </w:r>
            <w:r>
              <w:rPr>
                <w:spacing w:val="-18"/>
                <w:w w:val="95"/>
                <w:sz w:val="18"/>
              </w:rPr>
              <w:t xml:space="preserve"> </w:t>
            </w:r>
            <w:r>
              <w:rPr>
                <w:w w:val="95"/>
                <w:sz w:val="18"/>
              </w:rPr>
              <w:t>customer_t1</w:t>
            </w:r>
            <w:r>
              <w:rPr>
                <w:spacing w:val="-16"/>
                <w:w w:val="95"/>
                <w:sz w:val="18"/>
              </w:rPr>
              <w:t xml:space="preserve"> </w:t>
            </w:r>
            <w:r>
              <w:rPr>
                <w:w w:val="95"/>
                <w:sz w:val="18"/>
              </w:rPr>
              <w:t>to</w:t>
            </w:r>
            <w:r>
              <w:rPr>
                <w:spacing w:val="-16"/>
                <w:w w:val="95"/>
                <w:sz w:val="18"/>
              </w:rPr>
              <w:t xml:space="preserve"> </w:t>
            </w:r>
            <w:r>
              <w:rPr>
                <w:w w:val="95"/>
                <w:sz w:val="18"/>
              </w:rPr>
              <w:t>'/gaussdb/backup/copy_cost.txt'</w:t>
            </w:r>
            <w:r>
              <w:rPr>
                <w:spacing w:val="-17"/>
                <w:w w:val="95"/>
                <w:sz w:val="18"/>
              </w:rPr>
              <w:t xml:space="preserve"> </w:t>
            </w:r>
            <w:r>
              <w:rPr>
                <w:w w:val="95"/>
                <w:sz w:val="18"/>
              </w:rPr>
              <w:t>delimiter</w:t>
            </w:r>
            <w:r>
              <w:rPr>
                <w:spacing w:val="-17"/>
                <w:w w:val="95"/>
                <w:sz w:val="18"/>
              </w:rPr>
              <w:t xml:space="preserve"> </w:t>
            </w:r>
            <w:r>
              <w:rPr>
                <w:w w:val="95"/>
                <w:sz w:val="18"/>
              </w:rPr>
              <w:t>'^';</w:t>
            </w:r>
          </w:p>
          <w:p>
            <w:pPr>
              <w:pStyle w:val="17"/>
              <w:spacing w:before="64"/>
              <w:rPr>
                <w:sz w:val="18"/>
              </w:rPr>
            </w:pPr>
            <w:r>
              <w:rPr>
                <w:w w:val="90"/>
                <w:sz w:val="18"/>
              </w:rPr>
              <w:t>COPY</w:t>
            </w:r>
            <w:r>
              <w:rPr>
                <w:spacing w:val="-9"/>
                <w:w w:val="90"/>
                <w:sz w:val="18"/>
              </w:rPr>
              <w:t xml:space="preserve"> </w:t>
            </w:r>
            <w:r>
              <w:rPr>
                <w:w w:val="90"/>
                <w:sz w:val="18"/>
              </w:rPr>
              <w:t>4</w:t>
            </w:r>
          </w:p>
          <w:p>
            <w:pPr>
              <w:pStyle w:val="17"/>
              <w:spacing w:before="63"/>
              <w:rPr>
                <w:sz w:val="18"/>
              </w:rPr>
            </w:pPr>
            <w:r>
              <w:rPr>
                <w:spacing w:val="-1"/>
                <w:w w:val="90"/>
                <w:sz w:val="18"/>
              </w:rPr>
              <w:t>postgres=#</w:t>
            </w:r>
            <w:r>
              <w:rPr>
                <w:spacing w:val="-15"/>
                <w:w w:val="90"/>
                <w:sz w:val="18"/>
              </w:rPr>
              <w:t xml:space="preserve"> </w:t>
            </w:r>
            <w:r>
              <w:rPr>
                <w:spacing w:val="-1"/>
                <w:w w:val="90"/>
                <w:sz w:val="18"/>
              </w:rPr>
              <w:t>\q</w:t>
            </w:r>
          </w:p>
        </w:tc>
      </w:tr>
    </w:tbl>
    <w:p>
      <w:pPr>
        <w:spacing w:before="108"/>
        <w:ind w:left="1028"/>
        <w:rPr>
          <w:rFonts w:ascii="微软雅黑" w:eastAsia="微软雅黑"/>
          <w:sz w:val="21"/>
        </w:rPr>
      </w:pPr>
      <w:r>
        <w:rPr>
          <w:rFonts w:hint="eastAsia" w:ascii="微软雅黑" w:eastAsia="微软雅黑"/>
          <w:w w:val="95"/>
          <w:sz w:val="24"/>
        </w:rPr>
        <w:t xml:space="preserve">步骤 </w:t>
      </w:r>
      <w:r>
        <w:rPr>
          <w:w w:val="95"/>
          <w:sz w:val="24"/>
        </w:rPr>
        <w:t>3</w:t>
      </w:r>
      <w:r>
        <w:rPr>
          <w:spacing w:val="157"/>
          <w:sz w:val="24"/>
        </w:rPr>
        <w:t xml:space="preserve"> </w:t>
      </w:r>
      <w:r>
        <w:rPr>
          <w:rFonts w:hint="eastAsia" w:ascii="微软雅黑" w:eastAsia="微软雅黑"/>
          <w:w w:val="95"/>
          <w:sz w:val="21"/>
        </w:rPr>
        <w:t>查看导出文件。</w:t>
      </w:r>
    </w:p>
    <w:p>
      <w:pPr>
        <w:pStyle w:val="9"/>
        <w:spacing w:before="14"/>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5" w:hRule="atLeast"/>
        </w:trPr>
        <w:tc>
          <w:tcPr>
            <w:tcW w:w="8846" w:type="dxa"/>
            <w:shd w:val="clear" w:color="auto" w:fill="D9D9D9"/>
          </w:tcPr>
          <w:p>
            <w:pPr>
              <w:pStyle w:val="17"/>
              <w:spacing w:before="17" w:line="312" w:lineRule="auto"/>
              <w:ind w:right="5397"/>
              <w:rPr>
                <w:sz w:val="18"/>
              </w:rPr>
            </w:pPr>
            <w:r>
              <w:rPr>
                <w:spacing w:val="-1"/>
                <w:w w:val="95"/>
                <w:sz w:val="18"/>
              </w:rPr>
              <w:t>[omm@opengauss</w:t>
            </w:r>
            <w:r>
              <w:rPr>
                <w:spacing w:val="-19"/>
                <w:w w:val="95"/>
                <w:sz w:val="18"/>
              </w:rPr>
              <w:t xml:space="preserve"> </w:t>
            </w:r>
            <w:r>
              <w:rPr>
                <w:spacing w:val="-1"/>
                <w:w w:val="95"/>
                <w:sz w:val="18"/>
              </w:rPr>
              <w:t>~]$</w:t>
            </w:r>
            <w:r>
              <w:rPr>
                <w:spacing w:val="-18"/>
                <w:w w:val="95"/>
                <w:sz w:val="18"/>
              </w:rPr>
              <w:t xml:space="preserve"> </w:t>
            </w:r>
            <w:r>
              <w:rPr>
                <w:w w:val="95"/>
                <w:sz w:val="18"/>
              </w:rPr>
              <w:t>cd</w:t>
            </w:r>
            <w:r>
              <w:rPr>
                <w:spacing w:val="-18"/>
                <w:w w:val="95"/>
                <w:sz w:val="18"/>
              </w:rPr>
              <w:t xml:space="preserve"> </w:t>
            </w:r>
            <w:r>
              <w:rPr>
                <w:w w:val="95"/>
                <w:sz w:val="18"/>
              </w:rPr>
              <w:t>/gaussdb/backup/</w:t>
            </w:r>
            <w:r>
              <w:rPr>
                <w:spacing w:val="-50"/>
                <w:w w:val="95"/>
                <w:sz w:val="18"/>
              </w:rPr>
              <w:t xml:space="preserve"> </w:t>
            </w:r>
            <w:r>
              <w:rPr>
                <w:w w:val="95"/>
                <w:sz w:val="18"/>
              </w:rPr>
              <w:t>[omm@opengauss</w:t>
            </w:r>
            <w:r>
              <w:rPr>
                <w:spacing w:val="-19"/>
                <w:w w:val="95"/>
                <w:sz w:val="18"/>
              </w:rPr>
              <w:t xml:space="preserve"> </w:t>
            </w:r>
            <w:r>
              <w:rPr>
                <w:w w:val="95"/>
                <w:sz w:val="18"/>
              </w:rPr>
              <w:t>backup]$</w:t>
            </w:r>
            <w:r>
              <w:rPr>
                <w:spacing w:val="-17"/>
                <w:w w:val="95"/>
                <w:sz w:val="18"/>
              </w:rPr>
              <w:t xml:space="preserve"> </w:t>
            </w:r>
            <w:r>
              <w:rPr>
                <w:w w:val="95"/>
                <w:sz w:val="18"/>
              </w:rPr>
              <w:t>ll</w:t>
            </w:r>
          </w:p>
          <w:p>
            <w:pPr>
              <w:pStyle w:val="17"/>
              <w:spacing w:line="214" w:lineRule="exact"/>
              <w:rPr>
                <w:sz w:val="18"/>
              </w:rPr>
            </w:pPr>
            <w:r>
              <w:rPr>
                <w:w w:val="95"/>
                <w:sz w:val="18"/>
              </w:rPr>
              <w:t>total</w:t>
            </w:r>
            <w:r>
              <w:rPr>
                <w:spacing w:val="-16"/>
                <w:w w:val="95"/>
                <w:sz w:val="18"/>
              </w:rPr>
              <w:t xml:space="preserve"> </w:t>
            </w:r>
            <w:r>
              <w:rPr>
                <w:w w:val="95"/>
                <w:sz w:val="18"/>
              </w:rPr>
              <w:t>4.0K</w:t>
            </w:r>
          </w:p>
          <w:p>
            <w:pPr>
              <w:pStyle w:val="17"/>
              <w:tabs>
                <w:tab w:val="left" w:leader="hyphen" w:pos="786"/>
              </w:tabs>
              <w:spacing w:before="63"/>
              <w:rPr>
                <w:sz w:val="18"/>
              </w:rPr>
            </w:pPr>
            <w:r>
              <w:rPr>
                <w:sz w:val="18"/>
              </w:rPr>
              <w:t>-rw</w:t>
            </w:r>
            <w:r>
              <w:rPr>
                <w:sz w:val="18"/>
              </w:rPr>
              <w:tab/>
            </w:r>
            <w:r>
              <w:rPr>
                <w:w w:val="95"/>
                <w:sz w:val="18"/>
              </w:rPr>
              <w:t>1</w:t>
            </w:r>
            <w:r>
              <w:rPr>
                <w:spacing w:val="-18"/>
                <w:w w:val="95"/>
                <w:sz w:val="18"/>
              </w:rPr>
              <w:t xml:space="preserve"> </w:t>
            </w:r>
            <w:r>
              <w:rPr>
                <w:w w:val="95"/>
                <w:sz w:val="18"/>
              </w:rPr>
              <w:t>omm</w:t>
            </w:r>
            <w:r>
              <w:rPr>
                <w:spacing w:val="-19"/>
                <w:w w:val="95"/>
                <w:sz w:val="18"/>
              </w:rPr>
              <w:t xml:space="preserve"> </w:t>
            </w:r>
            <w:r>
              <w:rPr>
                <w:w w:val="95"/>
                <w:sz w:val="18"/>
              </w:rPr>
              <w:t>dbgrp</w:t>
            </w:r>
            <w:r>
              <w:rPr>
                <w:spacing w:val="-17"/>
                <w:w w:val="95"/>
                <w:sz w:val="18"/>
              </w:rPr>
              <w:t xml:space="preserve"> </w:t>
            </w:r>
            <w:r>
              <w:rPr>
                <w:w w:val="95"/>
                <w:sz w:val="18"/>
              </w:rPr>
              <w:t>80</w:t>
            </w:r>
            <w:r>
              <w:rPr>
                <w:spacing w:val="-17"/>
                <w:w w:val="95"/>
                <w:sz w:val="18"/>
              </w:rPr>
              <w:t xml:space="preserve"> </w:t>
            </w:r>
            <w:r>
              <w:rPr>
                <w:w w:val="95"/>
                <w:sz w:val="18"/>
              </w:rPr>
              <w:t>Jun</w:t>
            </w:r>
            <w:r>
              <w:rPr>
                <w:spacing w:val="-18"/>
                <w:w w:val="95"/>
                <w:sz w:val="18"/>
              </w:rPr>
              <w:t xml:space="preserve"> </w:t>
            </w:r>
            <w:r>
              <w:rPr>
                <w:w w:val="95"/>
                <w:sz w:val="18"/>
              </w:rPr>
              <w:t>17</w:t>
            </w:r>
            <w:r>
              <w:rPr>
                <w:spacing w:val="-16"/>
                <w:w w:val="95"/>
                <w:sz w:val="18"/>
              </w:rPr>
              <w:t xml:space="preserve"> </w:t>
            </w:r>
            <w:r>
              <w:rPr>
                <w:w w:val="95"/>
                <w:sz w:val="18"/>
              </w:rPr>
              <w:t>14:39</w:t>
            </w:r>
            <w:r>
              <w:rPr>
                <w:spacing w:val="-17"/>
                <w:w w:val="95"/>
                <w:sz w:val="18"/>
              </w:rPr>
              <w:t xml:space="preserve"> </w:t>
            </w:r>
            <w:r>
              <w:rPr>
                <w:w w:val="95"/>
                <w:sz w:val="18"/>
              </w:rPr>
              <w:t>copy_cost.txt</w:t>
            </w:r>
          </w:p>
          <w:p>
            <w:pPr>
              <w:pStyle w:val="17"/>
              <w:spacing w:before="64" w:line="307" w:lineRule="auto"/>
              <w:ind w:right="5011"/>
              <w:rPr>
                <w:sz w:val="18"/>
              </w:rPr>
            </w:pPr>
            <w:r>
              <w:rPr>
                <w:w w:val="95"/>
                <w:sz w:val="18"/>
              </w:rPr>
              <w:t>[omm@opengauss</w:t>
            </w:r>
            <w:r>
              <w:rPr>
                <w:spacing w:val="-11"/>
                <w:w w:val="95"/>
                <w:sz w:val="18"/>
              </w:rPr>
              <w:t xml:space="preserve"> </w:t>
            </w:r>
            <w:r>
              <w:rPr>
                <w:w w:val="95"/>
                <w:sz w:val="18"/>
              </w:rPr>
              <w:t>backup]$</w:t>
            </w:r>
            <w:r>
              <w:rPr>
                <w:spacing w:val="-9"/>
                <w:w w:val="95"/>
                <w:sz w:val="18"/>
              </w:rPr>
              <w:t xml:space="preserve"> </w:t>
            </w:r>
            <w:r>
              <w:rPr>
                <w:w w:val="95"/>
                <w:sz w:val="18"/>
              </w:rPr>
              <w:t>more</w:t>
            </w:r>
            <w:r>
              <w:rPr>
                <w:spacing w:val="-9"/>
                <w:w w:val="95"/>
                <w:sz w:val="18"/>
              </w:rPr>
              <w:t xml:space="preserve"> </w:t>
            </w:r>
            <w:r>
              <w:rPr>
                <w:w w:val="95"/>
                <w:sz w:val="18"/>
              </w:rPr>
              <w:t>copy_cost.txt</w:t>
            </w:r>
            <w:r>
              <w:rPr>
                <w:spacing w:val="-50"/>
                <w:w w:val="95"/>
                <w:sz w:val="18"/>
              </w:rPr>
              <w:t xml:space="preserve"> </w:t>
            </w:r>
            <w:r>
              <w:rPr>
                <w:sz w:val="18"/>
              </w:rPr>
              <w:t>3769^hello^\N^\N</w:t>
            </w:r>
          </w:p>
          <w:p>
            <w:pPr>
              <w:pStyle w:val="17"/>
              <w:spacing w:before="3"/>
              <w:rPr>
                <w:sz w:val="18"/>
              </w:rPr>
            </w:pPr>
            <w:r>
              <w:rPr>
                <w:spacing w:val="-1"/>
                <w:w w:val="90"/>
                <w:sz w:val="18"/>
              </w:rPr>
              <w:t>6885^maps</w:t>
            </w:r>
            <w:r>
              <w:rPr>
                <w:spacing w:val="-17"/>
                <w:w w:val="90"/>
                <w:sz w:val="18"/>
              </w:rPr>
              <w:t xml:space="preserve"> </w:t>
            </w:r>
            <w:r>
              <w:rPr>
                <w:w w:val="90"/>
                <w:sz w:val="18"/>
              </w:rPr>
              <w:t>^Joes</w:t>
            </w:r>
            <w:r>
              <w:rPr>
                <w:spacing w:val="124"/>
                <w:sz w:val="18"/>
              </w:rPr>
              <w:t xml:space="preserve"> </w:t>
            </w:r>
            <w:r>
              <w:rPr>
                <w:w w:val="90"/>
                <w:sz w:val="18"/>
              </w:rPr>
              <w:t>^\N</w:t>
            </w:r>
          </w:p>
          <w:p>
            <w:pPr>
              <w:pStyle w:val="17"/>
              <w:spacing w:before="1" w:line="280" w:lineRule="atLeast"/>
              <w:ind w:right="6720"/>
              <w:rPr>
                <w:sz w:val="18"/>
              </w:rPr>
            </w:pPr>
            <w:r>
              <w:rPr>
                <w:w w:val="95"/>
                <w:sz w:val="18"/>
              </w:rPr>
              <w:t>4321^tpcds^Lily</w:t>
            </w:r>
            <w:r>
              <w:rPr>
                <w:spacing w:val="14"/>
                <w:w w:val="95"/>
                <w:sz w:val="18"/>
              </w:rPr>
              <w:t xml:space="preserve"> </w:t>
            </w:r>
            <w:r>
              <w:rPr>
                <w:w w:val="95"/>
                <w:sz w:val="18"/>
              </w:rPr>
              <w:t>^\N</w:t>
            </w:r>
            <w:r>
              <w:rPr>
                <w:spacing w:val="1"/>
                <w:w w:val="95"/>
                <w:sz w:val="18"/>
              </w:rPr>
              <w:t xml:space="preserve"> </w:t>
            </w:r>
            <w:r>
              <w:rPr>
                <w:spacing w:val="-1"/>
                <w:w w:val="90"/>
                <w:sz w:val="18"/>
              </w:rPr>
              <w:t>9527^world^James</w:t>
            </w:r>
            <w:r>
              <w:rPr>
                <w:spacing w:val="-4"/>
                <w:w w:val="90"/>
                <w:sz w:val="18"/>
              </w:rPr>
              <w:t xml:space="preserve"> </w:t>
            </w:r>
            <w:r>
              <w:rPr>
                <w:w w:val="90"/>
                <w:sz w:val="18"/>
              </w:rPr>
              <w:t>^\N</w:t>
            </w:r>
          </w:p>
        </w:tc>
      </w:tr>
    </w:tbl>
    <w:p>
      <w:pPr>
        <w:pStyle w:val="4"/>
        <w:numPr>
          <w:ilvl w:val="3"/>
          <w:numId w:val="27"/>
        </w:numPr>
        <w:tabs>
          <w:tab w:val="left" w:pos="955"/>
        </w:tabs>
        <w:ind w:hanging="823"/>
      </w:pPr>
      <w:r>
        <w:rPr>
          <w:rFonts w:ascii="Tahoma" w:eastAsia="Tahoma"/>
          <w:w w:val="95"/>
        </w:rPr>
        <w:t>gs_dump</w:t>
      </w:r>
      <w:r>
        <w:rPr>
          <w:rFonts w:ascii="Tahoma" w:eastAsia="Tahoma"/>
          <w:spacing w:val="17"/>
          <w:w w:val="95"/>
        </w:rPr>
        <w:t xml:space="preserve"> </w:t>
      </w:r>
      <w:r>
        <w:rPr>
          <w:w w:val="95"/>
        </w:rPr>
        <w:t>数据导出</w:t>
      </w:r>
    </w:p>
    <w:p>
      <w:pPr>
        <w:pStyle w:val="9"/>
        <w:spacing w:before="88"/>
        <w:ind w:left="1028"/>
      </w:pPr>
      <w:r>
        <w:rPr>
          <w:spacing w:val="2"/>
          <w:w w:val="95"/>
          <w:sz w:val="24"/>
        </w:rPr>
        <w:t xml:space="preserve">步骤 </w:t>
      </w:r>
      <w:r>
        <w:rPr>
          <w:rFonts w:ascii="Tahoma" w:eastAsia="Tahoma"/>
          <w:w w:val="95"/>
          <w:sz w:val="24"/>
        </w:rPr>
        <w:t>1</w:t>
      </w:r>
      <w:r>
        <w:rPr>
          <w:rFonts w:ascii="Tahoma" w:eastAsia="Tahoma"/>
          <w:spacing w:val="177"/>
          <w:sz w:val="24"/>
        </w:rPr>
        <w:t xml:space="preserve"> </w:t>
      </w:r>
      <w:r>
        <w:rPr>
          <w:spacing w:val="8"/>
          <w:w w:val="95"/>
        </w:rPr>
        <w:t xml:space="preserve">使用 </w:t>
      </w:r>
      <w:r>
        <w:rPr>
          <w:rFonts w:ascii="Tahoma" w:eastAsia="Tahoma"/>
          <w:w w:val="95"/>
        </w:rPr>
        <w:t>gs_dump</w:t>
      </w:r>
      <w:r>
        <w:rPr>
          <w:rFonts w:ascii="Tahoma" w:eastAsia="Tahoma"/>
          <w:spacing w:val="18"/>
          <w:w w:val="95"/>
        </w:rPr>
        <w:t xml:space="preserve"> </w:t>
      </w:r>
      <w:r>
        <w:rPr>
          <w:spacing w:val="5"/>
          <w:w w:val="95"/>
        </w:rPr>
        <w:t xml:space="preserve">命令将 </w:t>
      </w:r>
      <w:r>
        <w:rPr>
          <w:rFonts w:ascii="Tahoma" w:eastAsia="Tahoma"/>
          <w:w w:val="95"/>
        </w:rPr>
        <w:t>postgres</w:t>
      </w:r>
      <w:r>
        <w:rPr>
          <w:rFonts w:ascii="Tahoma" w:eastAsia="Tahoma"/>
          <w:spacing w:val="23"/>
          <w:w w:val="95"/>
        </w:rPr>
        <w:t xml:space="preserve"> </w:t>
      </w:r>
      <w:r>
        <w:rPr>
          <w:w w:val="95"/>
        </w:rPr>
        <w:t>数据库导出，导出为纯文本格式。</w:t>
      </w:r>
    </w:p>
    <w:p>
      <w:pPr>
        <w:pStyle w:val="9"/>
        <w:spacing w:before="119"/>
        <w:ind w:left="1153"/>
      </w:pPr>
      <w:r>
        <w:rPr>
          <w:rFonts w:ascii="Tahoma" w:eastAsia="Tahoma"/>
          <w:w w:val="95"/>
        </w:rPr>
        <w:t>gs_dump</w:t>
      </w:r>
      <w:r>
        <w:rPr>
          <w:rFonts w:ascii="Tahoma" w:eastAsia="Tahoma"/>
          <w:spacing w:val="33"/>
          <w:w w:val="95"/>
        </w:rPr>
        <w:t xml:space="preserve"> </w:t>
      </w:r>
      <w:r>
        <w:rPr>
          <w:w w:val="95"/>
        </w:rPr>
        <w:t>部分重要指令解释：</w:t>
      </w:r>
    </w:p>
    <w:p>
      <w:pPr>
        <w:pStyle w:val="9"/>
        <w:spacing w:before="52"/>
        <w:ind w:left="1153"/>
        <w:rPr>
          <w:lang w:eastAsia="zh-CN"/>
        </w:rPr>
      </w:pPr>
      <w:r>
        <w:rPr>
          <w:rFonts w:ascii="Tahoma" w:eastAsia="Tahoma"/>
          <w:lang w:eastAsia="zh-CN"/>
        </w:rPr>
        <w:t>-f</w:t>
      </w:r>
      <w:r>
        <w:rPr>
          <w:lang w:eastAsia="zh-CN"/>
        </w:rPr>
        <w:t>：将导出文件发送至指定目录文件夹。</w:t>
      </w:r>
    </w:p>
    <w:p>
      <w:pPr>
        <w:pStyle w:val="9"/>
        <w:spacing w:before="54"/>
        <w:ind w:left="1153"/>
        <w:rPr>
          <w:lang w:eastAsia="zh-CN"/>
        </w:rPr>
      </w:pPr>
      <w:r>
        <w:rPr>
          <w:rFonts w:ascii="Tahoma" w:eastAsia="Tahoma"/>
          <w:w w:val="95"/>
          <w:lang w:eastAsia="zh-CN"/>
        </w:rPr>
        <w:t>-F</w:t>
      </w:r>
      <w:r>
        <w:rPr>
          <w:w w:val="95"/>
          <w:lang w:eastAsia="zh-CN"/>
        </w:rPr>
        <w:t>：选择导出文件格式。</w:t>
      </w:r>
      <w:r>
        <w:rPr>
          <w:rFonts w:ascii="Tahoma" w:eastAsia="Tahoma"/>
          <w:w w:val="95"/>
          <w:lang w:eastAsia="zh-CN"/>
        </w:rPr>
        <w:t>-F</w:t>
      </w:r>
      <w:r>
        <w:rPr>
          <w:rFonts w:ascii="Tahoma" w:eastAsia="Tahoma"/>
          <w:spacing w:val="68"/>
          <w:lang w:eastAsia="zh-CN"/>
        </w:rPr>
        <w:t xml:space="preserve"> </w:t>
      </w:r>
      <w:r>
        <w:rPr>
          <w:w w:val="95"/>
          <w:lang w:eastAsia="zh-CN"/>
        </w:rPr>
        <w:t>参数值如下：</w:t>
      </w:r>
    </w:p>
    <w:p>
      <w:pPr>
        <w:pStyle w:val="9"/>
        <w:spacing w:before="52" w:line="273" w:lineRule="auto"/>
        <w:ind w:left="1153" w:right="7282"/>
        <w:rPr>
          <w:lang w:eastAsia="zh-CN"/>
        </w:rPr>
      </w:pPr>
      <w:r>
        <w:rPr>
          <w:rFonts w:ascii="Tahoma" w:eastAsia="Tahoma"/>
          <w:lang w:eastAsia="zh-CN"/>
        </w:rPr>
        <w:t>p</w:t>
      </w:r>
      <w:r>
        <w:rPr>
          <w:lang w:eastAsia="zh-CN"/>
        </w:rPr>
        <w:t>：纯文本格式</w:t>
      </w:r>
      <w:r>
        <w:rPr>
          <w:rFonts w:ascii="Tahoma" w:eastAsia="Tahoma"/>
          <w:lang w:eastAsia="zh-CN"/>
        </w:rPr>
        <w:t>c</w:t>
      </w:r>
      <w:r>
        <w:rPr>
          <w:lang w:eastAsia="zh-CN"/>
        </w:rPr>
        <w:t>：自定义归档</w:t>
      </w:r>
      <w:r>
        <w:rPr>
          <w:rFonts w:ascii="Tahoma" w:eastAsia="Tahoma"/>
          <w:lang w:eastAsia="zh-CN"/>
        </w:rPr>
        <w:t>d</w:t>
      </w:r>
      <w:r>
        <w:rPr>
          <w:lang w:eastAsia="zh-CN"/>
        </w:rPr>
        <w:t>：目录归档格式</w:t>
      </w:r>
      <w:r>
        <w:rPr>
          <w:rFonts w:ascii="Tahoma" w:eastAsia="Tahoma"/>
          <w:lang w:eastAsia="zh-CN"/>
        </w:rPr>
        <w:t>t</w:t>
      </w:r>
      <w:r>
        <w:rPr>
          <w:lang w:eastAsia="zh-CN"/>
        </w:rPr>
        <w:t>：</w:t>
      </w:r>
      <w:r>
        <w:rPr>
          <w:rFonts w:ascii="Tahoma" w:eastAsia="Tahoma"/>
          <w:lang w:eastAsia="zh-CN"/>
        </w:rPr>
        <w:t>tar</w:t>
      </w:r>
      <w:r>
        <w:rPr>
          <w:rFonts w:ascii="Tahoma" w:eastAsia="Tahoma"/>
          <w:spacing w:val="-14"/>
          <w:lang w:eastAsia="zh-CN"/>
        </w:rPr>
        <w:t xml:space="preserve"> </w:t>
      </w:r>
      <w:r>
        <w:rPr>
          <w:lang w:eastAsia="zh-CN"/>
        </w:rPr>
        <w:t>归档格式</w:t>
      </w:r>
    </w:p>
    <w:p>
      <w:pPr>
        <w:pStyle w:val="9"/>
        <w:spacing w:line="384" w:lineRule="exact"/>
        <w:ind w:left="1153"/>
        <w:rPr>
          <w:lang w:eastAsia="zh-CN"/>
        </w:rPr>
      </w:pPr>
      <w:r>
        <w:rPr>
          <w:rFonts w:ascii="Tahoma" w:eastAsia="Tahoma"/>
          <w:lang w:eastAsia="zh-CN"/>
        </w:rPr>
        <w:t>-n</w:t>
      </w:r>
      <w:r>
        <w:rPr>
          <w:lang w:eastAsia="zh-CN"/>
        </w:rPr>
        <w:t>：只导出与模式名称匹配的模式，此选项包括模式本身和所有它包含的对象。</w:t>
      </w:r>
    </w:p>
    <w:p>
      <w:pPr>
        <w:pStyle w:val="9"/>
        <w:spacing w:before="72" w:line="223" w:lineRule="auto"/>
        <w:ind w:left="1153" w:right="349"/>
        <w:rPr>
          <w:lang w:eastAsia="zh-CN"/>
        </w:rPr>
      </w:pPr>
      <w:r>
        <w:rPr>
          <w:rFonts w:ascii="Tahoma" w:eastAsia="Tahoma"/>
          <w:spacing w:val="-1"/>
          <w:lang w:eastAsia="zh-CN"/>
        </w:rPr>
        <w:t>-t</w:t>
      </w:r>
      <w:r>
        <w:rPr>
          <w:spacing w:val="-1"/>
          <w:lang w:eastAsia="zh-CN"/>
        </w:rPr>
        <w:t>：指定导出的表（或视图、序列、外表），可以使用多个</w:t>
      </w:r>
      <w:r>
        <w:rPr>
          <w:rFonts w:ascii="Tahoma" w:eastAsia="Tahoma"/>
          <w:lang w:eastAsia="zh-CN"/>
        </w:rPr>
        <w:t>-t</w:t>
      </w:r>
      <w:r>
        <w:rPr>
          <w:rFonts w:ascii="Tahoma" w:eastAsia="Tahoma"/>
          <w:spacing w:val="-16"/>
          <w:lang w:eastAsia="zh-CN"/>
        </w:rPr>
        <w:t xml:space="preserve"> </w:t>
      </w:r>
      <w:r>
        <w:rPr>
          <w:lang w:eastAsia="zh-CN"/>
        </w:rPr>
        <w:t>选项来选择多个表，也可以使用通配符指定多个表对象。</w:t>
      </w:r>
    </w:p>
    <w:p>
      <w:pPr>
        <w:pStyle w:val="9"/>
        <w:spacing w:before="82" w:line="223" w:lineRule="auto"/>
        <w:ind w:left="1153" w:right="268"/>
        <w:rPr>
          <w:lang w:eastAsia="zh-CN"/>
        </w:rPr>
      </w:pPr>
      <w:r>
        <w:rPr>
          <w:rFonts w:ascii="Tahoma" w:eastAsia="Tahoma"/>
          <w:spacing w:val="-2"/>
          <w:lang w:eastAsia="zh-CN"/>
        </w:rPr>
        <w:t>-T</w:t>
      </w:r>
      <w:r>
        <w:rPr>
          <w:spacing w:val="-2"/>
          <w:lang w:eastAsia="zh-CN"/>
        </w:rPr>
        <w:t>：不转储的表</w:t>
      </w:r>
      <w:r>
        <w:rPr>
          <w:spacing w:val="-1"/>
          <w:lang w:eastAsia="zh-CN"/>
        </w:rPr>
        <w:t>（或视图、或序列、或外表）对象列表，可以使用多个</w:t>
      </w:r>
      <w:r>
        <w:rPr>
          <w:rFonts w:ascii="Tahoma" w:eastAsia="Tahoma"/>
          <w:spacing w:val="-1"/>
          <w:lang w:eastAsia="zh-CN"/>
        </w:rPr>
        <w:t>-T</w:t>
      </w:r>
      <w:r>
        <w:rPr>
          <w:rFonts w:ascii="Tahoma" w:eastAsia="Tahoma"/>
          <w:spacing w:val="-16"/>
          <w:lang w:eastAsia="zh-CN"/>
        </w:rPr>
        <w:t xml:space="preserve"> </w:t>
      </w:r>
      <w:r>
        <w:rPr>
          <w:spacing w:val="-1"/>
          <w:lang w:eastAsia="zh-CN"/>
        </w:rPr>
        <w:t>选项来选择多个表，</w:t>
      </w:r>
      <w:r>
        <w:rPr>
          <w:spacing w:val="-59"/>
          <w:lang w:eastAsia="zh-CN"/>
        </w:rPr>
        <w:t xml:space="preserve"> </w:t>
      </w:r>
      <w:r>
        <w:rPr>
          <w:lang w:eastAsia="zh-CN"/>
        </w:rPr>
        <w:t>也可以使用通配符指定多个表对象。</w:t>
      </w:r>
    </w:p>
    <w:p>
      <w:pPr>
        <w:pStyle w:val="9"/>
        <w:spacing w:before="14"/>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6" w:hRule="atLeast"/>
        </w:trPr>
        <w:tc>
          <w:tcPr>
            <w:tcW w:w="8846" w:type="dxa"/>
            <w:tcBorders>
              <w:bottom w:val="nil"/>
            </w:tcBorders>
            <w:shd w:val="clear" w:color="auto" w:fill="D9D9D9"/>
          </w:tcPr>
          <w:p>
            <w:pPr>
              <w:pStyle w:val="17"/>
              <w:spacing w:before="19" w:line="264" w:lineRule="auto"/>
              <w:rPr>
                <w:sz w:val="18"/>
              </w:rPr>
            </w:pPr>
            <w:r>
              <w:rPr>
                <w:w w:val="95"/>
                <w:sz w:val="18"/>
              </w:rPr>
              <w:t>[omm@opengauss</w:t>
            </w:r>
            <w:r>
              <w:rPr>
                <w:spacing w:val="-18"/>
                <w:w w:val="95"/>
                <w:sz w:val="18"/>
              </w:rPr>
              <w:t xml:space="preserve"> </w:t>
            </w:r>
            <w:r>
              <w:rPr>
                <w:w w:val="95"/>
                <w:sz w:val="18"/>
              </w:rPr>
              <w:t>backup]$</w:t>
            </w:r>
            <w:r>
              <w:rPr>
                <w:spacing w:val="-16"/>
                <w:w w:val="95"/>
                <w:sz w:val="18"/>
              </w:rPr>
              <w:t xml:space="preserve"> </w:t>
            </w:r>
            <w:r>
              <w:rPr>
                <w:w w:val="95"/>
                <w:sz w:val="18"/>
              </w:rPr>
              <w:t>gs_dump</w:t>
            </w:r>
            <w:r>
              <w:rPr>
                <w:spacing w:val="-12"/>
                <w:w w:val="95"/>
                <w:sz w:val="18"/>
              </w:rPr>
              <w:t xml:space="preserve"> </w:t>
            </w:r>
            <w:r>
              <w:rPr>
                <w:w w:val="95"/>
                <w:sz w:val="18"/>
              </w:rPr>
              <w:t>-U</w:t>
            </w:r>
            <w:r>
              <w:rPr>
                <w:spacing w:val="-17"/>
                <w:w w:val="95"/>
                <w:sz w:val="18"/>
              </w:rPr>
              <w:t xml:space="preserve"> </w:t>
            </w:r>
            <w:r>
              <w:rPr>
                <w:w w:val="95"/>
                <w:sz w:val="18"/>
              </w:rPr>
              <w:t>omm</w:t>
            </w:r>
            <w:r>
              <w:rPr>
                <w:spacing w:val="-17"/>
                <w:w w:val="95"/>
                <w:sz w:val="18"/>
              </w:rPr>
              <w:t xml:space="preserve"> </w:t>
            </w:r>
            <w:r>
              <w:rPr>
                <w:w w:val="95"/>
                <w:sz w:val="18"/>
              </w:rPr>
              <w:t>-W</w:t>
            </w:r>
            <w:r>
              <w:rPr>
                <w:spacing w:val="-16"/>
                <w:w w:val="95"/>
                <w:sz w:val="18"/>
              </w:rPr>
              <w:t xml:space="preserve"> </w:t>
            </w:r>
            <w:r>
              <w:rPr>
                <w:w w:val="95"/>
                <w:sz w:val="18"/>
              </w:rPr>
              <w:t>Bigdata@123</w:t>
            </w:r>
            <w:r>
              <w:rPr>
                <w:spacing w:val="-16"/>
                <w:w w:val="95"/>
                <w:sz w:val="18"/>
              </w:rPr>
              <w:t xml:space="preserve"> </w:t>
            </w:r>
            <w:r>
              <w:rPr>
                <w:w w:val="95"/>
                <w:sz w:val="18"/>
              </w:rPr>
              <w:t>-f</w:t>
            </w:r>
            <w:r>
              <w:rPr>
                <w:spacing w:val="-17"/>
                <w:w w:val="95"/>
                <w:sz w:val="18"/>
              </w:rPr>
              <w:t xml:space="preserve"> </w:t>
            </w:r>
            <w:r>
              <w:rPr>
                <w:w w:val="95"/>
                <w:sz w:val="18"/>
              </w:rPr>
              <w:t>/gaussdb/backup/gsdump_post.sql</w:t>
            </w:r>
            <w:r>
              <w:rPr>
                <w:spacing w:val="-14"/>
                <w:w w:val="95"/>
                <w:sz w:val="18"/>
              </w:rPr>
              <w:t xml:space="preserve"> </w:t>
            </w:r>
            <w:r>
              <w:rPr>
                <w:w w:val="95"/>
                <w:sz w:val="18"/>
              </w:rPr>
              <w:t>-p</w:t>
            </w:r>
            <w:r>
              <w:rPr>
                <w:spacing w:val="-15"/>
                <w:w w:val="95"/>
                <w:sz w:val="18"/>
              </w:rPr>
              <w:t xml:space="preserve"> </w:t>
            </w:r>
            <w:r>
              <w:rPr>
                <w:w w:val="95"/>
                <w:sz w:val="18"/>
              </w:rPr>
              <w:t>26000</w:t>
            </w:r>
            <w:r>
              <w:rPr>
                <w:spacing w:val="-50"/>
                <w:w w:val="95"/>
                <w:sz w:val="18"/>
              </w:rPr>
              <w:t xml:space="preserve"> </w:t>
            </w:r>
            <w:r>
              <w:rPr>
                <w:sz w:val="18"/>
              </w:rPr>
              <w:t>postgres</w:t>
            </w:r>
            <w:r>
              <w:rPr>
                <w:spacing w:val="-22"/>
                <w:sz w:val="18"/>
              </w:rPr>
              <w:t xml:space="preserve"> </w:t>
            </w:r>
            <w:r>
              <w:rPr>
                <w:sz w:val="18"/>
              </w:rPr>
              <w:t>-F</w:t>
            </w:r>
            <w:r>
              <w:rPr>
                <w:spacing w:val="-21"/>
                <w:sz w:val="18"/>
              </w:rPr>
              <w:t xml:space="preserve"> </w:t>
            </w:r>
            <w:r>
              <w:rPr>
                <w:sz w:val="18"/>
              </w:rPr>
              <w:t>p</w:t>
            </w:r>
          </w:p>
          <w:p>
            <w:pPr>
              <w:pStyle w:val="17"/>
              <w:spacing w:before="40"/>
              <w:rPr>
                <w:sz w:val="18"/>
              </w:rPr>
            </w:pPr>
            <w:r>
              <w:rPr>
                <w:w w:val="90"/>
                <w:sz w:val="18"/>
              </w:rPr>
              <w:t>gs_dump[port='26000'][postgres][2021-06-17</w:t>
            </w:r>
            <w:r>
              <w:rPr>
                <w:spacing w:val="3"/>
                <w:w w:val="90"/>
                <w:sz w:val="18"/>
              </w:rPr>
              <w:t xml:space="preserve"> </w:t>
            </w:r>
            <w:r>
              <w:rPr>
                <w:w w:val="90"/>
                <w:sz w:val="18"/>
              </w:rPr>
              <w:t>14:45:16]:</w:t>
            </w:r>
            <w:r>
              <w:rPr>
                <w:spacing w:val="5"/>
                <w:w w:val="90"/>
                <w:sz w:val="18"/>
              </w:rPr>
              <w:t xml:space="preserve"> </w:t>
            </w:r>
            <w:r>
              <w:rPr>
                <w:w w:val="90"/>
                <w:sz w:val="18"/>
              </w:rPr>
              <w:t>The</w:t>
            </w:r>
            <w:r>
              <w:rPr>
                <w:spacing w:val="3"/>
                <w:w w:val="90"/>
                <w:sz w:val="18"/>
              </w:rPr>
              <w:t xml:space="preserve"> </w:t>
            </w:r>
            <w:r>
              <w:rPr>
                <w:w w:val="90"/>
                <w:sz w:val="18"/>
              </w:rPr>
              <w:t>total</w:t>
            </w:r>
            <w:r>
              <w:rPr>
                <w:spacing w:val="4"/>
                <w:w w:val="90"/>
                <w:sz w:val="18"/>
              </w:rPr>
              <w:t xml:space="preserve"> </w:t>
            </w:r>
            <w:r>
              <w:rPr>
                <w:w w:val="90"/>
                <w:sz w:val="18"/>
              </w:rPr>
              <w:t>objects</w:t>
            </w:r>
            <w:r>
              <w:rPr>
                <w:spacing w:val="2"/>
                <w:w w:val="90"/>
                <w:sz w:val="18"/>
              </w:rPr>
              <w:t xml:space="preserve"> </w:t>
            </w:r>
            <w:r>
              <w:rPr>
                <w:w w:val="90"/>
                <w:sz w:val="18"/>
              </w:rPr>
              <w:t>number</w:t>
            </w:r>
            <w:r>
              <w:rPr>
                <w:spacing w:val="3"/>
                <w:w w:val="90"/>
                <w:sz w:val="18"/>
              </w:rPr>
              <w:t xml:space="preserve"> </w:t>
            </w:r>
            <w:r>
              <w:rPr>
                <w:w w:val="90"/>
                <w:sz w:val="18"/>
              </w:rPr>
              <w:t>is</w:t>
            </w:r>
            <w:r>
              <w:rPr>
                <w:spacing w:val="2"/>
                <w:w w:val="90"/>
                <w:sz w:val="18"/>
              </w:rPr>
              <w:t xml:space="preserve"> </w:t>
            </w:r>
            <w:r>
              <w:rPr>
                <w:w w:val="90"/>
                <w:sz w:val="18"/>
              </w:rPr>
              <w:t>391.</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8" w:hRule="atLeast"/>
        </w:trPr>
        <w:tc>
          <w:tcPr>
            <w:tcW w:w="8846" w:type="dxa"/>
            <w:tcBorders>
              <w:top w:val="nil"/>
            </w:tcBorders>
            <w:shd w:val="clear" w:color="auto" w:fill="D9D9D9"/>
          </w:tcPr>
          <w:p>
            <w:pPr>
              <w:pStyle w:val="17"/>
              <w:spacing w:before="12" w:line="307" w:lineRule="auto"/>
              <w:ind w:right="1355"/>
              <w:rPr>
                <w:sz w:val="18"/>
              </w:rPr>
            </w:pPr>
            <w:r>
              <w:rPr>
                <w:w w:val="90"/>
                <w:sz w:val="18"/>
              </w:rPr>
              <w:t>gs_dump[port='26000'][postgres][2021-06-17 14:45:16]:</w:t>
            </w:r>
            <w:r>
              <w:rPr>
                <w:spacing w:val="2"/>
                <w:w w:val="90"/>
                <w:sz w:val="18"/>
              </w:rPr>
              <w:t xml:space="preserve"> </w:t>
            </w:r>
            <w:r>
              <w:rPr>
                <w:w w:val="90"/>
                <w:sz w:val="18"/>
              </w:rPr>
              <w:t>[100.00%]</w:t>
            </w:r>
            <w:r>
              <w:rPr>
                <w:spacing w:val="3"/>
                <w:w w:val="90"/>
                <w:sz w:val="18"/>
              </w:rPr>
              <w:t xml:space="preserve"> </w:t>
            </w:r>
            <w:r>
              <w:rPr>
                <w:w w:val="90"/>
                <w:sz w:val="18"/>
              </w:rPr>
              <w:t>391 objects have</w:t>
            </w:r>
            <w:r>
              <w:rPr>
                <w:spacing w:val="3"/>
                <w:w w:val="90"/>
                <w:sz w:val="18"/>
              </w:rPr>
              <w:t xml:space="preserve"> </w:t>
            </w:r>
            <w:r>
              <w:rPr>
                <w:w w:val="90"/>
                <w:sz w:val="18"/>
              </w:rPr>
              <w:t>been</w:t>
            </w:r>
            <w:r>
              <w:rPr>
                <w:spacing w:val="1"/>
                <w:w w:val="90"/>
                <w:sz w:val="18"/>
              </w:rPr>
              <w:t xml:space="preserve"> </w:t>
            </w:r>
            <w:r>
              <w:rPr>
                <w:w w:val="90"/>
                <w:sz w:val="18"/>
              </w:rPr>
              <w:t>dumped.</w:t>
            </w:r>
            <w:r>
              <w:rPr>
                <w:spacing w:val="1"/>
                <w:w w:val="90"/>
                <w:sz w:val="18"/>
              </w:rPr>
              <w:t xml:space="preserve"> </w:t>
            </w:r>
            <w:r>
              <w:rPr>
                <w:w w:val="90"/>
                <w:sz w:val="18"/>
              </w:rPr>
              <w:t>gs_dump[port='26000'][postgres][2021-06-17</w:t>
            </w:r>
            <w:r>
              <w:rPr>
                <w:spacing w:val="-3"/>
                <w:w w:val="90"/>
                <w:sz w:val="18"/>
              </w:rPr>
              <w:t xml:space="preserve"> </w:t>
            </w:r>
            <w:r>
              <w:rPr>
                <w:w w:val="90"/>
                <w:sz w:val="18"/>
              </w:rPr>
              <w:t>14:45:16]:</w:t>
            </w:r>
            <w:r>
              <w:rPr>
                <w:spacing w:val="-1"/>
                <w:w w:val="90"/>
                <w:sz w:val="18"/>
              </w:rPr>
              <w:t xml:space="preserve"> </w:t>
            </w:r>
            <w:r>
              <w:rPr>
                <w:w w:val="90"/>
                <w:sz w:val="18"/>
              </w:rPr>
              <w:t>dump</w:t>
            </w:r>
            <w:r>
              <w:rPr>
                <w:spacing w:val="-1"/>
                <w:w w:val="90"/>
                <w:sz w:val="18"/>
              </w:rPr>
              <w:t xml:space="preserve"> </w:t>
            </w:r>
            <w:r>
              <w:rPr>
                <w:w w:val="90"/>
                <w:sz w:val="18"/>
              </w:rPr>
              <w:t>database</w:t>
            </w:r>
            <w:r>
              <w:rPr>
                <w:spacing w:val="-3"/>
                <w:w w:val="90"/>
                <w:sz w:val="18"/>
              </w:rPr>
              <w:t xml:space="preserve"> </w:t>
            </w:r>
            <w:r>
              <w:rPr>
                <w:w w:val="90"/>
                <w:sz w:val="18"/>
              </w:rPr>
              <w:t>postgres</w:t>
            </w:r>
            <w:r>
              <w:rPr>
                <w:spacing w:val="-1"/>
                <w:w w:val="90"/>
                <w:sz w:val="18"/>
              </w:rPr>
              <w:t xml:space="preserve"> </w:t>
            </w:r>
            <w:r>
              <w:rPr>
                <w:w w:val="90"/>
                <w:sz w:val="18"/>
              </w:rPr>
              <w:t>successfully</w:t>
            </w:r>
          </w:p>
          <w:p>
            <w:pPr>
              <w:pStyle w:val="17"/>
              <w:spacing w:before="3"/>
              <w:rPr>
                <w:sz w:val="18"/>
              </w:rPr>
            </w:pPr>
            <w:r>
              <w:rPr>
                <w:w w:val="90"/>
                <w:sz w:val="18"/>
              </w:rPr>
              <w:t>gs_dump[port='26000'][postgres][2021-06-17</w:t>
            </w:r>
            <w:r>
              <w:rPr>
                <w:spacing w:val="-7"/>
                <w:w w:val="90"/>
                <w:sz w:val="18"/>
              </w:rPr>
              <w:t xml:space="preserve"> </w:t>
            </w:r>
            <w:r>
              <w:rPr>
                <w:w w:val="90"/>
                <w:sz w:val="18"/>
              </w:rPr>
              <w:t>14:45:16]:</w:t>
            </w:r>
            <w:r>
              <w:rPr>
                <w:spacing w:val="-6"/>
                <w:w w:val="90"/>
                <w:sz w:val="18"/>
              </w:rPr>
              <w:t xml:space="preserve"> </w:t>
            </w:r>
            <w:r>
              <w:rPr>
                <w:w w:val="90"/>
                <w:sz w:val="18"/>
              </w:rPr>
              <w:t>total</w:t>
            </w:r>
            <w:r>
              <w:rPr>
                <w:spacing w:val="-7"/>
                <w:w w:val="90"/>
                <w:sz w:val="18"/>
              </w:rPr>
              <w:t xml:space="preserve"> </w:t>
            </w:r>
            <w:r>
              <w:rPr>
                <w:w w:val="90"/>
                <w:sz w:val="18"/>
              </w:rPr>
              <w:t>time:</w:t>
            </w:r>
            <w:r>
              <w:rPr>
                <w:spacing w:val="-6"/>
                <w:w w:val="90"/>
                <w:sz w:val="18"/>
              </w:rPr>
              <w:t xml:space="preserve"> </w:t>
            </w:r>
            <w:r>
              <w:rPr>
                <w:w w:val="90"/>
                <w:sz w:val="18"/>
              </w:rPr>
              <w:t>254</w:t>
            </w:r>
            <w:r>
              <w:rPr>
                <w:spacing w:val="56"/>
                <w:sz w:val="18"/>
              </w:rPr>
              <w:t xml:space="preserve">  </w:t>
            </w:r>
            <w:r>
              <w:rPr>
                <w:w w:val="90"/>
                <w:sz w:val="18"/>
              </w:rPr>
              <w:t>ms</w:t>
            </w:r>
          </w:p>
        </w:tc>
      </w:tr>
    </w:tbl>
    <w:p>
      <w:pPr>
        <w:pStyle w:val="9"/>
        <w:spacing w:before="15"/>
        <w:rPr>
          <w:sz w:val="3"/>
        </w:rPr>
      </w:pPr>
    </w:p>
    <w:p>
      <w:pPr>
        <w:spacing w:before="37"/>
        <w:ind w:left="1028"/>
        <w:rPr>
          <w:rFonts w:ascii="微软雅黑" w:eastAsia="微软雅黑"/>
          <w:sz w:val="21"/>
        </w:rPr>
      </w:pPr>
      <w:r>
        <w:rPr>
          <w:rFonts w:hint="eastAsia" w:ascii="微软雅黑" w:eastAsia="微软雅黑"/>
          <w:w w:val="95"/>
          <w:sz w:val="24"/>
        </w:rPr>
        <w:t xml:space="preserve">步骤 </w:t>
      </w:r>
      <w:r>
        <w:rPr>
          <w:w w:val="95"/>
          <w:sz w:val="24"/>
        </w:rPr>
        <w:t>2</w:t>
      </w:r>
      <w:r>
        <w:rPr>
          <w:spacing w:val="157"/>
          <w:sz w:val="24"/>
        </w:rPr>
        <w:t xml:space="preserve"> </w:t>
      </w:r>
      <w:r>
        <w:rPr>
          <w:rFonts w:hint="eastAsia" w:ascii="微软雅黑" w:eastAsia="微软雅黑"/>
          <w:w w:val="95"/>
          <w:sz w:val="21"/>
        </w:rPr>
        <w:t>查看导出文件。</w:t>
      </w:r>
    </w:p>
    <w:p>
      <w:pPr>
        <w:pStyle w:val="9"/>
        <w:spacing w:before="17"/>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768" w:hRule="atLeast"/>
        </w:trPr>
        <w:tc>
          <w:tcPr>
            <w:tcW w:w="8846" w:type="dxa"/>
            <w:tcBorders>
              <w:bottom w:val="nil"/>
            </w:tcBorders>
            <w:shd w:val="clear" w:color="auto" w:fill="D9D9D9"/>
          </w:tcPr>
          <w:p>
            <w:pPr>
              <w:pStyle w:val="17"/>
              <w:spacing w:before="16" w:line="309" w:lineRule="auto"/>
              <w:ind w:right="4488"/>
              <w:rPr>
                <w:sz w:val="18"/>
              </w:rPr>
            </w:pPr>
            <w:r>
              <w:rPr>
                <w:w w:val="95"/>
                <w:sz w:val="18"/>
              </w:rPr>
              <w:t>[omm@opengauss</w:t>
            </w:r>
            <w:r>
              <w:rPr>
                <w:spacing w:val="-10"/>
                <w:w w:val="95"/>
                <w:sz w:val="18"/>
              </w:rPr>
              <w:t xml:space="preserve"> </w:t>
            </w:r>
            <w:r>
              <w:rPr>
                <w:w w:val="95"/>
                <w:sz w:val="18"/>
              </w:rPr>
              <w:t>backup]$</w:t>
            </w:r>
            <w:r>
              <w:rPr>
                <w:spacing w:val="-9"/>
                <w:w w:val="95"/>
                <w:sz w:val="18"/>
              </w:rPr>
              <w:t xml:space="preserve"> </w:t>
            </w:r>
            <w:r>
              <w:rPr>
                <w:w w:val="95"/>
                <w:sz w:val="18"/>
              </w:rPr>
              <w:t>cd</w:t>
            </w:r>
            <w:r>
              <w:rPr>
                <w:spacing w:val="-9"/>
                <w:w w:val="95"/>
                <w:sz w:val="18"/>
              </w:rPr>
              <w:t xml:space="preserve"> </w:t>
            </w:r>
            <w:r>
              <w:rPr>
                <w:w w:val="95"/>
                <w:sz w:val="18"/>
              </w:rPr>
              <w:t>/gaussdb/backup/</w:t>
            </w:r>
            <w:r>
              <w:rPr>
                <w:spacing w:val="-50"/>
                <w:w w:val="95"/>
                <w:sz w:val="18"/>
              </w:rPr>
              <w:t xml:space="preserve"> </w:t>
            </w:r>
            <w:r>
              <w:rPr>
                <w:w w:val="95"/>
                <w:sz w:val="18"/>
              </w:rPr>
              <w:t>[omm@opengauss</w:t>
            </w:r>
            <w:r>
              <w:rPr>
                <w:spacing w:val="-19"/>
                <w:w w:val="95"/>
                <w:sz w:val="18"/>
              </w:rPr>
              <w:t xml:space="preserve"> </w:t>
            </w:r>
            <w:r>
              <w:rPr>
                <w:w w:val="95"/>
                <w:sz w:val="18"/>
              </w:rPr>
              <w:t>backup]$</w:t>
            </w:r>
            <w:r>
              <w:rPr>
                <w:spacing w:val="-18"/>
                <w:w w:val="95"/>
                <w:sz w:val="18"/>
              </w:rPr>
              <w:t xml:space="preserve"> </w:t>
            </w:r>
            <w:r>
              <w:rPr>
                <w:w w:val="95"/>
                <w:sz w:val="18"/>
              </w:rPr>
              <w:t>ll</w:t>
            </w:r>
          </w:p>
          <w:p>
            <w:pPr>
              <w:pStyle w:val="17"/>
              <w:spacing w:before="1"/>
              <w:rPr>
                <w:sz w:val="18"/>
              </w:rPr>
            </w:pPr>
            <w:r>
              <w:rPr>
                <w:w w:val="95"/>
                <w:sz w:val="18"/>
              </w:rPr>
              <w:t>total</w:t>
            </w:r>
            <w:r>
              <w:rPr>
                <w:spacing w:val="-16"/>
                <w:w w:val="95"/>
                <w:sz w:val="18"/>
              </w:rPr>
              <w:t xml:space="preserve"> </w:t>
            </w:r>
            <w:r>
              <w:rPr>
                <w:w w:val="95"/>
                <w:sz w:val="18"/>
              </w:rPr>
              <w:t>8.0K</w:t>
            </w:r>
          </w:p>
          <w:p>
            <w:pPr>
              <w:pStyle w:val="17"/>
              <w:tabs>
                <w:tab w:val="left" w:pos="2069"/>
              </w:tabs>
              <w:spacing w:before="64"/>
              <w:rPr>
                <w:sz w:val="18"/>
              </w:rPr>
            </w:pPr>
            <w:r>
              <w:rPr>
                <w:w w:val="90"/>
                <w:sz w:val="18"/>
              </w:rPr>
              <w:t>-rw-------</w:t>
            </w:r>
            <w:r>
              <w:rPr>
                <w:spacing w:val="-4"/>
                <w:w w:val="90"/>
                <w:sz w:val="18"/>
              </w:rPr>
              <w:t xml:space="preserve"> </w:t>
            </w:r>
            <w:r>
              <w:rPr>
                <w:w w:val="90"/>
                <w:sz w:val="18"/>
              </w:rPr>
              <w:t>1</w:t>
            </w:r>
            <w:r>
              <w:rPr>
                <w:spacing w:val="-7"/>
                <w:w w:val="90"/>
                <w:sz w:val="18"/>
              </w:rPr>
              <w:t xml:space="preserve"> </w:t>
            </w:r>
            <w:r>
              <w:rPr>
                <w:w w:val="90"/>
                <w:sz w:val="18"/>
              </w:rPr>
              <w:t>omm</w:t>
            </w:r>
            <w:r>
              <w:rPr>
                <w:spacing w:val="-7"/>
                <w:w w:val="90"/>
                <w:sz w:val="18"/>
              </w:rPr>
              <w:t xml:space="preserve"> </w:t>
            </w:r>
            <w:r>
              <w:rPr>
                <w:w w:val="90"/>
                <w:sz w:val="18"/>
              </w:rPr>
              <w:t>dbgrp</w:t>
            </w:r>
            <w:r>
              <w:rPr>
                <w:w w:val="90"/>
                <w:sz w:val="18"/>
              </w:rPr>
              <w:tab/>
            </w:r>
            <w:r>
              <w:rPr>
                <w:spacing w:val="-1"/>
                <w:w w:val="95"/>
                <w:sz w:val="18"/>
              </w:rPr>
              <w:t>80</w:t>
            </w:r>
            <w:r>
              <w:rPr>
                <w:spacing w:val="-17"/>
                <w:w w:val="95"/>
                <w:sz w:val="18"/>
              </w:rPr>
              <w:t xml:space="preserve"> </w:t>
            </w:r>
            <w:r>
              <w:rPr>
                <w:spacing w:val="-1"/>
                <w:w w:val="95"/>
                <w:sz w:val="18"/>
              </w:rPr>
              <w:t>Jun</w:t>
            </w:r>
            <w:r>
              <w:rPr>
                <w:spacing w:val="-19"/>
                <w:w w:val="95"/>
                <w:sz w:val="18"/>
              </w:rPr>
              <w:t xml:space="preserve"> </w:t>
            </w:r>
            <w:r>
              <w:rPr>
                <w:spacing w:val="-1"/>
                <w:w w:val="95"/>
                <w:sz w:val="18"/>
              </w:rPr>
              <w:t>17</w:t>
            </w:r>
            <w:r>
              <w:rPr>
                <w:spacing w:val="-18"/>
                <w:w w:val="95"/>
                <w:sz w:val="18"/>
              </w:rPr>
              <w:t xml:space="preserve"> </w:t>
            </w:r>
            <w:r>
              <w:rPr>
                <w:spacing w:val="-1"/>
                <w:w w:val="95"/>
                <w:sz w:val="18"/>
              </w:rPr>
              <w:t>14:39</w:t>
            </w:r>
            <w:r>
              <w:rPr>
                <w:spacing w:val="-15"/>
                <w:w w:val="95"/>
                <w:sz w:val="18"/>
              </w:rPr>
              <w:t xml:space="preserve"> </w:t>
            </w:r>
            <w:r>
              <w:rPr>
                <w:spacing w:val="-1"/>
                <w:w w:val="95"/>
                <w:sz w:val="18"/>
              </w:rPr>
              <w:t>copy_cost.txt</w:t>
            </w:r>
          </w:p>
          <w:p>
            <w:pPr>
              <w:pStyle w:val="17"/>
              <w:tabs>
                <w:tab w:val="left" w:leader="hyphen" w:pos="786"/>
              </w:tabs>
              <w:spacing w:before="61"/>
              <w:rPr>
                <w:sz w:val="18"/>
              </w:rPr>
            </w:pPr>
            <w:r>
              <w:rPr>
                <w:sz w:val="18"/>
              </w:rPr>
              <w:t>-rw</w:t>
            </w:r>
            <w:r>
              <w:rPr>
                <w:sz w:val="18"/>
              </w:rPr>
              <w:tab/>
            </w:r>
            <w:r>
              <w:rPr>
                <w:w w:val="95"/>
                <w:sz w:val="18"/>
              </w:rPr>
              <w:t>1</w:t>
            </w:r>
            <w:r>
              <w:rPr>
                <w:spacing w:val="-18"/>
                <w:w w:val="95"/>
                <w:sz w:val="18"/>
              </w:rPr>
              <w:t xml:space="preserve"> </w:t>
            </w:r>
            <w:r>
              <w:rPr>
                <w:w w:val="95"/>
                <w:sz w:val="18"/>
              </w:rPr>
              <w:t>omm</w:t>
            </w:r>
            <w:r>
              <w:rPr>
                <w:spacing w:val="-18"/>
                <w:w w:val="95"/>
                <w:sz w:val="18"/>
              </w:rPr>
              <w:t xml:space="preserve"> </w:t>
            </w:r>
            <w:r>
              <w:rPr>
                <w:w w:val="95"/>
                <w:sz w:val="18"/>
              </w:rPr>
              <w:t>dbgrp</w:t>
            </w:r>
            <w:r>
              <w:rPr>
                <w:spacing w:val="-16"/>
                <w:w w:val="95"/>
                <w:sz w:val="18"/>
              </w:rPr>
              <w:t xml:space="preserve"> </w:t>
            </w:r>
            <w:r>
              <w:rPr>
                <w:w w:val="95"/>
                <w:sz w:val="18"/>
              </w:rPr>
              <w:t>1.8K</w:t>
            </w:r>
            <w:r>
              <w:rPr>
                <w:spacing w:val="-18"/>
                <w:w w:val="95"/>
                <w:sz w:val="18"/>
              </w:rPr>
              <w:t xml:space="preserve"> </w:t>
            </w:r>
            <w:r>
              <w:rPr>
                <w:w w:val="95"/>
                <w:sz w:val="18"/>
              </w:rPr>
              <w:t>Jun</w:t>
            </w:r>
            <w:r>
              <w:rPr>
                <w:spacing w:val="-14"/>
                <w:w w:val="95"/>
                <w:sz w:val="18"/>
              </w:rPr>
              <w:t xml:space="preserve"> </w:t>
            </w:r>
            <w:r>
              <w:rPr>
                <w:w w:val="95"/>
                <w:sz w:val="18"/>
              </w:rPr>
              <w:t>17</w:t>
            </w:r>
            <w:r>
              <w:rPr>
                <w:spacing w:val="-18"/>
                <w:w w:val="95"/>
                <w:sz w:val="18"/>
              </w:rPr>
              <w:t xml:space="preserve"> </w:t>
            </w:r>
            <w:r>
              <w:rPr>
                <w:w w:val="95"/>
                <w:sz w:val="18"/>
              </w:rPr>
              <w:t>14:45</w:t>
            </w:r>
            <w:r>
              <w:rPr>
                <w:spacing w:val="-17"/>
                <w:w w:val="95"/>
                <w:sz w:val="18"/>
              </w:rPr>
              <w:t xml:space="preserve"> </w:t>
            </w:r>
            <w:r>
              <w:rPr>
                <w:w w:val="95"/>
                <w:sz w:val="18"/>
              </w:rPr>
              <w:t>gsdump_post.sql</w:t>
            </w:r>
          </w:p>
          <w:p>
            <w:pPr>
              <w:pStyle w:val="17"/>
              <w:spacing w:before="63"/>
              <w:rPr>
                <w:sz w:val="18"/>
              </w:rPr>
            </w:pPr>
            <w:r>
              <w:rPr>
                <w:w w:val="90"/>
                <w:sz w:val="18"/>
              </w:rPr>
              <w:t>[omm@opengauss</w:t>
            </w:r>
            <w:r>
              <w:rPr>
                <w:spacing w:val="4"/>
                <w:w w:val="90"/>
                <w:sz w:val="18"/>
              </w:rPr>
              <w:t xml:space="preserve"> </w:t>
            </w:r>
            <w:r>
              <w:rPr>
                <w:w w:val="90"/>
                <w:sz w:val="18"/>
              </w:rPr>
              <w:t>backup]$</w:t>
            </w:r>
            <w:r>
              <w:rPr>
                <w:spacing w:val="6"/>
                <w:w w:val="90"/>
                <w:sz w:val="18"/>
              </w:rPr>
              <w:t xml:space="preserve"> </w:t>
            </w:r>
            <w:r>
              <w:rPr>
                <w:w w:val="90"/>
                <w:sz w:val="18"/>
              </w:rPr>
              <w:t>cat</w:t>
            </w:r>
            <w:r>
              <w:rPr>
                <w:spacing w:val="5"/>
                <w:w w:val="90"/>
                <w:sz w:val="18"/>
              </w:rPr>
              <w:t xml:space="preserve"> </w:t>
            </w:r>
            <w:r>
              <w:rPr>
                <w:w w:val="90"/>
                <w:sz w:val="18"/>
              </w:rPr>
              <w:t>test.sql|grep</w:t>
            </w:r>
            <w:r>
              <w:rPr>
                <w:spacing w:val="11"/>
                <w:w w:val="90"/>
                <w:sz w:val="18"/>
              </w:rPr>
              <w:t xml:space="preserve"> </w:t>
            </w:r>
            <w:r>
              <w:rPr>
                <w:w w:val="90"/>
                <w:sz w:val="18"/>
              </w:rPr>
              <w:t>-v</w:t>
            </w:r>
            <w:r>
              <w:rPr>
                <w:spacing w:val="9"/>
                <w:w w:val="90"/>
                <w:sz w:val="18"/>
              </w:rPr>
              <w:t xml:space="preserve"> </w:t>
            </w:r>
            <w:r>
              <w:rPr>
                <w:w w:val="90"/>
                <w:sz w:val="18"/>
              </w:rPr>
              <w:t>^$</w:t>
            </w:r>
          </w:p>
          <w:p>
            <w:pPr>
              <w:pStyle w:val="17"/>
              <w:spacing w:before="64"/>
              <w:rPr>
                <w:sz w:val="18"/>
              </w:rPr>
            </w:pPr>
            <w:r>
              <w:rPr>
                <w:w w:val="95"/>
                <w:sz w:val="18"/>
              </w:rPr>
              <w:t>--</w:t>
            </w:r>
          </w:p>
          <w:p>
            <w:pPr>
              <w:pStyle w:val="17"/>
              <w:spacing w:before="61"/>
              <w:rPr>
                <w:sz w:val="18"/>
              </w:rPr>
            </w:pPr>
            <w:r>
              <w:rPr>
                <w:w w:val="95"/>
                <w:sz w:val="18"/>
              </w:rPr>
              <w:t>--</w:t>
            </w:r>
            <w:r>
              <w:rPr>
                <w:spacing w:val="-14"/>
                <w:w w:val="95"/>
                <w:sz w:val="18"/>
              </w:rPr>
              <w:t xml:space="preserve"> </w:t>
            </w:r>
            <w:r>
              <w:rPr>
                <w:w w:val="95"/>
                <w:sz w:val="18"/>
              </w:rPr>
              <w:t>PostgreSQL</w:t>
            </w:r>
            <w:r>
              <w:rPr>
                <w:spacing w:val="-12"/>
                <w:w w:val="95"/>
                <w:sz w:val="18"/>
              </w:rPr>
              <w:t xml:space="preserve"> </w:t>
            </w:r>
            <w:r>
              <w:rPr>
                <w:w w:val="95"/>
                <w:sz w:val="18"/>
              </w:rPr>
              <w:t>database</w:t>
            </w:r>
            <w:r>
              <w:rPr>
                <w:spacing w:val="-12"/>
                <w:w w:val="95"/>
                <w:sz w:val="18"/>
              </w:rPr>
              <w:t xml:space="preserve"> </w:t>
            </w:r>
            <w:r>
              <w:rPr>
                <w:w w:val="95"/>
                <w:sz w:val="18"/>
              </w:rPr>
              <w:t>dump</w:t>
            </w:r>
          </w:p>
          <w:p>
            <w:pPr>
              <w:pStyle w:val="17"/>
              <w:spacing w:before="64"/>
              <w:rPr>
                <w:sz w:val="18"/>
              </w:rPr>
            </w:pPr>
            <w:r>
              <w:rPr>
                <w:w w:val="95"/>
                <w:sz w:val="18"/>
              </w:rPr>
              <w:t>--</w:t>
            </w:r>
          </w:p>
          <w:p>
            <w:pPr>
              <w:pStyle w:val="17"/>
              <w:spacing w:before="64" w:line="307" w:lineRule="auto"/>
              <w:ind w:right="6516"/>
              <w:rPr>
                <w:sz w:val="18"/>
              </w:rPr>
            </w:pPr>
            <w:r>
              <w:rPr>
                <w:w w:val="90"/>
                <w:sz w:val="18"/>
              </w:rPr>
              <w:t>SET</w:t>
            </w:r>
            <w:r>
              <w:rPr>
                <w:spacing w:val="2"/>
                <w:w w:val="90"/>
                <w:sz w:val="18"/>
              </w:rPr>
              <w:t xml:space="preserve"> </w:t>
            </w:r>
            <w:r>
              <w:rPr>
                <w:w w:val="90"/>
                <w:sz w:val="18"/>
              </w:rPr>
              <w:t>statement_timeout</w:t>
            </w:r>
            <w:r>
              <w:rPr>
                <w:spacing w:val="3"/>
                <w:w w:val="90"/>
                <w:sz w:val="18"/>
              </w:rPr>
              <w:t xml:space="preserve"> </w:t>
            </w:r>
            <w:r>
              <w:rPr>
                <w:w w:val="90"/>
                <w:sz w:val="18"/>
              </w:rPr>
              <w:t>=</w:t>
            </w:r>
            <w:r>
              <w:rPr>
                <w:spacing w:val="8"/>
                <w:w w:val="90"/>
                <w:sz w:val="18"/>
              </w:rPr>
              <w:t xml:space="preserve"> </w:t>
            </w:r>
            <w:r>
              <w:rPr>
                <w:w w:val="90"/>
                <w:sz w:val="18"/>
              </w:rPr>
              <w:t>0;</w:t>
            </w:r>
            <w:r>
              <w:rPr>
                <w:spacing w:val="-48"/>
                <w:w w:val="90"/>
                <w:sz w:val="18"/>
              </w:rPr>
              <w:t xml:space="preserve"> </w:t>
            </w:r>
            <w:r>
              <w:rPr>
                <w:spacing w:val="-1"/>
                <w:w w:val="95"/>
                <w:sz w:val="18"/>
              </w:rPr>
              <w:t>SET</w:t>
            </w:r>
            <w:r>
              <w:rPr>
                <w:spacing w:val="-18"/>
                <w:w w:val="95"/>
                <w:sz w:val="18"/>
              </w:rPr>
              <w:t xml:space="preserve"> </w:t>
            </w:r>
            <w:r>
              <w:rPr>
                <w:spacing w:val="-1"/>
                <w:w w:val="95"/>
                <w:sz w:val="18"/>
              </w:rPr>
              <w:t>xmloption</w:t>
            </w:r>
            <w:r>
              <w:rPr>
                <w:spacing w:val="-18"/>
                <w:w w:val="95"/>
                <w:sz w:val="18"/>
              </w:rPr>
              <w:t xml:space="preserve"> </w:t>
            </w:r>
            <w:r>
              <w:rPr>
                <w:w w:val="95"/>
                <w:sz w:val="18"/>
              </w:rPr>
              <w:t>=</w:t>
            </w:r>
            <w:r>
              <w:rPr>
                <w:spacing w:val="-18"/>
                <w:w w:val="95"/>
                <w:sz w:val="18"/>
              </w:rPr>
              <w:t xml:space="preserve"> </w:t>
            </w:r>
            <w:r>
              <w:rPr>
                <w:w w:val="95"/>
                <w:sz w:val="18"/>
              </w:rPr>
              <w:t>content;</w:t>
            </w:r>
          </w:p>
          <w:p>
            <w:pPr>
              <w:pStyle w:val="17"/>
              <w:spacing w:before="3"/>
              <w:rPr>
                <w:sz w:val="18"/>
              </w:rPr>
            </w:pPr>
            <w:r>
              <w:rPr>
                <w:w w:val="90"/>
                <w:sz w:val="18"/>
              </w:rPr>
              <w:t>SET</w:t>
            </w:r>
            <w:r>
              <w:rPr>
                <w:spacing w:val="3"/>
                <w:w w:val="90"/>
                <w:sz w:val="18"/>
              </w:rPr>
              <w:t xml:space="preserve"> </w:t>
            </w:r>
            <w:r>
              <w:rPr>
                <w:w w:val="90"/>
                <w:sz w:val="18"/>
              </w:rPr>
              <w:t>client_encoding</w:t>
            </w:r>
            <w:r>
              <w:rPr>
                <w:spacing w:val="4"/>
                <w:w w:val="90"/>
                <w:sz w:val="18"/>
              </w:rPr>
              <w:t xml:space="preserve"> </w:t>
            </w:r>
            <w:r>
              <w:rPr>
                <w:w w:val="90"/>
                <w:sz w:val="18"/>
              </w:rPr>
              <w:t>=</w:t>
            </w:r>
            <w:r>
              <w:rPr>
                <w:spacing w:val="4"/>
                <w:w w:val="90"/>
                <w:sz w:val="18"/>
              </w:rPr>
              <w:t xml:space="preserve"> </w:t>
            </w:r>
            <w:r>
              <w:rPr>
                <w:w w:val="90"/>
                <w:sz w:val="18"/>
              </w:rPr>
              <w:t>'SQL_ASCII';</w:t>
            </w:r>
          </w:p>
          <w:p>
            <w:pPr>
              <w:pStyle w:val="17"/>
              <w:spacing w:before="63" w:line="309" w:lineRule="auto"/>
              <w:ind w:right="5757"/>
              <w:rPr>
                <w:sz w:val="18"/>
              </w:rPr>
            </w:pPr>
            <w:r>
              <w:rPr>
                <w:spacing w:val="-1"/>
                <w:w w:val="95"/>
                <w:sz w:val="18"/>
              </w:rPr>
              <w:t>SET</w:t>
            </w:r>
            <w:r>
              <w:rPr>
                <w:spacing w:val="-12"/>
                <w:w w:val="95"/>
                <w:sz w:val="18"/>
              </w:rPr>
              <w:t xml:space="preserve"> </w:t>
            </w:r>
            <w:r>
              <w:rPr>
                <w:spacing w:val="-1"/>
                <w:w w:val="95"/>
                <w:sz w:val="18"/>
              </w:rPr>
              <w:t>standard_conforming_strings</w:t>
            </w:r>
            <w:r>
              <w:rPr>
                <w:spacing w:val="-11"/>
                <w:w w:val="95"/>
                <w:sz w:val="18"/>
              </w:rPr>
              <w:t xml:space="preserve"> </w:t>
            </w:r>
            <w:r>
              <w:rPr>
                <w:w w:val="95"/>
                <w:sz w:val="18"/>
              </w:rPr>
              <w:t>=</w:t>
            </w:r>
            <w:r>
              <w:rPr>
                <w:spacing w:val="-12"/>
                <w:w w:val="95"/>
                <w:sz w:val="18"/>
              </w:rPr>
              <w:t xml:space="preserve"> </w:t>
            </w:r>
            <w:r>
              <w:rPr>
                <w:w w:val="95"/>
                <w:sz w:val="18"/>
              </w:rPr>
              <w:t>on;</w:t>
            </w:r>
            <w:r>
              <w:rPr>
                <w:spacing w:val="-50"/>
                <w:w w:val="95"/>
                <w:sz w:val="18"/>
              </w:rPr>
              <w:t xml:space="preserve"> </w:t>
            </w:r>
            <w:r>
              <w:rPr>
                <w:spacing w:val="-1"/>
                <w:w w:val="95"/>
                <w:sz w:val="18"/>
              </w:rPr>
              <w:t>SET</w:t>
            </w:r>
            <w:r>
              <w:rPr>
                <w:spacing w:val="6"/>
                <w:w w:val="95"/>
                <w:sz w:val="18"/>
              </w:rPr>
              <w:t xml:space="preserve"> </w:t>
            </w:r>
            <w:r>
              <w:rPr>
                <w:spacing w:val="-1"/>
                <w:w w:val="95"/>
                <w:sz w:val="18"/>
              </w:rPr>
              <w:t>check_function_bodies</w:t>
            </w:r>
            <w:r>
              <w:rPr>
                <w:spacing w:val="6"/>
                <w:w w:val="95"/>
                <w:sz w:val="18"/>
              </w:rPr>
              <w:t xml:space="preserve"> </w:t>
            </w:r>
            <w:r>
              <w:rPr>
                <w:w w:val="95"/>
                <w:sz w:val="18"/>
              </w:rPr>
              <w:t>=</w:t>
            </w:r>
            <w:r>
              <w:rPr>
                <w:spacing w:val="6"/>
                <w:w w:val="95"/>
                <w:sz w:val="18"/>
              </w:rPr>
              <w:t xml:space="preserve"> </w:t>
            </w:r>
            <w:r>
              <w:rPr>
                <w:w w:val="95"/>
                <w:sz w:val="18"/>
              </w:rPr>
              <w:t>false;</w:t>
            </w:r>
            <w:r>
              <w:rPr>
                <w:spacing w:val="1"/>
                <w:w w:val="95"/>
                <w:sz w:val="18"/>
              </w:rPr>
              <w:t xml:space="preserve"> </w:t>
            </w:r>
            <w:r>
              <w:rPr>
                <w:w w:val="90"/>
                <w:sz w:val="18"/>
              </w:rPr>
              <w:t>SET</w:t>
            </w:r>
            <w:r>
              <w:rPr>
                <w:spacing w:val="-3"/>
                <w:w w:val="90"/>
                <w:sz w:val="18"/>
              </w:rPr>
              <w:t xml:space="preserve"> </w:t>
            </w:r>
            <w:r>
              <w:rPr>
                <w:w w:val="90"/>
                <w:sz w:val="18"/>
              </w:rPr>
              <w:t>client_min_messages</w:t>
            </w:r>
            <w:r>
              <w:rPr>
                <w:spacing w:val="-1"/>
                <w:w w:val="90"/>
                <w:sz w:val="18"/>
              </w:rPr>
              <w:t xml:space="preserve"> </w:t>
            </w:r>
            <w:r>
              <w:rPr>
                <w:w w:val="90"/>
                <w:sz w:val="18"/>
              </w:rPr>
              <w:t>=</w:t>
            </w:r>
            <w:r>
              <w:rPr>
                <w:spacing w:val="-3"/>
                <w:w w:val="90"/>
                <w:sz w:val="18"/>
              </w:rPr>
              <w:t xml:space="preserve"> </w:t>
            </w:r>
            <w:r>
              <w:rPr>
                <w:w w:val="90"/>
                <w:sz w:val="18"/>
              </w:rPr>
              <w:t>warning;</w:t>
            </w:r>
          </w:p>
          <w:p>
            <w:pPr>
              <w:pStyle w:val="17"/>
              <w:spacing w:line="216" w:lineRule="exact"/>
              <w:rPr>
                <w:sz w:val="18"/>
              </w:rPr>
            </w:pPr>
            <w:r>
              <w:rPr>
                <w:w w:val="95"/>
                <w:sz w:val="18"/>
              </w:rPr>
              <w:t>--</w:t>
            </w:r>
          </w:p>
          <w:p>
            <w:pPr>
              <w:pStyle w:val="17"/>
              <w:spacing w:before="61"/>
              <w:rPr>
                <w:sz w:val="18"/>
              </w:rPr>
            </w:pPr>
            <w:r>
              <w:rPr>
                <w:w w:val="90"/>
                <w:sz w:val="18"/>
              </w:rPr>
              <w:t>--</w:t>
            </w:r>
            <w:r>
              <w:rPr>
                <w:spacing w:val="-4"/>
                <w:w w:val="90"/>
                <w:sz w:val="18"/>
              </w:rPr>
              <w:t xml:space="preserve"> </w:t>
            </w:r>
            <w:r>
              <w:rPr>
                <w:w w:val="90"/>
                <w:sz w:val="18"/>
              </w:rPr>
              <w:t>Name:</w:t>
            </w:r>
            <w:r>
              <w:rPr>
                <w:spacing w:val="-2"/>
                <w:w w:val="90"/>
                <w:sz w:val="18"/>
              </w:rPr>
              <w:t xml:space="preserve"> </w:t>
            </w:r>
            <w:r>
              <w:rPr>
                <w:w w:val="90"/>
                <w:sz w:val="18"/>
              </w:rPr>
              <w:t>postgres;</w:t>
            </w:r>
            <w:r>
              <w:rPr>
                <w:spacing w:val="-1"/>
                <w:w w:val="90"/>
                <w:sz w:val="18"/>
              </w:rPr>
              <w:t xml:space="preserve"> </w:t>
            </w:r>
            <w:r>
              <w:rPr>
                <w:w w:val="90"/>
                <w:sz w:val="18"/>
              </w:rPr>
              <w:t>Type:</w:t>
            </w:r>
            <w:r>
              <w:rPr>
                <w:spacing w:val="-2"/>
                <w:w w:val="90"/>
                <w:sz w:val="18"/>
              </w:rPr>
              <w:t xml:space="preserve"> </w:t>
            </w:r>
            <w:r>
              <w:rPr>
                <w:w w:val="90"/>
                <w:sz w:val="18"/>
              </w:rPr>
              <w:t>COMMENT;</w:t>
            </w:r>
            <w:r>
              <w:rPr>
                <w:spacing w:val="-2"/>
                <w:w w:val="90"/>
                <w:sz w:val="18"/>
              </w:rPr>
              <w:t xml:space="preserve"> </w:t>
            </w:r>
            <w:r>
              <w:rPr>
                <w:w w:val="90"/>
                <w:sz w:val="18"/>
              </w:rPr>
              <w:t>Schema:</w:t>
            </w:r>
            <w:r>
              <w:rPr>
                <w:spacing w:val="4"/>
                <w:w w:val="90"/>
                <w:sz w:val="18"/>
              </w:rPr>
              <w:t xml:space="preserve"> </w:t>
            </w:r>
            <w:r>
              <w:rPr>
                <w:w w:val="90"/>
                <w:sz w:val="18"/>
              </w:rPr>
              <w:t>-;</w:t>
            </w:r>
            <w:r>
              <w:rPr>
                <w:spacing w:val="-1"/>
                <w:w w:val="90"/>
                <w:sz w:val="18"/>
              </w:rPr>
              <w:t xml:space="preserve"> </w:t>
            </w:r>
            <w:r>
              <w:rPr>
                <w:w w:val="90"/>
                <w:sz w:val="18"/>
              </w:rPr>
              <w:t>Owner:</w:t>
            </w:r>
            <w:r>
              <w:rPr>
                <w:spacing w:val="-1"/>
                <w:w w:val="90"/>
                <w:sz w:val="18"/>
              </w:rPr>
              <w:t xml:space="preserve"> </w:t>
            </w:r>
            <w:r>
              <w:rPr>
                <w:w w:val="90"/>
                <w:sz w:val="18"/>
              </w:rPr>
              <w:t>omm</w:t>
            </w:r>
          </w:p>
          <w:p>
            <w:pPr>
              <w:pStyle w:val="17"/>
              <w:spacing w:before="64"/>
              <w:rPr>
                <w:sz w:val="18"/>
              </w:rPr>
            </w:pPr>
            <w:r>
              <w:rPr>
                <w:w w:val="95"/>
                <w:sz w:val="18"/>
              </w:rPr>
              <w:t>--</w:t>
            </w:r>
          </w:p>
          <w:p>
            <w:pPr>
              <w:pStyle w:val="17"/>
              <w:spacing w:before="64"/>
              <w:rPr>
                <w:sz w:val="18"/>
              </w:rPr>
            </w:pPr>
            <w:r>
              <w:rPr>
                <w:w w:val="95"/>
                <w:sz w:val="18"/>
              </w:rPr>
              <w:t>COMMENT</w:t>
            </w:r>
            <w:r>
              <w:rPr>
                <w:spacing w:val="-13"/>
                <w:w w:val="95"/>
                <w:sz w:val="18"/>
              </w:rPr>
              <w:t xml:space="preserve"> </w:t>
            </w:r>
            <w:r>
              <w:rPr>
                <w:w w:val="95"/>
                <w:sz w:val="18"/>
              </w:rPr>
              <w:t>ON</w:t>
            </w:r>
            <w:r>
              <w:rPr>
                <w:spacing w:val="-12"/>
                <w:w w:val="95"/>
                <w:sz w:val="18"/>
              </w:rPr>
              <w:t xml:space="preserve"> </w:t>
            </w:r>
            <w:r>
              <w:rPr>
                <w:w w:val="95"/>
                <w:sz w:val="18"/>
              </w:rPr>
              <w:t>DATABASE</w:t>
            </w:r>
            <w:r>
              <w:rPr>
                <w:spacing w:val="-11"/>
                <w:w w:val="95"/>
                <w:sz w:val="18"/>
              </w:rPr>
              <w:t xml:space="preserve"> </w:t>
            </w:r>
            <w:r>
              <w:rPr>
                <w:w w:val="95"/>
                <w:sz w:val="18"/>
              </w:rPr>
              <w:t>postgres</w:t>
            </w:r>
            <w:r>
              <w:rPr>
                <w:spacing w:val="-14"/>
                <w:w w:val="95"/>
                <w:sz w:val="18"/>
              </w:rPr>
              <w:t xml:space="preserve"> </w:t>
            </w:r>
            <w:r>
              <w:rPr>
                <w:w w:val="95"/>
                <w:sz w:val="18"/>
              </w:rPr>
              <w:t>IS</w:t>
            </w:r>
            <w:r>
              <w:rPr>
                <w:spacing w:val="-13"/>
                <w:w w:val="95"/>
                <w:sz w:val="18"/>
              </w:rPr>
              <w:t xml:space="preserve"> </w:t>
            </w:r>
            <w:r>
              <w:rPr>
                <w:w w:val="95"/>
                <w:sz w:val="18"/>
              </w:rPr>
              <w:t>'default</w:t>
            </w:r>
            <w:r>
              <w:rPr>
                <w:spacing w:val="-13"/>
                <w:w w:val="95"/>
                <w:sz w:val="18"/>
              </w:rPr>
              <w:t xml:space="preserve"> </w:t>
            </w:r>
            <w:r>
              <w:rPr>
                <w:w w:val="95"/>
                <w:sz w:val="18"/>
              </w:rPr>
              <w:t>administrative</w:t>
            </w:r>
            <w:r>
              <w:rPr>
                <w:spacing w:val="-13"/>
                <w:w w:val="95"/>
                <w:sz w:val="18"/>
              </w:rPr>
              <w:t xml:space="preserve"> </w:t>
            </w:r>
            <w:r>
              <w:rPr>
                <w:w w:val="95"/>
                <w:sz w:val="18"/>
              </w:rPr>
              <w:t>connection</w:t>
            </w:r>
            <w:r>
              <w:rPr>
                <w:spacing w:val="-13"/>
                <w:w w:val="95"/>
                <w:sz w:val="18"/>
              </w:rPr>
              <w:t xml:space="preserve"> </w:t>
            </w:r>
            <w:r>
              <w:rPr>
                <w:w w:val="95"/>
                <w:sz w:val="18"/>
              </w:rPr>
              <w:t>database';</w:t>
            </w:r>
          </w:p>
          <w:p>
            <w:pPr>
              <w:pStyle w:val="17"/>
              <w:spacing w:before="61"/>
              <w:rPr>
                <w:sz w:val="18"/>
              </w:rPr>
            </w:pPr>
            <w:r>
              <w:rPr>
                <w:w w:val="95"/>
                <w:sz w:val="18"/>
              </w:rPr>
              <w:t>--</w:t>
            </w:r>
          </w:p>
          <w:p>
            <w:pPr>
              <w:pStyle w:val="17"/>
              <w:spacing w:before="63"/>
              <w:rPr>
                <w:sz w:val="18"/>
              </w:rPr>
            </w:pPr>
            <w:r>
              <w:rPr>
                <w:w w:val="90"/>
                <w:sz w:val="18"/>
              </w:rPr>
              <w:t>--</w:t>
            </w:r>
            <w:r>
              <w:rPr>
                <w:spacing w:val="-10"/>
                <w:w w:val="90"/>
                <w:sz w:val="18"/>
              </w:rPr>
              <w:t xml:space="preserve"> </w:t>
            </w:r>
            <w:r>
              <w:rPr>
                <w:w w:val="90"/>
                <w:sz w:val="18"/>
              </w:rPr>
              <w:t>Name:</w:t>
            </w:r>
            <w:r>
              <w:rPr>
                <w:spacing w:val="-8"/>
                <w:w w:val="90"/>
                <w:sz w:val="18"/>
              </w:rPr>
              <w:t xml:space="preserve"> </w:t>
            </w:r>
            <w:r>
              <w:rPr>
                <w:w w:val="90"/>
                <w:sz w:val="18"/>
              </w:rPr>
              <w:t>joe;</w:t>
            </w:r>
            <w:r>
              <w:rPr>
                <w:spacing w:val="-8"/>
                <w:w w:val="90"/>
                <w:sz w:val="18"/>
              </w:rPr>
              <w:t xml:space="preserve"> </w:t>
            </w:r>
            <w:r>
              <w:rPr>
                <w:w w:val="90"/>
                <w:sz w:val="18"/>
              </w:rPr>
              <w:t>Type:</w:t>
            </w:r>
            <w:r>
              <w:rPr>
                <w:spacing w:val="-8"/>
                <w:w w:val="90"/>
                <w:sz w:val="18"/>
              </w:rPr>
              <w:t xml:space="preserve"> </w:t>
            </w:r>
            <w:r>
              <w:rPr>
                <w:w w:val="90"/>
                <w:sz w:val="18"/>
              </w:rPr>
              <w:t>SCHEMA;</w:t>
            </w:r>
            <w:r>
              <w:rPr>
                <w:spacing w:val="-6"/>
                <w:w w:val="90"/>
                <w:sz w:val="18"/>
              </w:rPr>
              <w:t xml:space="preserve"> </w:t>
            </w:r>
            <w:r>
              <w:rPr>
                <w:w w:val="90"/>
                <w:sz w:val="18"/>
              </w:rPr>
              <w:t>Schema:</w:t>
            </w:r>
            <w:r>
              <w:rPr>
                <w:spacing w:val="-5"/>
                <w:w w:val="90"/>
                <w:sz w:val="18"/>
              </w:rPr>
              <w:t xml:space="preserve"> </w:t>
            </w:r>
            <w:r>
              <w:rPr>
                <w:w w:val="90"/>
                <w:sz w:val="18"/>
              </w:rPr>
              <w:t>-;</w:t>
            </w:r>
            <w:r>
              <w:rPr>
                <w:spacing w:val="-7"/>
                <w:w w:val="90"/>
                <w:sz w:val="18"/>
              </w:rPr>
              <w:t xml:space="preserve"> </w:t>
            </w:r>
            <w:r>
              <w:rPr>
                <w:w w:val="90"/>
                <w:sz w:val="18"/>
              </w:rPr>
              <w:t>Owner:</w:t>
            </w:r>
            <w:r>
              <w:rPr>
                <w:spacing w:val="-6"/>
                <w:w w:val="90"/>
                <w:sz w:val="18"/>
              </w:rPr>
              <w:t xml:space="preserve"> </w:t>
            </w:r>
            <w:r>
              <w:rPr>
                <w:w w:val="90"/>
                <w:sz w:val="18"/>
              </w:rPr>
              <w:t>joe</w:t>
            </w:r>
          </w:p>
          <w:p>
            <w:pPr>
              <w:pStyle w:val="17"/>
              <w:spacing w:before="64"/>
              <w:rPr>
                <w:sz w:val="18"/>
              </w:rPr>
            </w:pPr>
            <w:r>
              <w:rPr>
                <w:w w:val="95"/>
                <w:sz w:val="18"/>
              </w:rPr>
              <w:t>--</w:t>
            </w:r>
          </w:p>
          <w:p>
            <w:pPr>
              <w:pStyle w:val="17"/>
              <w:spacing w:before="61"/>
              <w:rPr>
                <w:sz w:val="18"/>
              </w:rPr>
            </w:pPr>
            <w:r>
              <w:rPr>
                <w:w w:val="90"/>
                <w:sz w:val="18"/>
              </w:rPr>
              <w:t>CREATE</w:t>
            </w:r>
            <w:r>
              <w:rPr>
                <w:spacing w:val="-3"/>
                <w:w w:val="90"/>
                <w:sz w:val="18"/>
              </w:rPr>
              <w:t xml:space="preserve"> </w:t>
            </w:r>
            <w:r>
              <w:rPr>
                <w:w w:val="90"/>
                <w:sz w:val="18"/>
              </w:rPr>
              <w:t>SCHEMA</w:t>
            </w:r>
            <w:r>
              <w:rPr>
                <w:spacing w:val="-4"/>
                <w:w w:val="90"/>
                <w:sz w:val="18"/>
              </w:rPr>
              <w:t xml:space="preserve"> </w:t>
            </w:r>
            <w:r>
              <w:rPr>
                <w:w w:val="90"/>
                <w:sz w:val="18"/>
              </w:rPr>
              <w:t>joe;</w:t>
            </w:r>
          </w:p>
          <w:p>
            <w:pPr>
              <w:pStyle w:val="17"/>
              <w:spacing w:before="64"/>
              <w:rPr>
                <w:sz w:val="18"/>
              </w:rPr>
            </w:pPr>
            <w:r>
              <w:rPr>
                <w:w w:val="90"/>
                <w:sz w:val="18"/>
              </w:rPr>
              <w:t>ALTER</w:t>
            </w:r>
            <w:r>
              <w:rPr>
                <w:spacing w:val="-4"/>
                <w:w w:val="90"/>
                <w:sz w:val="18"/>
              </w:rPr>
              <w:t xml:space="preserve"> </w:t>
            </w:r>
            <w:r>
              <w:rPr>
                <w:w w:val="90"/>
                <w:sz w:val="18"/>
              </w:rPr>
              <w:t>SCHEMA</w:t>
            </w:r>
            <w:r>
              <w:rPr>
                <w:spacing w:val="-5"/>
                <w:w w:val="90"/>
                <w:sz w:val="18"/>
              </w:rPr>
              <w:t xml:space="preserve"> </w:t>
            </w:r>
            <w:r>
              <w:rPr>
                <w:w w:val="90"/>
                <w:sz w:val="18"/>
              </w:rPr>
              <w:t>joe</w:t>
            </w:r>
            <w:r>
              <w:rPr>
                <w:spacing w:val="-4"/>
                <w:w w:val="90"/>
                <w:sz w:val="18"/>
              </w:rPr>
              <w:t xml:space="preserve"> </w:t>
            </w:r>
            <w:r>
              <w:rPr>
                <w:w w:val="90"/>
                <w:sz w:val="18"/>
              </w:rPr>
              <w:t>OWNER</w:t>
            </w:r>
            <w:r>
              <w:rPr>
                <w:spacing w:val="-4"/>
                <w:w w:val="90"/>
                <w:sz w:val="18"/>
              </w:rPr>
              <w:t xml:space="preserve"> </w:t>
            </w:r>
            <w:r>
              <w:rPr>
                <w:w w:val="90"/>
                <w:sz w:val="18"/>
              </w:rPr>
              <w:t>TO</w:t>
            </w:r>
            <w:r>
              <w:rPr>
                <w:spacing w:val="-4"/>
                <w:w w:val="90"/>
                <w:sz w:val="18"/>
              </w:rPr>
              <w:t xml:space="preserve"> </w:t>
            </w:r>
            <w:r>
              <w:rPr>
                <w:w w:val="90"/>
                <w:sz w:val="18"/>
              </w:rPr>
              <w:t>joe;</w:t>
            </w:r>
          </w:p>
          <w:p>
            <w:pPr>
              <w:pStyle w:val="17"/>
              <w:spacing w:before="63"/>
              <w:rPr>
                <w:sz w:val="18"/>
              </w:rPr>
            </w:pPr>
            <w:r>
              <w:rPr>
                <w:w w:val="90"/>
                <w:sz w:val="18"/>
              </w:rPr>
              <w:t>SET</w:t>
            </w:r>
            <w:r>
              <w:rPr>
                <w:spacing w:val="-7"/>
                <w:w w:val="90"/>
                <w:sz w:val="18"/>
              </w:rPr>
              <w:t xml:space="preserve"> </w:t>
            </w:r>
            <w:r>
              <w:rPr>
                <w:w w:val="90"/>
                <w:sz w:val="18"/>
              </w:rPr>
              <w:t>search_path</w:t>
            </w:r>
            <w:r>
              <w:rPr>
                <w:spacing w:val="-6"/>
                <w:w w:val="90"/>
                <w:sz w:val="18"/>
              </w:rPr>
              <w:t xml:space="preserve"> </w:t>
            </w:r>
            <w:r>
              <w:rPr>
                <w:w w:val="90"/>
                <w:sz w:val="18"/>
              </w:rPr>
              <w:t>=</w:t>
            </w:r>
            <w:r>
              <w:rPr>
                <w:spacing w:val="-6"/>
                <w:w w:val="90"/>
                <w:sz w:val="18"/>
              </w:rPr>
              <w:t xml:space="preserve"> </w:t>
            </w:r>
            <w:r>
              <w:rPr>
                <w:w w:val="90"/>
                <w:sz w:val="18"/>
              </w:rPr>
              <w:t>joe;</w:t>
            </w:r>
          </w:p>
          <w:p>
            <w:pPr>
              <w:pStyle w:val="17"/>
              <w:spacing w:before="61" w:line="309" w:lineRule="auto"/>
              <w:ind w:right="6466"/>
              <w:rPr>
                <w:sz w:val="18"/>
              </w:rPr>
            </w:pPr>
            <w:r>
              <w:rPr>
                <w:spacing w:val="-1"/>
                <w:w w:val="95"/>
                <w:sz w:val="18"/>
              </w:rPr>
              <w:t xml:space="preserve">SET default_tablespace </w:t>
            </w:r>
            <w:r>
              <w:rPr>
                <w:w w:val="95"/>
                <w:sz w:val="18"/>
              </w:rPr>
              <w:t>= '';</w:t>
            </w:r>
            <w:r>
              <w:rPr>
                <w:spacing w:val="1"/>
                <w:w w:val="95"/>
                <w:sz w:val="18"/>
              </w:rPr>
              <w:t xml:space="preserve"> </w:t>
            </w:r>
            <w:r>
              <w:rPr>
                <w:spacing w:val="-1"/>
                <w:w w:val="95"/>
                <w:sz w:val="18"/>
              </w:rPr>
              <w:t>SET</w:t>
            </w:r>
            <w:r>
              <w:rPr>
                <w:spacing w:val="-19"/>
                <w:w w:val="95"/>
                <w:sz w:val="18"/>
              </w:rPr>
              <w:t xml:space="preserve"> </w:t>
            </w:r>
            <w:r>
              <w:rPr>
                <w:spacing w:val="-1"/>
                <w:w w:val="95"/>
                <w:sz w:val="18"/>
              </w:rPr>
              <w:t>default_with_oids</w:t>
            </w:r>
            <w:r>
              <w:rPr>
                <w:spacing w:val="-19"/>
                <w:w w:val="95"/>
                <w:sz w:val="18"/>
              </w:rPr>
              <w:t xml:space="preserve"> </w:t>
            </w:r>
            <w:r>
              <w:rPr>
                <w:spacing w:val="-1"/>
                <w:w w:val="95"/>
                <w:sz w:val="18"/>
              </w:rPr>
              <w:t>=</w:t>
            </w:r>
            <w:r>
              <w:rPr>
                <w:spacing w:val="-18"/>
                <w:w w:val="95"/>
                <w:sz w:val="18"/>
              </w:rPr>
              <w:t xml:space="preserve"> </w:t>
            </w:r>
            <w:r>
              <w:rPr>
                <w:w w:val="95"/>
                <w:sz w:val="18"/>
              </w:rPr>
              <w:t>false;</w:t>
            </w:r>
          </w:p>
          <w:p>
            <w:pPr>
              <w:pStyle w:val="17"/>
              <w:spacing w:before="2"/>
              <w:rPr>
                <w:sz w:val="18"/>
              </w:rPr>
            </w:pPr>
            <w:r>
              <w:rPr>
                <w:w w:val="95"/>
                <w:sz w:val="18"/>
              </w:rPr>
              <w:t>--</w:t>
            </w:r>
          </w:p>
          <w:p>
            <w:pPr>
              <w:pStyle w:val="17"/>
              <w:spacing w:before="61"/>
              <w:rPr>
                <w:sz w:val="18"/>
              </w:rPr>
            </w:pPr>
            <w:r>
              <w:rPr>
                <w:w w:val="90"/>
                <w:sz w:val="18"/>
              </w:rPr>
              <w:t>--</w:t>
            </w:r>
            <w:r>
              <w:rPr>
                <w:spacing w:val="-3"/>
                <w:w w:val="90"/>
                <w:sz w:val="18"/>
              </w:rPr>
              <w:t xml:space="preserve"> </w:t>
            </w:r>
            <w:r>
              <w:rPr>
                <w:w w:val="90"/>
                <w:sz w:val="18"/>
              </w:rPr>
              <w:t>Name:</w:t>
            </w:r>
            <w:r>
              <w:rPr>
                <w:spacing w:val="-1"/>
                <w:w w:val="90"/>
                <w:sz w:val="18"/>
              </w:rPr>
              <w:t xml:space="preserve"> </w:t>
            </w:r>
            <w:r>
              <w:rPr>
                <w:w w:val="90"/>
                <w:sz w:val="18"/>
              </w:rPr>
              <w:t>mytable;</w:t>
            </w:r>
            <w:r>
              <w:rPr>
                <w:spacing w:val="1"/>
                <w:w w:val="90"/>
                <w:sz w:val="18"/>
              </w:rPr>
              <w:t xml:space="preserve"> </w:t>
            </w:r>
            <w:r>
              <w:rPr>
                <w:w w:val="90"/>
                <w:sz w:val="18"/>
              </w:rPr>
              <w:t>Type:</w:t>
            </w:r>
            <w:r>
              <w:rPr>
                <w:spacing w:val="-1"/>
                <w:w w:val="90"/>
                <w:sz w:val="18"/>
              </w:rPr>
              <w:t xml:space="preserve"> </w:t>
            </w:r>
            <w:r>
              <w:rPr>
                <w:w w:val="90"/>
                <w:sz w:val="18"/>
              </w:rPr>
              <w:t>TABLE;</w:t>
            </w:r>
            <w:r>
              <w:rPr>
                <w:spacing w:val="1"/>
                <w:w w:val="90"/>
                <w:sz w:val="18"/>
              </w:rPr>
              <w:t xml:space="preserve"> </w:t>
            </w:r>
            <w:r>
              <w:rPr>
                <w:w w:val="90"/>
                <w:sz w:val="18"/>
              </w:rPr>
              <w:t>Schema: joe;</w:t>
            </w:r>
            <w:r>
              <w:rPr>
                <w:spacing w:val="-1"/>
                <w:w w:val="90"/>
                <w:sz w:val="18"/>
              </w:rPr>
              <w:t xml:space="preserve"> </w:t>
            </w:r>
            <w:r>
              <w:rPr>
                <w:w w:val="90"/>
                <w:sz w:val="18"/>
              </w:rPr>
              <w:t>Owner:</w:t>
            </w:r>
            <w:r>
              <w:rPr>
                <w:spacing w:val="-3"/>
                <w:w w:val="90"/>
                <w:sz w:val="18"/>
              </w:rPr>
              <w:t xml:space="preserve"> </w:t>
            </w:r>
            <w:r>
              <w:rPr>
                <w:w w:val="90"/>
                <w:sz w:val="18"/>
              </w:rPr>
              <w:t>joe;</w:t>
            </w:r>
            <w:r>
              <w:rPr>
                <w:spacing w:val="-1"/>
                <w:w w:val="90"/>
                <w:sz w:val="18"/>
              </w:rPr>
              <w:t xml:space="preserve"> </w:t>
            </w:r>
            <w:r>
              <w:rPr>
                <w:w w:val="90"/>
                <w:sz w:val="18"/>
              </w:rPr>
              <w:t>Tablespace:</w:t>
            </w:r>
          </w:p>
          <w:p>
            <w:pPr>
              <w:pStyle w:val="17"/>
              <w:spacing w:before="63"/>
              <w:rPr>
                <w:sz w:val="18"/>
              </w:rPr>
            </w:pPr>
            <w:r>
              <w:rPr>
                <w:w w:val="95"/>
                <w:sz w:val="18"/>
              </w:rPr>
              <w:t>--</w:t>
            </w:r>
          </w:p>
          <w:p>
            <w:pPr>
              <w:pStyle w:val="17"/>
              <w:spacing w:before="64" w:line="307" w:lineRule="auto"/>
              <w:ind w:left="475" w:right="6720" w:hanging="363"/>
              <w:rPr>
                <w:sz w:val="18"/>
              </w:rPr>
            </w:pPr>
            <w:r>
              <w:rPr>
                <w:spacing w:val="-2"/>
                <w:w w:val="95"/>
                <w:sz w:val="18"/>
              </w:rPr>
              <w:t>CREATE</w:t>
            </w:r>
            <w:r>
              <w:rPr>
                <w:spacing w:val="-17"/>
                <w:w w:val="95"/>
                <w:sz w:val="18"/>
              </w:rPr>
              <w:t xml:space="preserve"> </w:t>
            </w:r>
            <w:r>
              <w:rPr>
                <w:spacing w:val="-1"/>
                <w:w w:val="95"/>
                <w:sz w:val="18"/>
              </w:rPr>
              <w:t>TABLE</w:t>
            </w:r>
            <w:r>
              <w:rPr>
                <w:spacing w:val="-17"/>
                <w:w w:val="95"/>
                <w:sz w:val="18"/>
              </w:rPr>
              <w:t xml:space="preserve"> </w:t>
            </w:r>
            <w:r>
              <w:rPr>
                <w:spacing w:val="-1"/>
                <w:w w:val="95"/>
                <w:sz w:val="18"/>
              </w:rPr>
              <w:t>mytable</w:t>
            </w:r>
            <w:r>
              <w:rPr>
                <w:spacing w:val="-17"/>
                <w:w w:val="95"/>
                <w:sz w:val="18"/>
              </w:rPr>
              <w:t xml:space="preserve"> </w:t>
            </w:r>
            <w:r>
              <w:rPr>
                <w:spacing w:val="-1"/>
                <w:w w:val="95"/>
                <w:sz w:val="18"/>
              </w:rPr>
              <w:t>(</w:t>
            </w:r>
            <w:r>
              <w:rPr>
                <w:spacing w:val="-51"/>
                <w:w w:val="95"/>
                <w:sz w:val="18"/>
              </w:rPr>
              <w:t xml:space="preserve"> </w:t>
            </w:r>
            <w:r>
              <w:rPr>
                <w:w w:val="95"/>
                <w:sz w:val="18"/>
              </w:rPr>
              <w:t>firstcol</w:t>
            </w:r>
            <w:r>
              <w:rPr>
                <w:spacing w:val="-17"/>
                <w:w w:val="95"/>
                <w:sz w:val="18"/>
              </w:rPr>
              <w:t xml:space="preserve"> </w:t>
            </w:r>
            <w:r>
              <w:rPr>
                <w:w w:val="95"/>
                <w:sz w:val="18"/>
              </w:rPr>
              <w:t>integer</w:t>
            </w:r>
          </w:p>
          <w:p>
            <w:pPr>
              <w:pStyle w:val="17"/>
              <w:spacing w:before="3"/>
              <w:rPr>
                <w:sz w:val="18"/>
              </w:rPr>
            </w:pPr>
            <w:r>
              <w:rPr>
                <w:w w:val="79"/>
                <w:sz w:val="18"/>
              </w:rPr>
              <w:t>)</w:t>
            </w:r>
          </w:p>
          <w:p>
            <w:pPr>
              <w:pStyle w:val="17"/>
              <w:spacing w:before="63" w:line="309" w:lineRule="auto"/>
              <w:ind w:right="5570"/>
              <w:jc w:val="both"/>
              <w:rPr>
                <w:sz w:val="18"/>
              </w:rPr>
            </w:pPr>
            <w:r>
              <w:rPr>
                <w:w w:val="90"/>
                <w:sz w:val="18"/>
              </w:rPr>
              <w:t>WITH (orientation=row, compression=no);</w:t>
            </w:r>
            <w:r>
              <w:rPr>
                <w:spacing w:val="1"/>
                <w:w w:val="90"/>
                <w:sz w:val="18"/>
              </w:rPr>
              <w:t xml:space="preserve"> </w:t>
            </w:r>
            <w:r>
              <w:rPr>
                <w:w w:val="90"/>
                <w:sz w:val="18"/>
              </w:rPr>
              <w:t>ALTER TABLE joe.mytable OWNER TO joe;</w:t>
            </w:r>
            <w:r>
              <w:rPr>
                <w:spacing w:val="1"/>
                <w:w w:val="90"/>
                <w:sz w:val="18"/>
              </w:rPr>
              <w:t xml:space="preserve"> </w:t>
            </w:r>
            <w:r>
              <w:rPr>
                <w:spacing w:val="-1"/>
                <w:w w:val="95"/>
                <w:sz w:val="18"/>
              </w:rPr>
              <w:t>SET</w:t>
            </w:r>
            <w:r>
              <w:rPr>
                <w:spacing w:val="-19"/>
                <w:w w:val="95"/>
                <w:sz w:val="18"/>
              </w:rPr>
              <w:t xml:space="preserve"> </w:t>
            </w:r>
            <w:r>
              <w:rPr>
                <w:spacing w:val="-1"/>
                <w:w w:val="95"/>
                <w:sz w:val="18"/>
              </w:rPr>
              <w:t>search_path</w:t>
            </w:r>
            <w:r>
              <w:rPr>
                <w:spacing w:val="-18"/>
                <w:w w:val="95"/>
                <w:sz w:val="18"/>
              </w:rPr>
              <w:t xml:space="preserve"> </w:t>
            </w:r>
            <w:r>
              <w:rPr>
                <w:spacing w:val="-1"/>
                <w:w w:val="95"/>
                <w:sz w:val="18"/>
              </w:rPr>
              <w:t>=</w:t>
            </w:r>
            <w:r>
              <w:rPr>
                <w:spacing w:val="-18"/>
                <w:w w:val="95"/>
                <w:sz w:val="18"/>
              </w:rPr>
              <w:t xml:space="preserve"> </w:t>
            </w:r>
            <w:r>
              <w:rPr>
                <w:spacing w:val="-1"/>
                <w:w w:val="95"/>
                <w:sz w:val="18"/>
              </w:rPr>
              <w:t>public;</w:t>
            </w:r>
          </w:p>
          <w:p>
            <w:pPr>
              <w:pStyle w:val="17"/>
              <w:spacing w:line="217" w:lineRule="exact"/>
              <w:rPr>
                <w:sz w:val="18"/>
              </w:rPr>
            </w:pPr>
            <w:r>
              <w:rPr>
                <w:w w:val="95"/>
                <w:sz w:val="18"/>
              </w:rPr>
              <w:t>--</w:t>
            </w:r>
          </w:p>
          <w:p>
            <w:pPr>
              <w:pStyle w:val="17"/>
              <w:spacing w:before="61"/>
              <w:rPr>
                <w:sz w:val="18"/>
              </w:rPr>
            </w:pPr>
            <w:r>
              <w:rPr>
                <w:w w:val="90"/>
                <w:sz w:val="18"/>
              </w:rPr>
              <w:t>--</w:t>
            </w:r>
            <w:r>
              <w:rPr>
                <w:spacing w:val="3"/>
                <w:w w:val="90"/>
                <w:sz w:val="18"/>
              </w:rPr>
              <w:t xml:space="preserve"> </w:t>
            </w:r>
            <w:r>
              <w:rPr>
                <w:w w:val="90"/>
                <w:sz w:val="18"/>
              </w:rPr>
              <w:t>Name:</w:t>
            </w:r>
            <w:r>
              <w:rPr>
                <w:spacing w:val="5"/>
                <w:w w:val="90"/>
                <w:sz w:val="18"/>
              </w:rPr>
              <w:t xml:space="preserve"> </w:t>
            </w:r>
            <w:r>
              <w:rPr>
                <w:w w:val="90"/>
                <w:sz w:val="18"/>
              </w:rPr>
              <w:t>customer_t1;</w:t>
            </w:r>
            <w:r>
              <w:rPr>
                <w:spacing w:val="7"/>
                <w:w w:val="90"/>
                <w:sz w:val="18"/>
              </w:rPr>
              <w:t xml:space="preserve"> </w:t>
            </w:r>
            <w:r>
              <w:rPr>
                <w:w w:val="90"/>
                <w:sz w:val="18"/>
              </w:rPr>
              <w:t>Type:</w:t>
            </w:r>
            <w:r>
              <w:rPr>
                <w:spacing w:val="6"/>
                <w:w w:val="90"/>
                <w:sz w:val="18"/>
              </w:rPr>
              <w:t xml:space="preserve"> </w:t>
            </w:r>
            <w:r>
              <w:rPr>
                <w:w w:val="90"/>
                <w:sz w:val="18"/>
              </w:rPr>
              <w:t>TABLE;</w:t>
            </w:r>
            <w:r>
              <w:rPr>
                <w:spacing w:val="10"/>
                <w:w w:val="90"/>
                <w:sz w:val="18"/>
              </w:rPr>
              <w:t xml:space="preserve"> </w:t>
            </w:r>
            <w:r>
              <w:rPr>
                <w:w w:val="90"/>
                <w:sz w:val="18"/>
              </w:rPr>
              <w:t>Schema:</w:t>
            </w:r>
            <w:r>
              <w:rPr>
                <w:spacing w:val="6"/>
                <w:w w:val="90"/>
                <w:sz w:val="18"/>
              </w:rPr>
              <w:t xml:space="preserve"> </w:t>
            </w:r>
            <w:r>
              <w:rPr>
                <w:w w:val="90"/>
                <w:sz w:val="18"/>
              </w:rPr>
              <w:t>public;</w:t>
            </w:r>
            <w:r>
              <w:rPr>
                <w:spacing w:val="6"/>
                <w:w w:val="90"/>
                <w:sz w:val="18"/>
              </w:rPr>
              <w:t xml:space="preserve"> </w:t>
            </w:r>
            <w:r>
              <w:rPr>
                <w:w w:val="90"/>
                <w:sz w:val="18"/>
              </w:rPr>
              <w:t>Owner:</w:t>
            </w:r>
            <w:r>
              <w:rPr>
                <w:spacing w:val="6"/>
                <w:w w:val="90"/>
                <w:sz w:val="18"/>
              </w:rPr>
              <w:t xml:space="preserve"> </w:t>
            </w:r>
            <w:r>
              <w:rPr>
                <w:w w:val="90"/>
                <w:sz w:val="18"/>
              </w:rPr>
              <w:t>omm;</w:t>
            </w:r>
            <w:r>
              <w:rPr>
                <w:spacing w:val="6"/>
                <w:w w:val="90"/>
                <w:sz w:val="18"/>
              </w:rPr>
              <w:t xml:space="preserve"> </w:t>
            </w:r>
            <w:r>
              <w:rPr>
                <w:w w:val="90"/>
                <w:sz w:val="18"/>
              </w:rPr>
              <w:t>Tablespace:</w:t>
            </w:r>
          </w:p>
          <w:p>
            <w:pPr>
              <w:pStyle w:val="17"/>
              <w:spacing w:before="64"/>
              <w:rPr>
                <w:sz w:val="18"/>
              </w:rPr>
            </w:pPr>
            <w:r>
              <w:rPr>
                <w:w w:val="95"/>
                <w:sz w:val="18"/>
              </w:rPr>
              <w:t>--</w:t>
            </w:r>
          </w:p>
          <w:p>
            <w:pPr>
              <w:pStyle w:val="17"/>
              <w:spacing w:before="63" w:line="307" w:lineRule="auto"/>
              <w:ind w:left="475" w:right="6084" w:hanging="363"/>
              <w:rPr>
                <w:sz w:val="18"/>
              </w:rPr>
            </w:pPr>
            <w:r>
              <w:rPr>
                <w:w w:val="90"/>
                <w:sz w:val="18"/>
              </w:rPr>
              <w:t>CREATE</w:t>
            </w:r>
            <w:r>
              <w:rPr>
                <w:spacing w:val="8"/>
                <w:w w:val="90"/>
                <w:sz w:val="18"/>
              </w:rPr>
              <w:t xml:space="preserve"> </w:t>
            </w:r>
            <w:r>
              <w:rPr>
                <w:w w:val="90"/>
                <w:sz w:val="18"/>
              </w:rPr>
              <w:t>TABLE</w:t>
            </w:r>
            <w:r>
              <w:rPr>
                <w:spacing w:val="8"/>
                <w:w w:val="90"/>
                <w:sz w:val="18"/>
              </w:rPr>
              <w:t xml:space="preserve"> </w:t>
            </w:r>
            <w:r>
              <w:rPr>
                <w:w w:val="90"/>
                <w:sz w:val="18"/>
              </w:rPr>
              <w:t>customer_t1</w:t>
            </w:r>
            <w:r>
              <w:rPr>
                <w:spacing w:val="7"/>
                <w:w w:val="90"/>
                <w:sz w:val="18"/>
              </w:rPr>
              <w:t xml:space="preserve"> </w:t>
            </w:r>
            <w:r>
              <w:rPr>
                <w:w w:val="90"/>
                <w:sz w:val="18"/>
              </w:rPr>
              <w:t>(</w:t>
            </w:r>
            <w:r>
              <w:rPr>
                <w:spacing w:val="-48"/>
                <w:w w:val="90"/>
                <w:sz w:val="18"/>
              </w:rPr>
              <w:t xml:space="preserve"> </w:t>
            </w:r>
            <w:r>
              <w:rPr>
                <w:w w:val="95"/>
                <w:sz w:val="18"/>
              </w:rPr>
              <w:t>c_customer_sk</w:t>
            </w:r>
            <w:r>
              <w:rPr>
                <w:spacing w:val="-16"/>
                <w:w w:val="95"/>
                <w:sz w:val="18"/>
              </w:rPr>
              <w:t xml:space="preserve"> </w:t>
            </w:r>
            <w:r>
              <w:rPr>
                <w:w w:val="95"/>
                <w:sz w:val="18"/>
              </w:rPr>
              <w:t>integer,</w:t>
            </w:r>
          </w:p>
          <w:p>
            <w:pPr>
              <w:pStyle w:val="17"/>
              <w:spacing w:before="3"/>
              <w:ind w:left="475"/>
              <w:rPr>
                <w:sz w:val="18"/>
              </w:rPr>
            </w:pPr>
            <w:r>
              <w:rPr>
                <w:spacing w:val="-1"/>
                <w:w w:val="95"/>
                <w:sz w:val="18"/>
              </w:rPr>
              <w:t>c_customer_id</w:t>
            </w:r>
            <w:r>
              <w:rPr>
                <w:spacing w:val="-13"/>
                <w:w w:val="95"/>
                <w:sz w:val="18"/>
              </w:rPr>
              <w:t xml:space="preserve"> </w:t>
            </w:r>
            <w:r>
              <w:rPr>
                <w:w w:val="95"/>
                <w:sz w:val="18"/>
              </w:rPr>
              <w:t>character(5),</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81" w:hRule="atLeast"/>
        </w:trPr>
        <w:tc>
          <w:tcPr>
            <w:tcW w:w="8846" w:type="dxa"/>
            <w:tcBorders>
              <w:top w:val="nil"/>
            </w:tcBorders>
            <w:shd w:val="clear" w:color="auto" w:fill="D9D9D9"/>
          </w:tcPr>
          <w:p>
            <w:pPr>
              <w:pStyle w:val="17"/>
              <w:spacing w:before="12" w:line="307" w:lineRule="auto"/>
              <w:ind w:left="475" w:right="6374"/>
              <w:rPr>
                <w:sz w:val="18"/>
              </w:rPr>
            </w:pPr>
            <w:r>
              <w:rPr>
                <w:spacing w:val="-2"/>
                <w:w w:val="95"/>
                <w:sz w:val="18"/>
              </w:rPr>
              <w:t xml:space="preserve">c_first_name </w:t>
            </w:r>
            <w:r>
              <w:rPr>
                <w:spacing w:val="-1"/>
                <w:w w:val="95"/>
                <w:sz w:val="18"/>
              </w:rPr>
              <w:t>character(6),</w:t>
            </w:r>
            <w:r>
              <w:rPr>
                <w:spacing w:val="-51"/>
                <w:w w:val="95"/>
                <w:sz w:val="18"/>
              </w:rPr>
              <w:t xml:space="preserve"> </w:t>
            </w:r>
            <w:r>
              <w:rPr>
                <w:spacing w:val="-1"/>
                <w:w w:val="95"/>
                <w:sz w:val="18"/>
              </w:rPr>
              <w:t>c_last_name</w:t>
            </w:r>
            <w:r>
              <w:rPr>
                <w:spacing w:val="-15"/>
                <w:w w:val="95"/>
                <w:sz w:val="18"/>
              </w:rPr>
              <w:t xml:space="preserve"> </w:t>
            </w:r>
            <w:r>
              <w:rPr>
                <w:w w:val="95"/>
                <w:sz w:val="18"/>
              </w:rPr>
              <w:t>character(8)</w:t>
            </w:r>
          </w:p>
          <w:p>
            <w:pPr>
              <w:pStyle w:val="17"/>
              <w:spacing w:before="3"/>
              <w:rPr>
                <w:sz w:val="18"/>
              </w:rPr>
            </w:pPr>
            <w:r>
              <w:rPr>
                <w:w w:val="79"/>
                <w:sz w:val="18"/>
              </w:rPr>
              <w:t>)</w:t>
            </w:r>
          </w:p>
          <w:p>
            <w:pPr>
              <w:pStyle w:val="17"/>
              <w:spacing w:before="64"/>
              <w:rPr>
                <w:sz w:val="18"/>
              </w:rPr>
            </w:pPr>
            <w:r>
              <w:rPr>
                <w:w w:val="90"/>
                <w:sz w:val="18"/>
              </w:rPr>
              <w:t>WITH</w:t>
            </w:r>
            <w:r>
              <w:rPr>
                <w:spacing w:val="8"/>
                <w:w w:val="90"/>
                <w:sz w:val="18"/>
              </w:rPr>
              <w:t xml:space="preserve"> </w:t>
            </w:r>
            <w:r>
              <w:rPr>
                <w:w w:val="90"/>
                <w:sz w:val="18"/>
              </w:rPr>
              <w:t>(orientation=row,</w:t>
            </w:r>
            <w:r>
              <w:rPr>
                <w:spacing w:val="10"/>
                <w:w w:val="90"/>
                <w:sz w:val="18"/>
              </w:rPr>
              <w:t xml:space="preserve"> </w:t>
            </w:r>
            <w:r>
              <w:rPr>
                <w:w w:val="90"/>
                <w:sz w:val="18"/>
              </w:rPr>
              <w:t>compression=no);</w:t>
            </w:r>
          </w:p>
          <w:p>
            <w:pPr>
              <w:pStyle w:val="17"/>
              <w:spacing w:before="61" w:line="309" w:lineRule="auto"/>
              <w:ind w:right="4871"/>
              <w:rPr>
                <w:sz w:val="18"/>
              </w:rPr>
            </w:pPr>
            <w:r>
              <w:rPr>
                <w:spacing w:val="-1"/>
                <w:w w:val="95"/>
                <w:sz w:val="18"/>
              </w:rPr>
              <w:t>ALTER</w:t>
            </w:r>
            <w:r>
              <w:rPr>
                <w:spacing w:val="-17"/>
                <w:w w:val="95"/>
                <w:sz w:val="18"/>
              </w:rPr>
              <w:t xml:space="preserve"> </w:t>
            </w:r>
            <w:r>
              <w:rPr>
                <w:w w:val="95"/>
                <w:sz w:val="18"/>
              </w:rPr>
              <w:t>TABLE</w:t>
            </w:r>
            <w:r>
              <w:rPr>
                <w:spacing w:val="-17"/>
                <w:w w:val="95"/>
                <w:sz w:val="18"/>
              </w:rPr>
              <w:t xml:space="preserve"> </w:t>
            </w:r>
            <w:r>
              <w:rPr>
                <w:w w:val="95"/>
                <w:sz w:val="18"/>
              </w:rPr>
              <w:t>public.customer_t1</w:t>
            </w:r>
            <w:r>
              <w:rPr>
                <w:spacing w:val="-18"/>
                <w:w w:val="95"/>
                <w:sz w:val="18"/>
              </w:rPr>
              <w:t xml:space="preserve"> </w:t>
            </w:r>
            <w:r>
              <w:rPr>
                <w:w w:val="95"/>
                <w:sz w:val="18"/>
              </w:rPr>
              <w:t>OWNER</w:t>
            </w:r>
            <w:r>
              <w:rPr>
                <w:spacing w:val="-17"/>
                <w:w w:val="95"/>
                <w:sz w:val="18"/>
              </w:rPr>
              <w:t xml:space="preserve"> </w:t>
            </w:r>
            <w:r>
              <w:rPr>
                <w:w w:val="95"/>
                <w:sz w:val="18"/>
              </w:rPr>
              <w:t>TO</w:t>
            </w:r>
            <w:r>
              <w:rPr>
                <w:spacing w:val="-20"/>
                <w:w w:val="95"/>
                <w:sz w:val="18"/>
              </w:rPr>
              <w:t xml:space="preserve"> </w:t>
            </w:r>
            <w:r>
              <w:rPr>
                <w:w w:val="95"/>
                <w:sz w:val="18"/>
              </w:rPr>
              <w:t>omm;</w:t>
            </w:r>
            <w:r>
              <w:rPr>
                <w:spacing w:val="-51"/>
                <w:w w:val="95"/>
                <w:sz w:val="18"/>
              </w:rPr>
              <w:t xml:space="preserve"> </w:t>
            </w:r>
            <w:r>
              <w:rPr>
                <w:w w:val="90"/>
                <w:sz w:val="18"/>
              </w:rPr>
              <w:t>SET</w:t>
            </w:r>
            <w:r>
              <w:rPr>
                <w:spacing w:val="-15"/>
                <w:w w:val="90"/>
                <w:sz w:val="18"/>
              </w:rPr>
              <w:t xml:space="preserve"> </w:t>
            </w:r>
            <w:r>
              <w:rPr>
                <w:w w:val="90"/>
                <w:sz w:val="18"/>
              </w:rPr>
              <w:t>search_path</w:t>
            </w:r>
            <w:r>
              <w:rPr>
                <w:spacing w:val="-15"/>
                <w:w w:val="90"/>
                <w:sz w:val="18"/>
              </w:rPr>
              <w:t xml:space="preserve"> </w:t>
            </w:r>
            <w:r>
              <w:rPr>
                <w:w w:val="90"/>
                <w:sz w:val="18"/>
              </w:rPr>
              <w:t>=</w:t>
            </w:r>
            <w:r>
              <w:rPr>
                <w:spacing w:val="-15"/>
                <w:w w:val="90"/>
                <w:sz w:val="18"/>
              </w:rPr>
              <w:t xml:space="preserve"> </w:t>
            </w:r>
            <w:r>
              <w:rPr>
                <w:w w:val="90"/>
                <w:sz w:val="18"/>
              </w:rPr>
              <w:t>joe;</w:t>
            </w:r>
          </w:p>
          <w:p>
            <w:pPr>
              <w:pStyle w:val="17"/>
              <w:spacing w:before="1"/>
              <w:rPr>
                <w:sz w:val="18"/>
              </w:rPr>
            </w:pPr>
            <w:r>
              <w:rPr>
                <w:w w:val="95"/>
                <w:sz w:val="18"/>
              </w:rPr>
              <w:t>--</w:t>
            </w:r>
          </w:p>
          <w:p>
            <w:pPr>
              <w:pStyle w:val="17"/>
              <w:spacing w:before="61"/>
              <w:rPr>
                <w:sz w:val="18"/>
              </w:rPr>
            </w:pPr>
            <w:r>
              <w:rPr>
                <w:w w:val="90"/>
                <w:sz w:val="18"/>
              </w:rPr>
              <w:t>--</w:t>
            </w:r>
            <w:r>
              <w:rPr>
                <w:spacing w:val="-5"/>
                <w:w w:val="90"/>
                <w:sz w:val="18"/>
              </w:rPr>
              <w:t xml:space="preserve"> </w:t>
            </w:r>
            <w:r>
              <w:rPr>
                <w:w w:val="90"/>
                <w:sz w:val="18"/>
              </w:rPr>
              <w:t>Data</w:t>
            </w:r>
            <w:r>
              <w:rPr>
                <w:spacing w:val="-3"/>
                <w:w w:val="90"/>
                <w:sz w:val="18"/>
              </w:rPr>
              <w:t xml:space="preserve"> </w:t>
            </w:r>
            <w:r>
              <w:rPr>
                <w:w w:val="90"/>
                <w:sz w:val="18"/>
              </w:rPr>
              <w:t>for</w:t>
            </w:r>
            <w:r>
              <w:rPr>
                <w:spacing w:val="-3"/>
                <w:w w:val="90"/>
                <w:sz w:val="18"/>
              </w:rPr>
              <w:t xml:space="preserve"> </w:t>
            </w:r>
            <w:r>
              <w:rPr>
                <w:w w:val="90"/>
                <w:sz w:val="18"/>
              </w:rPr>
              <w:t>Name:</w:t>
            </w:r>
            <w:r>
              <w:rPr>
                <w:spacing w:val="-2"/>
                <w:w w:val="90"/>
                <w:sz w:val="18"/>
              </w:rPr>
              <w:t xml:space="preserve"> </w:t>
            </w:r>
            <w:r>
              <w:rPr>
                <w:w w:val="90"/>
                <w:sz w:val="18"/>
              </w:rPr>
              <w:t>mytable;</w:t>
            </w:r>
            <w:r>
              <w:rPr>
                <w:spacing w:val="-2"/>
                <w:w w:val="90"/>
                <w:sz w:val="18"/>
              </w:rPr>
              <w:t xml:space="preserve"> </w:t>
            </w:r>
            <w:r>
              <w:rPr>
                <w:w w:val="90"/>
                <w:sz w:val="18"/>
              </w:rPr>
              <w:t>Type:</w:t>
            </w:r>
            <w:r>
              <w:rPr>
                <w:spacing w:val="-3"/>
                <w:w w:val="90"/>
                <w:sz w:val="18"/>
              </w:rPr>
              <w:t xml:space="preserve"> </w:t>
            </w:r>
            <w:r>
              <w:rPr>
                <w:w w:val="90"/>
                <w:sz w:val="18"/>
              </w:rPr>
              <w:t>TABLE</w:t>
            </w:r>
            <w:r>
              <w:rPr>
                <w:spacing w:val="-1"/>
                <w:w w:val="90"/>
                <w:sz w:val="18"/>
              </w:rPr>
              <w:t xml:space="preserve"> </w:t>
            </w:r>
            <w:r>
              <w:rPr>
                <w:w w:val="90"/>
                <w:sz w:val="18"/>
              </w:rPr>
              <w:t>DATA;</w:t>
            </w:r>
            <w:r>
              <w:rPr>
                <w:spacing w:val="-2"/>
                <w:w w:val="90"/>
                <w:sz w:val="18"/>
              </w:rPr>
              <w:t xml:space="preserve"> </w:t>
            </w:r>
            <w:r>
              <w:rPr>
                <w:w w:val="90"/>
                <w:sz w:val="18"/>
              </w:rPr>
              <w:t>Schema:</w:t>
            </w:r>
            <w:r>
              <w:rPr>
                <w:spacing w:val="-1"/>
                <w:w w:val="90"/>
                <w:sz w:val="18"/>
              </w:rPr>
              <w:t xml:space="preserve"> </w:t>
            </w:r>
            <w:r>
              <w:rPr>
                <w:w w:val="90"/>
                <w:sz w:val="18"/>
              </w:rPr>
              <w:t>joe;</w:t>
            </w:r>
            <w:r>
              <w:rPr>
                <w:spacing w:val="-6"/>
                <w:w w:val="90"/>
                <w:sz w:val="18"/>
              </w:rPr>
              <w:t xml:space="preserve"> </w:t>
            </w:r>
            <w:r>
              <w:rPr>
                <w:w w:val="90"/>
                <w:sz w:val="18"/>
              </w:rPr>
              <w:t>Owner:</w:t>
            </w:r>
            <w:r>
              <w:rPr>
                <w:spacing w:val="-3"/>
                <w:w w:val="90"/>
                <w:sz w:val="18"/>
              </w:rPr>
              <w:t xml:space="preserve"> </w:t>
            </w:r>
            <w:r>
              <w:rPr>
                <w:w w:val="90"/>
                <w:sz w:val="18"/>
              </w:rPr>
              <w:t>joe</w:t>
            </w:r>
          </w:p>
          <w:p>
            <w:pPr>
              <w:pStyle w:val="17"/>
              <w:spacing w:before="63"/>
              <w:rPr>
                <w:sz w:val="18"/>
              </w:rPr>
            </w:pPr>
            <w:r>
              <w:rPr>
                <w:w w:val="95"/>
                <w:sz w:val="18"/>
              </w:rPr>
              <w:t>--</w:t>
            </w:r>
          </w:p>
          <w:p>
            <w:pPr>
              <w:pStyle w:val="17"/>
              <w:spacing w:before="64" w:line="307" w:lineRule="auto"/>
              <w:ind w:right="6045"/>
              <w:rPr>
                <w:sz w:val="18"/>
              </w:rPr>
            </w:pPr>
            <w:r>
              <w:rPr>
                <w:spacing w:val="-1"/>
                <w:w w:val="95"/>
                <w:sz w:val="18"/>
              </w:rPr>
              <w:t>COPY</w:t>
            </w:r>
            <w:r>
              <w:rPr>
                <w:spacing w:val="-17"/>
                <w:w w:val="95"/>
                <w:sz w:val="18"/>
              </w:rPr>
              <w:t xml:space="preserve"> </w:t>
            </w:r>
            <w:r>
              <w:rPr>
                <w:w w:val="95"/>
                <w:sz w:val="18"/>
              </w:rPr>
              <w:t>mytable</w:t>
            </w:r>
            <w:r>
              <w:rPr>
                <w:spacing w:val="-18"/>
                <w:w w:val="95"/>
                <w:sz w:val="18"/>
              </w:rPr>
              <w:t xml:space="preserve"> </w:t>
            </w:r>
            <w:r>
              <w:rPr>
                <w:w w:val="95"/>
                <w:sz w:val="18"/>
              </w:rPr>
              <w:t>(firstcol)</w:t>
            </w:r>
            <w:r>
              <w:rPr>
                <w:spacing w:val="-17"/>
                <w:w w:val="95"/>
                <w:sz w:val="18"/>
              </w:rPr>
              <w:t xml:space="preserve"> </w:t>
            </w:r>
            <w:r>
              <w:rPr>
                <w:w w:val="95"/>
                <w:sz w:val="18"/>
              </w:rPr>
              <w:t>FROM</w:t>
            </w:r>
            <w:r>
              <w:rPr>
                <w:spacing w:val="-16"/>
                <w:w w:val="95"/>
                <w:sz w:val="18"/>
              </w:rPr>
              <w:t xml:space="preserve"> </w:t>
            </w:r>
            <w:r>
              <w:rPr>
                <w:w w:val="95"/>
                <w:sz w:val="18"/>
              </w:rPr>
              <w:t>stdin;</w:t>
            </w:r>
            <w:r>
              <w:rPr>
                <w:spacing w:val="-51"/>
                <w:w w:val="95"/>
                <w:sz w:val="18"/>
              </w:rPr>
              <w:t xml:space="preserve"> </w:t>
            </w:r>
            <w:r>
              <w:rPr>
                <w:sz w:val="18"/>
              </w:rPr>
              <w:t>100</w:t>
            </w:r>
          </w:p>
          <w:p>
            <w:pPr>
              <w:pStyle w:val="17"/>
              <w:spacing w:before="3"/>
              <w:rPr>
                <w:sz w:val="18"/>
              </w:rPr>
            </w:pPr>
            <w:r>
              <w:rPr>
                <w:w w:val="95"/>
                <w:sz w:val="18"/>
              </w:rPr>
              <w:t>\.</w:t>
            </w:r>
          </w:p>
          <w:p>
            <w:pPr>
              <w:pStyle w:val="17"/>
              <w:spacing w:before="64"/>
              <w:rPr>
                <w:sz w:val="18"/>
              </w:rPr>
            </w:pPr>
            <w:r>
              <w:rPr>
                <w:w w:val="70"/>
                <w:sz w:val="18"/>
              </w:rPr>
              <w:t>;</w:t>
            </w:r>
          </w:p>
          <w:p>
            <w:pPr>
              <w:pStyle w:val="17"/>
              <w:spacing w:before="61"/>
              <w:rPr>
                <w:sz w:val="18"/>
              </w:rPr>
            </w:pPr>
            <w:r>
              <w:rPr>
                <w:spacing w:val="-1"/>
                <w:w w:val="95"/>
                <w:sz w:val="18"/>
              </w:rPr>
              <w:t>SET</w:t>
            </w:r>
            <w:r>
              <w:rPr>
                <w:spacing w:val="-18"/>
                <w:w w:val="95"/>
                <w:sz w:val="18"/>
              </w:rPr>
              <w:t xml:space="preserve"> </w:t>
            </w:r>
            <w:r>
              <w:rPr>
                <w:spacing w:val="-1"/>
                <w:w w:val="95"/>
                <w:sz w:val="18"/>
              </w:rPr>
              <w:t>search_path</w:t>
            </w:r>
            <w:r>
              <w:rPr>
                <w:spacing w:val="-17"/>
                <w:w w:val="95"/>
                <w:sz w:val="18"/>
              </w:rPr>
              <w:t xml:space="preserve"> </w:t>
            </w:r>
            <w:r>
              <w:rPr>
                <w:spacing w:val="-1"/>
                <w:w w:val="95"/>
                <w:sz w:val="18"/>
              </w:rPr>
              <w:t>=</w:t>
            </w:r>
            <w:r>
              <w:rPr>
                <w:spacing w:val="-17"/>
                <w:w w:val="95"/>
                <w:sz w:val="18"/>
              </w:rPr>
              <w:t xml:space="preserve"> </w:t>
            </w:r>
            <w:r>
              <w:rPr>
                <w:spacing w:val="-1"/>
                <w:w w:val="95"/>
                <w:sz w:val="18"/>
              </w:rPr>
              <w:t>public;</w:t>
            </w:r>
          </w:p>
          <w:p>
            <w:pPr>
              <w:pStyle w:val="17"/>
              <w:spacing w:before="64"/>
              <w:rPr>
                <w:sz w:val="18"/>
              </w:rPr>
            </w:pPr>
            <w:r>
              <w:rPr>
                <w:w w:val="95"/>
                <w:sz w:val="18"/>
              </w:rPr>
              <w:t>--</w:t>
            </w:r>
          </w:p>
          <w:p>
            <w:pPr>
              <w:pStyle w:val="17"/>
              <w:spacing w:before="63"/>
              <w:rPr>
                <w:sz w:val="18"/>
              </w:rPr>
            </w:pPr>
            <w:r>
              <w:rPr>
                <w:w w:val="90"/>
                <w:sz w:val="18"/>
              </w:rPr>
              <w:t>--</w:t>
            </w:r>
            <w:r>
              <w:rPr>
                <w:spacing w:val="1"/>
                <w:w w:val="90"/>
                <w:sz w:val="18"/>
              </w:rPr>
              <w:t xml:space="preserve"> </w:t>
            </w:r>
            <w:r>
              <w:rPr>
                <w:w w:val="90"/>
                <w:sz w:val="18"/>
              </w:rPr>
              <w:t>Data</w:t>
            </w:r>
            <w:r>
              <w:rPr>
                <w:spacing w:val="2"/>
                <w:w w:val="90"/>
                <w:sz w:val="18"/>
              </w:rPr>
              <w:t xml:space="preserve"> </w:t>
            </w:r>
            <w:r>
              <w:rPr>
                <w:w w:val="90"/>
                <w:sz w:val="18"/>
              </w:rPr>
              <w:t>for</w:t>
            </w:r>
            <w:r>
              <w:rPr>
                <w:spacing w:val="3"/>
                <w:w w:val="90"/>
                <w:sz w:val="18"/>
              </w:rPr>
              <w:t xml:space="preserve"> </w:t>
            </w:r>
            <w:r>
              <w:rPr>
                <w:w w:val="90"/>
                <w:sz w:val="18"/>
              </w:rPr>
              <w:t>Name:</w:t>
            </w:r>
            <w:r>
              <w:rPr>
                <w:spacing w:val="2"/>
                <w:w w:val="90"/>
                <w:sz w:val="18"/>
              </w:rPr>
              <w:t xml:space="preserve"> </w:t>
            </w:r>
            <w:r>
              <w:rPr>
                <w:w w:val="90"/>
                <w:sz w:val="18"/>
              </w:rPr>
              <w:t>customer_t1;</w:t>
            </w:r>
            <w:r>
              <w:rPr>
                <w:spacing w:val="5"/>
                <w:w w:val="90"/>
                <w:sz w:val="18"/>
              </w:rPr>
              <w:t xml:space="preserve"> </w:t>
            </w:r>
            <w:r>
              <w:rPr>
                <w:w w:val="90"/>
                <w:sz w:val="18"/>
              </w:rPr>
              <w:t>Type:</w:t>
            </w:r>
            <w:r>
              <w:rPr>
                <w:spacing w:val="2"/>
                <w:w w:val="90"/>
                <w:sz w:val="18"/>
              </w:rPr>
              <w:t xml:space="preserve"> </w:t>
            </w:r>
            <w:r>
              <w:rPr>
                <w:w w:val="90"/>
                <w:sz w:val="18"/>
              </w:rPr>
              <w:t>TABLE</w:t>
            </w:r>
            <w:r>
              <w:rPr>
                <w:spacing w:val="4"/>
                <w:w w:val="90"/>
                <w:sz w:val="18"/>
              </w:rPr>
              <w:t xml:space="preserve"> </w:t>
            </w:r>
            <w:r>
              <w:rPr>
                <w:w w:val="90"/>
                <w:sz w:val="18"/>
              </w:rPr>
              <w:t>DATA;</w:t>
            </w:r>
            <w:r>
              <w:rPr>
                <w:spacing w:val="4"/>
                <w:w w:val="90"/>
                <w:sz w:val="18"/>
              </w:rPr>
              <w:t xml:space="preserve"> </w:t>
            </w:r>
            <w:r>
              <w:rPr>
                <w:w w:val="90"/>
                <w:sz w:val="18"/>
              </w:rPr>
              <w:t>Schema:</w:t>
            </w:r>
            <w:r>
              <w:rPr>
                <w:spacing w:val="4"/>
                <w:w w:val="90"/>
                <w:sz w:val="18"/>
              </w:rPr>
              <w:t xml:space="preserve"> </w:t>
            </w:r>
            <w:r>
              <w:rPr>
                <w:w w:val="90"/>
                <w:sz w:val="18"/>
              </w:rPr>
              <w:t>public;</w:t>
            </w:r>
            <w:r>
              <w:rPr>
                <w:spacing w:val="9"/>
                <w:w w:val="90"/>
                <w:sz w:val="18"/>
              </w:rPr>
              <w:t xml:space="preserve"> </w:t>
            </w:r>
            <w:r>
              <w:rPr>
                <w:w w:val="90"/>
                <w:sz w:val="18"/>
              </w:rPr>
              <w:t>Owner:</w:t>
            </w:r>
            <w:r>
              <w:rPr>
                <w:spacing w:val="4"/>
                <w:w w:val="90"/>
                <w:sz w:val="18"/>
              </w:rPr>
              <w:t xml:space="preserve"> </w:t>
            </w:r>
            <w:r>
              <w:rPr>
                <w:w w:val="90"/>
                <w:sz w:val="18"/>
              </w:rPr>
              <w:t>omm</w:t>
            </w:r>
          </w:p>
          <w:p>
            <w:pPr>
              <w:pStyle w:val="17"/>
              <w:spacing w:before="61"/>
              <w:rPr>
                <w:sz w:val="18"/>
              </w:rPr>
            </w:pPr>
            <w:r>
              <w:rPr>
                <w:w w:val="95"/>
                <w:sz w:val="18"/>
              </w:rPr>
              <w:t>--</w:t>
            </w:r>
          </w:p>
          <w:p>
            <w:pPr>
              <w:pStyle w:val="17"/>
              <w:spacing w:before="64" w:line="309" w:lineRule="auto"/>
              <w:ind w:right="2146"/>
              <w:rPr>
                <w:sz w:val="18"/>
              </w:rPr>
            </w:pPr>
            <w:r>
              <w:rPr>
                <w:w w:val="95"/>
                <w:sz w:val="18"/>
              </w:rPr>
              <w:t>COPY</w:t>
            </w:r>
            <w:r>
              <w:rPr>
                <w:spacing w:val="-17"/>
                <w:w w:val="95"/>
                <w:sz w:val="18"/>
              </w:rPr>
              <w:t xml:space="preserve"> </w:t>
            </w:r>
            <w:r>
              <w:rPr>
                <w:w w:val="95"/>
                <w:sz w:val="18"/>
              </w:rPr>
              <w:t>customer_t1</w:t>
            </w:r>
            <w:r>
              <w:rPr>
                <w:spacing w:val="-17"/>
                <w:w w:val="95"/>
                <w:sz w:val="18"/>
              </w:rPr>
              <w:t xml:space="preserve"> </w:t>
            </w:r>
            <w:r>
              <w:rPr>
                <w:w w:val="95"/>
                <w:sz w:val="18"/>
              </w:rPr>
              <w:t>(c_customer_sk,</w:t>
            </w:r>
            <w:r>
              <w:rPr>
                <w:spacing w:val="-17"/>
                <w:w w:val="95"/>
                <w:sz w:val="18"/>
              </w:rPr>
              <w:t xml:space="preserve"> </w:t>
            </w:r>
            <w:r>
              <w:rPr>
                <w:w w:val="95"/>
                <w:sz w:val="18"/>
              </w:rPr>
              <w:t>c_customer_id,</w:t>
            </w:r>
            <w:r>
              <w:rPr>
                <w:spacing w:val="-16"/>
                <w:w w:val="95"/>
                <w:sz w:val="18"/>
              </w:rPr>
              <w:t xml:space="preserve"> </w:t>
            </w:r>
            <w:r>
              <w:rPr>
                <w:w w:val="95"/>
                <w:sz w:val="18"/>
              </w:rPr>
              <w:t>c_first_name,</w:t>
            </w:r>
            <w:r>
              <w:rPr>
                <w:spacing w:val="-17"/>
                <w:w w:val="95"/>
                <w:sz w:val="18"/>
              </w:rPr>
              <w:t xml:space="preserve"> </w:t>
            </w:r>
            <w:r>
              <w:rPr>
                <w:w w:val="95"/>
                <w:sz w:val="18"/>
              </w:rPr>
              <w:t>c_last_name)</w:t>
            </w:r>
            <w:r>
              <w:rPr>
                <w:spacing w:val="-17"/>
                <w:w w:val="95"/>
                <w:sz w:val="18"/>
              </w:rPr>
              <w:t xml:space="preserve"> </w:t>
            </w:r>
            <w:r>
              <w:rPr>
                <w:w w:val="95"/>
                <w:sz w:val="18"/>
              </w:rPr>
              <w:t>FROM</w:t>
            </w:r>
            <w:r>
              <w:rPr>
                <w:spacing w:val="-50"/>
                <w:w w:val="95"/>
                <w:sz w:val="18"/>
              </w:rPr>
              <w:t xml:space="preserve"> </w:t>
            </w:r>
            <w:r>
              <w:rPr>
                <w:sz w:val="18"/>
              </w:rPr>
              <w:t>stdin;</w:t>
            </w:r>
          </w:p>
          <w:p>
            <w:pPr>
              <w:pStyle w:val="17"/>
              <w:tabs>
                <w:tab w:val="left" w:pos="831"/>
                <w:tab w:val="left" w:pos="1480"/>
                <w:tab w:val="left" w:pos="1519"/>
                <w:tab w:val="left" w:pos="1605"/>
                <w:tab w:val="left" w:pos="2143"/>
                <w:tab w:val="left" w:pos="2198"/>
                <w:tab w:val="left" w:pos="2299"/>
              </w:tabs>
              <w:spacing w:line="309" w:lineRule="auto"/>
              <w:ind w:right="6338"/>
              <w:rPr>
                <w:sz w:val="18"/>
              </w:rPr>
            </w:pPr>
            <w:r>
              <w:rPr>
                <w:sz w:val="18"/>
              </w:rPr>
              <w:t>3769</w:t>
            </w:r>
            <w:r>
              <w:rPr>
                <w:sz w:val="18"/>
              </w:rPr>
              <w:tab/>
            </w:r>
            <w:r>
              <w:rPr>
                <w:sz w:val="18"/>
              </w:rPr>
              <w:t>hello</w:t>
            </w:r>
            <w:r>
              <w:rPr>
                <w:sz w:val="18"/>
              </w:rPr>
              <w:tab/>
            </w:r>
            <w:r>
              <w:rPr>
                <w:sz w:val="18"/>
              </w:rPr>
              <w:t>\N</w:t>
            </w:r>
            <w:r>
              <w:rPr>
                <w:sz w:val="18"/>
              </w:rPr>
              <w:tab/>
            </w:r>
            <w:r>
              <w:rPr>
                <w:sz w:val="18"/>
              </w:rPr>
              <w:tab/>
            </w:r>
            <w:r>
              <w:rPr>
                <w:sz w:val="18"/>
              </w:rPr>
              <w:t>\N</w:t>
            </w:r>
            <w:r>
              <w:rPr>
                <w:spacing w:val="1"/>
                <w:sz w:val="18"/>
              </w:rPr>
              <w:t xml:space="preserve"> </w:t>
            </w:r>
            <w:r>
              <w:rPr>
                <w:sz w:val="18"/>
              </w:rPr>
              <w:t>6885</w:t>
            </w:r>
            <w:r>
              <w:rPr>
                <w:sz w:val="18"/>
              </w:rPr>
              <w:tab/>
            </w:r>
            <w:r>
              <w:rPr>
                <w:sz w:val="18"/>
              </w:rPr>
              <w:t>maps</w:t>
            </w:r>
            <w:r>
              <w:rPr>
                <w:sz w:val="18"/>
              </w:rPr>
              <w:tab/>
            </w:r>
            <w:r>
              <w:rPr>
                <w:sz w:val="18"/>
              </w:rPr>
              <w:tab/>
            </w:r>
            <w:r>
              <w:rPr>
                <w:sz w:val="18"/>
              </w:rPr>
              <w:tab/>
            </w:r>
            <w:r>
              <w:rPr>
                <w:sz w:val="18"/>
              </w:rPr>
              <w:t>Joes</w:t>
            </w:r>
            <w:r>
              <w:rPr>
                <w:sz w:val="18"/>
              </w:rPr>
              <w:tab/>
            </w:r>
            <w:r>
              <w:rPr>
                <w:sz w:val="18"/>
              </w:rPr>
              <w:tab/>
            </w:r>
            <w:r>
              <w:rPr>
                <w:sz w:val="18"/>
              </w:rPr>
              <w:tab/>
            </w:r>
            <w:r>
              <w:rPr>
                <w:spacing w:val="-7"/>
                <w:sz w:val="18"/>
              </w:rPr>
              <w:t>\N</w:t>
            </w:r>
            <w:r>
              <w:rPr>
                <w:spacing w:val="-54"/>
                <w:sz w:val="18"/>
              </w:rPr>
              <w:t xml:space="preserve"> </w:t>
            </w:r>
            <w:r>
              <w:rPr>
                <w:sz w:val="18"/>
              </w:rPr>
              <w:t>4321</w:t>
            </w:r>
            <w:r>
              <w:rPr>
                <w:sz w:val="18"/>
              </w:rPr>
              <w:tab/>
            </w:r>
            <w:r>
              <w:rPr>
                <w:sz w:val="18"/>
              </w:rPr>
              <w:t>tpcds</w:t>
            </w:r>
            <w:r>
              <w:rPr>
                <w:sz w:val="18"/>
              </w:rPr>
              <w:tab/>
            </w:r>
            <w:r>
              <w:rPr>
                <w:sz w:val="18"/>
              </w:rPr>
              <w:tab/>
            </w:r>
            <w:r>
              <w:rPr>
                <w:sz w:val="18"/>
              </w:rPr>
              <w:t>Lily</w:t>
            </w:r>
            <w:r>
              <w:rPr>
                <w:sz w:val="18"/>
              </w:rPr>
              <w:tab/>
            </w:r>
            <w:r>
              <w:rPr>
                <w:sz w:val="18"/>
              </w:rPr>
              <w:t>\N</w:t>
            </w:r>
            <w:r>
              <w:rPr>
                <w:spacing w:val="1"/>
                <w:sz w:val="18"/>
              </w:rPr>
              <w:t xml:space="preserve"> </w:t>
            </w:r>
            <w:r>
              <w:rPr>
                <w:sz w:val="18"/>
              </w:rPr>
              <w:t>9527</w:t>
            </w:r>
            <w:r>
              <w:rPr>
                <w:sz w:val="18"/>
              </w:rPr>
              <w:tab/>
            </w:r>
            <w:r>
              <w:rPr>
                <w:sz w:val="18"/>
              </w:rPr>
              <w:t>world</w:t>
            </w:r>
            <w:r>
              <w:rPr>
                <w:sz w:val="18"/>
              </w:rPr>
              <w:tab/>
            </w:r>
            <w:r>
              <w:rPr>
                <w:sz w:val="18"/>
              </w:rPr>
              <w:tab/>
            </w:r>
            <w:r>
              <w:rPr>
                <w:sz w:val="18"/>
              </w:rPr>
              <w:t>James</w:t>
            </w:r>
            <w:r>
              <w:rPr>
                <w:sz w:val="18"/>
              </w:rPr>
              <w:tab/>
            </w:r>
            <w:r>
              <w:rPr>
                <w:sz w:val="18"/>
              </w:rPr>
              <w:tab/>
            </w:r>
            <w:r>
              <w:rPr>
                <w:sz w:val="18"/>
              </w:rPr>
              <w:tab/>
            </w:r>
            <w:r>
              <w:rPr>
                <w:sz w:val="18"/>
              </w:rPr>
              <w:t>\N</w:t>
            </w:r>
          </w:p>
          <w:p>
            <w:pPr>
              <w:pStyle w:val="17"/>
              <w:spacing w:line="217" w:lineRule="exact"/>
              <w:rPr>
                <w:sz w:val="18"/>
              </w:rPr>
            </w:pPr>
            <w:r>
              <w:rPr>
                <w:w w:val="95"/>
                <w:sz w:val="18"/>
              </w:rPr>
              <w:t>\.</w:t>
            </w:r>
          </w:p>
          <w:p>
            <w:pPr>
              <w:pStyle w:val="17"/>
              <w:spacing w:before="62"/>
              <w:rPr>
                <w:sz w:val="18"/>
              </w:rPr>
            </w:pPr>
            <w:r>
              <w:rPr>
                <w:w w:val="70"/>
                <w:sz w:val="18"/>
              </w:rPr>
              <w:t>;</w:t>
            </w:r>
          </w:p>
          <w:p>
            <w:pPr>
              <w:pStyle w:val="17"/>
              <w:spacing w:before="61"/>
              <w:rPr>
                <w:sz w:val="18"/>
              </w:rPr>
            </w:pPr>
            <w:r>
              <w:rPr>
                <w:w w:val="95"/>
                <w:sz w:val="18"/>
              </w:rPr>
              <w:t>--</w:t>
            </w:r>
          </w:p>
          <w:p>
            <w:pPr>
              <w:pStyle w:val="17"/>
              <w:spacing w:before="64"/>
              <w:rPr>
                <w:sz w:val="18"/>
              </w:rPr>
            </w:pPr>
            <w:r>
              <w:rPr>
                <w:w w:val="90"/>
                <w:sz w:val="18"/>
              </w:rPr>
              <w:t>--</w:t>
            </w:r>
            <w:r>
              <w:rPr>
                <w:spacing w:val="-5"/>
                <w:w w:val="90"/>
                <w:sz w:val="18"/>
              </w:rPr>
              <w:t xml:space="preserve"> </w:t>
            </w:r>
            <w:r>
              <w:rPr>
                <w:w w:val="90"/>
                <w:sz w:val="18"/>
              </w:rPr>
              <w:t>Name:</w:t>
            </w:r>
            <w:r>
              <w:rPr>
                <w:spacing w:val="-3"/>
                <w:w w:val="90"/>
                <w:sz w:val="18"/>
              </w:rPr>
              <w:t xml:space="preserve"> </w:t>
            </w:r>
            <w:r>
              <w:rPr>
                <w:w w:val="90"/>
                <w:sz w:val="18"/>
              </w:rPr>
              <w:t>public;</w:t>
            </w:r>
            <w:r>
              <w:rPr>
                <w:spacing w:val="-3"/>
                <w:w w:val="90"/>
                <w:sz w:val="18"/>
              </w:rPr>
              <w:t xml:space="preserve"> </w:t>
            </w:r>
            <w:r>
              <w:rPr>
                <w:w w:val="90"/>
                <w:sz w:val="18"/>
              </w:rPr>
              <w:t>Type:</w:t>
            </w:r>
            <w:r>
              <w:rPr>
                <w:spacing w:val="-3"/>
                <w:w w:val="90"/>
                <w:sz w:val="18"/>
              </w:rPr>
              <w:t xml:space="preserve"> </w:t>
            </w:r>
            <w:r>
              <w:rPr>
                <w:w w:val="90"/>
                <w:sz w:val="18"/>
              </w:rPr>
              <w:t>ACL;</w:t>
            </w:r>
            <w:r>
              <w:rPr>
                <w:spacing w:val="-1"/>
                <w:w w:val="90"/>
                <w:sz w:val="18"/>
              </w:rPr>
              <w:t xml:space="preserve"> </w:t>
            </w:r>
            <w:r>
              <w:rPr>
                <w:w w:val="90"/>
                <w:sz w:val="18"/>
              </w:rPr>
              <w:t>Schema:</w:t>
            </w:r>
            <w:r>
              <w:rPr>
                <w:spacing w:val="1"/>
                <w:w w:val="90"/>
                <w:sz w:val="18"/>
              </w:rPr>
              <w:t xml:space="preserve"> </w:t>
            </w:r>
            <w:r>
              <w:rPr>
                <w:w w:val="90"/>
                <w:sz w:val="18"/>
              </w:rPr>
              <w:t>-;</w:t>
            </w:r>
            <w:r>
              <w:rPr>
                <w:spacing w:val="-2"/>
                <w:w w:val="90"/>
                <w:sz w:val="18"/>
              </w:rPr>
              <w:t xml:space="preserve"> </w:t>
            </w:r>
            <w:r>
              <w:rPr>
                <w:w w:val="90"/>
                <w:sz w:val="18"/>
              </w:rPr>
              <w:t>Owner:</w:t>
            </w:r>
            <w:r>
              <w:rPr>
                <w:spacing w:val="-1"/>
                <w:w w:val="90"/>
                <w:sz w:val="18"/>
              </w:rPr>
              <w:t xml:space="preserve"> </w:t>
            </w:r>
            <w:r>
              <w:rPr>
                <w:w w:val="90"/>
                <w:sz w:val="18"/>
              </w:rPr>
              <w:t>omm</w:t>
            </w:r>
          </w:p>
          <w:p>
            <w:pPr>
              <w:pStyle w:val="17"/>
              <w:spacing w:before="64"/>
              <w:rPr>
                <w:sz w:val="18"/>
              </w:rPr>
            </w:pPr>
            <w:r>
              <w:rPr>
                <w:w w:val="95"/>
                <w:sz w:val="18"/>
              </w:rPr>
              <w:t>--</w:t>
            </w:r>
          </w:p>
          <w:p>
            <w:pPr>
              <w:pStyle w:val="17"/>
              <w:spacing w:before="61" w:line="309" w:lineRule="auto"/>
              <w:ind w:right="5227"/>
              <w:rPr>
                <w:sz w:val="18"/>
              </w:rPr>
            </w:pPr>
            <w:r>
              <w:rPr>
                <w:spacing w:val="-1"/>
                <w:w w:val="95"/>
                <w:sz w:val="18"/>
              </w:rPr>
              <w:t>REVOKE</w:t>
            </w:r>
            <w:r>
              <w:rPr>
                <w:spacing w:val="-19"/>
                <w:w w:val="95"/>
                <w:sz w:val="18"/>
              </w:rPr>
              <w:t xml:space="preserve"> </w:t>
            </w:r>
            <w:r>
              <w:rPr>
                <w:spacing w:val="-1"/>
                <w:w w:val="95"/>
                <w:sz w:val="18"/>
              </w:rPr>
              <w:t>ALL</w:t>
            </w:r>
            <w:r>
              <w:rPr>
                <w:spacing w:val="-18"/>
                <w:w w:val="95"/>
                <w:sz w:val="18"/>
              </w:rPr>
              <w:t xml:space="preserve"> </w:t>
            </w:r>
            <w:r>
              <w:rPr>
                <w:spacing w:val="-1"/>
                <w:w w:val="95"/>
                <w:sz w:val="18"/>
              </w:rPr>
              <w:t>ON</w:t>
            </w:r>
            <w:r>
              <w:rPr>
                <w:spacing w:val="-16"/>
                <w:w w:val="95"/>
                <w:sz w:val="18"/>
              </w:rPr>
              <w:t xml:space="preserve"> </w:t>
            </w:r>
            <w:r>
              <w:rPr>
                <w:spacing w:val="-1"/>
                <w:w w:val="95"/>
                <w:sz w:val="18"/>
              </w:rPr>
              <w:t>SCHEMA</w:t>
            </w:r>
            <w:r>
              <w:rPr>
                <w:spacing w:val="-17"/>
                <w:w w:val="95"/>
                <w:sz w:val="18"/>
              </w:rPr>
              <w:t xml:space="preserve"> </w:t>
            </w:r>
            <w:r>
              <w:rPr>
                <w:spacing w:val="-1"/>
                <w:w w:val="95"/>
                <w:sz w:val="18"/>
              </w:rPr>
              <w:t>public</w:t>
            </w:r>
            <w:r>
              <w:rPr>
                <w:spacing w:val="-17"/>
                <w:w w:val="95"/>
                <w:sz w:val="18"/>
              </w:rPr>
              <w:t xml:space="preserve"> </w:t>
            </w:r>
            <w:r>
              <w:rPr>
                <w:w w:val="95"/>
                <w:sz w:val="18"/>
              </w:rPr>
              <w:t>FROM</w:t>
            </w:r>
            <w:r>
              <w:rPr>
                <w:spacing w:val="-16"/>
                <w:w w:val="95"/>
                <w:sz w:val="18"/>
              </w:rPr>
              <w:t xml:space="preserve"> </w:t>
            </w:r>
            <w:r>
              <w:rPr>
                <w:w w:val="95"/>
                <w:sz w:val="18"/>
              </w:rPr>
              <w:t>PUBLIC;</w:t>
            </w:r>
            <w:r>
              <w:rPr>
                <w:spacing w:val="-50"/>
                <w:w w:val="95"/>
                <w:sz w:val="18"/>
              </w:rPr>
              <w:t xml:space="preserve"> </w:t>
            </w:r>
            <w:r>
              <w:rPr>
                <w:spacing w:val="-1"/>
                <w:w w:val="95"/>
                <w:sz w:val="18"/>
              </w:rPr>
              <w:t>REVOKE</w:t>
            </w:r>
            <w:r>
              <w:rPr>
                <w:spacing w:val="-19"/>
                <w:w w:val="95"/>
                <w:sz w:val="18"/>
              </w:rPr>
              <w:t xml:space="preserve"> </w:t>
            </w:r>
            <w:r>
              <w:rPr>
                <w:w w:val="95"/>
                <w:sz w:val="18"/>
              </w:rPr>
              <w:t>ALL</w:t>
            </w:r>
            <w:r>
              <w:rPr>
                <w:spacing w:val="-19"/>
                <w:w w:val="95"/>
                <w:sz w:val="18"/>
              </w:rPr>
              <w:t xml:space="preserve"> </w:t>
            </w:r>
            <w:r>
              <w:rPr>
                <w:w w:val="95"/>
                <w:sz w:val="18"/>
              </w:rPr>
              <w:t>ON</w:t>
            </w:r>
            <w:r>
              <w:rPr>
                <w:spacing w:val="-16"/>
                <w:w w:val="95"/>
                <w:sz w:val="18"/>
              </w:rPr>
              <w:t xml:space="preserve"> </w:t>
            </w:r>
            <w:r>
              <w:rPr>
                <w:w w:val="95"/>
                <w:sz w:val="18"/>
              </w:rPr>
              <w:t>SCHEMA</w:t>
            </w:r>
            <w:r>
              <w:rPr>
                <w:spacing w:val="-17"/>
                <w:w w:val="95"/>
                <w:sz w:val="18"/>
              </w:rPr>
              <w:t xml:space="preserve"> </w:t>
            </w:r>
            <w:r>
              <w:rPr>
                <w:w w:val="95"/>
                <w:sz w:val="18"/>
              </w:rPr>
              <w:t>public</w:t>
            </w:r>
            <w:r>
              <w:rPr>
                <w:spacing w:val="-18"/>
                <w:w w:val="95"/>
                <w:sz w:val="18"/>
              </w:rPr>
              <w:t xml:space="preserve"> </w:t>
            </w:r>
            <w:r>
              <w:rPr>
                <w:w w:val="95"/>
                <w:sz w:val="18"/>
              </w:rPr>
              <w:t>FROM</w:t>
            </w:r>
            <w:r>
              <w:rPr>
                <w:spacing w:val="-16"/>
                <w:w w:val="95"/>
                <w:sz w:val="18"/>
              </w:rPr>
              <w:t xml:space="preserve"> </w:t>
            </w:r>
            <w:r>
              <w:rPr>
                <w:w w:val="95"/>
                <w:sz w:val="18"/>
              </w:rPr>
              <w:t>omm;</w:t>
            </w:r>
          </w:p>
          <w:p>
            <w:pPr>
              <w:pStyle w:val="17"/>
              <w:spacing w:before="1" w:line="307" w:lineRule="auto"/>
              <w:ind w:right="4488"/>
              <w:rPr>
                <w:sz w:val="18"/>
              </w:rPr>
            </w:pPr>
            <w:r>
              <w:rPr>
                <w:w w:val="90"/>
                <w:sz w:val="18"/>
              </w:rPr>
              <w:t>GRANT</w:t>
            </w:r>
            <w:r>
              <w:rPr>
                <w:spacing w:val="10"/>
                <w:w w:val="90"/>
                <w:sz w:val="18"/>
              </w:rPr>
              <w:t xml:space="preserve"> </w:t>
            </w:r>
            <w:r>
              <w:rPr>
                <w:w w:val="90"/>
                <w:sz w:val="18"/>
              </w:rPr>
              <w:t>CREATE,USAGE</w:t>
            </w:r>
            <w:r>
              <w:rPr>
                <w:spacing w:val="12"/>
                <w:w w:val="90"/>
                <w:sz w:val="18"/>
              </w:rPr>
              <w:t xml:space="preserve"> </w:t>
            </w:r>
            <w:r>
              <w:rPr>
                <w:w w:val="90"/>
                <w:sz w:val="18"/>
              </w:rPr>
              <w:t>ON</w:t>
            </w:r>
            <w:r>
              <w:rPr>
                <w:spacing w:val="12"/>
                <w:w w:val="90"/>
                <w:sz w:val="18"/>
              </w:rPr>
              <w:t xml:space="preserve"> </w:t>
            </w:r>
            <w:r>
              <w:rPr>
                <w:w w:val="90"/>
                <w:sz w:val="18"/>
              </w:rPr>
              <w:t>SCHEMA</w:t>
            </w:r>
            <w:r>
              <w:rPr>
                <w:spacing w:val="10"/>
                <w:w w:val="90"/>
                <w:sz w:val="18"/>
              </w:rPr>
              <w:t xml:space="preserve"> </w:t>
            </w:r>
            <w:r>
              <w:rPr>
                <w:w w:val="90"/>
                <w:sz w:val="18"/>
              </w:rPr>
              <w:t>public</w:t>
            </w:r>
            <w:r>
              <w:rPr>
                <w:spacing w:val="10"/>
                <w:w w:val="90"/>
                <w:sz w:val="18"/>
              </w:rPr>
              <w:t xml:space="preserve"> </w:t>
            </w:r>
            <w:r>
              <w:rPr>
                <w:w w:val="90"/>
                <w:sz w:val="18"/>
              </w:rPr>
              <w:t>TO</w:t>
            </w:r>
            <w:r>
              <w:rPr>
                <w:spacing w:val="11"/>
                <w:w w:val="90"/>
                <w:sz w:val="18"/>
              </w:rPr>
              <w:t xml:space="preserve"> </w:t>
            </w:r>
            <w:r>
              <w:rPr>
                <w:w w:val="90"/>
                <w:sz w:val="18"/>
              </w:rPr>
              <w:t>omm;</w:t>
            </w:r>
            <w:r>
              <w:rPr>
                <w:spacing w:val="-48"/>
                <w:w w:val="90"/>
                <w:sz w:val="18"/>
              </w:rPr>
              <w:t xml:space="preserve"> </w:t>
            </w:r>
            <w:r>
              <w:rPr>
                <w:spacing w:val="-1"/>
                <w:w w:val="95"/>
                <w:sz w:val="18"/>
              </w:rPr>
              <w:t>GRANT</w:t>
            </w:r>
            <w:r>
              <w:rPr>
                <w:spacing w:val="-18"/>
                <w:w w:val="95"/>
                <w:sz w:val="18"/>
              </w:rPr>
              <w:t xml:space="preserve"> </w:t>
            </w:r>
            <w:r>
              <w:rPr>
                <w:spacing w:val="-1"/>
                <w:w w:val="95"/>
                <w:sz w:val="18"/>
              </w:rPr>
              <w:t>USAGE</w:t>
            </w:r>
            <w:r>
              <w:rPr>
                <w:spacing w:val="-17"/>
                <w:w w:val="95"/>
                <w:sz w:val="18"/>
              </w:rPr>
              <w:t xml:space="preserve"> </w:t>
            </w:r>
            <w:r>
              <w:rPr>
                <w:spacing w:val="-1"/>
                <w:w w:val="95"/>
                <w:sz w:val="18"/>
              </w:rPr>
              <w:t>ON</w:t>
            </w:r>
            <w:r>
              <w:rPr>
                <w:spacing w:val="-16"/>
                <w:w w:val="95"/>
                <w:sz w:val="18"/>
              </w:rPr>
              <w:t xml:space="preserve"> </w:t>
            </w:r>
            <w:r>
              <w:rPr>
                <w:spacing w:val="-1"/>
                <w:w w:val="95"/>
                <w:sz w:val="18"/>
              </w:rPr>
              <w:t>SCHEMA</w:t>
            </w:r>
            <w:r>
              <w:rPr>
                <w:spacing w:val="-20"/>
                <w:w w:val="95"/>
                <w:sz w:val="18"/>
              </w:rPr>
              <w:t xml:space="preserve"> </w:t>
            </w:r>
            <w:r>
              <w:rPr>
                <w:spacing w:val="-1"/>
                <w:w w:val="95"/>
                <w:sz w:val="18"/>
              </w:rPr>
              <w:t>public</w:t>
            </w:r>
            <w:r>
              <w:rPr>
                <w:spacing w:val="-18"/>
                <w:w w:val="95"/>
                <w:sz w:val="18"/>
              </w:rPr>
              <w:t xml:space="preserve"> </w:t>
            </w:r>
            <w:r>
              <w:rPr>
                <w:w w:val="95"/>
                <w:sz w:val="18"/>
              </w:rPr>
              <w:t>TO</w:t>
            </w:r>
            <w:r>
              <w:rPr>
                <w:spacing w:val="-18"/>
                <w:w w:val="95"/>
                <w:sz w:val="18"/>
              </w:rPr>
              <w:t xml:space="preserve"> </w:t>
            </w:r>
            <w:r>
              <w:rPr>
                <w:w w:val="95"/>
                <w:sz w:val="18"/>
              </w:rPr>
              <w:t>PUBLIC;</w:t>
            </w:r>
          </w:p>
          <w:p>
            <w:pPr>
              <w:pStyle w:val="17"/>
              <w:spacing w:before="3"/>
              <w:rPr>
                <w:sz w:val="18"/>
              </w:rPr>
            </w:pPr>
            <w:r>
              <w:rPr>
                <w:w w:val="95"/>
                <w:sz w:val="18"/>
              </w:rPr>
              <w:t>--</w:t>
            </w:r>
          </w:p>
          <w:p>
            <w:pPr>
              <w:pStyle w:val="17"/>
              <w:spacing w:before="64"/>
              <w:rPr>
                <w:sz w:val="18"/>
              </w:rPr>
            </w:pPr>
            <w:r>
              <w:rPr>
                <w:w w:val="95"/>
                <w:sz w:val="18"/>
              </w:rPr>
              <w:t>--</w:t>
            </w:r>
            <w:r>
              <w:rPr>
                <w:spacing w:val="-10"/>
                <w:w w:val="95"/>
                <w:sz w:val="18"/>
              </w:rPr>
              <w:t xml:space="preserve"> </w:t>
            </w:r>
            <w:r>
              <w:rPr>
                <w:w w:val="95"/>
                <w:sz w:val="18"/>
              </w:rPr>
              <w:t>PostgreSQL</w:t>
            </w:r>
            <w:r>
              <w:rPr>
                <w:spacing w:val="-8"/>
                <w:w w:val="95"/>
                <w:sz w:val="18"/>
              </w:rPr>
              <w:t xml:space="preserve"> </w:t>
            </w:r>
            <w:r>
              <w:rPr>
                <w:w w:val="95"/>
                <w:sz w:val="18"/>
              </w:rPr>
              <w:t>database</w:t>
            </w:r>
            <w:r>
              <w:rPr>
                <w:spacing w:val="-8"/>
                <w:w w:val="95"/>
                <w:sz w:val="18"/>
              </w:rPr>
              <w:t xml:space="preserve"> </w:t>
            </w:r>
            <w:r>
              <w:rPr>
                <w:w w:val="95"/>
                <w:sz w:val="18"/>
              </w:rPr>
              <w:t>dump</w:t>
            </w:r>
            <w:r>
              <w:rPr>
                <w:spacing w:val="-8"/>
                <w:w w:val="95"/>
                <w:sz w:val="18"/>
              </w:rPr>
              <w:t xml:space="preserve"> </w:t>
            </w:r>
            <w:r>
              <w:rPr>
                <w:w w:val="95"/>
                <w:sz w:val="18"/>
              </w:rPr>
              <w:t>complete</w:t>
            </w:r>
          </w:p>
          <w:p>
            <w:pPr>
              <w:pStyle w:val="17"/>
              <w:spacing w:before="61"/>
              <w:rPr>
                <w:sz w:val="18"/>
              </w:rPr>
            </w:pPr>
            <w:r>
              <w:rPr>
                <w:w w:val="95"/>
                <w:sz w:val="18"/>
              </w:rPr>
              <w:t>--</w:t>
            </w:r>
          </w:p>
        </w:tc>
      </w:tr>
    </w:tbl>
    <w:p>
      <w:pPr>
        <w:pStyle w:val="9"/>
        <w:spacing w:before="15"/>
        <w:rPr>
          <w:sz w:val="3"/>
        </w:rPr>
      </w:pPr>
    </w:p>
    <w:p>
      <w:pPr>
        <w:pStyle w:val="9"/>
        <w:spacing w:before="37"/>
        <w:ind w:left="1028"/>
      </w:pPr>
      <w:r>
        <w:rPr>
          <w:w w:val="95"/>
          <w:sz w:val="24"/>
        </w:rPr>
        <w:t xml:space="preserve">步骤 </w:t>
      </w:r>
      <w:r>
        <w:rPr>
          <w:rFonts w:ascii="Tahoma" w:eastAsia="Tahoma"/>
          <w:w w:val="95"/>
          <w:sz w:val="24"/>
        </w:rPr>
        <w:t>3</w:t>
      </w:r>
      <w:r>
        <w:rPr>
          <w:rFonts w:ascii="Tahoma" w:eastAsia="Tahoma"/>
          <w:spacing w:val="153"/>
          <w:sz w:val="24"/>
        </w:rPr>
        <w:t xml:space="preserve"> </w:t>
      </w:r>
      <w:r>
        <w:rPr>
          <w:spacing w:val="5"/>
          <w:w w:val="95"/>
        </w:rPr>
        <w:t xml:space="preserve">使用 </w:t>
      </w:r>
      <w:r>
        <w:rPr>
          <w:rFonts w:ascii="Tahoma" w:eastAsia="Tahoma"/>
          <w:w w:val="95"/>
        </w:rPr>
        <w:t>gs_dump</w:t>
      </w:r>
      <w:r>
        <w:rPr>
          <w:spacing w:val="3"/>
          <w:w w:val="95"/>
        </w:rPr>
        <w:t xml:space="preserve">，导出 </w:t>
      </w:r>
      <w:r>
        <w:rPr>
          <w:rFonts w:ascii="Tahoma" w:eastAsia="Tahoma"/>
          <w:w w:val="95"/>
        </w:rPr>
        <w:t>postgres</w:t>
      </w:r>
      <w:r>
        <w:rPr>
          <w:rFonts w:ascii="Tahoma" w:eastAsia="Tahoma"/>
          <w:spacing w:val="15"/>
          <w:w w:val="95"/>
        </w:rPr>
        <w:t xml:space="preserve"> </w:t>
      </w:r>
      <w:r>
        <w:rPr>
          <w:spacing w:val="1"/>
          <w:w w:val="95"/>
        </w:rPr>
        <w:t xml:space="preserve">数据库，导出为 </w:t>
      </w:r>
      <w:r>
        <w:rPr>
          <w:rFonts w:ascii="Tahoma" w:eastAsia="Tahoma"/>
          <w:w w:val="95"/>
        </w:rPr>
        <w:t>tar</w:t>
      </w:r>
      <w:r>
        <w:rPr>
          <w:rFonts w:ascii="Tahoma" w:eastAsia="Tahoma"/>
          <w:spacing w:val="10"/>
          <w:w w:val="95"/>
        </w:rPr>
        <w:t xml:space="preserve"> </w:t>
      </w:r>
      <w:r>
        <w:rPr>
          <w:w w:val="95"/>
        </w:rPr>
        <w:t>格式。</w:t>
      </w:r>
    </w:p>
    <w:p>
      <w:pPr>
        <w:pStyle w:val="9"/>
        <w:spacing w:before="14" w:after="1"/>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27" w:hRule="atLeast"/>
        </w:trPr>
        <w:tc>
          <w:tcPr>
            <w:tcW w:w="8846" w:type="dxa"/>
            <w:shd w:val="clear" w:color="auto" w:fill="D9D9D9"/>
          </w:tcPr>
          <w:p>
            <w:pPr>
              <w:pStyle w:val="17"/>
              <w:spacing w:before="19" w:line="264" w:lineRule="auto"/>
              <w:rPr>
                <w:sz w:val="18"/>
              </w:rPr>
            </w:pPr>
            <w:r>
              <w:rPr>
                <w:w w:val="95"/>
                <w:sz w:val="18"/>
              </w:rPr>
              <w:t>[omm@opengauss</w:t>
            </w:r>
            <w:r>
              <w:rPr>
                <w:spacing w:val="-18"/>
                <w:w w:val="95"/>
                <w:sz w:val="18"/>
              </w:rPr>
              <w:t xml:space="preserve"> </w:t>
            </w:r>
            <w:r>
              <w:rPr>
                <w:w w:val="95"/>
                <w:sz w:val="18"/>
              </w:rPr>
              <w:t>backup]$</w:t>
            </w:r>
            <w:r>
              <w:rPr>
                <w:spacing w:val="-17"/>
                <w:w w:val="95"/>
                <w:sz w:val="18"/>
              </w:rPr>
              <w:t xml:space="preserve"> </w:t>
            </w:r>
            <w:r>
              <w:rPr>
                <w:w w:val="95"/>
                <w:sz w:val="18"/>
              </w:rPr>
              <w:t>gs_dump</w:t>
            </w:r>
            <w:r>
              <w:rPr>
                <w:spacing w:val="-13"/>
                <w:w w:val="95"/>
                <w:sz w:val="18"/>
              </w:rPr>
              <w:t xml:space="preserve"> </w:t>
            </w:r>
            <w:r>
              <w:rPr>
                <w:w w:val="95"/>
                <w:sz w:val="18"/>
              </w:rPr>
              <w:t>-U</w:t>
            </w:r>
            <w:r>
              <w:rPr>
                <w:spacing w:val="-17"/>
                <w:w w:val="95"/>
                <w:sz w:val="18"/>
              </w:rPr>
              <w:t xml:space="preserve"> </w:t>
            </w:r>
            <w:r>
              <w:rPr>
                <w:w w:val="95"/>
                <w:sz w:val="18"/>
              </w:rPr>
              <w:t>omm</w:t>
            </w:r>
            <w:r>
              <w:rPr>
                <w:spacing w:val="-17"/>
                <w:w w:val="95"/>
                <w:sz w:val="18"/>
              </w:rPr>
              <w:t xml:space="preserve"> </w:t>
            </w:r>
            <w:r>
              <w:rPr>
                <w:w w:val="95"/>
                <w:sz w:val="18"/>
              </w:rPr>
              <w:t>-W</w:t>
            </w:r>
            <w:r>
              <w:rPr>
                <w:spacing w:val="-17"/>
                <w:w w:val="95"/>
                <w:sz w:val="18"/>
              </w:rPr>
              <w:t xml:space="preserve"> </w:t>
            </w:r>
            <w:r>
              <w:rPr>
                <w:w w:val="95"/>
                <w:sz w:val="18"/>
              </w:rPr>
              <w:t>Bigdata@123</w:t>
            </w:r>
            <w:r>
              <w:rPr>
                <w:spacing w:val="-16"/>
                <w:w w:val="95"/>
                <w:sz w:val="18"/>
              </w:rPr>
              <w:t xml:space="preserve"> </w:t>
            </w:r>
            <w:r>
              <w:rPr>
                <w:w w:val="95"/>
                <w:sz w:val="18"/>
              </w:rPr>
              <w:t>-f</w:t>
            </w:r>
            <w:r>
              <w:rPr>
                <w:spacing w:val="-17"/>
                <w:w w:val="95"/>
                <w:sz w:val="18"/>
              </w:rPr>
              <w:t xml:space="preserve"> </w:t>
            </w:r>
            <w:r>
              <w:rPr>
                <w:w w:val="95"/>
                <w:sz w:val="18"/>
              </w:rPr>
              <w:t>/gaussdb/backup/gsdump_post.tar</w:t>
            </w:r>
            <w:r>
              <w:rPr>
                <w:spacing w:val="-14"/>
                <w:w w:val="95"/>
                <w:sz w:val="18"/>
              </w:rPr>
              <w:t xml:space="preserve"> </w:t>
            </w:r>
            <w:r>
              <w:rPr>
                <w:w w:val="95"/>
                <w:sz w:val="18"/>
              </w:rPr>
              <w:t>-p</w:t>
            </w:r>
            <w:r>
              <w:rPr>
                <w:spacing w:val="-15"/>
                <w:w w:val="95"/>
                <w:sz w:val="18"/>
              </w:rPr>
              <w:t xml:space="preserve"> </w:t>
            </w:r>
            <w:r>
              <w:rPr>
                <w:w w:val="95"/>
                <w:sz w:val="18"/>
              </w:rPr>
              <w:t>26000</w:t>
            </w:r>
            <w:r>
              <w:rPr>
                <w:spacing w:val="-51"/>
                <w:w w:val="95"/>
                <w:sz w:val="18"/>
              </w:rPr>
              <w:t xml:space="preserve"> </w:t>
            </w:r>
            <w:r>
              <w:rPr>
                <w:sz w:val="18"/>
              </w:rPr>
              <w:t>postgres</w:t>
            </w:r>
            <w:r>
              <w:rPr>
                <w:spacing w:val="-22"/>
                <w:sz w:val="18"/>
              </w:rPr>
              <w:t xml:space="preserve"> </w:t>
            </w:r>
            <w:r>
              <w:rPr>
                <w:sz w:val="18"/>
              </w:rPr>
              <w:t>-F</w:t>
            </w:r>
            <w:r>
              <w:rPr>
                <w:spacing w:val="-21"/>
                <w:sz w:val="18"/>
              </w:rPr>
              <w:t xml:space="preserve"> </w:t>
            </w:r>
            <w:r>
              <w:rPr>
                <w:sz w:val="18"/>
              </w:rPr>
              <w:t>t</w:t>
            </w:r>
          </w:p>
          <w:p>
            <w:pPr>
              <w:pStyle w:val="17"/>
              <w:spacing w:before="42" w:line="309" w:lineRule="auto"/>
              <w:ind w:right="1355"/>
              <w:rPr>
                <w:sz w:val="18"/>
              </w:rPr>
            </w:pPr>
            <w:r>
              <w:rPr>
                <w:w w:val="90"/>
                <w:sz w:val="18"/>
              </w:rPr>
              <w:t>gs_dump[port='26000'][postgres][2021-06-17 14:56:50]: The total objects number is 391.</w:t>
            </w:r>
            <w:r>
              <w:rPr>
                <w:spacing w:val="1"/>
                <w:w w:val="90"/>
                <w:sz w:val="18"/>
              </w:rPr>
              <w:t xml:space="preserve"> </w:t>
            </w:r>
            <w:r>
              <w:rPr>
                <w:w w:val="90"/>
                <w:sz w:val="18"/>
              </w:rPr>
              <w:t>gs_dump[port='26000'][postgres][2021-06-17 14:56:50]:</w:t>
            </w:r>
            <w:r>
              <w:rPr>
                <w:spacing w:val="2"/>
                <w:w w:val="90"/>
                <w:sz w:val="18"/>
              </w:rPr>
              <w:t xml:space="preserve"> </w:t>
            </w:r>
            <w:r>
              <w:rPr>
                <w:w w:val="90"/>
                <w:sz w:val="18"/>
              </w:rPr>
              <w:t>[100.00%]</w:t>
            </w:r>
            <w:r>
              <w:rPr>
                <w:spacing w:val="3"/>
                <w:w w:val="90"/>
                <w:sz w:val="18"/>
              </w:rPr>
              <w:t xml:space="preserve"> </w:t>
            </w:r>
            <w:r>
              <w:rPr>
                <w:w w:val="90"/>
                <w:sz w:val="18"/>
              </w:rPr>
              <w:t>391 objects have</w:t>
            </w:r>
            <w:r>
              <w:rPr>
                <w:spacing w:val="3"/>
                <w:w w:val="90"/>
                <w:sz w:val="18"/>
              </w:rPr>
              <w:t xml:space="preserve"> </w:t>
            </w:r>
            <w:r>
              <w:rPr>
                <w:w w:val="90"/>
                <w:sz w:val="18"/>
              </w:rPr>
              <w:t>been</w:t>
            </w:r>
            <w:r>
              <w:rPr>
                <w:spacing w:val="1"/>
                <w:w w:val="90"/>
                <w:sz w:val="18"/>
              </w:rPr>
              <w:t xml:space="preserve"> </w:t>
            </w:r>
            <w:r>
              <w:rPr>
                <w:w w:val="90"/>
                <w:sz w:val="18"/>
              </w:rPr>
              <w:t>dumped.</w:t>
            </w:r>
            <w:r>
              <w:rPr>
                <w:spacing w:val="1"/>
                <w:w w:val="90"/>
                <w:sz w:val="18"/>
              </w:rPr>
              <w:t xml:space="preserve"> </w:t>
            </w:r>
            <w:r>
              <w:rPr>
                <w:w w:val="90"/>
                <w:sz w:val="18"/>
              </w:rPr>
              <w:t>gs_dump[port='26000'][postgres][2021-06-17</w:t>
            </w:r>
            <w:r>
              <w:rPr>
                <w:spacing w:val="-3"/>
                <w:w w:val="90"/>
                <w:sz w:val="18"/>
              </w:rPr>
              <w:t xml:space="preserve"> </w:t>
            </w:r>
            <w:r>
              <w:rPr>
                <w:w w:val="90"/>
                <w:sz w:val="18"/>
              </w:rPr>
              <w:t>14:56:50]:</w:t>
            </w:r>
            <w:r>
              <w:rPr>
                <w:spacing w:val="-1"/>
                <w:w w:val="90"/>
                <w:sz w:val="18"/>
              </w:rPr>
              <w:t xml:space="preserve"> </w:t>
            </w:r>
            <w:r>
              <w:rPr>
                <w:w w:val="90"/>
                <w:sz w:val="18"/>
              </w:rPr>
              <w:t>dump</w:t>
            </w:r>
            <w:r>
              <w:rPr>
                <w:spacing w:val="-1"/>
                <w:w w:val="90"/>
                <w:sz w:val="18"/>
              </w:rPr>
              <w:t xml:space="preserve"> </w:t>
            </w:r>
            <w:r>
              <w:rPr>
                <w:w w:val="90"/>
                <w:sz w:val="18"/>
              </w:rPr>
              <w:t>database</w:t>
            </w:r>
            <w:r>
              <w:rPr>
                <w:spacing w:val="-3"/>
                <w:w w:val="90"/>
                <w:sz w:val="18"/>
              </w:rPr>
              <w:t xml:space="preserve"> </w:t>
            </w:r>
            <w:r>
              <w:rPr>
                <w:w w:val="90"/>
                <w:sz w:val="18"/>
              </w:rPr>
              <w:t>postgres</w:t>
            </w:r>
            <w:r>
              <w:rPr>
                <w:spacing w:val="-1"/>
                <w:w w:val="90"/>
                <w:sz w:val="18"/>
              </w:rPr>
              <w:t xml:space="preserve"> </w:t>
            </w:r>
            <w:r>
              <w:rPr>
                <w:w w:val="90"/>
                <w:sz w:val="18"/>
              </w:rPr>
              <w:t>successfully</w:t>
            </w:r>
          </w:p>
          <w:p>
            <w:pPr>
              <w:pStyle w:val="17"/>
              <w:spacing w:line="217" w:lineRule="exact"/>
              <w:rPr>
                <w:sz w:val="18"/>
              </w:rPr>
            </w:pPr>
            <w:r>
              <w:rPr>
                <w:w w:val="90"/>
                <w:sz w:val="18"/>
              </w:rPr>
              <w:t>gs_dump[port='26000'][postgres][2021-06-17</w:t>
            </w:r>
            <w:r>
              <w:rPr>
                <w:spacing w:val="-7"/>
                <w:w w:val="90"/>
                <w:sz w:val="18"/>
              </w:rPr>
              <w:t xml:space="preserve"> </w:t>
            </w:r>
            <w:r>
              <w:rPr>
                <w:w w:val="90"/>
                <w:sz w:val="18"/>
              </w:rPr>
              <w:t>14:56:50]:</w:t>
            </w:r>
            <w:r>
              <w:rPr>
                <w:spacing w:val="-6"/>
                <w:w w:val="90"/>
                <w:sz w:val="18"/>
              </w:rPr>
              <w:t xml:space="preserve"> </w:t>
            </w:r>
            <w:r>
              <w:rPr>
                <w:w w:val="90"/>
                <w:sz w:val="18"/>
              </w:rPr>
              <w:t>total</w:t>
            </w:r>
            <w:r>
              <w:rPr>
                <w:spacing w:val="-7"/>
                <w:w w:val="90"/>
                <w:sz w:val="18"/>
              </w:rPr>
              <w:t xml:space="preserve"> </w:t>
            </w:r>
            <w:r>
              <w:rPr>
                <w:w w:val="90"/>
                <w:sz w:val="18"/>
              </w:rPr>
              <w:t>time:</w:t>
            </w:r>
            <w:r>
              <w:rPr>
                <w:spacing w:val="-6"/>
                <w:w w:val="90"/>
                <w:sz w:val="18"/>
              </w:rPr>
              <w:t xml:space="preserve"> </w:t>
            </w:r>
            <w:r>
              <w:rPr>
                <w:w w:val="90"/>
                <w:sz w:val="18"/>
              </w:rPr>
              <w:t>219</w:t>
            </w:r>
            <w:r>
              <w:rPr>
                <w:spacing w:val="56"/>
                <w:sz w:val="18"/>
              </w:rPr>
              <w:t xml:space="preserve">  </w:t>
            </w:r>
            <w:r>
              <w:rPr>
                <w:w w:val="90"/>
                <w:sz w:val="18"/>
              </w:rPr>
              <w:t>ms</w:t>
            </w:r>
          </w:p>
        </w:tc>
      </w:tr>
    </w:tbl>
    <w:p>
      <w:pPr>
        <w:spacing w:before="108"/>
        <w:ind w:left="1028"/>
        <w:rPr>
          <w:rFonts w:ascii="微软雅黑" w:eastAsia="微软雅黑"/>
          <w:sz w:val="21"/>
        </w:rPr>
      </w:pPr>
      <w:r>
        <w:rPr>
          <w:rFonts w:hint="eastAsia" w:ascii="微软雅黑" w:eastAsia="微软雅黑"/>
          <w:w w:val="95"/>
          <w:sz w:val="24"/>
        </w:rPr>
        <w:t xml:space="preserve">步骤 </w:t>
      </w:r>
      <w:r>
        <w:rPr>
          <w:w w:val="95"/>
          <w:sz w:val="24"/>
        </w:rPr>
        <w:t>4</w:t>
      </w:r>
      <w:r>
        <w:rPr>
          <w:spacing w:val="157"/>
          <w:sz w:val="24"/>
        </w:rPr>
        <w:t xml:space="preserve"> </w:t>
      </w:r>
      <w:r>
        <w:rPr>
          <w:rFonts w:hint="eastAsia" w:ascii="微软雅黑" w:eastAsia="微软雅黑"/>
          <w:w w:val="95"/>
          <w:sz w:val="21"/>
        </w:rPr>
        <w:t>查看导出文件。</w:t>
      </w:r>
    </w:p>
    <w:p>
      <w:pPr>
        <w:pStyle w:val="9"/>
        <w:spacing w:before="14"/>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6" w:hRule="atLeast"/>
        </w:trPr>
        <w:tc>
          <w:tcPr>
            <w:tcW w:w="8846" w:type="dxa"/>
            <w:tcBorders>
              <w:bottom w:val="nil"/>
            </w:tcBorders>
            <w:shd w:val="clear" w:color="auto" w:fill="D9D9D9"/>
          </w:tcPr>
          <w:p>
            <w:pPr>
              <w:pStyle w:val="17"/>
              <w:spacing w:before="16"/>
              <w:rPr>
                <w:sz w:val="18"/>
              </w:rPr>
            </w:pPr>
            <w:r>
              <w:rPr>
                <w:w w:val="95"/>
                <w:sz w:val="18"/>
              </w:rPr>
              <w:t>[omm@opengauss</w:t>
            </w:r>
            <w:r>
              <w:rPr>
                <w:spacing w:val="-13"/>
                <w:w w:val="95"/>
                <w:sz w:val="18"/>
              </w:rPr>
              <w:t xml:space="preserve"> </w:t>
            </w:r>
            <w:r>
              <w:rPr>
                <w:w w:val="95"/>
                <w:sz w:val="18"/>
              </w:rPr>
              <w:t>backup]$</w:t>
            </w:r>
            <w:r>
              <w:rPr>
                <w:spacing w:val="-12"/>
                <w:w w:val="95"/>
                <w:sz w:val="18"/>
              </w:rPr>
              <w:t xml:space="preserve"> </w:t>
            </w:r>
            <w:r>
              <w:rPr>
                <w:w w:val="95"/>
                <w:sz w:val="18"/>
              </w:rPr>
              <w:t>ll</w:t>
            </w:r>
          </w:p>
          <w:p>
            <w:pPr>
              <w:pStyle w:val="17"/>
              <w:spacing w:before="66"/>
              <w:rPr>
                <w:sz w:val="18"/>
              </w:rPr>
            </w:pPr>
            <w:r>
              <w:rPr>
                <w:w w:val="95"/>
                <w:sz w:val="18"/>
              </w:rPr>
              <w:t>total</w:t>
            </w:r>
            <w:r>
              <w:rPr>
                <w:spacing w:val="-14"/>
                <w:w w:val="95"/>
                <w:sz w:val="18"/>
              </w:rPr>
              <w:t xml:space="preserve"> </w:t>
            </w:r>
            <w:r>
              <w:rPr>
                <w:w w:val="95"/>
                <w:sz w:val="18"/>
              </w:rPr>
              <w:t>20K</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8" w:hRule="atLeast"/>
        </w:trPr>
        <w:tc>
          <w:tcPr>
            <w:tcW w:w="8846" w:type="dxa"/>
            <w:tcBorders>
              <w:top w:val="nil"/>
            </w:tcBorders>
            <w:shd w:val="clear" w:color="auto" w:fill="D9D9D9"/>
          </w:tcPr>
          <w:p>
            <w:pPr>
              <w:pStyle w:val="17"/>
              <w:tabs>
                <w:tab w:val="left" w:pos="2069"/>
              </w:tabs>
              <w:spacing w:before="12"/>
              <w:rPr>
                <w:sz w:val="18"/>
              </w:rPr>
            </w:pPr>
            <w:r>
              <w:rPr>
                <w:w w:val="90"/>
                <w:sz w:val="18"/>
              </w:rPr>
              <w:t>-rw-------</w:t>
            </w:r>
            <w:r>
              <w:rPr>
                <w:spacing w:val="-4"/>
                <w:w w:val="90"/>
                <w:sz w:val="18"/>
              </w:rPr>
              <w:t xml:space="preserve"> </w:t>
            </w:r>
            <w:r>
              <w:rPr>
                <w:w w:val="90"/>
                <w:sz w:val="18"/>
              </w:rPr>
              <w:t>1</w:t>
            </w:r>
            <w:r>
              <w:rPr>
                <w:spacing w:val="-7"/>
                <w:w w:val="90"/>
                <w:sz w:val="18"/>
              </w:rPr>
              <w:t xml:space="preserve"> </w:t>
            </w:r>
            <w:r>
              <w:rPr>
                <w:w w:val="90"/>
                <w:sz w:val="18"/>
              </w:rPr>
              <w:t>omm</w:t>
            </w:r>
            <w:r>
              <w:rPr>
                <w:spacing w:val="-7"/>
                <w:w w:val="90"/>
                <w:sz w:val="18"/>
              </w:rPr>
              <w:t xml:space="preserve"> </w:t>
            </w:r>
            <w:r>
              <w:rPr>
                <w:w w:val="90"/>
                <w:sz w:val="18"/>
              </w:rPr>
              <w:t>dbgrp</w:t>
            </w:r>
            <w:r>
              <w:rPr>
                <w:w w:val="90"/>
                <w:sz w:val="18"/>
              </w:rPr>
              <w:tab/>
            </w:r>
            <w:r>
              <w:rPr>
                <w:spacing w:val="-1"/>
                <w:w w:val="95"/>
                <w:sz w:val="18"/>
              </w:rPr>
              <w:t>80</w:t>
            </w:r>
            <w:r>
              <w:rPr>
                <w:spacing w:val="-17"/>
                <w:w w:val="95"/>
                <w:sz w:val="18"/>
              </w:rPr>
              <w:t xml:space="preserve"> </w:t>
            </w:r>
            <w:r>
              <w:rPr>
                <w:spacing w:val="-1"/>
                <w:w w:val="95"/>
                <w:sz w:val="18"/>
              </w:rPr>
              <w:t>Jun</w:t>
            </w:r>
            <w:r>
              <w:rPr>
                <w:spacing w:val="-19"/>
                <w:w w:val="95"/>
                <w:sz w:val="18"/>
              </w:rPr>
              <w:t xml:space="preserve"> </w:t>
            </w:r>
            <w:r>
              <w:rPr>
                <w:spacing w:val="-1"/>
                <w:w w:val="95"/>
                <w:sz w:val="18"/>
              </w:rPr>
              <w:t>17</w:t>
            </w:r>
            <w:r>
              <w:rPr>
                <w:spacing w:val="-18"/>
                <w:w w:val="95"/>
                <w:sz w:val="18"/>
              </w:rPr>
              <w:t xml:space="preserve"> </w:t>
            </w:r>
            <w:r>
              <w:rPr>
                <w:spacing w:val="-1"/>
                <w:w w:val="95"/>
                <w:sz w:val="18"/>
              </w:rPr>
              <w:t>14:39</w:t>
            </w:r>
            <w:r>
              <w:rPr>
                <w:spacing w:val="-15"/>
                <w:w w:val="95"/>
                <w:sz w:val="18"/>
              </w:rPr>
              <w:t xml:space="preserve"> </w:t>
            </w:r>
            <w:r>
              <w:rPr>
                <w:spacing w:val="-1"/>
                <w:w w:val="95"/>
                <w:sz w:val="18"/>
              </w:rPr>
              <w:t>copy_cost.txt</w:t>
            </w:r>
          </w:p>
          <w:p>
            <w:pPr>
              <w:pStyle w:val="17"/>
              <w:tabs>
                <w:tab w:val="left" w:leader="hyphen" w:pos="786"/>
              </w:tabs>
              <w:spacing w:before="61"/>
              <w:rPr>
                <w:sz w:val="18"/>
              </w:rPr>
            </w:pPr>
            <w:r>
              <w:rPr>
                <w:sz w:val="18"/>
              </w:rPr>
              <w:t>-rw</w:t>
            </w:r>
            <w:r>
              <w:rPr>
                <w:sz w:val="18"/>
              </w:rPr>
              <w:tab/>
            </w:r>
            <w:r>
              <w:rPr>
                <w:w w:val="95"/>
                <w:sz w:val="18"/>
              </w:rPr>
              <w:t>1</w:t>
            </w:r>
            <w:r>
              <w:rPr>
                <w:spacing w:val="-17"/>
                <w:w w:val="95"/>
                <w:sz w:val="18"/>
              </w:rPr>
              <w:t xml:space="preserve"> </w:t>
            </w:r>
            <w:r>
              <w:rPr>
                <w:w w:val="95"/>
                <w:sz w:val="18"/>
              </w:rPr>
              <w:t>omm</w:t>
            </w:r>
            <w:r>
              <w:rPr>
                <w:spacing w:val="-18"/>
                <w:w w:val="95"/>
                <w:sz w:val="18"/>
              </w:rPr>
              <w:t xml:space="preserve"> </w:t>
            </w:r>
            <w:r>
              <w:rPr>
                <w:w w:val="95"/>
                <w:sz w:val="18"/>
              </w:rPr>
              <w:t>dbgrp</w:t>
            </w:r>
            <w:r>
              <w:rPr>
                <w:spacing w:val="-16"/>
                <w:w w:val="95"/>
                <w:sz w:val="18"/>
              </w:rPr>
              <w:t xml:space="preserve"> </w:t>
            </w:r>
            <w:r>
              <w:rPr>
                <w:w w:val="95"/>
                <w:sz w:val="18"/>
              </w:rPr>
              <w:t>1.8K</w:t>
            </w:r>
            <w:r>
              <w:rPr>
                <w:spacing w:val="-18"/>
                <w:w w:val="95"/>
                <w:sz w:val="18"/>
              </w:rPr>
              <w:t xml:space="preserve"> </w:t>
            </w:r>
            <w:r>
              <w:rPr>
                <w:w w:val="95"/>
                <w:sz w:val="18"/>
              </w:rPr>
              <w:t>Jun</w:t>
            </w:r>
            <w:r>
              <w:rPr>
                <w:spacing w:val="-14"/>
                <w:w w:val="95"/>
                <w:sz w:val="18"/>
              </w:rPr>
              <w:t xml:space="preserve"> </w:t>
            </w:r>
            <w:r>
              <w:rPr>
                <w:w w:val="95"/>
                <w:sz w:val="18"/>
              </w:rPr>
              <w:t>17</w:t>
            </w:r>
            <w:r>
              <w:rPr>
                <w:spacing w:val="-17"/>
                <w:w w:val="95"/>
                <w:sz w:val="18"/>
              </w:rPr>
              <w:t xml:space="preserve"> </w:t>
            </w:r>
            <w:r>
              <w:rPr>
                <w:w w:val="95"/>
                <w:sz w:val="18"/>
              </w:rPr>
              <w:t>14:45</w:t>
            </w:r>
            <w:r>
              <w:rPr>
                <w:spacing w:val="-17"/>
                <w:w w:val="95"/>
                <w:sz w:val="18"/>
              </w:rPr>
              <w:t xml:space="preserve"> </w:t>
            </w:r>
            <w:r>
              <w:rPr>
                <w:w w:val="95"/>
                <w:sz w:val="18"/>
              </w:rPr>
              <w:t>gsdump_post.sql</w:t>
            </w:r>
          </w:p>
          <w:p>
            <w:pPr>
              <w:pStyle w:val="17"/>
              <w:tabs>
                <w:tab w:val="left" w:leader="hyphen" w:pos="786"/>
              </w:tabs>
              <w:spacing w:before="64"/>
              <w:rPr>
                <w:sz w:val="18"/>
              </w:rPr>
            </w:pPr>
            <w:r>
              <w:rPr>
                <w:sz w:val="18"/>
              </w:rPr>
              <w:t>-rw</w:t>
            </w:r>
            <w:r>
              <w:rPr>
                <w:sz w:val="18"/>
              </w:rPr>
              <w:tab/>
            </w:r>
            <w:r>
              <w:rPr>
                <w:w w:val="95"/>
                <w:sz w:val="18"/>
              </w:rPr>
              <w:t>1</w:t>
            </w:r>
            <w:r>
              <w:rPr>
                <w:spacing w:val="-18"/>
                <w:w w:val="95"/>
                <w:sz w:val="18"/>
              </w:rPr>
              <w:t xml:space="preserve"> </w:t>
            </w:r>
            <w:r>
              <w:rPr>
                <w:w w:val="95"/>
                <w:sz w:val="18"/>
              </w:rPr>
              <w:t>omm</w:t>
            </w:r>
            <w:r>
              <w:rPr>
                <w:spacing w:val="-19"/>
                <w:w w:val="95"/>
                <w:sz w:val="18"/>
              </w:rPr>
              <w:t xml:space="preserve"> </w:t>
            </w:r>
            <w:r>
              <w:rPr>
                <w:w w:val="95"/>
                <w:sz w:val="18"/>
              </w:rPr>
              <w:t>dbgrp</w:t>
            </w:r>
            <w:r>
              <w:rPr>
                <w:spacing w:val="-16"/>
                <w:w w:val="95"/>
                <w:sz w:val="18"/>
              </w:rPr>
              <w:t xml:space="preserve"> </w:t>
            </w:r>
            <w:r>
              <w:rPr>
                <w:w w:val="95"/>
                <w:sz w:val="18"/>
              </w:rPr>
              <w:t>9.5K</w:t>
            </w:r>
            <w:r>
              <w:rPr>
                <w:spacing w:val="-19"/>
                <w:w w:val="95"/>
                <w:sz w:val="18"/>
              </w:rPr>
              <w:t xml:space="preserve"> </w:t>
            </w:r>
            <w:r>
              <w:rPr>
                <w:w w:val="95"/>
                <w:sz w:val="18"/>
              </w:rPr>
              <w:t>Jun</w:t>
            </w:r>
            <w:r>
              <w:rPr>
                <w:spacing w:val="-15"/>
                <w:w w:val="95"/>
                <w:sz w:val="18"/>
              </w:rPr>
              <w:t xml:space="preserve"> </w:t>
            </w:r>
            <w:r>
              <w:rPr>
                <w:w w:val="95"/>
                <w:sz w:val="18"/>
              </w:rPr>
              <w:t>17</w:t>
            </w:r>
            <w:r>
              <w:rPr>
                <w:spacing w:val="-17"/>
                <w:w w:val="95"/>
                <w:sz w:val="18"/>
              </w:rPr>
              <w:t xml:space="preserve"> </w:t>
            </w:r>
            <w:r>
              <w:rPr>
                <w:w w:val="95"/>
                <w:sz w:val="18"/>
              </w:rPr>
              <w:t>14:56</w:t>
            </w:r>
            <w:r>
              <w:rPr>
                <w:spacing w:val="-18"/>
                <w:w w:val="95"/>
                <w:sz w:val="18"/>
              </w:rPr>
              <w:t xml:space="preserve"> </w:t>
            </w:r>
            <w:r>
              <w:rPr>
                <w:w w:val="95"/>
                <w:sz w:val="18"/>
              </w:rPr>
              <w:t>gsdump_post.tar</w:t>
            </w:r>
          </w:p>
        </w:tc>
      </w:tr>
    </w:tbl>
    <w:p>
      <w:pPr>
        <w:pStyle w:val="9"/>
        <w:spacing w:before="15"/>
        <w:rPr>
          <w:sz w:val="3"/>
        </w:rPr>
      </w:pPr>
    </w:p>
    <w:p>
      <w:pPr>
        <w:pStyle w:val="9"/>
        <w:spacing w:before="37"/>
        <w:ind w:left="1028"/>
        <w:rPr>
          <w:lang w:eastAsia="zh-CN"/>
        </w:rPr>
      </w:pPr>
      <w:r>
        <w:rPr>
          <w:w w:val="95"/>
          <w:sz w:val="24"/>
          <w:lang w:eastAsia="zh-CN"/>
        </w:rPr>
        <w:t xml:space="preserve">步骤 </w:t>
      </w:r>
      <w:r>
        <w:rPr>
          <w:rFonts w:ascii="Tahoma" w:eastAsia="Tahoma"/>
          <w:w w:val="95"/>
          <w:sz w:val="24"/>
          <w:lang w:eastAsia="zh-CN"/>
        </w:rPr>
        <w:t>5</w:t>
      </w:r>
      <w:r>
        <w:rPr>
          <w:rFonts w:ascii="Tahoma" w:eastAsia="Tahoma"/>
          <w:spacing w:val="165"/>
          <w:sz w:val="24"/>
          <w:lang w:eastAsia="zh-CN"/>
        </w:rPr>
        <w:t xml:space="preserve"> </w:t>
      </w:r>
      <w:r>
        <w:rPr>
          <w:spacing w:val="6"/>
          <w:w w:val="95"/>
          <w:lang w:eastAsia="zh-CN"/>
        </w:rPr>
        <w:t xml:space="preserve">使用 </w:t>
      </w:r>
      <w:r>
        <w:rPr>
          <w:rFonts w:ascii="Tahoma" w:eastAsia="Tahoma"/>
          <w:w w:val="95"/>
          <w:lang w:eastAsia="zh-CN"/>
        </w:rPr>
        <w:t>gs_dump</w:t>
      </w:r>
      <w:r>
        <w:rPr>
          <w:rFonts w:ascii="Tahoma" w:eastAsia="Tahoma"/>
          <w:spacing w:val="14"/>
          <w:w w:val="95"/>
          <w:lang w:eastAsia="zh-CN"/>
        </w:rPr>
        <w:t xml:space="preserve"> </w:t>
      </w:r>
      <w:r>
        <w:rPr>
          <w:w w:val="95"/>
          <w:lang w:eastAsia="zh-CN"/>
        </w:rPr>
        <w:t>导出依赖于表的视图。</w:t>
      </w:r>
    </w:p>
    <w:p>
      <w:pPr>
        <w:pStyle w:val="9"/>
        <w:spacing w:before="118"/>
        <w:ind w:left="1153"/>
      </w:pPr>
      <w:r>
        <w:rPr>
          <w:w w:val="95"/>
        </w:rPr>
        <w:t>连接数据库，并创建依赖于表</w:t>
      </w:r>
      <w:r>
        <w:rPr>
          <w:spacing w:val="70"/>
        </w:rPr>
        <w:t xml:space="preserve"> </w:t>
      </w:r>
      <w:r>
        <w:rPr>
          <w:rFonts w:ascii="Tahoma" w:eastAsia="Tahoma"/>
          <w:w w:val="95"/>
        </w:rPr>
        <w:t>customer_t1</w:t>
      </w:r>
      <w:r>
        <w:rPr>
          <w:rFonts w:ascii="Tahoma" w:eastAsia="Tahoma"/>
          <w:spacing w:val="68"/>
        </w:rPr>
        <w:t xml:space="preserve"> </w:t>
      </w:r>
      <w:r>
        <w:rPr>
          <w:w w:val="95"/>
        </w:rPr>
        <w:t>的视图</w:t>
      </w:r>
      <w:r>
        <w:rPr>
          <w:spacing w:val="71"/>
        </w:rPr>
        <w:t xml:space="preserve"> </w:t>
      </w:r>
      <w:r>
        <w:rPr>
          <w:rFonts w:ascii="Tahoma" w:eastAsia="Tahoma"/>
          <w:w w:val="95"/>
        </w:rPr>
        <w:t>vw_customer_t1</w:t>
      </w:r>
      <w:r>
        <w:rPr>
          <w:w w:val="95"/>
        </w:rPr>
        <w:t>，后退出。</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5" w:hRule="atLeast"/>
        </w:trPr>
        <w:tc>
          <w:tcPr>
            <w:tcW w:w="8846" w:type="dxa"/>
            <w:shd w:val="clear" w:color="auto" w:fill="D9D9D9"/>
          </w:tcPr>
          <w:p>
            <w:pPr>
              <w:pStyle w:val="17"/>
              <w:spacing w:before="16"/>
              <w:rPr>
                <w:sz w:val="18"/>
              </w:rPr>
            </w:pPr>
            <w:r>
              <w:rPr>
                <w:spacing w:val="-1"/>
                <w:w w:val="95"/>
                <w:sz w:val="18"/>
              </w:rPr>
              <w:t>[omm@opengauss</w:t>
            </w:r>
            <w:r>
              <w:rPr>
                <w:spacing w:val="-19"/>
                <w:w w:val="95"/>
                <w:sz w:val="18"/>
              </w:rPr>
              <w:t xml:space="preserve"> </w:t>
            </w:r>
            <w:r>
              <w:rPr>
                <w:w w:val="95"/>
                <w:sz w:val="18"/>
              </w:rPr>
              <w:t>backup]$</w:t>
            </w:r>
            <w:r>
              <w:rPr>
                <w:spacing w:val="-16"/>
                <w:w w:val="95"/>
                <w:sz w:val="18"/>
              </w:rPr>
              <w:t xml:space="preserve"> </w:t>
            </w:r>
            <w:r>
              <w:rPr>
                <w:w w:val="95"/>
                <w:sz w:val="18"/>
              </w:rPr>
              <w:t>gsql</w:t>
            </w:r>
            <w:r>
              <w:rPr>
                <w:spacing w:val="-17"/>
                <w:w w:val="95"/>
                <w:sz w:val="18"/>
              </w:rPr>
              <w:t xml:space="preserve"> </w:t>
            </w:r>
            <w:r>
              <w:rPr>
                <w:w w:val="95"/>
                <w:sz w:val="18"/>
              </w:rPr>
              <w:t>-d</w:t>
            </w:r>
            <w:r>
              <w:rPr>
                <w:spacing w:val="-17"/>
                <w:w w:val="95"/>
                <w:sz w:val="18"/>
              </w:rPr>
              <w:t xml:space="preserve"> </w:t>
            </w:r>
            <w:r>
              <w:rPr>
                <w:w w:val="95"/>
                <w:sz w:val="18"/>
              </w:rPr>
              <w:t>postgres</w:t>
            </w:r>
            <w:r>
              <w:rPr>
                <w:spacing w:val="-17"/>
                <w:w w:val="95"/>
                <w:sz w:val="18"/>
              </w:rPr>
              <w:t xml:space="preserve"> </w:t>
            </w:r>
            <w:r>
              <w:rPr>
                <w:w w:val="95"/>
                <w:sz w:val="18"/>
              </w:rPr>
              <w:t>-p</w:t>
            </w:r>
            <w:r>
              <w:rPr>
                <w:spacing w:val="-17"/>
                <w:w w:val="95"/>
                <w:sz w:val="18"/>
              </w:rPr>
              <w:t xml:space="preserve"> </w:t>
            </w:r>
            <w:r>
              <w:rPr>
                <w:w w:val="95"/>
                <w:sz w:val="18"/>
              </w:rPr>
              <w:t>26000</w:t>
            </w:r>
            <w:r>
              <w:rPr>
                <w:spacing w:val="-17"/>
                <w:w w:val="95"/>
                <w:sz w:val="18"/>
              </w:rPr>
              <w:t xml:space="preserve"> </w:t>
            </w:r>
            <w:r>
              <w:rPr>
                <w:w w:val="95"/>
                <w:sz w:val="18"/>
              </w:rPr>
              <w:t>–r</w:t>
            </w:r>
          </w:p>
          <w:p>
            <w:pPr>
              <w:pStyle w:val="17"/>
              <w:spacing w:before="66" w:line="307" w:lineRule="auto"/>
              <w:ind w:right="2348"/>
              <w:rPr>
                <w:sz w:val="18"/>
              </w:rPr>
            </w:pPr>
            <w:r>
              <w:rPr>
                <w:spacing w:val="-1"/>
                <w:w w:val="95"/>
                <w:sz w:val="18"/>
              </w:rPr>
              <w:t>postgres=#</w:t>
            </w:r>
            <w:r>
              <w:rPr>
                <w:spacing w:val="23"/>
                <w:w w:val="95"/>
                <w:sz w:val="18"/>
              </w:rPr>
              <w:t xml:space="preserve"> </w:t>
            </w:r>
            <w:r>
              <w:rPr>
                <w:spacing w:val="-1"/>
                <w:w w:val="95"/>
                <w:sz w:val="18"/>
              </w:rPr>
              <w:t>create</w:t>
            </w:r>
            <w:r>
              <w:rPr>
                <w:spacing w:val="-19"/>
                <w:w w:val="95"/>
                <w:sz w:val="18"/>
              </w:rPr>
              <w:t xml:space="preserve"> </w:t>
            </w:r>
            <w:r>
              <w:rPr>
                <w:spacing w:val="-1"/>
                <w:w w:val="95"/>
                <w:sz w:val="18"/>
              </w:rPr>
              <w:t>view</w:t>
            </w:r>
            <w:r>
              <w:rPr>
                <w:spacing w:val="-18"/>
                <w:w w:val="95"/>
                <w:sz w:val="18"/>
              </w:rPr>
              <w:t xml:space="preserve"> </w:t>
            </w:r>
            <w:r>
              <w:rPr>
                <w:spacing w:val="-1"/>
                <w:w w:val="95"/>
                <w:sz w:val="18"/>
              </w:rPr>
              <w:t>vw_customer_t1</w:t>
            </w:r>
            <w:r>
              <w:rPr>
                <w:spacing w:val="-18"/>
                <w:w w:val="95"/>
                <w:sz w:val="18"/>
              </w:rPr>
              <w:t xml:space="preserve"> </w:t>
            </w:r>
            <w:r>
              <w:rPr>
                <w:w w:val="95"/>
                <w:sz w:val="18"/>
              </w:rPr>
              <w:t>as</w:t>
            </w:r>
            <w:r>
              <w:rPr>
                <w:spacing w:val="-16"/>
                <w:w w:val="95"/>
                <w:sz w:val="18"/>
              </w:rPr>
              <w:t xml:space="preserve"> </w:t>
            </w:r>
            <w:r>
              <w:rPr>
                <w:w w:val="95"/>
                <w:sz w:val="18"/>
              </w:rPr>
              <w:t>select</w:t>
            </w:r>
            <w:r>
              <w:rPr>
                <w:spacing w:val="-19"/>
                <w:w w:val="95"/>
                <w:sz w:val="18"/>
              </w:rPr>
              <w:t xml:space="preserve"> </w:t>
            </w:r>
            <w:r>
              <w:rPr>
                <w:w w:val="95"/>
                <w:sz w:val="18"/>
              </w:rPr>
              <w:t>*</w:t>
            </w:r>
            <w:r>
              <w:rPr>
                <w:spacing w:val="-19"/>
                <w:w w:val="95"/>
                <w:sz w:val="18"/>
              </w:rPr>
              <w:t xml:space="preserve"> </w:t>
            </w:r>
            <w:r>
              <w:rPr>
                <w:w w:val="95"/>
                <w:sz w:val="18"/>
              </w:rPr>
              <w:t>from</w:t>
            </w:r>
            <w:r>
              <w:rPr>
                <w:spacing w:val="-18"/>
                <w:w w:val="95"/>
                <w:sz w:val="18"/>
              </w:rPr>
              <w:t xml:space="preserve"> </w:t>
            </w:r>
            <w:r>
              <w:rPr>
                <w:w w:val="95"/>
                <w:sz w:val="18"/>
              </w:rPr>
              <w:t>customer_t1</w:t>
            </w:r>
            <w:r>
              <w:rPr>
                <w:spacing w:val="-18"/>
                <w:w w:val="95"/>
                <w:sz w:val="18"/>
              </w:rPr>
              <w:t xml:space="preserve"> </w:t>
            </w:r>
            <w:r>
              <w:rPr>
                <w:w w:val="95"/>
                <w:sz w:val="18"/>
              </w:rPr>
              <w:t>limit</w:t>
            </w:r>
            <w:r>
              <w:rPr>
                <w:spacing w:val="-19"/>
                <w:w w:val="95"/>
                <w:sz w:val="18"/>
              </w:rPr>
              <w:t xml:space="preserve"> </w:t>
            </w:r>
            <w:r>
              <w:rPr>
                <w:w w:val="95"/>
                <w:sz w:val="18"/>
              </w:rPr>
              <w:t>2;</w:t>
            </w:r>
            <w:r>
              <w:rPr>
                <w:spacing w:val="-51"/>
                <w:w w:val="95"/>
                <w:sz w:val="18"/>
              </w:rPr>
              <w:t xml:space="preserve"> </w:t>
            </w:r>
            <w:r>
              <w:rPr>
                <w:sz w:val="18"/>
              </w:rPr>
              <w:t>CREATE</w:t>
            </w:r>
            <w:r>
              <w:rPr>
                <w:spacing w:val="-23"/>
                <w:sz w:val="18"/>
              </w:rPr>
              <w:t xml:space="preserve"> </w:t>
            </w:r>
            <w:r>
              <w:rPr>
                <w:sz w:val="18"/>
              </w:rPr>
              <w:t>VIEW</w:t>
            </w:r>
          </w:p>
          <w:p>
            <w:pPr>
              <w:pStyle w:val="17"/>
              <w:spacing w:before="3"/>
              <w:rPr>
                <w:sz w:val="18"/>
              </w:rPr>
            </w:pPr>
            <w:r>
              <w:rPr>
                <w:spacing w:val="-1"/>
                <w:w w:val="90"/>
                <w:sz w:val="18"/>
              </w:rPr>
              <w:t>postgres=#</w:t>
            </w:r>
            <w:r>
              <w:rPr>
                <w:spacing w:val="-14"/>
                <w:w w:val="90"/>
                <w:sz w:val="18"/>
              </w:rPr>
              <w:t xml:space="preserve"> </w:t>
            </w:r>
            <w:r>
              <w:rPr>
                <w:spacing w:val="-1"/>
                <w:w w:val="90"/>
                <w:sz w:val="18"/>
              </w:rPr>
              <w:t>\q</w:t>
            </w:r>
          </w:p>
        </w:tc>
      </w:tr>
    </w:tbl>
    <w:p>
      <w:pPr>
        <w:pStyle w:val="9"/>
        <w:spacing w:before="69"/>
        <w:ind w:left="1153"/>
      </w:pPr>
      <w:r>
        <w:rPr>
          <w:spacing w:val="5"/>
          <w:w w:val="95"/>
        </w:rPr>
        <w:t xml:space="preserve">导出依赖于表 </w:t>
      </w:r>
      <w:r>
        <w:rPr>
          <w:rFonts w:ascii="Tahoma" w:eastAsia="Tahoma"/>
          <w:w w:val="95"/>
        </w:rPr>
        <w:t>customer_t1</w:t>
      </w:r>
      <w:r>
        <w:rPr>
          <w:rFonts w:ascii="Tahoma" w:eastAsia="Tahoma"/>
          <w:spacing w:val="35"/>
          <w:w w:val="95"/>
        </w:rPr>
        <w:t xml:space="preserve"> </w:t>
      </w:r>
      <w:r>
        <w:rPr>
          <w:spacing w:val="9"/>
          <w:w w:val="95"/>
        </w:rPr>
        <w:t xml:space="preserve">的视图 </w:t>
      </w:r>
      <w:r>
        <w:rPr>
          <w:rFonts w:ascii="Tahoma" w:eastAsia="Tahoma"/>
          <w:w w:val="95"/>
        </w:rPr>
        <w:t>vw_customer_t1</w:t>
      </w:r>
      <w:r>
        <w:rPr>
          <w:w w:val="95"/>
        </w:rPr>
        <w:t>。</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27" w:hRule="atLeast"/>
        </w:trPr>
        <w:tc>
          <w:tcPr>
            <w:tcW w:w="8846" w:type="dxa"/>
            <w:shd w:val="clear" w:color="auto" w:fill="D9D9D9"/>
          </w:tcPr>
          <w:p>
            <w:pPr>
              <w:pStyle w:val="17"/>
              <w:spacing w:before="19" w:line="266" w:lineRule="auto"/>
              <w:ind w:right="684"/>
              <w:rPr>
                <w:sz w:val="18"/>
              </w:rPr>
            </w:pPr>
            <w:r>
              <w:rPr>
                <w:w w:val="95"/>
                <w:sz w:val="18"/>
              </w:rPr>
              <w:t>[omm@opengauss</w:t>
            </w:r>
            <w:r>
              <w:rPr>
                <w:spacing w:val="-19"/>
                <w:w w:val="95"/>
                <w:sz w:val="18"/>
              </w:rPr>
              <w:t xml:space="preserve"> </w:t>
            </w:r>
            <w:r>
              <w:rPr>
                <w:w w:val="95"/>
                <w:sz w:val="18"/>
              </w:rPr>
              <w:t>backup]$</w:t>
            </w:r>
            <w:r>
              <w:rPr>
                <w:spacing w:val="-18"/>
                <w:w w:val="95"/>
                <w:sz w:val="18"/>
              </w:rPr>
              <w:t xml:space="preserve"> </w:t>
            </w:r>
            <w:r>
              <w:rPr>
                <w:w w:val="95"/>
                <w:sz w:val="18"/>
              </w:rPr>
              <w:t>gs_dump</w:t>
            </w:r>
            <w:r>
              <w:rPr>
                <w:spacing w:val="-14"/>
                <w:w w:val="95"/>
                <w:sz w:val="18"/>
              </w:rPr>
              <w:t xml:space="preserve"> </w:t>
            </w:r>
            <w:r>
              <w:rPr>
                <w:w w:val="95"/>
                <w:sz w:val="18"/>
              </w:rPr>
              <w:t>-s</w:t>
            </w:r>
            <w:r>
              <w:rPr>
                <w:spacing w:val="-19"/>
                <w:w w:val="95"/>
                <w:sz w:val="18"/>
              </w:rPr>
              <w:t xml:space="preserve"> </w:t>
            </w:r>
            <w:r>
              <w:rPr>
                <w:w w:val="95"/>
                <w:sz w:val="18"/>
              </w:rPr>
              <w:t>-p</w:t>
            </w:r>
            <w:r>
              <w:rPr>
                <w:spacing w:val="-17"/>
                <w:w w:val="95"/>
                <w:sz w:val="18"/>
              </w:rPr>
              <w:t xml:space="preserve"> </w:t>
            </w:r>
            <w:r>
              <w:rPr>
                <w:w w:val="95"/>
                <w:sz w:val="18"/>
              </w:rPr>
              <w:t>26000</w:t>
            </w:r>
            <w:r>
              <w:rPr>
                <w:spacing w:val="-18"/>
                <w:w w:val="95"/>
                <w:sz w:val="18"/>
              </w:rPr>
              <w:t xml:space="preserve"> </w:t>
            </w:r>
            <w:r>
              <w:rPr>
                <w:w w:val="95"/>
                <w:sz w:val="18"/>
              </w:rPr>
              <w:t>postgres</w:t>
            </w:r>
            <w:r>
              <w:rPr>
                <w:spacing w:val="-17"/>
                <w:w w:val="95"/>
                <w:sz w:val="18"/>
              </w:rPr>
              <w:t xml:space="preserve"> </w:t>
            </w:r>
            <w:r>
              <w:rPr>
                <w:w w:val="95"/>
                <w:sz w:val="18"/>
              </w:rPr>
              <w:t>-t</w:t>
            </w:r>
            <w:r>
              <w:rPr>
                <w:spacing w:val="-19"/>
                <w:w w:val="95"/>
                <w:sz w:val="18"/>
              </w:rPr>
              <w:t xml:space="preserve"> </w:t>
            </w:r>
            <w:r>
              <w:rPr>
                <w:w w:val="95"/>
                <w:sz w:val="18"/>
              </w:rPr>
              <w:t>PUBLIC.customer_t1</w:t>
            </w:r>
            <w:r>
              <w:rPr>
                <w:spacing w:val="-18"/>
                <w:w w:val="95"/>
                <w:sz w:val="18"/>
              </w:rPr>
              <w:t xml:space="preserve"> </w:t>
            </w:r>
            <w:r>
              <w:rPr>
                <w:w w:val="95"/>
                <w:sz w:val="18"/>
              </w:rPr>
              <w:t>--include-depend-objs</w:t>
            </w:r>
            <w:r>
              <w:rPr>
                <w:spacing w:val="-18"/>
                <w:w w:val="95"/>
                <w:sz w:val="18"/>
              </w:rPr>
              <w:t xml:space="preserve"> </w:t>
            </w:r>
            <w:r>
              <w:rPr>
                <w:w w:val="95"/>
                <w:sz w:val="18"/>
              </w:rPr>
              <w:t>--</w:t>
            </w:r>
            <w:r>
              <w:rPr>
                <w:spacing w:val="-50"/>
                <w:w w:val="95"/>
                <w:sz w:val="18"/>
              </w:rPr>
              <w:t xml:space="preserve"> </w:t>
            </w:r>
            <w:r>
              <w:rPr>
                <w:sz w:val="18"/>
              </w:rPr>
              <w:t>exclude-self</w:t>
            </w:r>
            <w:r>
              <w:rPr>
                <w:spacing w:val="-22"/>
                <w:sz w:val="18"/>
              </w:rPr>
              <w:t xml:space="preserve"> </w:t>
            </w:r>
            <w:r>
              <w:rPr>
                <w:sz w:val="18"/>
              </w:rPr>
              <w:t>-f</w:t>
            </w:r>
            <w:r>
              <w:rPr>
                <w:spacing w:val="-22"/>
                <w:sz w:val="18"/>
              </w:rPr>
              <w:t xml:space="preserve"> </w:t>
            </w:r>
            <w:r>
              <w:rPr>
                <w:sz w:val="18"/>
              </w:rPr>
              <w:t>/gaussdb/backup/view_cust.sql</w:t>
            </w:r>
            <w:r>
              <w:rPr>
                <w:spacing w:val="-21"/>
                <w:sz w:val="18"/>
              </w:rPr>
              <w:t xml:space="preserve"> </w:t>
            </w:r>
            <w:r>
              <w:rPr>
                <w:sz w:val="18"/>
              </w:rPr>
              <w:t>-F</w:t>
            </w:r>
            <w:r>
              <w:rPr>
                <w:spacing w:val="-22"/>
                <w:sz w:val="18"/>
              </w:rPr>
              <w:t xml:space="preserve"> </w:t>
            </w:r>
            <w:r>
              <w:rPr>
                <w:sz w:val="18"/>
              </w:rPr>
              <w:t>p</w:t>
            </w:r>
          </w:p>
          <w:p>
            <w:pPr>
              <w:pStyle w:val="17"/>
              <w:spacing w:before="36" w:line="309" w:lineRule="auto"/>
              <w:ind w:right="1357"/>
              <w:rPr>
                <w:sz w:val="18"/>
              </w:rPr>
            </w:pPr>
            <w:r>
              <w:rPr>
                <w:w w:val="90"/>
                <w:sz w:val="18"/>
              </w:rPr>
              <w:t>gs_dump[port='26000'][postgres][2021-06-17 15:05:36]: The total objects number is 379.</w:t>
            </w:r>
            <w:r>
              <w:rPr>
                <w:spacing w:val="1"/>
                <w:w w:val="90"/>
                <w:sz w:val="18"/>
              </w:rPr>
              <w:t xml:space="preserve"> </w:t>
            </w:r>
            <w:r>
              <w:rPr>
                <w:w w:val="90"/>
                <w:sz w:val="18"/>
              </w:rPr>
              <w:t>gs_dump[port='26000'][postgres][2021-06-17 15:05:36]:</w:t>
            </w:r>
            <w:r>
              <w:rPr>
                <w:spacing w:val="2"/>
                <w:w w:val="90"/>
                <w:sz w:val="18"/>
              </w:rPr>
              <w:t xml:space="preserve"> </w:t>
            </w:r>
            <w:r>
              <w:rPr>
                <w:w w:val="90"/>
                <w:sz w:val="18"/>
              </w:rPr>
              <w:t>[100.00%]</w:t>
            </w:r>
            <w:r>
              <w:rPr>
                <w:spacing w:val="2"/>
                <w:w w:val="90"/>
                <w:sz w:val="18"/>
              </w:rPr>
              <w:t xml:space="preserve"> </w:t>
            </w:r>
            <w:r>
              <w:rPr>
                <w:w w:val="90"/>
                <w:sz w:val="18"/>
              </w:rPr>
              <w:t>379 objects have</w:t>
            </w:r>
            <w:r>
              <w:rPr>
                <w:spacing w:val="3"/>
                <w:w w:val="90"/>
                <w:sz w:val="18"/>
              </w:rPr>
              <w:t xml:space="preserve"> </w:t>
            </w:r>
            <w:r>
              <w:rPr>
                <w:w w:val="90"/>
                <w:sz w:val="18"/>
              </w:rPr>
              <w:t>been dumped.</w:t>
            </w:r>
            <w:r>
              <w:rPr>
                <w:spacing w:val="1"/>
                <w:w w:val="90"/>
                <w:sz w:val="18"/>
              </w:rPr>
              <w:t xml:space="preserve"> </w:t>
            </w:r>
            <w:r>
              <w:rPr>
                <w:w w:val="90"/>
                <w:sz w:val="18"/>
              </w:rPr>
              <w:t>gs_dump[port='26000'][postgres][2021-06-17</w:t>
            </w:r>
            <w:r>
              <w:rPr>
                <w:spacing w:val="-3"/>
                <w:w w:val="90"/>
                <w:sz w:val="18"/>
              </w:rPr>
              <w:t xml:space="preserve"> </w:t>
            </w:r>
            <w:r>
              <w:rPr>
                <w:w w:val="90"/>
                <w:sz w:val="18"/>
              </w:rPr>
              <w:t>15:05:36]:</w:t>
            </w:r>
            <w:r>
              <w:rPr>
                <w:spacing w:val="-1"/>
                <w:w w:val="90"/>
                <w:sz w:val="18"/>
              </w:rPr>
              <w:t xml:space="preserve"> </w:t>
            </w:r>
            <w:r>
              <w:rPr>
                <w:w w:val="90"/>
                <w:sz w:val="18"/>
              </w:rPr>
              <w:t>dump</w:t>
            </w:r>
            <w:r>
              <w:rPr>
                <w:spacing w:val="-1"/>
                <w:w w:val="90"/>
                <w:sz w:val="18"/>
              </w:rPr>
              <w:t xml:space="preserve"> </w:t>
            </w:r>
            <w:r>
              <w:rPr>
                <w:w w:val="90"/>
                <w:sz w:val="18"/>
              </w:rPr>
              <w:t>database</w:t>
            </w:r>
            <w:r>
              <w:rPr>
                <w:spacing w:val="-2"/>
                <w:w w:val="90"/>
                <w:sz w:val="18"/>
              </w:rPr>
              <w:t xml:space="preserve"> </w:t>
            </w:r>
            <w:r>
              <w:rPr>
                <w:w w:val="90"/>
                <w:sz w:val="18"/>
              </w:rPr>
              <w:t>postgres</w:t>
            </w:r>
            <w:r>
              <w:rPr>
                <w:spacing w:val="-2"/>
                <w:w w:val="90"/>
                <w:sz w:val="18"/>
              </w:rPr>
              <w:t xml:space="preserve"> </w:t>
            </w:r>
            <w:r>
              <w:rPr>
                <w:w w:val="90"/>
                <w:sz w:val="18"/>
              </w:rPr>
              <w:t>successfully</w:t>
            </w:r>
          </w:p>
          <w:p>
            <w:pPr>
              <w:pStyle w:val="17"/>
              <w:spacing w:line="216" w:lineRule="exact"/>
              <w:rPr>
                <w:sz w:val="18"/>
              </w:rPr>
            </w:pPr>
            <w:r>
              <w:rPr>
                <w:w w:val="90"/>
                <w:sz w:val="18"/>
              </w:rPr>
              <w:t>gs_dump[port='26000'][postgres][2021-06-17</w:t>
            </w:r>
            <w:r>
              <w:rPr>
                <w:spacing w:val="-7"/>
                <w:w w:val="90"/>
                <w:sz w:val="18"/>
              </w:rPr>
              <w:t xml:space="preserve"> </w:t>
            </w:r>
            <w:r>
              <w:rPr>
                <w:w w:val="90"/>
                <w:sz w:val="18"/>
              </w:rPr>
              <w:t>15:05:36]:</w:t>
            </w:r>
            <w:r>
              <w:rPr>
                <w:spacing w:val="-6"/>
                <w:w w:val="90"/>
                <w:sz w:val="18"/>
              </w:rPr>
              <w:t xml:space="preserve"> </w:t>
            </w:r>
            <w:r>
              <w:rPr>
                <w:w w:val="90"/>
                <w:sz w:val="18"/>
              </w:rPr>
              <w:t>total</w:t>
            </w:r>
            <w:r>
              <w:rPr>
                <w:spacing w:val="-7"/>
                <w:w w:val="90"/>
                <w:sz w:val="18"/>
              </w:rPr>
              <w:t xml:space="preserve"> </w:t>
            </w:r>
            <w:r>
              <w:rPr>
                <w:w w:val="90"/>
                <w:sz w:val="18"/>
              </w:rPr>
              <w:t>time:</w:t>
            </w:r>
            <w:r>
              <w:rPr>
                <w:spacing w:val="-6"/>
                <w:w w:val="90"/>
                <w:sz w:val="18"/>
              </w:rPr>
              <w:t xml:space="preserve"> </w:t>
            </w:r>
            <w:r>
              <w:rPr>
                <w:w w:val="90"/>
                <w:sz w:val="18"/>
              </w:rPr>
              <w:t>215</w:t>
            </w:r>
            <w:r>
              <w:rPr>
                <w:spacing w:val="56"/>
                <w:sz w:val="18"/>
              </w:rPr>
              <w:t xml:space="preserve">  </w:t>
            </w:r>
            <w:r>
              <w:rPr>
                <w:w w:val="90"/>
                <w:sz w:val="18"/>
              </w:rPr>
              <w:t>ms</w:t>
            </w:r>
          </w:p>
        </w:tc>
      </w:tr>
    </w:tbl>
    <w:p>
      <w:pPr>
        <w:pStyle w:val="9"/>
        <w:spacing w:before="68"/>
        <w:ind w:left="1153"/>
      </w:pPr>
      <w:r>
        <w:t>查看导出文件。</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43" w:hRule="atLeast"/>
        </w:trPr>
        <w:tc>
          <w:tcPr>
            <w:tcW w:w="8846" w:type="dxa"/>
            <w:shd w:val="clear" w:color="auto" w:fill="D9D9D9"/>
          </w:tcPr>
          <w:p>
            <w:pPr>
              <w:pStyle w:val="17"/>
              <w:spacing w:before="16" w:line="309" w:lineRule="auto"/>
              <w:ind w:right="4488"/>
              <w:rPr>
                <w:sz w:val="18"/>
              </w:rPr>
            </w:pPr>
            <w:r>
              <w:rPr>
                <w:w w:val="95"/>
                <w:sz w:val="18"/>
              </w:rPr>
              <w:t>[omm@opengauss</w:t>
            </w:r>
            <w:r>
              <w:rPr>
                <w:spacing w:val="-10"/>
                <w:w w:val="95"/>
                <w:sz w:val="18"/>
              </w:rPr>
              <w:t xml:space="preserve"> </w:t>
            </w:r>
            <w:r>
              <w:rPr>
                <w:w w:val="95"/>
                <w:sz w:val="18"/>
              </w:rPr>
              <w:t>backup]$</w:t>
            </w:r>
            <w:r>
              <w:rPr>
                <w:spacing w:val="-9"/>
                <w:w w:val="95"/>
                <w:sz w:val="18"/>
              </w:rPr>
              <w:t xml:space="preserve"> </w:t>
            </w:r>
            <w:r>
              <w:rPr>
                <w:w w:val="95"/>
                <w:sz w:val="18"/>
              </w:rPr>
              <w:t>cd</w:t>
            </w:r>
            <w:r>
              <w:rPr>
                <w:spacing w:val="-9"/>
                <w:w w:val="95"/>
                <w:sz w:val="18"/>
              </w:rPr>
              <w:t xml:space="preserve"> </w:t>
            </w:r>
            <w:r>
              <w:rPr>
                <w:w w:val="95"/>
                <w:sz w:val="18"/>
              </w:rPr>
              <w:t>/gaussdb/backup/</w:t>
            </w:r>
            <w:r>
              <w:rPr>
                <w:spacing w:val="-50"/>
                <w:w w:val="95"/>
                <w:sz w:val="18"/>
              </w:rPr>
              <w:t xml:space="preserve"> </w:t>
            </w:r>
            <w:r>
              <w:rPr>
                <w:w w:val="95"/>
                <w:sz w:val="18"/>
              </w:rPr>
              <w:t>[omm@opengauss</w:t>
            </w:r>
            <w:r>
              <w:rPr>
                <w:spacing w:val="-19"/>
                <w:w w:val="95"/>
                <w:sz w:val="18"/>
              </w:rPr>
              <w:t xml:space="preserve"> </w:t>
            </w:r>
            <w:r>
              <w:rPr>
                <w:w w:val="95"/>
                <w:sz w:val="18"/>
              </w:rPr>
              <w:t>backup]$</w:t>
            </w:r>
            <w:r>
              <w:rPr>
                <w:spacing w:val="-18"/>
                <w:w w:val="95"/>
                <w:sz w:val="18"/>
              </w:rPr>
              <w:t xml:space="preserve"> </w:t>
            </w:r>
            <w:r>
              <w:rPr>
                <w:w w:val="95"/>
                <w:sz w:val="18"/>
              </w:rPr>
              <w:t>ll</w:t>
            </w:r>
          </w:p>
          <w:p>
            <w:pPr>
              <w:pStyle w:val="17"/>
              <w:spacing w:line="216" w:lineRule="exact"/>
              <w:rPr>
                <w:sz w:val="18"/>
              </w:rPr>
            </w:pPr>
            <w:r>
              <w:rPr>
                <w:w w:val="95"/>
                <w:sz w:val="18"/>
              </w:rPr>
              <w:t>total</w:t>
            </w:r>
            <w:r>
              <w:rPr>
                <w:spacing w:val="-14"/>
                <w:w w:val="95"/>
                <w:sz w:val="18"/>
              </w:rPr>
              <w:t xml:space="preserve"> </w:t>
            </w:r>
            <w:r>
              <w:rPr>
                <w:w w:val="95"/>
                <w:sz w:val="18"/>
              </w:rPr>
              <w:t>24K</w:t>
            </w:r>
          </w:p>
          <w:p>
            <w:pPr>
              <w:pStyle w:val="17"/>
              <w:tabs>
                <w:tab w:val="left" w:pos="2070"/>
              </w:tabs>
              <w:spacing w:before="64"/>
              <w:rPr>
                <w:sz w:val="18"/>
              </w:rPr>
            </w:pPr>
            <w:r>
              <w:rPr>
                <w:w w:val="90"/>
                <w:sz w:val="18"/>
              </w:rPr>
              <w:t>-rw-------</w:t>
            </w:r>
            <w:r>
              <w:rPr>
                <w:spacing w:val="-4"/>
                <w:w w:val="90"/>
                <w:sz w:val="18"/>
              </w:rPr>
              <w:t xml:space="preserve"> </w:t>
            </w:r>
            <w:r>
              <w:rPr>
                <w:w w:val="90"/>
                <w:sz w:val="18"/>
              </w:rPr>
              <w:t>1</w:t>
            </w:r>
            <w:r>
              <w:rPr>
                <w:spacing w:val="-7"/>
                <w:w w:val="90"/>
                <w:sz w:val="18"/>
              </w:rPr>
              <w:t xml:space="preserve"> </w:t>
            </w:r>
            <w:r>
              <w:rPr>
                <w:w w:val="90"/>
                <w:sz w:val="18"/>
              </w:rPr>
              <w:t>omm</w:t>
            </w:r>
            <w:r>
              <w:rPr>
                <w:spacing w:val="-7"/>
                <w:w w:val="90"/>
                <w:sz w:val="18"/>
              </w:rPr>
              <w:t xml:space="preserve"> </w:t>
            </w:r>
            <w:r>
              <w:rPr>
                <w:w w:val="90"/>
                <w:sz w:val="18"/>
              </w:rPr>
              <w:t>dbgrp</w:t>
            </w:r>
            <w:r>
              <w:rPr>
                <w:w w:val="90"/>
                <w:sz w:val="18"/>
              </w:rPr>
              <w:tab/>
            </w:r>
            <w:r>
              <w:rPr>
                <w:spacing w:val="-1"/>
                <w:w w:val="95"/>
                <w:sz w:val="18"/>
              </w:rPr>
              <w:t>80</w:t>
            </w:r>
            <w:r>
              <w:rPr>
                <w:spacing w:val="-17"/>
                <w:w w:val="95"/>
                <w:sz w:val="18"/>
              </w:rPr>
              <w:t xml:space="preserve"> </w:t>
            </w:r>
            <w:r>
              <w:rPr>
                <w:spacing w:val="-1"/>
                <w:w w:val="95"/>
                <w:sz w:val="18"/>
              </w:rPr>
              <w:t>Jun</w:t>
            </w:r>
            <w:r>
              <w:rPr>
                <w:spacing w:val="-19"/>
                <w:w w:val="95"/>
                <w:sz w:val="18"/>
              </w:rPr>
              <w:t xml:space="preserve"> </w:t>
            </w:r>
            <w:r>
              <w:rPr>
                <w:spacing w:val="-1"/>
                <w:w w:val="95"/>
                <w:sz w:val="18"/>
              </w:rPr>
              <w:t>17</w:t>
            </w:r>
            <w:r>
              <w:rPr>
                <w:spacing w:val="-18"/>
                <w:w w:val="95"/>
                <w:sz w:val="18"/>
              </w:rPr>
              <w:t xml:space="preserve"> </w:t>
            </w:r>
            <w:r>
              <w:rPr>
                <w:spacing w:val="-1"/>
                <w:w w:val="95"/>
                <w:sz w:val="18"/>
              </w:rPr>
              <w:t>14:39</w:t>
            </w:r>
            <w:r>
              <w:rPr>
                <w:spacing w:val="-15"/>
                <w:w w:val="95"/>
                <w:sz w:val="18"/>
              </w:rPr>
              <w:t xml:space="preserve"> </w:t>
            </w:r>
            <w:r>
              <w:rPr>
                <w:spacing w:val="-1"/>
                <w:w w:val="95"/>
                <w:sz w:val="18"/>
              </w:rPr>
              <w:t>copy_cost.txt</w:t>
            </w:r>
          </w:p>
          <w:p>
            <w:pPr>
              <w:pStyle w:val="17"/>
              <w:tabs>
                <w:tab w:val="left" w:leader="hyphen" w:pos="786"/>
              </w:tabs>
              <w:spacing w:before="63"/>
              <w:rPr>
                <w:sz w:val="18"/>
              </w:rPr>
            </w:pPr>
            <w:r>
              <w:rPr>
                <w:sz w:val="18"/>
              </w:rPr>
              <w:t>-rw</w:t>
            </w:r>
            <w:r>
              <w:rPr>
                <w:sz w:val="18"/>
              </w:rPr>
              <w:tab/>
            </w:r>
            <w:r>
              <w:rPr>
                <w:w w:val="95"/>
                <w:sz w:val="18"/>
              </w:rPr>
              <w:t>1</w:t>
            </w:r>
            <w:r>
              <w:rPr>
                <w:spacing w:val="-17"/>
                <w:w w:val="95"/>
                <w:sz w:val="18"/>
              </w:rPr>
              <w:t xml:space="preserve"> </w:t>
            </w:r>
            <w:r>
              <w:rPr>
                <w:w w:val="95"/>
                <w:sz w:val="18"/>
              </w:rPr>
              <w:t>omm</w:t>
            </w:r>
            <w:r>
              <w:rPr>
                <w:spacing w:val="-18"/>
                <w:w w:val="95"/>
                <w:sz w:val="18"/>
              </w:rPr>
              <w:t xml:space="preserve"> </w:t>
            </w:r>
            <w:r>
              <w:rPr>
                <w:w w:val="95"/>
                <w:sz w:val="18"/>
              </w:rPr>
              <w:t>dbgrp</w:t>
            </w:r>
            <w:r>
              <w:rPr>
                <w:spacing w:val="-16"/>
                <w:w w:val="95"/>
                <w:sz w:val="18"/>
              </w:rPr>
              <w:t xml:space="preserve"> </w:t>
            </w:r>
            <w:r>
              <w:rPr>
                <w:w w:val="95"/>
                <w:sz w:val="18"/>
              </w:rPr>
              <w:t>1.8K</w:t>
            </w:r>
            <w:r>
              <w:rPr>
                <w:spacing w:val="-18"/>
                <w:w w:val="95"/>
                <w:sz w:val="18"/>
              </w:rPr>
              <w:t xml:space="preserve"> </w:t>
            </w:r>
            <w:r>
              <w:rPr>
                <w:w w:val="95"/>
                <w:sz w:val="18"/>
              </w:rPr>
              <w:t>Jun</w:t>
            </w:r>
            <w:r>
              <w:rPr>
                <w:spacing w:val="-14"/>
                <w:w w:val="95"/>
                <w:sz w:val="18"/>
              </w:rPr>
              <w:t xml:space="preserve"> </w:t>
            </w:r>
            <w:r>
              <w:rPr>
                <w:w w:val="95"/>
                <w:sz w:val="18"/>
              </w:rPr>
              <w:t>17</w:t>
            </w:r>
            <w:r>
              <w:rPr>
                <w:spacing w:val="-17"/>
                <w:w w:val="95"/>
                <w:sz w:val="18"/>
              </w:rPr>
              <w:t xml:space="preserve"> </w:t>
            </w:r>
            <w:r>
              <w:rPr>
                <w:w w:val="95"/>
                <w:sz w:val="18"/>
              </w:rPr>
              <w:t>14:45</w:t>
            </w:r>
            <w:r>
              <w:rPr>
                <w:spacing w:val="-17"/>
                <w:w w:val="95"/>
                <w:sz w:val="18"/>
              </w:rPr>
              <w:t xml:space="preserve"> </w:t>
            </w:r>
            <w:r>
              <w:rPr>
                <w:w w:val="95"/>
                <w:sz w:val="18"/>
              </w:rPr>
              <w:t>gsdump_post.sql</w:t>
            </w:r>
          </w:p>
          <w:p>
            <w:pPr>
              <w:pStyle w:val="17"/>
              <w:tabs>
                <w:tab w:val="left" w:leader="hyphen" w:pos="786"/>
              </w:tabs>
              <w:spacing w:before="61"/>
              <w:rPr>
                <w:sz w:val="18"/>
              </w:rPr>
            </w:pPr>
            <w:r>
              <w:rPr>
                <w:sz w:val="18"/>
              </w:rPr>
              <w:t>-rw</w:t>
            </w:r>
            <w:r>
              <w:rPr>
                <w:sz w:val="18"/>
              </w:rPr>
              <w:tab/>
            </w:r>
            <w:r>
              <w:rPr>
                <w:w w:val="95"/>
                <w:sz w:val="18"/>
              </w:rPr>
              <w:t>1</w:t>
            </w:r>
            <w:r>
              <w:rPr>
                <w:spacing w:val="-18"/>
                <w:w w:val="95"/>
                <w:sz w:val="18"/>
              </w:rPr>
              <w:t xml:space="preserve"> </w:t>
            </w:r>
            <w:r>
              <w:rPr>
                <w:w w:val="95"/>
                <w:sz w:val="18"/>
              </w:rPr>
              <w:t>omm</w:t>
            </w:r>
            <w:r>
              <w:rPr>
                <w:spacing w:val="-19"/>
                <w:w w:val="95"/>
                <w:sz w:val="18"/>
              </w:rPr>
              <w:t xml:space="preserve"> </w:t>
            </w:r>
            <w:r>
              <w:rPr>
                <w:w w:val="95"/>
                <w:sz w:val="18"/>
              </w:rPr>
              <w:t>dbgrp</w:t>
            </w:r>
            <w:r>
              <w:rPr>
                <w:spacing w:val="-16"/>
                <w:w w:val="95"/>
                <w:sz w:val="18"/>
              </w:rPr>
              <w:t xml:space="preserve"> </w:t>
            </w:r>
            <w:r>
              <w:rPr>
                <w:w w:val="95"/>
                <w:sz w:val="18"/>
              </w:rPr>
              <w:t>9.5K</w:t>
            </w:r>
            <w:r>
              <w:rPr>
                <w:spacing w:val="-19"/>
                <w:w w:val="95"/>
                <w:sz w:val="18"/>
              </w:rPr>
              <w:t xml:space="preserve"> </w:t>
            </w:r>
            <w:r>
              <w:rPr>
                <w:w w:val="95"/>
                <w:sz w:val="18"/>
              </w:rPr>
              <w:t>Jun</w:t>
            </w:r>
            <w:r>
              <w:rPr>
                <w:spacing w:val="-15"/>
                <w:w w:val="95"/>
                <w:sz w:val="18"/>
              </w:rPr>
              <w:t xml:space="preserve"> </w:t>
            </w:r>
            <w:r>
              <w:rPr>
                <w:w w:val="95"/>
                <w:sz w:val="18"/>
              </w:rPr>
              <w:t>17</w:t>
            </w:r>
            <w:r>
              <w:rPr>
                <w:spacing w:val="-17"/>
                <w:w w:val="95"/>
                <w:sz w:val="18"/>
              </w:rPr>
              <w:t xml:space="preserve"> </w:t>
            </w:r>
            <w:r>
              <w:rPr>
                <w:w w:val="95"/>
                <w:sz w:val="18"/>
              </w:rPr>
              <w:t>14:56</w:t>
            </w:r>
            <w:r>
              <w:rPr>
                <w:spacing w:val="-18"/>
                <w:w w:val="95"/>
                <w:sz w:val="18"/>
              </w:rPr>
              <w:t xml:space="preserve"> </w:t>
            </w:r>
            <w:r>
              <w:rPr>
                <w:w w:val="95"/>
                <w:sz w:val="18"/>
              </w:rPr>
              <w:t>gsdump_post.tar</w:t>
            </w:r>
          </w:p>
          <w:p>
            <w:pPr>
              <w:pStyle w:val="17"/>
              <w:spacing w:before="64"/>
              <w:rPr>
                <w:sz w:val="18"/>
              </w:rPr>
            </w:pPr>
            <w:r>
              <w:rPr>
                <w:w w:val="90"/>
                <w:sz w:val="18"/>
              </w:rPr>
              <w:t>-rw-------</w:t>
            </w:r>
            <w:r>
              <w:rPr>
                <w:spacing w:val="-3"/>
                <w:w w:val="90"/>
                <w:sz w:val="18"/>
              </w:rPr>
              <w:t xml:space="preserve"> </w:t>
            </w:r>
            <w:r>
              <w:rPr>
                <w:w w:val="90"/>
                <w:sz w:val="18"/>
              </w:rPr>
              <w:t>1</w:t>
            </w:r>
            <w:r>
              <w:rPr>
                <w:spacing w:val="-5"/>
                <w:w w:val="90"/>
                <w:sz w:val="18"/>
              </w:rPr>
              <w:t xml:space="preserve"> </w:t>
            </w:r>
            <w:r>
              <w:rPr>
                <w:w w:val="90"/>
                <w:sz w:val="18"/>
              </w:rPr>
              <w:t>omm</w:t>
            </w:r>
            <w:r>
              <w:rPr>
                <w:spacing w:val="-6"/>
                <w:w w:val="90"/>
                <w:sz w:val="18"/>
              </w:rPr>
              <w:t xml:space="preserve"> </w:t>
            </w:r>
            <w:r>
              <w:rPr>
                <w:w w:val="90"/>
                <w:sz w:val="18"/>
              </w:rPr>
              <w:t>dbgrp</w:t>
            </w:r>
            <w:r>
              <w:rPr>
                <w:spacing w:val="62"/>
                <w:sz w:val="18"/>
              </w:rPr>
              <w:t xml:space="preserve">  </w:t>
            </w:r>
            <w:r>
              <w:rPr>
                <w:w w:val="90"/>
                <w:sz w:val="18"/>
              </w:rPr>
              <w:t>598</w:t>
            </w:r>
            <w:r>
              <w:rPr>
                <w:spacing w:val="-5"/>
                <w:w w:val="90"/>
                <w:sz w:val="18"/>
              </w:rPr>
              <w:t xml:space="preserve"> </w:t>
            </w:r>
            <w:r>
              <w:rPr>
                <w:w w:val="90"/>
                <w:sz w:val="18"/>
              </w:rPr>
              <w:t>Jun</w:t>
            </w:r>
            <w:r>
              <w:rPr>
                <w:spacing w:val="-5"/>
                <w:w w:val="90"/>
                <w:sz w:val="18"/>
              </w:rPr>
              <w:t xml:space="preserve"> </w:t>
            </w:r>
            <w:r>
              <w:rPr>
                <w:w w:val="90"/>
                <w:sz w:val="18"/>
              </w:rPr>
              <w:t>17</w:t>
            </w:r>
            <w:r>
              <w:rPr>
                <w:spacing w:val="-6"/>
                <w:w w:val="90"/>
                <w:sz w:val="18"/>
              </w:rPr>
              <w:t xml:space="preserve"> </w:t>
            </w:r>
            <w:r>
              <w:rPr>
                <w:w w:val="90"/>
                <w:sz w:val="18"/>
              </w:rPr>
              <w:t>15:05</w:t>
            </w:r>
            <w:r>
              <w:rPr>
                <w:spacing w:val="-5"/>
                <w:w w:val="90"/>
                <w:sz w:val="18"/>
              </w:rPr>
              <w:t xml:space="preserve"> </w:t>
            </w:r>
            <w:r>
              <w:rPr>
                <w:w w:val="90"/>
                <w:sz w:val="18"/>
              </w:rPr>
              <w:t>view_cust.sql</w:t>
            </w:r>
          </w:p>
        </w:tc>
      </w:tr>
    </w:tbl>
    <w:p>
      <w:pPr>
        <w:pStyle w:val="4"/>
        <w:numPr>
          <w:ilvl w:val="3"/>
          <w:numId w:val="27"/>
        </w:numPr>
        <w:tabs>
          <w:tab w:val="left" w:pos="955"/>
        </w:tabs>
        <w:ind w:hanging="823"/>
      </w:pPr>
      <w:r>
        <w:rPr>
          <w:rFonts w:ascii="Tahoma" w:eastAsia="Tahoma"/>
          <w:w w:val="95"/>
        </w:rPr>
        <w:t>gs_dumpall</w:t>
      </w:r>
      <w:r>
        <w:rPr>
          <w:rFonts w:ascii="Tahoma" w:eastAsia="Tahoma"/>
          <w:spacing w:val="32"/>
          <w:w w:val="95"/>
        </w:rPr>
        <w:t xml:space="preserve"> </w:t>
      </w:r>
      <w:r>
        <w:rPr>
          <w:w w:val="95"/>
        </w:rPr>
        <w:t>数据导出。</w:t>
      </w:r>
    </w:p>
    <w:p>
      <w:pPr>
        <w:pStyle w:val="9"/>
        <w:spacing w:before="66" w:line="223" w:lineRule="auto"/>
        <w:ind w:left="1153" w:right="368"/>
        <w:jc w:val="both"/>
      </w:pPr>
      <w:r>
        <w:rPr>
          <w:rFonts w:ascii="Tahoma" w:eastAsia="Tahoma"/>
          <w:w w:val="95"/>
        </w:rPr>
        <w:t>gs_dumpall</w:t>
      </w:r>
      <w:r>
        <w:rPr>
          <w:rFonts w:ascii="Tahoma" w:eastAsia="Tahoma"/>
          <w:spacing w:val="16"/>
          <w:w w:val="95"/>
        </w:rPr>
        <w:t xml:space="preserve"> </w:t>
      </w:r>
      <w:r>
        <w:rPr>
          <w:spacing w:val="50"/>
          <w:w w:val="95"/>
        </w:rPr>
        <w:t>是</w:t>
      </w:r>
      <w:r>
        <w:rPr>
          <w:rFonts w:ascii="Tahoma" w:eastAsia="Tahoma"/>
          <w:w w:val="95"/>
        </w:rPr>
        <w:t>openGauss</w:t>
      </w:r>
      <w:r>
        <w:rPr>
          <w:rFonts w:ascii="Tahoma" w:eastAsia="Tahoma"/>
          <w:spacing w:val="16"/>
          <w:w w:val="95"/>
        </w:rPr>
        <w:t xml:space="preserve"> </w:t>
      </w:r>
      <w:r>
        <w:rPr>
          <w:spacing w:val="2"/>
          <w:w w:val="95"/>
        </w:rPr>
        <w:t>用于导出所有数据库相关信息工具，它可以导出</w:t>
      </w:r>
      <w:r>
        <w:rPr>
          <w:rFonts w:ascii="Tahoma" w:eastAsia="Tahoma"/>
          <w:w w:val="95"/>
        </w:rPr>
        <w:t>openGauss</w:t>
      </w:r>
      <w:r>
        <w:rPr>
          <w:rFonts w:ascii="Tahoma" w:eastAsia="Tahoma"/>
          <w:spacing w:val="80"/>
        </w:rPr>
        <w:t xml:space="preserve"> </w:t>
      </w:r>
      <w:r>
        <w:rPr>
          <w:w w:val="95"/>
        </w:rPr>
        <w:t>数据库的所有数据，包括默认数据库</w:t>
      </w:r>
      <w:r>
        <w:rPr>
          <w:spacing w:val="63"/>
        </w:rPr>
        <w:t xml:space="preserve"> </w:t>
      </w:r>
      <w:r>
        <w:rPr>
          <w:rFonts w:ascii="Tahoma" w:eastAsia="Tahoma"/>
          <w:w w:val="95"/>
        </w:rPr>
        <w:t>postgres</w:t>
      </w:r>
      <w:r>
        <w:rPr>
          <w:rFonts w:ascii="Tahoma" w:eastAsia="Tahoma"/>
          <w:spacing w:val="61"/>
        </w:rPr>
        <w:t xml:space="preserve"> </w:t>
      </w:r>
      <w:r>
        <w:rPr>
          <w:spacing w:val="3"/>
          <w:w w:val="95"/>
        </w:rPr>
        <w:t>的数据、自定义数据库的数据、以及</w:t>
      </w:r>
      <w:r>
        <w:rPr>
          <w:rFonts w:ascii="Tahoma" w:eastAsia="Tahoma"/>
          <w:w w:val="95"/>
        </w:rPr>
        <w:t>openGauss</w:t>
      </w:r>
      <w:r>
        <w:rPr>
          <w:rFonts w:ascii="Tahoma" w:eastAsia="Tahoma"/>
          <w:spacing w:val="68"/>
        </w:rPr>
        <w:t xml:space="preserve"> </w:t>
      </w:r>
      <w:r>
        <w:rPr>
          <w:w w:val="95"/>
        </w:rPr>
        <w:t>所有</w:t>
      </w:r>
      <w:r>
        <w:t>数据库公共的全局对象。</w:t>
      </w:r>
    </w:p>
    <w:p>
      <w:pPr>
        <w:pStyle w:val="9"/>
        <w:spacing w:before="62"/>
        <w:ind w:left="1153"/>
      </w:pPr>
      <w:r>
        <w:rPr>
          <w:rFonts w:ascii="Tahoma" w:eastAsia="Tahoma"/>
          <w:w w:val="95"/>
        </w:rPr>
        <w:t>gs_dumpall</w:t>
      </w:r>
      <w:r>
        <w:rPr>
          <w:rFonts w:ascii="Tahoma" w:eastAsia="Tahoma"/>
          <w:spacing w:val="52"/>
          <w:w w:val="95"/>
        </w:rPr>
        <w:t xml:space="preserve"> </w:t>
      </w:r>
      <w:r>
        <w:rPr>
          <w:spacing w:val="16"/>
          <w:w w:val="95"/>
        </w:rPr>
        <w:t>在导出</w:t>
      </w:r>
      <w:r>
        <w:rPr>
          <w:rFonts w:ascii="Tahoma" w:eastAsia="Tahoma"/>
          <w:w w:val="95"/>
        </w:rPr>
        <w:t>openGauss</w:t>
      </w:r>
      <w:r>
        <w:rPr>
          <w:rFonts w:ascii="Tahoma" w:eastAsia="Tahoma"/>
          <w:spacing w:val="53"/>
          <w:w w:val="95"/>
        </w:rPr>
        <w:t xml:space="preserve"> </w:t>
      </w:r>
      <w:r>
        <w:rPr>
          <w:w w:val="95"/>
        </w:rPr>
        <w:t>所有数据库时分为两部分：</w:t>
      </w:r>
    </w:p>
    <w:p>
      <w:pPr>
        <w:pStyle w:val="16"/>
        <w:numPr>
          <w:ilvl w:val="4"/>
          <w:numId w:val="27"/>
        </w:numPr>
        <w:tabs>
          <w:tab w:val="left" w:pos="1573"/>
          <w:tab w:val="left" w:pos="1574"/>
        </w:tabs>
        <w:spacing w:before="69" w:line="225" w:lineRule="auto"/>
        <w:ind w:right="429"/>
        <w:rPr>
          <w:sz w:val="21"/>
          <w:lang w:eastAsia="zh-CN"/>
        </w:rPr>
      </w:pPr>
      <w:r>
        <w:rPr>
          <w:rFonts w:ascii="Tahoma" w:hAnsi="Tahoma" w:eastAsia="Tahoma"/>
          <w:spacing w:val="-1"/>
          <w:sz w:val="21"/>
          <w:lang w:eastAsia="zh-CN"/>
        </w:rPr>
        <w:t>gs_dumpall</w:t>
      </w:r>
      <w:r>
        <w:rPr>
          <w:rFonts w:ascii="Tahoma" w:hAnsi="Tahoma" w:eastAsia="Tahoma"/>
          <w:spacing w:val="-16"/>
          <w:sz w:val="21"/>
          <w:lang w:eastAsia="zh-CN"/>
        </w:rPr>
        <w:t xml:space="preserve"> </w:t>
      </w:r>
      <w:r>
        <w:rPr>
          <w:spacing w:val="-1"/>
          <w:sz w:val="21"/>
          <w:lang w:eastAsia="zh-CN"/>
        </w:rPr>
        <w:t>自身对所有数据库公共的全局对象进行导出，包括有关数据库用户和组，表</w:t>
      </w:r>
      <w:r>
        <w:rPr>
          <w:sz w:val="21"/>
          <w:lang w:eastAsia="zh-CN"/>
        </w:rPr>
        <w:t>空间以及属性（例如，适用于数据库整体的访问权限）信息。</w:t>
      </w:r>
    </w:p>
    <w:p>
      <w:pPr>
        <w:pStyle w:val="16"/>
        <w:numPr>
          <w:ilvl w:val="4"/>
          <w:numId w:val="27"/>
        </w:numPr>
        <w:tabs>
          <w:tab w:val="left" w:pos="1573"/>
          <w:tab w:val="left" w:pos="1574"/>
        </w:tabs>
        <w:spacing w:before="77" w:line="223" w:lineRule="auto"/>
        <w:ind w:right="275"/>
        <w:rPr>
          <w:sz w:val="21"/>
          <w:lang w:eastAsia="zh-CN"/>
        </w:rPr>
      </w:pPr>
      <w:r>
        <w:rPr>
          <w:rFonts w:ascii="Tahoma" w:hAnsi="Tahoma" w:eastAsia="Tahoma"/>
          <w:w w:val="95"/>
          <w:sz w:val="21"/>
          <w:lang w:eastAsia="zh-CN"/>
        </w:rPr>
        <w:t>gs_dumpall</w:t>
      </w:r>
      <w:r>
        <w:rPr>
          <w:rFonts w:ascii="Tahoma" w:hAnsi="Tahoma" w:eastAsia="Tahoma"/>
          <w:spacing w:val="32"/>
          <w:w w:val="95"/>
          <w:sz w:val="21"/>
          <w:lang w:eastAsia="zh-CN"/>
        </w:rPr>
        <w:t xml:space="preserve"> </w:t>
      </w:r>
      <w:r>
        <w:rPr>
          <w:spacing w:val="7"/>
          <w:w w:val="95"/>
          <w:sz w:val="21"/>
          <w:lang w:eastAsia="zh-CN"/>
        </w:rPr>
        <w:t xml:space="preserve">通过调用 </w:t>
      </w:r>
      <w:r>
        <w:rPr>
          <w:rFonts w:ascii="Tahoma" w:hAnsi="Tahoma" w:eastAsia="Tahoma"/>
          <w:w w:val="95"/>
          <w:sz w:val="21"/>
          <w:lang w:eastAsia="zh-CN"/>
        </w:rPr>
        <w:t>gs_dump</w:t>
      </w:r>
      <w:r>
        <w:rPr>
          <w:rFonts w:ascii="Tahoma" w:hAnsi="Tahoma" w:eastAsia="Tahoma"/>
          <w:spacing w:val="31"/>
          <w:w w:val="95"/>
          <w:sz w:val="21"/>
          <w:lang w:eastAsia="zh-CN"/>
        </w:rPr>
        <w:t xml:space="preserve"> </w:t>
      </w:r>
      <w:r>
        <w:rPr>
          <w:spacing w:val="16"/>
          <w:w w:val="95"/>
          <w:sz w:val="21"/>
          <w:lang w:eastAsia="zh-CN"/>
        </w:rPr>
        <w:t>来完成</w:t>
      </w:r>
      <w:r>
        <w:rPr>
          <w:rFonts w:ascii="Tahoma" w:hAnsi="Tahoma" w:eastAsia="Tahoma"/>
          <w:w w:val="95"/>
          <w:sz w:val="21"/>
          <w:lang w:eastAsia="zh-CN"/>
        </w:rPr>
        <w:t>openGauss</w:t>
      </w:r>
      <w:r>
        <w:rPr>
          <w:rFonts w:ascii="Tahoma" w:hAnsi="Tahoma" w:eastAsia="Tahoma"/>
          <w:spacing w:val="37"/>
          <w:w w:val="95"/>
          <w:sz w:val="21"/>
          <w:lang w:eastAsia="zh-CN"/>
        </w:rPr>
        <w:t xml:space="preserve"> </w:t>
      </w:r>
      <w:r>
        <w:rPr>
          <w:spacing w:val="5"/>
          <w:w w:val="95"/>
          <w:sz w:val="21"/>
          <w:lang w:eastAsia="zh-CN"/>
        </w:rPr>
        <w:t xml:space="preserve">中各数据库的 </w:t>
      </w:r>
      <w:r>
        <w:rPr>
          <w:rFonts w:ascii="Tahoma" w:hAnsi="Tahoma" w:eastAsia="Tahoma"/>
          <w:w w:val="95"/>
          <w:sz w:val="21"/>
          <w:lang w:eastAsia="zh-CN"/>
        </w:rPr>
        <w:t>SQL</w:t>
      </w:r>
      <w:r>
        <w:rPr>
          <w:rFonts w:ascii="Tahoma" w:hAnsi="Tahoma" w:eastAsia="Tahoma"/>
          <w:spacing w:val="31"/>
          <w:w w:val="95"/>
          <w:sz w:val="21"/>
          <w:lang w:eastAsia="zh-CN"/>
        </w:rPr>
        <w:t xml:space="preserve"> </w:t>
      </w:r>
      <w:r>
        <w:rPr>
          <w:w w:val="95"/>
          <w:sz w:val="21"/>
          <w:lang w:eastAsia="zh-CN"/>
        </w:rPr>
        <w:t>脚本文件导出，该脚</w:t>
      </w:r>
      <w:r>
        <w:rPr>
          <w:spacing w:val="-1"/>
          <w:sz w:val="21"/>
          <w:lang w:eastAsia="zh-CN"/>
        </w:rPr>
        <w:t xml:space="preserve">本文件包含将数据库恢复为其保存时的状态所需要的全部 </w:t>
      </w:r>
      <w:r>
        <w:rPr>
          <w:rFonts w:ascii="Tahoma" w:hAnsi="Tahoma" w:eastAsia="Tahoma"/>
          <w:sz w:val="21"/>
          <w:lang w:eastAsia="zh-CN"/>
        </w:rPr>
        <w:t>SQL</w:t>
      </w:r>
      <w:r>
        <w:rPr>
          <w:rFonts w:ascii="Tahoma" w:hAnsi="Tahoma" w:eastAsia="Tahoma"/>
          <w:spacing w:val="-15"/>
          <w:sz w:val="21"/>
          <w:lang w:eastAsia="zh-CN"/>
        </w:rPr>
        <w:t xml:space="preserve"> </w:t>
      </w:r>
      <w:r>
        <w:rPr>
          <w:sz w:val="21"/>
          <w:lang w:eastAsia="zh-CN"/>
        </w:rPr>
        <w:t>语句。</w:t>
      </w:r>
    </w:p>
    <w:p>
      <w:pPr>
        <w:pStyle w:val="9"/>
        <w:spacing w:before="60" w:line="375" w:lineRule="exact"/>
        <w:ind w:left="1153"/>
        <w:rPr>
          <w:lang w:eastAsia="zh-CN"/>
        </w:rPr>
      </w:pPr>
      <w:r>
        <w:rPr>
          <w:spacing w:val="-2"/>
          <w:lang w:eastAsia="zh-CN"/>
        </w:rPr>
        <w:t xml:space="preserve">以上两部分导出的结果为纯文本格式的 </w:t>
      </w:r>
      <w:r>
        <w:rPr>
          <w:rFonts w:ascii="Tahoma" w:eastAsia="Tahoma"/>
          <w:spacing w:val="-1"/>
          <w:lang w:eastAsia="zh-CN"/>
        </w:rPr>
        <w:t>SQL</w:t>
      </w:r>
      <w:r>
        <w:rPr>
          <w:rFonts w:ascii="Tahoma" w:eastAsia="Tahoma"/>
          <w:spacing w:val="-15"/>
          <w:lang w:eastAsia="zh-CN"/>
        </w:rPr>
        <w:t xml:space="preserve"> </w:t>
      </w:r>
      <w:r>
        <w:rPr>
          <w:spacing w:val="-3"/>
          <w:lang w:eastAsia="zh-CN"/>
        </w:rPr>
        <w:t xml:space="preserve">脚本文件，使用 </w:t>
      </w:r>
      <w:r>
        <w:rPr>
          <w:rFonts w:ascii="Tahoma" w:eastAsia="Tahoma"/>
          <w:lang w:eastAsia="zh-CN"/>
        </w:rPr>
        <w:t>gsql</w:t>
      </w:r>
      <w:r>
        <w:rPr>
          <w:rFonts w:ascii="Tahoma" w:eastAsia="Tahoma"/>
          <w:spacing w:val="-17"/>
          <w:lang w:eastAsia="zh-CN"/>
        </w:rPr>
        <w:t xml:space="preserve"> </w:t>
      </w:r>
      <w:r>
        <w:rPr>
          <w:lang w:eastAsia="zh-CN"/>
        </w:rPr>
        <w:t>运行该脚本文件可以恢复</w:t>
      </w:r>
    </w:p>
    <w:p>
      <w:pPr>
        <w:pStyle w:val="9"/>
        <w:spacing w:line="375" w:lineRule="exact"/>
        <w:ind w:left="1153"/>
      </w:pPr>
      <w:r>
        <w:rPr>
          <w:rFonts w:ascii="Tahoma" w:eastAsia="Tahoma"/>
          <w:w w:val="95"/>
        </w:rPr>
        <w:t>openGauss</w:t>
      </w:r>
      <w:r>
        <w:rPr>
          <w:rFonts w:ascii="Tahoma" w:eastAsia="Tahoma"/>
          <w:spacing w:val="13"/>
          <w:w w:val="95"/>
        </w:rPr>
        <w:t xml:space="preserve"> </w:t>
      </w:r>
      <w:r>
        <w:rPr>
          <w:w w:val="95"/>
        </w:rPr>
        <w:t>数据库。</w:t>
      </w:r>
    </w:p>
    <w:p>
      <w:pPr>
        <w:pStyle w:val="9"/>
        <w:spacing w:before="92"/>
        <w:ind w:left="1028"/>
      </w:pPr>
      <w:r>
        <w:rPr>
          <w:spacing w:val="1"/>
          <w:w w:val="95"/>
          <w:sz w:val="24"/>
        </w:rPr>
        <w:t xml:space="preserve">步骤 </w:t>
      </w:r>
      <w:r>
        <w:rPr>
          <w:rFonts w:ascii="Tahoma" w:eastAsia="Tahoma"/>
          <w:w w:val="95"/>
          <w:sz w:val="24"/>
        </w:rPr>
        <w:t>1</w:t>
      </w:r>
      <w:r>
        <w:rPr>
          <w:rFonts w:ascii="Tahoma" w:eastAsia="Tahoma"/>
          <w:spacing w:val="167"/>
          <w:sz w:val="24"/>
        </w:rPr>
        <w:t xml:space="preserve"> </w:t>
      </w:r>
      <w:r>
        <w:rPr>
          <w:spacing w:val="7"/>
          <w:w w:val="95"/>
        </w:rPr>
        <w:t xml:space="preserve">使用 </w:t>
      </w:r>
      <w:r>
        <w:rPr>
          <w:rFonts w:ascii="Tahoma" w:eastAsia="Tahoma"/>
          <w:w w:val="95"/>
        </w:rPr>
        <w:t>gs_dumpall</w:t>
      </w:r>
      <w:r>
        <w:rPr>
          <w:rFonts w:ascii="Tahoma" w:eastAsia="Tahoma"/>
          <w:spacing w:val="16"/>
          <w:w w:val="95"/>
        </w:rPr>
        <w:t xml:space="preserve"> </w:t>
      </w:r>
      <w:r>
        <w:rPr>
          <w:spacing w:val="12"/>
          <w:w w:val="95"/>
        </w:rPr>
        <w:t>一次导出</w:t>
      </w:r>
      <w:r>
        <w:rPr>
          <w:rFonts w:ascii="Tahoma" w:eastAsia="Tahoma"/>
          <w:w w:val="95"/>
        </w:rPr>
        <w:t>openGauss</w:t>
      </w:r>
      <w:r>
        <w:rPr>
          <w:rFonts w:ascii="Tahoma" w:eastAsia="Tahoma"/>
          <w:spacing w:val="20"/>
          <w:w w:val="95"/>
        </w:rPr>
        <w:t xml:space="preserve"> </w:t>
      </w:r>
      <w:r>
        <w:rPr>
          <w:w w:val="95"/>
        </w:rPr>
        <w:t>的所有数据库。</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trPr>
        <w:tc>
          <w:tcPr>
            <w:tcW w:w="8846" w:type="dxa"/>
            <w:tcBorders>
              <w:bottom w:val="nil"/>
            </w:tcBorders>
            <w:shd w:val="clear" w:color="auto" w:fill="D9D9D9"/>
          </w:tcPr>
          <w:p>
            <w:pPr>
              <w:pStyle w:val="17"/>
              <w:spacing w:before="16"/>
              <w:rPr>
                <w:sz w:val="18"/>
              </w:rPr>
            </w:pPr>
            <w:r>
              <w:rPr>
                <w:w w:val="95"/>
                <w:sz w:val="18"/>
              </w:rPr>
              <w:t>[omm@opengauss</w:t>
            </w:r>
            <w:r>
              <w:rPr>
                <w:spacing w:val="-16"/>
                <w:w w:val="95"/>
                <w:sz w:val="18"/>
              </w:rPr>
              <w:t xml:space="preserve"> </w:t>
            </w:r>
            <w:r>
              <w:rPr>
                <w:w w:val="95"/>
                <w:sz w:val="18"/>
              </w:rPr>
              <w:t>backup]$</w:t>
            </w:r>
            <w:r>
              <w:rPr>
                <w:spacing w:val="-15"/>
                <w:w w:val="95"/>
                <w:sz w:val="18"/>
              </w:rPr>
              <w:t xml:space="preserve"> </w:t>
            </w:r>
            <w:r>
              <w:rPr>
                <w:w w:val="95"/>
                <w:sz w:val="18"/>
              </w:rPr>
              <w:t>gs_dumpall</w:t>
            </w:r>
            <w:r>
              <w:rPr>
                <w:spacing w:val="-12"/>
                <w:w w:val="95"/>
                <w:sz w:val="18"/>
              </w:rPr>
              <w:t xml:space="preserve"> </w:t>
            </w:r>
            <w:r>
              <w:rPr>
                <w:w w:val="95"/>
                <w:sz w:val="18"/>
              </w:rPr>
              <w:t>-f</w:t>
            </w:r>
            <w:r>
              <w:rPr>
                <w:spacing w:val="91"/>
                <w:sz w:val="18"/>
              </w:rPr>
              <w:t xml:space="preserve"> </w:t>
            </w:r>
            <w:r>
              <w:rPr>
                <w:w w:val="95"/>
                <w:sz w:val="18"/>
              </w:rPr>
              <w:t>/gaussdb/backup/gsdumpall.sql</w:t>
            </w:r>
            <w:r>
              <w:rPr>
                <w:spacing w:val="-12"/>
                <w:w w:val="95"/>
                <w:sz w:val="18"/>
              </w:rPr>
              <w:t xml:space="preserve"> </w:t>
            </w:r>
            <w:r>
              <w:rPr>
                <w:w w:val="95"/>
                <w:sz w:val="18"/>
              </w:rPr>
              <w:t>-p</w:t>
            </w:r>
            <w:r>
              <w:rPr>
                <w:spacing w:val="-14"/>
                <w:w w:val="95"/>
                <w:sz w:val="18"/>
              </w:rPr>
              <w:t xml:space="preserve"> </w:t>
            </w:r>
            <w:r>
              <w:rPr>
                <w:w w:val="95"/>
                <w:sz w:val="18"/>
              </w:rPr>
              <w:t>26000</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98" w:hRule="atLeast"/>
        </w:trPr>
        <w:tc>
          <w:tcPr>
            <w:tcW w:w="8846" w:type="dxa"/>
            <w:tcBorders>
              <w:top w:val="nil"/>
            </w:tcBorders>
            <w:shd w:val="clear" w:color="auto" w:fill="D9D9D9"/>
          </w:tcPr>
          <w:p>
            <w:pPr>
              <w:pStyle w:val="17"/>
              <w:spacing w:before="12" w:line="307" w:lineRule="auto"/>
              <w:ind w:right="551"/>
              <w:rPr>
                <w:sz w:val="18"/>
              </w:rPr>
            </w:pPr>
            <w:r>
              <w:rPr>
                <w:w w:val="90"/>
                <w:sz w:val="18"/>
              </w:rPr>
              <w:t>gs_dump[port='26000'][dbname='postgres'][2021-06-17 15:27:35]: The total objects number is 393.</w:t>
            </w:r>
            <w:r>
              <w:rPr>
                <w:spacing w:val="1"/>
                <w:w w:val="90"/>
                <w:sz w:val="18"/>
              </w:rPr>
              <w:t xml:space="preserve"> </w:t>
            </w:r>
            <w:r>
              <w:rPr>
                <w:w w:val="90"/>
                <w:sz w:val="18"/>
              </w:rPr>
              <w:t>gs_dump[port='26000'][dbname='postgres'][2021-06-17</w:t>
            </w:r>
            <w:r>
              <w:rPr>
                <w:spacing w:val="8"/>
                <w:w w:val="90"/>
                <w:sz w:val="18"/>
              </w:rPr>
              <w:t xml:space="preserve"> </w:t>
            </w:r>
            <w:r>
              <w:rPr>
                <w:w w:val="90"/>
                <w:sz w:val="18"/>
              </w:rPr>
              <w:t>15:27:35]:</w:t>
            </w:r>
            <w:r>
              <w:rPr>
                <w:spacing w:val="6"/>
                <w:w w:val="90"/>
                <w:sz w:val="18"/>
              </w:rPr>
              <w:t xml:space="preserve"> </w:t>
            </w:r>
            <w:r>
              <w:rPr>
                <w:w w:val="90"/>
                <w:sz w:val="18"/>
              </w:rPr>
              <w:t>[100.00%]</w:t>
            </w:r>
            <w:r>
              <w:rPr>
                <w:spacing w:val="7"/>
                <w:w w:val="90"/>
                <w:sz w:val="18"/>
              </w:rPr>
              <w:t xml:space="preserve"> </w:t>
            </w:r>
            <w:r>
              <w:rPr>
                <w:w w:val="90"/>
                <w:sz w:val="18"/>
              </w:rPr>
              <w:t>393</w:t>
            </w:r>
            <w:r>
              <w:rPr>
                <w:spacing w:val="5"/>
                <w:w w:val="90"/>
                <w:sz w:val="18"/>
              </w:rPr>
              <w:t xml:space="preserve"> </w:t>
            </w:r>
            <w:r>
              <w:rPr>
                <w:w w:val="90"/>
                <w:sz w:val="18"/>
              </w:rPr>
              <w:t>objects</w:t>
            </w:r>
            <w:r>
              <w:rPr>
                <w:spacing w:val="3"/>
                <w:w w:val="90"/>
                <w:sz w:val="18"/>
              </w:rPr>
              <w:t xml:space="preserve"> </w:t>
            </w:r>
            <w:r>
              <w:rPr>
                <w:w w:val="90"/>
                <w:sz w:val="18"/>
              </w:rPr>
              <w:t>have</w:t>
            </w:r>
            <w:r>
              <w:rPr>
                <w:spacing w:val="8"/>
                <w:w w:val="90"/>
                <w:sz w:val="18"/>
              </w:rPr>
              <w:t xml:space="preserve"> </w:t>
            </w:r>
            <w:r>
              <w:rPr>
                <w:w w:val="90"/>
                <w:sz w:val="18"/>
              </w:rPr>
              <w:t>been</w:t>
            </w:r>
            <w:r>
              <w:rPr>
                <w:spacing w:val="5"/>
                <w:w w:val="90"/>
                <w:sz w:val="18"/>
              </w:rPr>
              <w:t xml:space="preserve"> </w:t>
            </w:r>
            <w:r>
              <w:rPr>
                <w:w w:val="90"/>
                <w:sz w:val="18"/>
              </w:rPr>
              <w:t>dumped.</w:t>
            </w:r>
          </w:p>
          <w:p>
            <w:pPr>
              <w:pStyle w:val="17"/>
              <w:spacing w:before="3" w:line="264" w:lineRule="auto"/>
              <w:ind w:right="1210"/>
              <w:rPr>
                <w:sz w:val="18"/>
              </w:rPr>
            </w:pPr>
            <w:r>
              <w:rPr>
                <w:w w:val="90"/>
                <w:sz w:val="18"/>
              </w:rPr>
              <w:t>gs_dump[port='26000'][dbname='postgres'][2021-06-17</w:t>
            </w:r>
            <w:r>
              <w:rPr>
                <w:spacing w:val="1"/>
                <w:w w:val="90"/>
                <w:sz w:val="18"/>
              </w:rPr>
              <w:t xml:space="preserve"> </w:t>
            </w:r>
            <w:r>
              <w:rPr>
                <w:w w:val="90"/>
                <w:sz w:val="18"/>
              </w:rPr>
              <w:t>15:27:35]:</w:t>
            </w:r>
            <w:r>
              <w:rPr>
                <w:spacing w:val="1"/>
                <w:w w:val="90"/>
                <w:sz w:val="18"/>
              </w:rPr>
              <w:t xml:space="preserve"> </w:t>
            </w:r>
            <w:r>
              <w:rPr>
                <w:w w:val="90"/>
                <w:sz w:val="18"/>
              </w:rPr>
              <w:t>dump database</w:t>
            </w:r>
            <w:r>
              <w:rPr>
                <w:spacing w:val="1"/>
                <w:w w:val="90"/>
                <w:sz w:val="18"/>
              </w:rPr>
              <w:t xml:space="preserve"> </w:t>
            </w:r>
            <w:r>
              <w:rPr>
                <w:w w:val="90"/>
                <w:sz w:val="18"/>
              </w:rPr>
              <w:t>dbname='postgres'</w:t>
            </w:r>
            <w:r>
              <w:rPr>
                <w:spacing w:val="1"/>
                <w:w w:val="90"/>
                <w:sz w:val="18"/>
              </w:rPr>
              <w:t xml:space="preserve"> </w:t>
            </w:r>
            <w:r>
              <w:rPr>
                <w:sz w:val="18"/>
              </w:rPr>
              <w:t>successfully</w:t>
            </w:r>
          </w:p>
          <w:p>
            <w:pPr>
              <w:pStyle w:val="17"/>
              <w:spacing w:before="43" w:line="307" w:lineRule="auto"/>
              <w:ind w:right="2229"/>
              <w:rPr>
                <w:sz w:val="18"/>
              </w:rPr>
            </w:pPr>
            <w:r>
              <w:rPr>
                <w:w w:val="90"/>
                <w:sz w:val="18"/>
              </w:rPr>
              <w:t>gs_dump[port='26000'][dbname='postgres'][2021-06-17 15:27:35]: total time: 223</w:t>
            </w:r>
            <w:r>
              <w:rPr>
                <w:spacing w:val="1"/>
                <w:w w:val="90"/>
                <w:sz w:val="18"/>
              </w:rPr>
              <w:t xml:space="preserve"> </w:t>
            </w:r>
            <w:r>
              <w:rPr>
                <w:w w:val="90"/>
                <w:sz w:val="18"/>
              </w:rPr>
              <w:t>ms</w:t>
            </w:r>
            <w:r>
              <w:rPr>
                <w:spacing w:val="-48"/>
                <w:w w:val="90"/>
                <w:sz w:val="18"/>
              </w:rPr>
              <w:t xml:space="preserve"> </w:t>
            </w:r>
            <w:r>
              <w:rPr>
                <w:w w:val="90"/>
                <w:sz w:val="18"/>
              </w:rPr>
              <w:t>gs_dumpall[port='26000'][2021-06-17</w:t>
            </w:r>
            <w:r>
              <w:rPr>
                <w:spacing w:val="-5"/>
                <w:w w:val="90"/>
                <w:sz w:val="18"/>
              </w:rPr>
              <w:t xml:space="preserve"> </w:t>
            </w:r>
            <w:r>
              <w:rPr>
                <w:w w:val="90"/>
                <w:sz w:val="18"/>
              </w:rPr>
              <w:t>15:27:35]:</w:t>
            </w:r>
            <w:r>
              <w:rPr>
                <w:spacing w:val="-6"/>
                <w:w w:val="90"/>
                <w:sz w:val="18"/>
              </w:rPr>
              <w:t xml:space="preserve"> </w:t>
            </w:r>
            <w:r>
              <w:rPr>
                <w:w w:val="90"/>
                <w:sz w:val="18"/>
              </w:rPr>
              <w:t>dumpall</w:t>
            </w:r>
            <w:r>
              <w:rPr>
                <w:spacing w:val="-7"/>
                <w:w w:val="90"/>
                <w:sz w:val="18"/>
              </w:rPr>
              <w:t xml:space="preserve"> </w:t>
            </w:r>
            <w:r>
              <w:rPr>
                <w:w w:val="90"/>
                <w:sz w:val="18"/>
              </w:rPr>
              <w:t>operation</w:t>
            </w:r>
            <w:r>
              <w:rPr>
                <w:spacing w:val="-7"/>
                <w:w w:val="90"/>
                <w:sz w:val="18"/>
              </w:rPr>
              <w:t xml:space="preserve"> </w:t>
            </w:r>
            <w:r>
              <w:rPr>
                <w:w w:val="90"/>
                <w:sz w:val="18"/>
              </w:rPr>
              <w:t>successful</w:t>
            </w:r>
          </w:p>
          <w:p>
            <w:pPr>
              <w:pStyle w:val="17"/>
              <w:spacing w:before="3"/>
              <w:rPr>
                <w:sz w:val="18"/>
              </w:rPr>
            </w:pPr>
            <w:r>
              <w:rPr>
                <w:w w:val="90"/>
                <w:sz w:val="18"/>
              </w:rPr>
              <w:t>gs_dumpall[port='26000'][2021-06-17</w:t>
            </w:r>
            <w:r>
              <w:rPr>
                <w:spacing w:val="-5"/>
                <w:w w:val="90"/>
                <w:sz w:val="18"/>
              </w:rPr>
              <w:t xml:space="preserve"> </w:t>
            </w:r>
            <w:r>
              <w:rPr>
                <w:w w:val="90"/>
                <w:sz w:val="18"/>
              </w:rPr>
              <w:t>15:27:35]:</w:t>
            </w:r>
            <w:r>
              <w:rPr>
                <w:spacing w:val="-6"/>
                <w:w w:val="90"/>
                <w:sz w:val="18"/>
              </w:rPr>
              <w:t xml:space="preserve"> </w:t>
            </w:r>
            <w:r>
              <w:rPr>
                <w:w w:val="90"/>
                <w:sz w:val="18"/>
              </w:rPr>
              <w:t>total</w:t>
            </w:r>
            <w:r>
              <w:rPr>
                <w:spacing w:val="-7"/>
                <w:w w:val="90"/>
                <w:sz w:val="18"/>
              </w:rPr>
              <w:t xml:space="preserve"> </w:t>
            </w:r>
            <w:r>
              <w:rPr>
                <w:w w:val="90"/>
                <w:sz w:val="18"/>
              </w:rPr>
              <w:t>time:</w:t>
            </w:r>
            <w:r>
              <w:rPr>
                <w:spacing w:val="-5"/>
                <w:w w:val="90"/>
                <w:sz w:val="18"/>
              </w:rPr>
              <w:t xml:space="preserve"> </w:t>
            </w:r>
            <w:r>
              <w:rPr>
                <w:w w:val="90"/>
                <w:sz w:val="18"/>
              </w:rPr>
              <w:t>257</w:t>
            </w:r>
            <w:r>
              <w:rPr>
                <w:spacing w:val="55"/>
                <w:sz w:val="18"/>
              </w:rPr>
              <w:t xml:space="preserve">  </w:t>
            </w:r>
            <w:r>
              <w:rPr>
                <w:w w:val="90"/>
                <w:sz w:val="18"/>
              </w:rPr>
              <w:t>ms</w:t>
            </w:r>
          </w:p>
        </w:tc>
      </w:tr>
    </w:tbl>
    <w:p>
      <w:pPr>
        <w:pStyle w:val="9"/>
        <w:spacing w:before="15"/>
        <w:rPr>
          <w:sz w:val="3"/>
        </w:rPr>
      </w:pPr>
    </w:p>
    <w:p>
      <w:pPr>
        <w:spacing w:before="37"/>
        <w:ind w:left="1028"/>
        <w:rPr>
          <w:rFonts w:ascii="微软雅黑" w:eastAsia="微软雅黑"/>
          <w:sz w:val="21"/>
        </w:rPr>
      </w:pPr>
      <w:r>
        <w:rPr>
          <w:rFonts w:hint="eastAsia" w:ascii="微软雅黑" w:eastAsia="微软雅黑"/>
          <w:w w:val="95"/>
          <w:sz w:val="24"/>
        </w:rPr>
        <w:t xml:space="preserve">步骤 </w:t>
      </w:r>
      <w:r>
        <w:rPr>
          <w:w w:val="95"/>
          <w:sz w:val="24"/>
        </w:rPr>
        <w:t>2</w:t>
      </w:r>
      <w:r>
        <w:rPr>
          <w:spacing w:val="157"/>
          <w:sz w:val="24"/>
        </w:rPr>
        <w:t xml:space="preserve"> </w:t>
      </w:r>
      <w:r>
        <w:rPr>
          <w:rFonts w:hint="eastAsia" w:ascii="微软雅黑" w:eastAsia="微软雅黑"/>
          <w:w w:val="95"/>
          <w:sz w:val="21"/>
        </w:rPr>
        <w:t>查看导出文件。</w:t>
      </w:r>
    </w:p>
    <w:p>
      <w:pPr>
        <w:pStyle w:val="9"/>
        <w:spacing w:before="17"/>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4" w:hRule="atLeast"/>
        </w:trPr>
        <w:tc>
          <w:tcPr>
            <w:tcW w:w="8846" w:type="dxa"/>
            <w:shd w:val="clear" w:color="auto" w:fill="D9D9D9"/>
          </w:tcPr>
          <w:p>
            <w:pPr>
              <w:pStyle w:val="17"/>
              <w:spacing w:before="16" w:line="309" w:lineRule="auto"/>
              <w:ind w:right="4488"/>
              <w:rPr>
                <w:sz w:val="18"/>
              </w:rPr>
            </w:pPr>
            <w:r>
              <w:rPr>
                <w:w w:val="95"/>
                <w:sz w:val="18"/>
              </w:rPr>
              <w:t>[omm@opengauss</w:t>
            </w:r>
            <w:r>
              <w:rPr>
                <w:spacing w:val="-10"/>
                <w:w w:val="95"/>
                <w:sz w:val="18"/>
              </w:rPr>
              <w:t xml:space="preserve"> </w:t>
            </w:r>
            <w:r>
              <w:rPr>
                <w:w w:val="95"/>
                <w:sz w:val="18"/>
              </w:rPr>
              <w:t>backup]$</w:t>
            </w:r>
            <w:r>
              <w:rPr>
                <w:spacing w:val="-8"/>
                <w:w w:val="95"/>
                <w:sz w:val="18"/>
              </w:rPr>
              <w:t xml:space="preserve"> </w:t>
            </w:r>
            <w:r>
              <w:rPr>
                <w:w w:val="95"/>
                <w:sz w:val="18"/>
              </w:rPr>
              <w:t>cd</w:t>
            </w:r>
            <w:r>
              <w:rPr>
                <w:spacing w:val="-8"/>
                <w:w w:val="95"/>
                <w:sz w:val="18"/>
              </w:rPr>
              <w:t xml:space="preserve"> </w:t>
            </w:r>
            <w:r>
              <w:rPr>
                <w:w w:val="95"/>
                <w:sz w:val="18"/>
              </w:rPr>
              <w:t>/gaussdb/backup/</w:t>
            </w:r>
            <w:r>
              <w:rPr>
                <w:spacing w:val="-50"/>
                <w:w w:val="95"/>
                <w:sz w:val="18"/>
              </w:rPr>
              <w:t xml:space="preserve"> </w:t>
            </w:r>
            <w:r>
              <w:rPr>
                <w:w w:val="95"/>
                <w:sz w:val="18"/>
              </w:rPr>
              <w:t>[omm@opengauss</w:t>
            </w:r>
            <w:r>
              <w:rPr>
                <w:spacing w:val="-19"/>
                <w:w w:val="95"/>
                <w:sz w:val="18"/>
              </w:rPr>
              <w:t xml:space="preserve"> </w:t>
            </w:r>
            <w:r>
              <w:rPr>
                <w:w w:val="95"/>
                <w:sz w:val="18"/>
              </w:rPr>
              <w:t>backup]$</w:t>
            </w:r>
            <w:r>
              <w:rPr>
                <w:spacing w:val="-18"/>
                <w:w w:val="95"/>
                <w:sz w:val="18"/>
              </w:rPr>
              <w:t xml:space="preserve"> </w:t>
            </w:r>
            <w:r>
              <w:rPr>
                <w:w w:val="95"/>
                <w:sz w:val="18"/>
              </w:rPr>
              <w:t>ll</w:t>
            </w:r>
          </w:p>
          <w:p>
            <w:pPr>
              <w:pStyle w:val="17"/>
              <w:spacing w:before="1"/>
              <w:rPr>
                <w:sz w:val="18"/>
              </w:rPr>
            </w:pPr>
            <w:r>
              <w:rPr>
                <w:w w:val="95"/>
                <w:sz w:val="18"/>
              </w:rPr>
              <w:t>total</w:t>
            </w:r>
            <w:r>
              <w:rPr>
                <w:spacing w:val="-14"/>
                <w:w w:val="95"/>
                <w:sz w:val="18"/>
              </w:rPr>
              <w:t xml:space="preserve"> </w:t>
            </w:r>
            <w:r>
              <w:rPr>
                <w:w w:val="95"/>
                <w:sz w:val="18"/>
              </w:rPr>
              <w:t>28K</w:t>
            </w:r>
          </w:p>
          <w:p>
            <w:pPr>
              <w:pStyle w:val="17"/>
              <w:tabs>
                <w:tab w:val="left" w:pos="2069"/>
              </w:tabs>
              <w:spacing w:before="64"/>
              <w:rPr>
                <w:sz w:val="18"/>
              </w:rPr>
            </w:pPr>
            <w:r>
              <w:rPr>
                <w:w w:val="90"/>
                <w:sz w:val="18"/>
              </w:rPr>
              <w:t>-rw-------</w:t>
            </w:r>
            <w:r>
              <w:rPr>
                <w:spacing w:val="-4"/>
                <w:w w:val="90"/>
                <w:sz w:val="18"/>
              </w:rPr>
              <w:t xml:space="preserve"> </w:t>
            </w:r>
            <w:r>
              <w:rPr>
                <w:w w:val="90"/>
                <w:sz w:val="18"/>
              </w:rPr>
              <w:t>1</w:t>
            </w:r>
            <w:r>
              <w:rPr>
                <w:spacing w:val="-7"/>
                <w:w w:val="90"/>
                <w:sz w:val="18"/>
              </w:rPr>
              <w:t xml:space="preserve"> </w:t>
            </w:r>
            <w:r>
              <w:rPr>
                <w:w w:val="90"/>
                <w:sz w:val="18"/>
              </w:rPr>
              <w:t>omm</w:t>
            </w:r>
            <w:r>
              <w:rPr>
                <w:spacing w:val="-7"/>
                <w:w w:val="90"/>
                <w:sz w:val="18"/>
              </w:rPr>
              <w:t xml:space="preserve"> </w:t>
            </w:r>
            <w:r>
              <w:rPr>
                <w:w w:val="90"/>
                <w:sz w:val="18"/>
              </w:rPr>
              <w:t>dbgrp</w:t>
            </w:r>
            <w:r>
              <w:rPr>
                <w:w w:val="90"/>
                <w:sz w:val="18"/>
              </w:rPr>
              <w:tab/>
            </w:r>
            <w:r>
              <w:rPr>
                <w:spacing w:val="-1"/>
                <w:w w:val="95"/>
                <w:sz w:val="18"/>
              </w:rPr>
              <w:t>80</w:t>
            </w:r>
            <w:r>
              <w:rPr>
                <w:spacing w:val="-17"/>
                <w:w w:val="95"/>
                <w:sz w:val="18"/>
              </w:rPr>
              <w:t xml:space="preserve"> </w:t>
            </w:r>
            <w:r>
              <w:rPr>
                <w:spacing w:val="-1"/>
                <w:w w:val="95"/>
                <w:sz w:val="18"/>
              </w:rPr>
              <w:t>Jun</w:t>
            </w:r>
            <w:r>
              <w:rPr>
                <w:spacing w:val="-19"/>
                <w:w w:val="95"/>
                <w:sz w:val="18"/>
              </w:rPr>
              <w:t xml:space="preserve"> </w:t>
            </w:r>
            <w:r>
              <w:rPr>
                <w:spacing w:val="-1"/>
                <w:w w:val="95"/>
                <w:sz w:val="18"/>
              </w:rPr>
              <w:t>17</w:t>
            </w:r>
            <w:r>
              <w:rPr>
                <w:spacing w:val="-18"/>
                <w:w w:val="95"/>
                <w:sz w:val="18"/>
              </w:rPr>
              <w:t xml:space="preserve"> </w:t>
            </w:r>
            <w:r>
              <w:rPr>
                <w:spacing w:val="-1"/>
                <w:w w:val="95"/>
                <w:sz w:val="18"/>
              </w:rPr>
              <w:t>14:39</w:t>
            </w:r>
            <w:r>
              <w:rPr>
                <w:spacing w:val="-15"/>
                <w:w w:val="95"/>
                <w:sz w:val="18"/>
              </w:rPr>
              <w:t xml:space="preserve"> </w:t>
            </w:r>
            <w:r>
              <w:rPr>
                <w:spacing w:val="-1"/>
                <w:w w:val="95"/>
                <w:sz w:val="18"/>
              </w:rPr>
              <w:t>copy_cost.txt</w:t>
            </w:r>
          </w:p>
          <w:p>
            <w:pPr>
              <w:pStyle w:val="17"/>
              <w:tabs>
                <w:tab w:val="left" w:leader="hyphen" w:pos="786"/>
              </w:tabs>
              <w:spacing w:before="62"/>
              <w:rPr>
                <w:sz w:val="18"/>
              </w:rPr>
            </w:pPr>
            <w:r>
              <w:rPr>
                <w:sz w:val="18"/>
              </w:rPr>
              <w:t>-rw</w:t>
            </w:r>
            <w:r>
              <w:rPr>
                <w:sz w:val="18"/>
              </w:rPr>
              <w:tab/>
            </w:r>
            <w:r>
              <w:rPr>
                <w:w w:val="95"/>
                <w:sz w:val="18"/>
              </w:rPr>
              <w:t>1</w:t>
            </w:r>
            <w:r>
              <w:rPr>
                <w:spacing w:val="-17"/>
                <w:w w:val="95"/>
                <w:sz w:val="18"/>
              </w:rPr>
              <w:t xml:space="preserve"> </w:t>
            </w:r>
            <w:r>
              <w:rPr>
                <w:w w:val="95"/>
                <w:sz w:val="18"/>
              </w:rPr>
              <w:t>omm</w:t>
            </w:r>
            <w:r>
              <w:rPr>
                <w:spacing w:val="-17"/>
                <w:w w:val="95"/>
                <w:sz w:val="18"/>
              </w:rPr>
              <w:t xml:space="preserve"> </w:t>
            </w:r>
            <w:r>
              <w:rPr>
                <w:w w:val="95"/>
                <w:sz w:val="18"/>
              </w:rPr>
              <w:t>dbgrp</w:t>
            </w:r>
            <w:r>
              <w:rPr>
                <w:spacing w:val="-15"/>
                <w:w w:val="95"/>
                <w:sz w:val="18"/>
              </w:rPr>
              <w:t xml:space="preserve"> </w:t>
            </w:r>
            <w:r>
              <w:rPr>
                <w:w w:val="95"/>
                <w:sz w:val="18"/>
              </w:rPr>
              <w:t>3.2K</w:t>
            </w:r>
            <w:r>
              <w:rPr>
                <w:spacing w:val="-17"/>
                <w:w w:val="95"/>
                <w:sz w:val="18"/>
              </w:rPr>
              <w:t xml:space="preserve"> </w:t>
            </w:r>
            <w:r>
              <w:rPr>
                <w:w w:val="95"/>
                <w:sz w:val="18"/>
              </w:rPr>
              <w:t>Jun</w:t>
            </w:r>
            <w:r>
              <w:rPr>
                <w:spacing w:val="-12"/>
                <w:w w:val="95"/>
                <w:sz w:val="18"/>
              </w:rPr>
              <w:t xml:space="preserve"> </w:t>
            </w:r>
            <w:r>
              <w:rPr>
                <w:w w:val="95"/>
                <w:sz w:val="18"/>
              </w:rPr>
              <w:t>17</w:t>
            </w:r>
            <w:r>
              <w:rPr>
                <w:spacing w:val="-17"/>
                <w:w w:val="95"/>
                <w:sz w:val="18"/>
              </w:rPr>
              <w:t xml:space="preserve"> </w:t>
            </w:r>
            <w:r>
              <w:rPr>
                <w:w w:val="95"/>
                <w:sz w:val="18"/>
              </w:rPr>
              <w:t>15:27</w:t>
            </w:r>
            <w:r>
              <w:rPr>
                <w:spacing w:val="-16"/>
                <w:w w:val="95"/>
                <w:sz w:val="18"/>
              </w:rPr>
              <w:t xml:space="preserve"> </w:t>
            </w:r>
            <w:r>
              <w:rPr>
                <w:w w:val="95"/>
                <w:sz w:val="18"/>
              </w:rPr>
              <w:t>gsdumpall.sql</w:t>
            </w:r>
          </w:p>
          <w:p>
            <w:pPr>
              <w:pStyle w:val="17"/>
              <w:tabs>
                <w:tab w:val="left" w:leader="hyphen" w:pos="786"/>
              </w:tabs>
              <w:spacing w:before="63"/>
              <w:rPr>
                <w:sz w:val="18"/>
              </w:rPr>
            </w:pPr>
            <w:r>
              <w:rPr>
                <w:sz w:val="18"/>
              </w:rPr>
              <w:t>-rw</w:t>
            </w:r>
            <w:r>
              <w:rPr>
                <w:sz w:val="18"/>
              </w:rPr>
              <w:tab/>
            </w:r>
            <w:r>
              <w:rPr>
                <w:w w:val="95"/>
                <w:sz w:val="18"/>
              </w:rPr>
              <w:t>1</w:t>
            </w:r>
            <w:r>
              <w:rPr>
                <w:spacing w:val="-17"/>
                <w:w w:val="95"/>
                <w:sz w:val="18"/>
              </w:rPr>
              <w:t xml:space="preserve"> </w:t>
            </w:r>
            <w:r>
              <w:rPr>
                <w:w w:val="95"/>
                <w:sz w:val="18"/>
              </w:rPr>
              <w:t>omm</w:t>
            </w:r>
            <w:r>
              <w:rPr>
                <w:spacing w:val="-18"/>
                <w:w w:val="95"/>
                <w:sz w:val="18"/>
              </w:rPr>
              <w:t xml:space="preserve"> </w:t>
            </w:r>
            <w:r>
              <w:rPr>
                <w:w w:val="95"/>
                <w:sz w:val="18"/>
              </w:rPr>
              <w:t>dbgrp</w:t>
            </w:r>
            <w:r>
              <w:rPr>
                <w:spacing w:val="-16"/>
                <w:w w:val="95"/>
                <w:sz w:val="18"/>
              </w:rPr>
              <w:t xml:space="preserve"> </w:t>
            </w:r>
            <w:r>
              <w:rPr>
                <w:w w:val="95"/>
                <w:sz w:val="18"/>
              </w:rPr>
              <w:t>1.8K</w:t>
            </w:r>
            <w:r>
              <w:rPr>
                <w:spacing w:val="-18"/>
                <w:w w:val="95"/>
                <w:sz w:val="18"/>
              </w:rPr>
              <w:t xml:space="preserve"> </w:t>
            </w:r>
            <w:r>
              <w:rPr>
                <w:w w:val="95"/>
                <w:sz w:val="18"/>
              </w:rPr>
              <w:t>Jun</w:t>
            </w:r>
            <w:r>
              <w:rPr>
                <w:spacing w:val="-14"/>
                <w:w w:val="95"/>
                <w:sz w:val="18"/>
              </w:rPr>
              <w:t xml:space="preserve"> </w:t>
            </w:r>
            <w:r>
              <w:rPr>
                <w:w w:val="95"/>
                <w:sz w:val="18"/>
              </w:rPr>
              <w:t>17</w:t>
            </w:r>
            <w:r>
              <w:rPr>
                <w:spacing w:val="-17"/>
                <w:w w:val="95"/>
                <w:sz w:val="18"/>
              </w:rPr>
              <w:t xml:space="preserve"> </w:t>
            </w:r>
            <w:r>
              <w:rPr>
                <w:w w:val="95"/>
                <w:sz w:val="18"/>
              </w:rPr>
              <w:t>14:45</w:t>
            </w:r>
            <w:r>
              <w:rPr>
                <w:spacing w:val="-17"/>
                <w:w w:val="95"/>
                <w:sz w:val="18"/>
              </w:rPr>
              <w:t xml:space="preserve"> </w:t>
            </w:r>
            <w:r>
              <w:rPr>
                <w:w w:val="95"/>
                <w:sz w:val="18"/>
              </w:rPr>
              <w:t>gsdump_post.sql</w:t>
            </w:r>
          </w:p>
          <w:p>
            <w:pPr>
              <w:pStyle w:val="17"/>
              <w:tabs>
                <w:tab w:val="left" w:leader="hyphen" w:pos="786"/>
              </w:tabs>
              <w:spacing w:before="64"/>
              <w:rPr>
                <w:sz w:val="18"/>
              </w:rPr>
            </w:pPr>
            <w:r>
              <w:rPr>
                <w:sz w:val="18"/>
              </w:rPr>
              <w:t>-rw</w:t>
            </w:r>
            <w:r>
              <w:rPr>
                <w:sz w:val="18"/>
              </w:rPr>
              <w:tab/>
            </w:r>
            <w:r>
              <w:rPr>
                <w:w w:val="95"/>
                <w:sz w:val="18"/>
              </w:rPr>
              <w:t>1</w:t>
            </w:r>
            <w:r>
              <w:rPr>
                <w:spacing w:val="-18"/>
                <w:w w:val="95"/>
                <w:sz w:val="18"/>
              </w:rPr>
              <w:t xml:space="preserve"> </w:t>
            </w:r>
            <w:r>
              <w:rPr>
                <w:w w:val="95"/>
                <w:sz w:val="18"/>
              </w:rPr>
              <w:t>omm</w:t>
            </w:r>
            <w:r>
              <w:rPr>
                <w:spacing w:val="-19"/>
                <w:w w:val="95"/>
                <w:sz w:val="18"/>
              </w:rPr>
              <w:t xml:space="preserve"> </w:t>
            </w:r>
            <w:r>
              <w:rPr>
                <w:w w:val="95"/>
                <w:sz w:val="18"/>
              </w:rPr>
              <w:t>dbgrp</w:t>
            </w:r>
            <w:r>
              <w:rPr>
                <w:spacing w:val="-16"/>
                <w:w w:val="95"/>
                <w:sz w:val="18"/>
              </w:rPr>
              <w:t xml:space="preserve"> </w:t>
            </w:r>
            <w:r>
              <w:rPr>
                <w:w w:val="95"/>
                <w:sz w:val="18"/>
              </w:rPr>
              <w:t>9.5K</w:t>
            </w:r>
            <w:r>
              <w:rPr>
                <w:spacing w:val="-17"/>
                <w:w w:val="95"/>
                <w:sz w:val="18"/>
              </w:rPr>
              <w:t xml:space="preserve"> </w:t>
            </w:r>
            <w:r>
              <w:rPr>
                <w:w w:val="95"/>
                <w:sz w:val="18"/>
              </w:rPr>
              <w:t>Jun</w:t>
            </w:r>
            <w:r>
              <w:rPr>
                <w:spacing w:val="-15"/>
                <w:w w:val="95"/>
                <w:sz w:val="18"/>
              </w:rPr>
              <w:t xml:space="preserve"> </w:t>
            </w:r>
            <w:r>
              <w:rPr>
                <w:w w:val="95"/>
                <w:sz w:val="18"/>
              </w:rPr>
              <w:t>17</w:t>
            </w:r>
            <w:r>
              <w:rPr>
                <w:spacing w:val="-17"/>
                <w:w w:val="95"/>
                <w:sz w:val="18"/>
              </w:rPr>
              <w:t xml:space="preserve"> </w:t>
            </w:r>
            <w:r>
              <w:rPr>
                <w:w w:val="95"/>
                <w:sz w:val="18"/>
              </w:rPr>
              <w:t>14:56</w:t>
            </w:r>
            <w:r>
              <w:rPr>
                <w:spacing w:val="-18"/>
                <w:w w:val="95"/>
                <w:sz w:val="18"/>
              </w:rPr>
              <w:t xml:space="preserve"> </w:t>
            </w:r>
            <w:r>
              <w:rPr>
                <w:w w:val="95"/>
                <w:sz w:val="18"/>
              </w:rPr>
              <w:t>gsdump_post.tar</w:t>
            </w:r>
          </w:p>
          <w:p>
            <w:pPr>
              <w:pStyle w:val="17"/>
              <w:spacing w:before="61"/>
              <w:rPr>
                <w:sz w:val="18"/>
              </w:rPr>
            </w:pPr>
            <w:r>
              <w:rPr>
                <w:w w:val="90"/>
                <w:sz w:val="18"/>
              </w:rPr>
              <w:t>-rw-------</w:t>
            </w:r>
            <w:r>
              <w:rPr>
                <w:spacing w:val="-3"/>
                <w:w w:val="90"/>
                <w:sz w:val="18"/>
              </w:rPr>
              <w:t xml:space="preserve"> </w:t>
            </w:r>
            <w:r>
              <w:rPr>
                <w:w w:val="90"/>
                <w:sz w:val="18"/>
              </w:rPr>
              <w:t>1</w:t>
            </w:r>
            <w:r>
              <w:rPr>
                <w:spacing w:val="-5"/>
                <w:w w:val="90"/>
                <w:sz w:val="18"/>
              </w:rPr>
              <w:t xml:space="preserve"> </w:t>
            </w:r>
            <w:r>
              <w:rPr>
                <w:w w:val="90"/>
                <w:sz w:val="18"/>
              </w:rPr>
              <w:t>omm</w:t>
            </w:r>
            <w:r>
              <w:rPr>
                <w:spacing w:val="-6"/>
                <w:w w:val="90"/>
                <w:sz w:val="18"/>
              </w:rPr>
              <w:t xml:space="preserve"> </w:t>
            </w:r>
            <w:r>
              <w:rPr>
                <w:w w:val="90"/>
                <w:sz w:val="18"/>
              </w:rPr>
              <w:t>dbgrp</w:t>
            </w:r>
            <w:r>
              <w:rPr>
                <w:spacing w:val="62"/>
                <w:sz w:val="18"/>
              </w:rPr>
              <w:t xml:space="preserve">  </w:t>
            </w:r>
            <w:r>
              <w:rPr>
                <w:w w:val="90"/>
                <w:sz w:val="18"/>
              </w:rPr>
              <w:t>598</w:t>
            </w:r>
            <w:r>
              <w:rPr>
                <w:spacing w:val="-5"/>
                <w:w w:val="90"/>
                <w:sz w:val="18"/>
              </w:rPr>
              <w:t xml:space="preserve"> </w:t>
            </w:r>
            <w:r>
              <w:rPr>
                <w:w w:val="90"/>
                <w:sz w:val="18"/>
              </w:rPr>
              <w:t>Jun</w:t>
            </w:r>
            <w:r>
              <w:rPr>
                <w:spacing w:val="-5"/>
                <w:w w:val="90"/>
                <w:sz w:val="18"/>
              </w:rPr>
              <w:t xml:space="preserve"> </w:t>
            </w:r>
            <w:r>
              <w:rPr>
                <w:w w:val="90"/>
                <w:sz w:val="18"/>
              </w:rPr>
              <w:t>17</w:t>
            </w:r>
            <w:r>
              <w:rPr>
                <w:spacing w:val="-6"/>
                <w:w w:val="90"/>
                <w:sz w:val="18"/>
              </w:rPr>
              <w:t xml:space="preserve"> </w:t>
            </w:r>
            <w:r>
              <w:rPr>
                <w:w w:val="90"/>
                <w:sz w:val="18"/>
              </w:rPr>
              <w:t>15:05</w:t>
            </w:r>
            <w:r>
              <w:rPr>
                <w:spacing w:val="-5"/>
                <w:w w:val="90"/>
                <w:sz w:val="18"/>
              </w:rPr>
              <w:t xml:space="preserve"> </w:t>
            </w:r>
            <w:r>
              <w:rPr>
                <w:w w:val="90"/>
                <w:sz w:val="18"/>
              </w:rPr>
              <w:t>view_cust.sql</w:t>
            </w:r>
          </w:p>
        </w:tc>
      </w:tr>
    </w:tbl>
    <w:p>
      <w:pPr>
        <w:pStyle w:val="4"/>
        <w:numPr>
          <w:ilvl w:val="3"/>
          <w:numId w:val="27"/>
        </w:numPr>
        <w:tabs>
          <w:tab w:val="left" w:pos="955"/>
        </w:tabs>
        <w:ind w:hanging="823"/>
      </w:pPr>
      <w:r>
        <w:rPr>
          <w:rFonts w:ascii="Tahoma" w:eastAsia="Tahoma"/>
          <w:spacing w:val="-1"/>
        </w:rPr>
        <w:t>gsql</w:t>
      </w:r>
      <w:r>
        <w:rPr>
          <w:rFonts w:ascii="Tahoma" w:eastAsia="Tahoma"/>
          <w:spacing w:val="-21"/>
        </w:rPr>
        <w:t xml:space="preserve"> </w:t>
      </w:r>
      <w:r>
        <w:rPr>
          <w:spacing w:val="-1"/>
        </w:rPr>
        <w:t>数据导入</w:t>
      </w:r>
    </w:p>
    <w:p>
      <w:pPr>
        <w:pStyle w:val="9"/>
        <w:spacing w:before="46"/>
        <w:ind w:left="1153"/>
      </w:pPr>
      <w:r>
        <w:rPr>
          <w:spacing w:val="-1"/>
        </w:rPr>
        <w:t>对于</w:t>
      </w:r>
      <w:r>
        <w:rPr>
          <w:rFonts w:ascii="Tahoma" w:eastAsia="Tahoma"/>
          <w:spacing w:val="-1"/>
        </w:rPr>
        <w:t>.sql</w:t>
      </w:r>
      <w:r>
        <w:rPr>
          <w:rFonts w:ascii="Tahoma" w:eastAsia="Tahoma"/>
          <w:spacing w:val="-16"/>
        </w:rPr>
        <w:t xml:space="preserve"> </w:t>
      </w:r>
      <w:r>
        <w:rPr>
          <w:spacing w:val="-3"/>
        </w:rPr>
        <w:t xml:space="preserve">文件，可使用 </w:t>
      </w:r>
      <w:r>
        <w:rPr>
          <w:rFonts w:ascii="Tahoma" w:eastAsia="Tahoma"/>
          <w:spacing w:val="-1"/>
        </w:rPr>
        <w:t>gsql</w:t>
      </w:r>
      <w:r>
        <w:rPr>
          <w:rFonts w:ascii="Tahoma" w:eastAsia="Tahoma"/>
          <w:spacing w:val="-15"/>
        </w:rPr>
        <w:t xml:space="preserve"> </w:t>
      </w:r>
      <w:r>
        <w:rPr>
          <w:spacing w:val="-1"/>
        </w:rPr>
        <w:t>直接导入。</w:t>
      </w:r>
    </w:p>
    <w:p>
      <w:pPr>
        <w:spacing w:before="94"/>
        <w:ind w:left="1028"/>
        <w:rPr>
          <w:rFonts w:ascii="微软雅黑" w:eastAsia="微软雅黑"/>
          <w:sz w:val="21"/>
          <w:lang w:eastAsia="zh-CN"/>
        </w:rPr>
      </w:pPr>
      <w:r>
        <w:rPr>
          <w:rFonts w:hint="eastAsia" w:ascii="微软雅黑" w:eastAsia="微软雅黑"/>
          <w:spacing w:val="1"/>
          <w:w w:val="95"/>
          <w:sz w:val="24"/>
          <w:lang w:eastAsia="zh-CN"/>
        </w:rPr>
        <w:t xml:space="preserve">步骤 </w:t>
      </w:r>
      <w:r>
        <w:rPr>
          <w:w w:val="95"/>
          <w:sz w:val="24"/>
          <w:lang w:eastAsia="zh-CN"/>
        </w:rPr>
        <w:t>1</w:t>
      </w:r>
      <w:r>
        <w:rPr>
          <w:spacing w:val="173"/>
          <w:sz w:val="24"/>
          <w:lang w:eastAsia="zh-CN"/>
        </w:rPr>
        <w:t xml:space="preserve"> </w:t>
      </w:r>
      <w:r>
        <w:rPr>
          <w:rFonts w:hint="eastAsia" w:ascii="微软雅黑" w:eastAsia="微软雅黑"/>
          <w:w w:val="95"/>
          <w:sz w:val="21"/>
          <w:lang w:eastAsia="zh-CN"/>
        </w:rPr>
        <w:t>删除之前导出的表。</w:t>
      </w:r>
    </w:p>
    <w:p>
      <w:pPr>
        <w:pStyle w:val="9"/>
        <w:spacing w:before="17"/>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64" w:hRule="atLeast"/>
        </w:trPr>
        <w:tc>
          <w:tcPr>
            <w:tcW w:w="8846" w:type="dxa"/>
            <w:shd w:val="clear" w:color="auto" w:fill="D9D9D9"/>
          </w:tcPr>
          <w:p>
            <w:pPr>
              <w:pStyle w:val="17"/>
              <w:spacing w:before="16"/>
              <w:rPr>
                <w:sz w:val="18"/>
              </w:rPr>
            </w:pPr>
            <w:r>
              <w:rPr>
                <w:spacing w:val="-1"/>
                <w:w w:val="95"/>
                <w:sz w:val="18"/>
              </w:rPr>
              <w:t>[omm@opengauss</w:t>
            </w:r>
            <w:r>
              <w:rPr>
                <w:spacing w:val="-19"/>
                <w:w w:val="95"/>
                <w:sz w:val="18"/>
              </w:rPr>
              <w:t xml:space="preserve"> </w:t>
            </w:r>
            <w:r>
              <w:rPr>
                <w:w w:val="95"/>
                <w:sz w:val="18"/>
              </w:rPr>
              <w:t>backup]$</w:t>
            </w:r>
            <w:r>
              <w:rPr>
                <w:spacing w:val="-17"/>
                <w:w w:val="95"/>
                <w:sz w:val="18"/>
              </w:rPr>
              <w:t xml:space="preserve"> </w:t>
            </w:r>
            <w:r>
              <w:rPr>
                <w:w w:val="95"/>
                <w:sz w:val="18"/>
              </w:rPr>
              <w:t>gsql</w:t>
            </w:r>
            <w:r>
              <w:rPr>
                <w:spacing w:val="-15"/>
                <w:w w:val="95"/>
                <w:sz w:val="18"/>
              </w:rPr>
              <w:t xml:space="preserve"> </w:t>
            </w:r>
            <w:r>
              <w:rPr>
                <w:w w:val="95"/>
                <w:sz w:val="18"/>
              </w:rPr>
              <w:t>-p</w:t>
            </w:r>
            <w:r>
              <w:rPr>
                <w:spacing w:val="-17"/>
                <w:w w:val="95"/>
                <w:sz w:val="18"/>
              </w:rPr>
              <w:t xml:space="preserve"> </w:t>
            </w:r>
            <w:r>
              <w:rPr>
                <w:w w:val="95"/>
                <w:sz w:val="18"/>
              </w:rPr>
              <w:t>26000</w:t>
            </w:r>
            <w:r>
              <w:rPr>
                <w:spacing w:val="-17"/>
                <w:w w:val="95"/>
                <w:sz w:val="18"/>
              </w:rPr>
              <w:t xml:space="preserve"> </w:t>
            </w:r>
            <w:r>
              <w:rPr>
                <w:w w:val="95"/>
                <w:sz w:val="18"/>
              </w:rPr>
              <w:t>postgres</w:t>
            </w:r>
            <w:r>
              <w:rPr>
                <w:spacing w:val="-17"/>
                <w:w w:val="95"/>
                <w:sz w:val="18"/>
              </w:rPr>
              <w:t xml:space="preserve"> </w:t>
            </w:r>
            <w:r>
              <w:rPr>
                <w:w w:val="95"/>
                <w:sz w:val="18"/>
              </w:rPr>
              <w:t>-r</w:t>
            </w:r>
          </w:p>
          <w:p>
            <w:pPr>
              <w:pStyle w:val="17"/>
              <w:spacing w:before="64" w:line="309" w:lineRule="auto"/>
              <w:ind w:right="1801"/>
              <w:rPr>
                <w:sz w:val="18"/>
              </w:rPr>
            </w:pPr>
            <w:r>
              <w:rPr>
                <w:w w:val="90"/>
                <w:sz w:val="18"/>
              </w:rPr>
              <w:t>gsql ((openGauss 2.0.0 build 78689da9) compiled at 2021-03-31 21:03:52 commit 0 last mr</w:t>
            </w:r>
            <w:r>
              <w:rPr>
                <w:spacing w:val="1"/>
                <w:w w:val="90"/>
                <w:sz w:val="18"/>
              </w:rPr>
              <w:t xml:space="preserve"> </w:t>
            </w:r>
            <w:r>
              <w:rPr>
                <w:w w:val="90"/>
                <w:sz w:val="18"/>
              </w:rPr>
              <w:t>)</w:t>
            </w:r>
            <w:r>
              <w:rPr>
                <w:spacing w:val="-48"/>
                <w:w w:val="90"/>
                <w:sz w:val="18"/>
              </w:rPr>
              <w:t xml:space="preserve"> </w:t>
            </w:r>
            <w:r>
              <w:rPr>
                <w:w w:val="95"/>
                <w:sz w:val="18"/>
              </w:rPr>
              <w:t>Non-SSL</w:t>
            </w:r>
            <w:r>
              <w:rPr>
                <w:spacing w:val="-15"/>
                <w:w w:val="95"/>
                <w:sz w:val="18"/>
              </w:rPr>
              <w:t xml:space="preserve"> </w:t>
            </w:r>
            <w:r>
              <w:rPr>
                <w:w w:val="95"/>
                <w:sz w:val="18"/>
              </w:rPr>
              <w:t>connection</w:t>
            </w:r>
            <w:r>
              <w:rPr>
                <w:spacing w:val="-14"/>
                <w:w w:val="95"/>
                <w:sz w:val="18"/>
              </w:rPr>
              <w:t xml:space="preserve"> </w:t>
            </w:r>
            <w:r>
              <w:rPr>
                <w:w w:val="95"/>
                <w:sz w:val="18"/>
              </w:rPr>
              <w:t>(SSL</w:t>
            </w:r>
            <w:r>
              <w:rPr>
                <w:spacing w:val="-15"/>
                <w:w w:val="95"/>
                <w:sz w:val="18"/>
              </w:rPr>
              <w:t xml:space="preserve"> </w:t>
            </w:r>
            <w:r>
              <w:rPr>
                <w:w w:val="95"/>
                <w:sz w:val="18"/>
              </w:rPr>
              <w:t>connection</w:t>
            </w:r>
            <w:r>
              <w:rPr>
                <w:spacing w:val="-13"/>
                <w:w w:val="95"/>
                <w:sz w:val="18"/>
              </w:rPr>
              <w:t xml:space="preserve"> </w:t>
            </w:r>
            <w:r>
              <w:rPr>
                <w:w w:val="95"/>
                <w:sz w:val="18"/>
              </w:rPr>
              <w:t>is</w:t>
            </w:r>
            <w:r>
              <w:rPr>
                <w:spacing w:val="-15"/>
                <w:w w:val="95"/>
                <w:sz w:val="18"/>
              </w:rPr>
              <w:t xml:space="preserve"> </w:t>
            </w:r>
            <w:r>
              <w:rPr>
                <w:w w:val="95"/>
                <w:sz w:val="18"/>
              </w:rPr>
              <w:t>recommended</w:t>
            </w:r>
            <w:r>
              <w:rPr>
                <w:spacing w:val="-14"/>
                <w:w w:val="95"/>
                <w:sz w:val="18"/>
              </w:rPr>
              <w:t xml:space="preserve"> </w:t>
            </w:r>
            <w:r>
              <w:rPr>
                <w:w w:val="95"/>
                <w:sz w:val="18"/>
              </w:rPr>
              <w:t>when</w:t>
            </w:r>
            <w:r>
              <w:rPr>
                <w:spacing w:val="-13"/>
                <w:w w:val="95"/>
                <w:sz w:val="18"/>
              </w:rPr>
              <w:t xml:space="preserve"> </w:t>
            </w:r>
            <w:r>
              <w:rPr>
                <w:w w:val="95"/>
                <w:sz w:val="18"/>
              </w:rPr>
              <w:t>requiring</w:t>
            </w:r>
            <w:r>
              <w:rPr>
                <w:spacing w:val="-14"/>
                <w:w w:val="95"/>
                <w:sz w:val="18"/>
              </w:rPr>
              <w:t xml:space="preserve"> </w:t>
            </w:r>
            <w:r>
              <w:rPr>
                <w:w w:val="95"/>
                <w:sz w:val="18"/>
              </w:rPr>
              <w:t>high-security)</w:t>
            </w:r>
          </w:p>
          <w:p>
            <w:pPr>
              <w:pStyle w:val="17"/>
              <w:spacing w:line="216" w:lineRule="exact"/>
              <w:rPr>
                <w:sz w:val="18"/>
              </w:rPr>
            </w:pPr>
            <w:r>
              <w:rPr>
                <w:w w:val="95"/>
                <w:sz w:val="18"/>
              </w:rPr>
              <w:t>Type</w:t>
            </w:r>
            <w:r>
              <w:rPr>
                <w:spacing w:val="-10"/>
                <w:w w:val="95"/>
                <w:sz w:val="18"/>
              </w:rPr>
              <w:t xml:space="preserve"> </w:t>
            </w:r>
            <w:r>
              <w:rPr>
                <w:w w:val="95"/>
                <w:sz w:val="18"/>
              </w:rPr>
              <w:t>"help"</w:t>
            </w:r>
            <w:r>
              <w:rPr>
                <w:spacing w:val="-9"/>
                <w:w w:val="95"/>
                <w:sz w:val="18"/>
              </w:rPr>
              <w:t xml:space="preserve"> </w:t>
            </w:r>
            <w:r>
              <w:rPr>
                <w:w w:val="95"/>
                <w:sz w:val="18"/>
              </w:rPr>
              <w:t>for</w:t>
            </w:r>
            <w:r>
              <w:rPr>
                <w:spacing w:val="-10"/>
                <w:w w:val="95"/>
                <w:sz w:val="18"/>
              </w:rPr>
              <w:t xml:space="preserve"> </w:t>
            </w:r>
            <w:r>
              <w:rPr>
                <w:w w:val="95"/>
                <w:sz w:val="18"/>
              </w:rPr>
              <w:t>help.</w:t>
            </w:r>
          </w:p>
          <w:p>
            <w:pPr>
              <w:pStyle w:val="17"/>
              <w:spacing w:before="13"/>
              <w:ind w:left="0"/>
              <w:rPr>
                <w:rFonts w:ascii="微软雅黑"/>
                <w:sz w:val="18"/>
              </w:rPr>
            </w:pPr>
          </w:p>
          <w:p>
            <w:pPr>
              <w:pStyle w:val="17"/>
              <w:spacing w:line="307" w:lineRule="auto"/>
              <w:ind w:right="6084"/>
              <w:rPr>
                <w:sz w:val="18"/>
              </w:rPr>
            </w:pPr>
            <w:r>
              <w:rPr>
                <w:w w:val="90"/>
                <w:sz w:val="18"/>
              </w:rPr>
              <w:t>postgres=#</w:t>
            </w:r>
            <w:r>
              <w:rPr>
                <w:spacing w:val="12"/>
                <w:w w:val="90"/>
                <w:sz w:val="18"/>
              </w:rPr>
              <w:t xml:space="preserve"> </w:t>
            </w:r>
            <w:r>
              <w:rPr>
                <w:w w:val="90"/>
                <w:sz w:val="18"/>
              </w:rPr>
              <w:t>drop</w:t>
            </w:r>
            <w:r>
              <w:rPr>
                <w:spacing w:val="13"/>
                <w:w w:val="90"/>
                <w:sz w:val="18"/>
              </w:rPr>
              <w:t xml:space="preserve"> </w:t>
            </w:r>
            <w:r>
              <w:rPr>
                <w:w w:val="90"/>
                <w:sz w:val="18"/>
              </w:rPr>
              <w:t>table</w:t>
            </w:r>
            <w:r>
              <w:rPr>
                <w:spacing w:val="12"/>
                <w:w w:val="90"/>
                <w:sz w:val="18"/>
              </w:rPr>
              <w:t xml:space="preserve"> </w:t>
            </w:r>
            <w:r>
              <w:rPr>
                <w:w w:val="90"/>
                <w:sz w:val="18"/>
              </w:rPr>
              <w:t>joe.mytable;</w:t>
            </w:r>
            <w:r>
              <w:rPr>
                <w:spacing w:val="-47"/>
                <w:w w:val="90"/>
                <w:sz w:val="18"/>
              </w:rPr>
              <w:t xml:space="preserve"> </w:t>
            </w:r>
            <w:r>
              <w:rPr>
                <w:w w:val="90"/>
                <w:sz w:val="18"/>
              </w:rPr>
              <w:t>DROP</w:t>
            </w:r>
            <w:r>
              <w:rPr>
                <w:spacing w:val="-16"/>
                <w:w w:val="90"/>
                <w:sz w:val="18"/>
              </w:rPr>
              <w:t xml:space="preserve"> </w:t>
            </w:r>
            <w:r>
              <w:rPr>
                <w:w w:val="90"/>
                <w:sz w:val="18"/>
              </w:rPr>
              <w:t>TABLE</w:t>
            </w:r>
          </w:p>
          <w:p>
            <w:pPr>
              <w:pStyle w:val="17"/>
              <w:spacing w:before="3" w:line="309" w:lineRule="auto"/>
              <w:ind w:right="4874"/>
              <w:rPr>
                <w:sz w:val="18"/>
              </w:rPr>
            </w:pPr>
            <w:r>
              <w:rPr>
                <w:spacing w:val="-1"/>
                <w:w w:val="95"/>
                <w:sz w:val="18"/>
              </w:rPr>
              <w:t>postgres=#</w:t>
            </w:r>
            <w:r>
              <w:rPr>
                <w:spacing w:val="-19"/>
                <w:w w:val="95"/>
                <w:sz w:val="18"/>
              </w:rPr>
              <w:t xml:space="preserve"> </w:t>
            </w:r>
            <w:r>
              <w:rPr>
                <w:w w:val="95"/>
                <w:sz w:val="18"/>
              </w:rPr>
              <w:t>drop</w:t>
            </w:r>
            <w:r>
              <w:rPr>
                <w:spacing w:val="-17"/>
                <w:w w:val="95"/>
                <w:sz w:val="18"/>
              </w:rPr>
              <w:t xml:space="preserve"> </w:t>
            </w:r>
            <w:r>
              <w:rPr>
                <w:w w:val="95"/>
                <w:sz w:val="18"/>
              </w:rPr>
              <w:t>table</w:t>
            </w:r>
            <w:r>
              <w:rPr>
                <w:spacing w:val="-18"/>
                <w:w w:val="95"/>
                <w:sz w:val="18"/>
              </w:rPr>
              <w:t xml:space="preserve"> </w:t>
            </w:r>
            <w:r>
              <w:rPr>
                <w:w w:val="95"/>
                <w:sz w:val="18"/>
              </w:rPr>
              <w:t>public.customer_t1</w:t>
            </w:r>
            <w:r>
              <w:rPr>
                <w:spacing w:val="-18"/>
                <w:w w:val="95"/>
                <w:sz w:val="18"/>
              </w:rPr>
              <w:t xml:space="preserve"> </w:t>
            </w:r>
            <w:r>
              <w:rPr>
                <w:w w:val="95"/>
                <w:sz w:val="18"/>
              </w:rPr>
              <w:t>cascade;</w:t>
            </w:r>
            <w:r>
              <w:rPr>
                <w:spacing w:val="-50"/>
                <w:w w:val="95"/>
                <w:sz w:val="18"/>
              </w:rPr>
              <w:t xml:space="preserve"> </w:t>
            </w:r>
            <w:r>
              <w:rPr>
                <w:w w:val="95"/>
                <w:sz w:val="18"/>
              </w:rPr>
              <w:t>NOTICE:</w:t>
            </w:r>
            <w:r>
              <w:rPr>
                <w:spacing w:val="1"/>
                <w:w w:val="95"/>
                <w:sz w:val="18"/>
              </w:rPr>
              <w:t xml:space="preserve"> </w:t>
            </w:r>
            <w:r>
              <w:rPr>
                <w:w w:val="95"/>
                <w:sz w:val="18"/>
              </w:rPr>
              <w:t>drop cascades to view vw_customer_t1</w:t>
            </w:r>
            <w:r>
              <w:rPr>
                <w:spacing w:val="1"/>
                <w:w w:val="95"/>
                <w:sz w:val="18"/>
              </w:rPr>
              <w:t xml:space="preserve"> </w:t>
            </w:r>
            <w:r>
              <w:rPr>
                <w:w w:val="90"/>
                <w:sz w:val="18"/>
              </w:rPr>
              <w:t>DROP</w:t>
            </w:r>
            <w:r>
              <w:rPr>
                <w:spacing w:val="-16"/>
                <w:w w:val="90"/>
                <w:sz w:val="18"/>
              </w:rPr>
              <w:t xml:space="preserve"> </w:t>
            </w:r>
            <w:r>
              <w:rPr>
                <w:w w:val="90"/>
                <w:sz w:val="18"/>
              </w:rPr>
              <w:t>TABLE</w:t>
            </w:r>
          </w:p>
          <w:p>
            <w:pPr>
              <w:pStyle w:val="17"/>
              <w:spacing w:line="216" w:lineRule="exact"/>
              <w:rPr>
                <w:sz w:val="18"/>
              </w:rPr>
            </w:pPr>
            <w:r>
              <w:rPr>
                <w:spacing w:val="-1"/>
                <w:w w:val="90"/>
                <w:sz w:val="18"/>
              </w:rPr>
              <w:t>postgres=#</w:t>
            </w:r>
            <w:r>
              <w:rPr>
                <w:spacing w:val="-15"/>
                <w:w w:val="90"/>
                <w:sz w:val="18"/>
              </w:rPr>
              <w:t xml:space="preserve"> </w:t>
            </w:r>
            <w:r>
              <w:rPr>
                <w:spacing w:val="-1"/>
                <w:w w:val="90"/>
                <w:sz w:val="18"/>
              </w:rPr>
              <w:t>\q</w:t>
            </w:r>
          </w:p>
        </w:tc>
      </w:tr>
    </w:tbl>
    <w:p>
      <w:pPr>
        <w:pStyle w:val="9"/>
        <w:tabs>
          <w:tab w:val="left" w:pos="5958"/>
        </w:tabs>
        <w:spacing w:before="108"/>
        <w:ind w:left="1028"/>
      </w:pPr>
      <w:r>
        <w:rPr>
          <w:w w:val="95"/>
          <w:sz w:val="24"/>
          <w:lang w:eastAsia="zh-CN"/>
        </w:rPr>
        <w:t>步骤</w:t>
      </w:r>
      <w:r>
        <w:rPr>
          <w:spacing w:val="-11"/>
          <w:w w:val="95"/>
          <w:sz w:val="24"/>
          <w:lang w:eastAsia="zh-CN"/>
        </w:rPr>
        <w:t xml:space="preserve"> </w:t>
      </w:r>
      <w:r>
        <w:rPr>
          <w:rFonts w:ascii="Tahoma" w:eastAsia="Tahoma"/>
          <w:w w:val="95"/>
          <w:sz w:val="24"/>
          <w:lang w:eastAsia="zh-CN"/>
        </w:rPr>
        <w:t>2</w:t>
      </w:r>
      <w:r>
        <w:rPr>
          <w:rFonts w:ascii="Tahoma" w:eastAsia="Tahoma"/>
          <w:spacing w:val="120"/>
          <w:sz w:val="24"/>
          <w:lang w:eastAsia="zh-CN"/>
        </w:rPr>
        <w:t xml:space="preserve"> </w:t>
      </w:r>
      <w:r>
        <w:rPr>
          <w:w w:val="95"/>
          <w:lang w:eastAsia="zh-CN"/>
        </w:rPr>
        <w:t>使用</w:t>
      </w:r>
      <w:r>
        <w:rPr>
          <w:spacing w:val="4"/>
          <w:w w:val="95"/>
          <w:lang w:eastAsia="zh-CN"/>
        </w:rPr>
        <w:t xml:space="preserve"> </w:t>
      </w:r>
      <w:r>
        <w:rPr>
          <w:rFonts w:ascii="Tahoma" w:eastAsia="Tahoma"/>
          <w:w w:val="95"/>
          <w:lang w:eastAsia="zh-CN"/>
        </w:rPr>
        <w:t>gsql</w:t>
      </w:r>
      <w:r>
        <w:rPr>
          <w:rFonts w:ascii="Tahoma" w:eastAsia="Tahoma"/>
          <w:spacing w:val="1"/>
          <w:w w:val="95"/>
          <w:lang w:eastAsia="zh-CN"/>
        </w:rPr>
        <w:t xml:space="preserve"> </w:t>
      </w:r>
      <w:r>
        <w:rPr>
          <w:w w:val="95"/>
          <w:lang w:eastAsia="zh-CN"/>
        </w:rPr>
        <w:t>将导出的表恢复。</w:t>
      </w:r>
      <w:r>
        <w:rPr>
          <w:w w:val="95"/>
        </w:rPr>
        <w:t>（出现</w:t>
      </w:r>
      <w:r>
        <w:rPr>
          <w:spacing w:val="5"/>
          <w:w w:val="95"/>
        </w:rPr>
        <w:t xml:space="preserve"> </w:t>
      </w:r>
      <w:r>
        <w:rPr>
          <w:rFonts w:ascii="Tahoma" w:eastAsia="Tahoma"/>
          <w:w w:val="95"/>
        </w:rPr>
        <w:t>ERROR:</w:t>
      </w:r>
      <w:r>
        <w:rPr>
          <w:rFonts w:ascii="Tahoma" w:eastAsia="Tahoma"/>
          <w:w w:val="95"/>
        </w:rPr>
        <w:tab/>
      </w:r>
      <w:r>
        <w:rPr>
          <w:rFonts w:ascii="Tahoma" w:eastAsia="Tahoma"/>
          <w:w w:val="95"/>
        </w:rPr>
        <w:t>schema</w:t>
      </w:r>
      <w:r>
        <w:rPr>
          <w:rFonts w:ascii="Tahoma" w:eastAsia="Tahoma"/>
          <w:spacing w:val="2"/>
          <w:w w:val="95"/>
        </w:rPr>
        <w:t xml:space="preserve"> </w:t>
      </w:r>
      <w:r>
        <w:rPr>
          <w:rFonts w:ascii="Tahoma" w:eastAsia="Tahoma"/>
          <w:w w:val="95"/>
        </w:rPr>
        <w:t>"joe"</w:t>
      </w:r>
      <w:r>
        <w:rPr>
          <w:rFonts w:ascii="Tahoma" w:eastAsia="Tahoma"/>
          <w:spacing w:val="6"/>
          <w:w w:val="95"/>
        </w:rPr>
        <w:t xml:space="preserve"> </w:t>
      </w:r>
      <w:r>
        <w:rPr>
          <w:rFonts w:ascii="Tahoma" w:eastAsia="Tahoma"/>
          <w:w w:val="95"/>
        </w:rPr>
        <w:t>already exists</w:t>
      </w:r>
      <w:r>
        <w:rPr>
          <w:rFonts w:ascii="Tahoma" w:eastAsia="Tahoma"/>
          <w:spacing w:val="25"/>
          <w:w w:val="95"/>
        </w:rPr>
        <w:t xml:space="preserve"> </w:t>
      </w:r>
      <w:r>
        <w:rPr>
          <w:w w:val="95"/>
        </w:rPr>
        <w:t>报错可忽略）</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5"/>
                <w:sz w:val="18"/>
              </w:rPr>
              <w:t>[omm@opengauss</w:t>
            </w:r>
            <w:r>
              <w:rPr>
                <w:spacing w:val="-18"/>
                <w:w w:val="95"/>
                <w:sz w:val="18"/>
              </w:rPr>
              <w:t xml:space="preserve"> </w:t>
            </w:r>
            <w:r>
              <w:rPr>
                <w:w w:val="95"/>
                <w:sz w:val="18"/>
              </w:rPr>
              <w:t>backup]$</w:t>
            </w:r>
            <w:r>
              <w:rPr>
                <w:spacing w:val="-16"/>
                <w:w w:val="95"/>
                <w:sz w:val="18"/>
              </w:rPr>
              <w:t xml:space="preserve"> </w:t>
            </w:r>
            <w:r>
              <w:rPr>
                <w:w w:val="95"/>
                <w:sz w:val="18"/>
              </w:rPr>
              <w:t>gsql</w:t>
            </w:r>
            <w:r>
              <w:rPr>
                <w:spacing w:val="-13"/>
                <w:w w:val="95"/>
                <w:sz w:val="18"/>
              </w:rPr>
              <w:t xml:space="preserve"> </w:t>
            </w:r>
            <w:r>
              <w:rPr>
                <w:w w:val="95"/>
                <w:sz w:val="18"/>
              </w:rPr>
              <w:t>-p</w:t>
            </w:r>
            <w:r>
              <w:rPr>
                <w:spacing w:val="-15"/>
                <w:w w:val="95"/>
                <w:sz w:val="18"/>
              </w:rPr>
              <w:t xml:space="preserve"> </w:t>
            </w:r>
            <w:r>
              <w:rPr>
                <w:w w:val="95"/>
                <w:sz w:val="18"/>
              </w:rPr>
              <w:t>26000</w:t>
            </w:r>
            <w:r>
              <w:rPr>
                <w:spacing w:val="-16"/>
                <w:w w:val="95"/>
                <w:sz w:val="18"/>
              </w:rPr>
              <w:t xml:space="preserve"> </w:t>
            </w:r>
            <w:r>
              <w:rPr>
                <w:w w:val="95"/>
                <w:sz w:val="18"/>
              </w:rPr>
              <w:t>postgres</w:t>
            </w:r>
            <w:r>
              <w:rPr>
                <w:spacing w:val="-16"/>
                <w:w w:val="95"/>
                <w:sz w:val="18"/>
              </w:rPr>
              <w:t xml:space="preserve"> </w:t>
            </w:r>
            <w:r>
              <w:rPr>
                <w:w w:val="95"/>
                <w:sz w:val="18"/>
              </w:rPr>
              <w:t>-r</w:t>
            </w:r>
            <w:r>
              <w:rPr>
                <w:spacing w:val="-16"/>
                <w:w w:val="95"/>
                <w:sz w:val="18"/>
              </w:rPr>
              <w:t xml:space="preserve"> </w:t>
            </w:r>
            <w:r>
              <w:rPr>
                <w:w w:val="95"/>
                <w:sz w:val="18"/>
              </w:rPr>
              <w:t>-f</w:t>
            </w:r>
            <w:r>
              <w:rPr>
                <w:spacing w:val="-16"/>
                <w:w w:val="95"/>
                <w:sz w:val="18"/>
              </w:rPr>
              <w:t xml:space="preserve"> </w:t>
            </w:r>
            <w:r>
              <w:rPr>
                <w:w w:val="95"/>
                <w:sz w:val="18"/>
              </w:rPr>
              <w:t>/gaussdb/backup/gsdump_post.sql</w:t>
            </w:r>
          </w:p>
        </w:tc>
      </w:tr>
    </w:tbl>
    <w:p>
      <w:pPr>
        <w:spacing w:before="108"/>
        <w:ind w:left="1028"/>
        <w:rPr>
          <w:rFonts w:ascii="微软雅黑" w:eastAsia="微软雅黑"/>
          <w:sz w:val="21"/>
        </w:rPr>
      </w:pPr>
      <w:r>
        <w:rPr>
          <w:rFonts w:hint="eastAsia" w:ascii="微软雅黑" w:eastAsia="微软雅黑"/>
          <w:w w:val="95"/>
          <w:sz w:val="24"/>
        </w:rPr>
        <w:t xml:space="preserve">步骤 </w:t>
      </w:r>
      <w:r>
        <w:rPr>
          <w:w w:val="95"/>
          <w:sz w:val="24"/>
        </w:rPr>
        <w:t>3</w:t>
      </w:r>
      <w:r>
        <w:rPr>
          <w:spacing w:val="163"/>
          <w:sz w:val="24"/>
        </w:rPr>
        <w:t xml:space="preserve"> </w:t>
      </w:r>
      <w:r>
        <w:rPr>
          <w:rFonts w:hint="eastAsia" w:ascii="微软雅黑" w:eastAsia="微软雅黑"/>
          <w:w w:val="95"/>
          <w:sz w:val="21"/>
        </w:rPr>
        <w:t>查看恢复后的表。</w:t>
      </w:r>
    </w:p>
    <w:p>
      <w:pPr>
        <w:pStyle w:val="9"/>
        <w:spacing w:before="14"/>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68" w:hRule="atLeast"/>
        </w:trPr>
        <w:tc>
          <w:tcPr>
            <w:tcW w:w="8846" w:type="dxa"/>
            <w:tcBorders>
              <w:bottom w:val="nil"/>
            </w:tcBorders>
            <w:shd w:val="clear" w:color="auto" w:fill="D9D9D9"/>
          </w:tcPr>
          <w:p>
            <w:pPr>
              <w:pStyle w:val="17"/>
              <w:spacing w:before="17"/>
              <w:rPr>
                <w:sz w:val="18"/>
              </w:rPr>
            </w:pPr>
            <w:r>
              <w:rPr>
                <w:spacing w:val="-1"/>
                <w:w w:val="95"/>
                <w:sz w:val="18"/>
              </w:rPr>
              <w:t>[omm@opengauss</w:t>
            </w:r>
            <w:r>
              <w:rPr>
                <w:spacing w:val="-19"/>
                <w:w w:val="95"/>
                <w:sz w:val="18"/>
              </w:rPr>
              <w:t xml:space="preserve"> </w:t>
            </w:r>
            <w:r>
              <w:rPr>
                <w:w w:val="95"/>
                <w:sz w:val="18"/>
              </w:rPr>
              <w:t>backup]$</w:t>
            </w:r>
            <w:r>
              <w:rPr>
                <w:spacing w:val="-17"/>
                <w:w w:val="95"/>
                <w:sz w:val="18"/>
              </w:rPr>
              <w:t xml:space="preserve"> </w:t>
            </w:r>
            <w:r>
              <w:rPr>
                <w:w w:val="95"/>
                <w:sz w:val="18"/>
              </w:rPr>
              <w:t>gsql</w:t>
            </w:r>
            <w:r>
              <w:rPr>
                <w:spacing w:val="-15"/>
                <w:w w:val="95"/>
                <w:sz w:val="18"/>
              </w:rPr>
              <w:t xml:space="preserve"> </w:t>
            </w:r>
            <w:r>
              <w:rPr>
                <w:w w:val="95"/>
                <w:sz w:val="18"/>
              </w:rPr>
              <w:t>-p</w:t>
            </w:r>
            <w:r>
              <w:rPr>
                <w:spacing w:val="-17"/>
                <w:w w:val="95"/>
                <w:sz w:val="18"/>
              </w:rPr>
              <w:t xml:space="preserve"> </w:t>
            </w:r>
            <w:r>
              <w:rPr>
                <w:w w:val="95"/>
                <w:sz w:val="18"/>
              </w:rPr>
              <w:t>26000</w:t>
            </w:r>
            <w:r>
              <w:rPr>
                <w:spacing w:val="-17"/>
                <w:w w:val="95"/>
                <w:sz w:val="18"/>
              </w:rPr>
              <w:t xml:space="preserve"> </w:t>
            </w:r>
            <w:r>
              <w:rPr>
                <w:w w:val="95"/>
                <w:sz w:val="18"/>
              </w:rPr>
              <w:t>postgres</w:t>
            </w:r>
            <w:r>
              <w:rPr>
                <w:spacing w:val="-17"/>
                <w:w w:val="95"/>
                <w:sz w:val="18"/>
              </w:rPr>
              <w:t xml:space="preserve"> </w:t>
            </w:r>
            <w:r>
              <w:rPr>
                <w:w w:val="95"/>
                <w:sz w:val="18"/>
              </w:rPr>
              <w:t>-r</w:t>
            </w:r>
          </w:p>
          <w:p>
            <w:pPr>
              <w:pStyle w:val="17"/>
              <w:spacing w:before="66" w:line="307" w:lineRule="auto"/>
              <w:ind w:right="1801"/>
              <w:rPr>
                <w:sz w:val="18"/>
              </w:rPr>
            </w:pPr>
            <w:r>
              <w:rPr>
                <w:w w:val="90"/>
                <w:sz w:val="18"/>
              </w:rPr>
              <w:t>gsql ((openGauss 2.0.0 build 78689da9) compiled at 2021-03-31 21:03:52 commit 0 last mr</w:t>
            </w:r>
            <w:r>
              <w:rPr>
                <w:spacing w:val="1"/>
                <w:w w:val="90"/>
                <w:sz w:val="18"/>
              </w:rPr>
              <w:t xml:space="preserve"> </w:t>
            </w:r>
            <w:r>
              <w:rPr>
                <w:w w:val="90"/>
                <w:sz w:val="18"/>
              </w:rPr>
              <w:t>)</w:t>
            </w:r>
            <w:r>
              <w:rPr>
                <w:spacing w:val="-48"/>
                <w:w w:val="90"/>
                <w:sz w:val="18"/>
              </w:rPr>
              <w:t xml:space="preserve"> </w:t>
            </w:r>
            <w:r>
              <w:rPr>
                <w:w w:val="95"/>
                <w:sz w:val="18"/>
              </w:rPr>
              <w:t>Non-SSL</w:t>
            </w:r>
            <w:r>
              <w:rPr>
                <w:spacing w:val="-15"/>
                <w:w w:val="95"/>
                <w:sz w:val="18"/>
              </w:rPr>
              <w:t xml:space="preserve"> </w:t>
            </w:r>
            <w:r>
              <w:rPr>
                <w:w w:val="95"/>
                <w:sz w:val="18"/>
              </w:rPr>
              <w:t>connection</w:t>
            </w:r>
            <w:r>
              <w:rPr>
                <w:spacing w:val="-14"/>
                <w:w w:val="95"/>
                <w:sz w:val="18"/>
              </w:rPr>
              <w:t xml:space="preserve"> </w:t>
            </w:r>
            <w:r>
              <w:rPr>
                <w:w w:val="95"/>
                <w:sz w:val="18"/>
              </w:rPr>
              <w:t>(SSL</w:t>
            </w:r>
            <w:r>
              <w:rPr>
                <w:spacing w:val="-15"/>
                <w:w w:val="95"/>
                <w:sz w:val="18"/>
              </w:rPr>
              <w:t xml:space="preserve"> </w:t>
            </w:r>
            <w:r>
              <w:rPr>
                <w:w w:val="95"/>
                <w:sz w:val="18"/>
              </w:rPr>
              <w:t>connection</w:t>
            </w:r>
            <w:r>
              <w:rPr>
                <w:spacing w:val="-13"/>
                <w:w w:val="95"/>
                <w:sz w:val="18"/>
              </w:rPr>
              <w:t xml:space="preserve"> </w:t>
            </w:r>
            <w:r>
              <w:rPr>
                <w:w w:val="95"/>
                <w:sz w:val="18"/>
              </w:rPr>
              <w:t>is</w:t>
            </w:r>
            <w:r>
              <w:rPr>
                <w:spacing w:val="-15"/>
                <w:w w:val="95"/>
                <w:sz w:val="18"/>
              </w:rPr>
              <w:t xml:space="preserve"> </w:t>
            </w:r>
            <w:r>
              <w:rPr>
                <w:w w:val="95"/>
                <w:sz w:val="18"/>
              </w:rPr>
              <w:t>recommended</w:t>
            </w:r>
            <w:r>
              <w:rPr>
                <w:spacing w:val="-14"/>
                <w:w w:val="95"/>
                <w:sz w:val="18"/>
              </w:rPr>
              <w:t xml:space="preserve"> </w:t>
            </w:r>
            <w:r>
              <w:rPr>
                <w:w w:val="95"/>
                <w:sz w:val="18"/>
              </w:rPr>
              <w:t>when</w:t>
            </w:r>
            <w:r>
              <w:rPr>
                <w:spacing w:val="-13"/>
                <w:w w:val="95"/>
                <w:sz w:val="18"/>
              </w:rPr>
              <w:t xml:space="preserve"> </w:t>
            </w:r>
            <w:r>
              <w:rPr>
                <w:w w:val="95"/>
                <w:sz w:val="18"/>
              </w:rPr>
              <w:t>requiring</w:t>
            </w:r>
            <w:r>
              <w:rPr>
                <w:spacing w:val="-14"/>
                <w:w w:val="95"/>
                <w:sz w:val="18"/>
              </w:rPr>
              <w:t xml:space="preserve"> </w:t>
            </w:r>
            <w:r>
              <w:rPr>
                <w:w w:val="95"/>
                <w:sz w:val="18"/>
              </w:rPr>
              <w:t>high-security)</w:t>
            </w:r>
          </w:p>
          <w:p>
            <w:pPr>
              <w:pStyle w:val="17"/>
              <w:spacing w:before="3"/>
              <w:rPr>
                <w:sz w:val="18"/>
              </w:rPr>
            </w:pPr>
            <w:r>
              <w:rPr>
                <w:w w:val="95"/>
                <w:sz w:val="18"/>
              </w:rPr>
              <w:t>Type</w:t>
            </w:r>
            <w:r>
              <w:rPr>
                <w:spacing w:val="-10"/>
                <w:w w:val="95"/>
                <w:sz w:val="18"/>
              </w:rPr>
              <w:t xml:space="preserve"> </w:t>
            </w:r>
            <w:r>
              <w:rPr>
                <w:w w:val="95"/>
                <w:sz w:val="18"/>
              </w:rPr>
              <w:t>"help"</w:t>
            </w:r>
            <w:r>
              <w:rPr>
                <w:spacing w:val="-9"/>
                <w:w w:val="95"/>
                <w:sz w:val="18"/>
              </w:rPr>
              <w:t xml:space="preserve"> </w:t>
            </w:r>
            <w:r>
              <w:rPr>
                <w:w w:val="95"/>
                <w:sz w:val="18"/>
              </w:rPr>
              <w:t>for</w:t>
            </w:r>
            <w:r>
              <w:rPr>
                <w:spacing w:val="-10"/>
                <w:w w:val="95"/>
                <w:sz w:val="18"/>
              </w:rPr>
              <w:t xml:space="preserve"> </w:t>
            </w:r>
            <w:r>
              <w:rPr>
                <w:w w:val="95"/>
                <w:sz w:val="18"/>
              </w:rPr>
              <w:t>help.</w:t>
            </w:r>
          </w:p>
          <w:p>
            <w:pPr>
              <w:pStyle w:val="17"/>
              <w:spacing w:before="2"/>
              <w:ind w:left="0"/>
              <w:rPr>
                <w:rFonts w:ascii="微软雅黑"/>
                <w:sz w:val="15"/>
              </w:rPr>
            </w:pPr>
          </w:p>
          <w:p>
            <w:pPr>
              <w:pStyle w:val="17"/>
              <w:spacing w:line="280" w:lineRule="atLeast"/>
              <w:ind w:left="203" w:right="5913" w:hanging="92"/>
              <w:rPr>
                <w:sz w:val="18"/>
              </w:rPr>
            </w:pPr>
            <w:r>
              <w:rPr>
                <w:w w:val="90"/>
                <w:sz w:val="18"/>
              </w:rPr>
              <w:t>postgres=#</w:t>
            </w:r>
            <w:r>
              <w:rPr>
                <w:spacing w:val="1"/>
                <w:w w:val="90"/>
                <w:sz w:val="18"/>
              </w:rPr>
              <w:t xml:space="preserve"> </w:t>
            </w:r>
            <w:r>
              <w:rPr>
                <w:w w:val="90"/>
                <w:sz w:val="18"/>
              </w:rPr>
              <w:t>select</w:t>
            </w:r>
            <w:r>
              <w:rPr>
                <w:spacing w:val="-1"/>
                <w:w w:val="90"/>
                <w:sz w:val="18"/>
              </w:rPr>
              <w:t xml:space="preserve"> </w:t>
            </w:r>
            <w:r>
              <w:rPr>
                <w:w w:val="90"/>
                <w:sz w:val="18"/>
              </w:rPr>
              <w:t>* from</w:t>
            </w:r>
            <w:r>
              <w:rPr>
                <w:spacing w:val="1"/>
                <w:w w:val="90"/>
                <w:sz w:val="18"/>
              </w:rPr>
              <w:t xml:space="preserve"> </w:t>
            </w:r>
            <w:r>
              <w:rPr>
                <w:w w:val="90"/>
                <w:sz w:val="18"/>
              </w:rPr>
              <w:t>joe.mytable;</w:t>
            </w:r>
            <w:r>
              <w:rPr>
                <w:spacing w:val="-47"/>
                <w:w w:val="90"/>
                <w:sz w:val="18"/>
              </w:rPr>
              <w:t xml:space="preserve"> </w:t>
            </w:r>
            <w:r>
              <w:rPr>
                <w:sz w:val="18"/>
              </w:rPr>
              <w:t>firstcol</w:t>
            </w:r>
          </w:p>
        </w:tc>
      </w:tr>
    </w:tbl>
    <w:p>
      <w:pPr>
        <w:spacing w:line="280" w:lineRule="atLeast"/>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0" w:hRule="atLeast"/>
        </w:trPr>
        <w:tc>
          <w:tcPr>
            <w:tcW w:w="8846" w:type="dxa"/>
            <w:tcBorders>
              <w:top w:val="nil"/>
            </w:tcBorders>
          </w:tcPr>
          <w:p>
            <w:pPr>
              <w:pStyle w:val="17"/>
              <w:spacing w:before="14"/>
              <w:ind w:left="0"/>
              <w:rPr>
                <w:rFonts w:ascii="微软雅黑"/>
                <w:sz w:val="15"/>
              </w:rPr>
            </w:pPr>
          </w:p>
          <w:p>
            <w:pPr>
              <w:pStyle w:val="17"/>
              <w:ind w:left="655"/>
              <w:rPr>
                <w:sz w:val="18"/>
              </w:rPr>
            </w:pPr>
            <w:r>
              <w:rPr>
                <w:sz w:val="18"/>
              </w:rPr>
              <w:t>100</w:t>
            </w:r>
          </w:p>
          <w:p>
            <w:pPr>
              <w:pStyle w:val="17"/>
              <w:spacing w:before="64"/>
              <w:rPr>
                <w:sz w:val="18"/>
              </w:rPr>
            </w:pPr>
            <w:r>
              <w:rPr>
                <w:w w:val="90"/>
                <w:sz w:val="18"/>
              </w:rPr>
              <w:t>(1</w:t>
            </w:r>
            <w:r>
              <w:rPr>
                <w:spacing w:val="-13"/>
                <w:w w:val="90"/>
                <w:sz w:val="18"/>
              </w:rPr>
              <w:t xml:space="preserve"> </w:t>
            </w:r>
            <w:r>
              <w:rPr>
                <w:w w:val="90"/>
                <w:sz w:val="18"/>
              </w:rPr>
              <w:t>row)</w:t>
            </w:r>
          </w:p>
          <w:p>
            <w:pPr>
              <w:pStyle w:val="17"/>
              <w:spacing w:before="9"/>
              <w:ind w:left="0"/>
              <w:rPr>
                <w:rFonts w:ascii="微软雅黑"/>
                <w:sz w:val="18"/>
              </w:rPr>
            </w:pPr>
          </w:p>
          <w:p>
            <w:pPr>
              <w:pStyle w:val="17"/>
              <w:spacing w:before="1"/>
              <w:rPr>
                <w:sz w:val="18"/>
              </w:rPr>
            </w:pPr>
            <w:r>
              <w:rPr>
                <w:w w:val="90"/>
                <w:sz w:val="18"/>
              </w:rPr>
              <w:t>postgres=#</w:t>
            </w:r>
            <w:r>
              <w:rPr>
                <w:spacing w:val="5"/>
                <w:w w:val="90"/>
                <w:sz w:val="18"/>
              </w:rPr>
              <w:t xml:space="preserve"> </w:t>
            </w:r>
            <w:r>
              <w:rPr>
                <w:w w:val="90"/>
                <w:sz w:val="18"/>
              </w:rPr>
              <w:t>select</w:t>
            </w:r>
            <w:r>
              <w:rPr>
                <w:spacing w:val="5"/>
                <w:w w:val="90"/>
                <w:sz w:val="18"/>
              </w:rPr>
              <w:t xml:space="preserve"> </w:t>
            </w:r>
            <w:r>
              <w:rPr>
                <w:w w:val="90"/>
                <w:sz w:val="18"/>
              </w:rPr>
              <w:t>*</w:t>
            </w:r>
            <w:r>
              <w:rPr>
                <w:spacing w:val="4"/>
                <w:w w:val="90"/>
                <w:sz w:val="18"/>
              </w:rPr>
              <w:t xml:space="preserve"> </w:t>
            </w:r>
            <w:r>
              <w:rPr>
                <w:w w:val="90"/>
                <w:sz w:val="18"/>
              </w:rPr>
              <w:t>from</w:t>
            </w:r>
            <w:r>
              <w:rPr>
                <w:spacing w:val="6"/>
                <w:w w:val="90"/>
                <w:sz w:val="18"/>
              </w:rPr>
              <w:t xml:space="preserve"> </w:t>
            </w:r>
            <w:r>
              <w:rPr>
                <w:w w:val="90"/>
                <w:sz w:val="18"/>
              </w:rPr>
              <w:t>public.customer_t1;</w:t>
            </w:r>
          </w:p>
          <w:p>
            <w:pPr>
              <w:pStyle w:val="17"/>
              <w:spacing w:before="63"/>
              <w:ind w:left="203"/>
              <w:rPr>
                <w:sz w:val="18"/>
              </w:rPr>
            </w:pPr>
            <w:r>
              <w:rPr>
                <w:spacing w:val="-1"/>
                <w:w w:val="95"/>
                <w:sz w:val="18"/>
              </w:rPr>
              <w:t>c_customer_sk</w:t>
            </w:r>
            <w:r>
              <w:rPr>
                <w:spacing w:val="-19"/>
                <w:w w:val="95"/>
                <w:sz w:val="18"/>
              </w:rPr>
              <w:t xml:space="preserve"> </w:t>
            </w:r>
            <w:r>
              <w:rPr>
                <w:w w:val="95"/>
                <w:sz w:val="18"/>
              </w:rPr>
              <w:t>|</w:t>
            </w:r>
            <w:r>
              <w:rPr>
                <w:spacing w:val="-18"/>
                <w:w w:val="95"/>
                <w:sz w:val="18"/>
              </w:rPr>
              <w:t xml:space="preserve"> </w:t>
            </w:r>
            <w:r>
              <w:rPr>
                <w:w w:val="95"/>
                <w:sz w:val="18"/>
              </w:rPr>
              <w:t>c_customer_id</w:t>
            </w:r>
            <w:r>
              <w:rPr>
                <w:spacing w:val="-17"/>
                <w:w w:val="95"/>
                <w:sz w:val="18"/>
              </w:rPr>
              <w:t xml:space="preserve"> </w:t>
            </w:r>
            <w:r>
              <w:rPr>
                <w:w w:val="95"/>
                <w:sz w:val="18"/>
              </w:rPr>
              <w:t>|</w:t>
            </w:r>
            <w:r>
              <w:rPr>
                <w:spacing w:val="-18"/>
                <w:w w:val="95"/>
                <w:sz w:val="18"/>
              </w:rPr>
              <w:t xml:space="preserve"> </w:t>
            </w:r>
            <w:r>
              <w:rPr>
                <w:w w:val="95"/>
                <w:sz w:val="18"/>
              </w:rPr>
              <w:t>c_first_name</w:t>
            </w:r>
            <w:r>
              <w:rPr>
                <w:spacing w:val="-18"/>
                <w:w w:val="95"/>
                <w:sz w:val="18"/>
              </w:rPr>
              <w:t xml:space="preserve"> </w:t>
            </w:r>
            <w:r>
              <w:rPr>
                <w:w w:val="95"/>
                <w:sz w:val="18"/>
              </w:rPr>
              <w:t>|</w:t>
            </w:r>
            <w:r>
              <w:rPr>
                <w:spacing w:val="-16"/>
                <w:w w:val="95"/>
                <w:sz w:val="18"/>
              </w:rPr>
              <w:t xml:space="preserve"> </w:t>
            </w:r>
            <w:r>
              <w:rPr>
                <w:w w:val="95"/>
                <w:sz w:val="18"/>
              </w:rPr>
              <w:t>c_last_name</w:t>
            </w:r>
          </w:p>
          <w:p>
            <w:pPr>
              <w:pStyle w:val="17"/>
              <w:tabs>
                <w:tab w:val="left" w:pos="950"/>
                <w:tab w:val="left" w:pos="1878"/>
                <w:tab w:val="left" w:pos="2755"/>
                <w:tab w:val="left" w:pos="3604"/>
              </w:tabs>
              <w:spacing w:before="64"/>
              <w:rPr>
                <w:sz w:val="18"/>
              </w:rPr>
            </w:pPr>
            <w:r>
              <w:rPr>
                <w:w w:val="64"/>
                <w:sz w:val="18"/>
                <w:u w:val="dotted"/>
              </w:rPr>
              <w:t xml:space="preserve"> </w:t>
            </w:r>
            <w:r>
              <w:rPr>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64"/>
                <w:sz w:val="18"/>
                <w:u w:val="dotted"/>
              </w:rPr>
              <w:t xml:space="preserve"> </w:t>
            </w:r>
            <w:r>
              <w:rPr>
                <w:sz w:val="18"/>
                <w:u w:val="dotted"/>
              </w:rPr>
              <w:tab/>
            </w:r>
          </w:p>
          <w:p>
            <w:pPr>
              <w:pStyle w:val="17"/>
              <w:tabs>
                <w:tab w:val="left" w:pos="2673"/>
                <w:tab w:val="left" w:pos="3974"/>
              </w:tabs>
              <w:spacing w:before="61"/>
              <w:ind w:left="1015"/>
              <w:rPr>
                <w:sz w:val="18"/>
              </w:rPr>
            </w:pPr>
            <w:r>
              <w:rPr>
                <w:w w:val="90"/>
                <w:sz w:val="18"/>
              </w:rPr>
              <w:t>3769</w:t>
            </w:r>
            <w:r>
              <w:rPr>
                <w:spacing w:val="-12"/>
                <w:w w:val="90"/>
                <w:sz w:val="18"/>
              </w:rPr>
              <w:t xml:space="preserve"> </w:t>
            </w:r>
            <w:r>
              <w:rPr>
                <w:w w:val="90"/>
                <w:sz w:val="18"/>
              </w:rPr>
              <w:t>|</w:t>
            </w:r>
            <w:r>
              <w:rPr>
                <w:spacing w:val="-11"/>
                <w:w w:val="90"/>
                <w:sz w:val="18"/>
              </w:rPr>
              <w:t xml:space="preserve"> </w:t>
            </w:r>
            <w:r>
              <w:rPr>
                <w:w w:val="90"/>
                <w:sz w:val="18"/>
              </w:rPr>
              <w:t>hello</w:t>
            </w:r>
            <w:r>
              <w:rPr>
                <w:w w:val="90"/>
                <w:sz w:val="18"/>
              </w:rPr>
              <w:tab/>
            </w:r>
            <w:r>
              <w:rPr>
                <w:w w:val="90"/>
                <w:sz w:val="18"/>
              </w:rPr>
              <w:t>|</w:t>
            </w:r>
            <w:r>
              <w:rPr>
                <w:w w:val="90"/>
                <w:sz w:val="18"/>
              </w:rPr>
              <w:tab/>
            </w:r>
            <w:r>
              <w:rPr>
                <w:w w:val="90"/>
                <w:sz w:val="18"/>
              </w:rPr>
              <w:t>|</w:t>
            </w:r>
          </w:p>
          <w:p>
            <w:pPr>
              <w:pStyle w:val="17"/>
              <w:tabs>
                <w:tab w:val="left" w:pos="2803"/>
                <w:tab w:val="left" w:pos="4037"/>
              </w:tabs>
              <w:spacing w:before="63"/>
              <w:ind w:left="1015"/>
              <w:rPr>
                <w:sz w:val="18"/>
              </w:rPr>
            </w:pPr>
            <w:r>
              <w:rPr>
                <w:w w:val="90"/>
                <w:sz w:val="18"/>
              </w:rPr>
              <w:t>6885</w:t>
            </w:r>
            <w:r>
              <w:rPr>
                <w:spacing w:val="-13"/>
                <w:w w:val="90"/>
                <w:sz w:val="18"/>
              </w:rPr>
              <w:t xml:space="preserve"> </w:t>
            </w:r>
            <w:r>
              <w:rPr>
                <w:w w:val="90"/>
                <w:sz w:val="18"/>
              </w:rPr>
              <w:t>|</w:t>
            </w:r>
            <w:r>
              <w:rPr>
                <w:spacing w:val="-12"/>
                <w:w w:val="90"/>
                <w:sz w:val="18"/>
              </w:rPr>
              <w:t xml:space="preserve"> </w:t>
            </w:r>
            <w:r>
              <w:rPr>
                <w:w w:val="90"/>
                <w:sz w:val="18"/>
              </w:rPr>
              <w:t>maps</w:t>
            </w:r>
            <w:r>
              <w:rPr>
                <w:w w:val="90"/>
                <w:sz w:val="18"/>
              </w:rPr>
              <w:tab/>
            </w:r>
            <w:r>
              <w:rPr>
                <w:w w:val="90"/>
                <w:sz w:val="18"/>
              </w:rPr>
              <w:t>|</w:t>
            </w:r>
            <w:r>
              <w:rPr>
                <w:spacing w:val="-12"/>
                <w:w w:val="90"/>
                <w:sz w:val="18"/>
              </w:rPr>
              <w:t xml:space="preserve"> </w:t>
            </w:r>
            <w:r>
              <w:rPr>
                <w:w w:val="90"/>
                <w:sz w:val="18"/>
              </w:rPr>
              <w:t>Joes</w:t>
            </w:r>
            <w:r>
              <w:rPr>
                <w:w w:val="90"/>
                <w:sz w:val="18"/>
              </w:rPr>
              <w:tab/>
            </w:r>
            <w:r>
              <w:rPr>
                <w:w w:val="90"/>
                <w:sz w:val="18"/>
              </w:rPr>
              <w:t>|</w:t>
            </w:r>
          </w:p>
          <w:p>
            <w:pPr>
              <w:pStyle w:val="17"/>
              <w:tabs>
                <w:tab w:val="left" w:pos="2714"/>
                <w:tab w:val="left" w:pos="3865"/>
              </w:tabs>
              <w:spacing w:before="64"/>
              <w:ind w:left="1015"/>
              <w:rPr>
                <w:sz w:val="18"/>
              </w:rPr>
            </w:pPr>
            <w:r>
              <w:rPr>
                <w:w w:val="90"/>
                <w:sz w:val="18"/>
              </w:rPr>
              <w:t>4321</w:t>
            </w:r>
            <w:r>
              <w:rPr>
                <w:spacing w:val="-12"/>
                <w:w w:val="90"/>
                <w:sz w:val="18"/>
              </w:rPr>
              <w:t xml:space="preserve"> </w:t>
            </w:r>
            <w:r>
              <w:rPr>
                <w:w w:val="90"/>
                <w:sz w:val="18"/>
              </w:rPr>
              <w:t>|</w:t>
            </w:r>
            <w:r>
              <w:rPr>
                <w:spacing w:val="-12"/>
                <w:w w:val="90"/>
                <w:sz w:val="18"/>
              </w:rPr>
              <w:t xml:space="preserve"> </w:t>
            </w:r>
            <w:r>
              <w:rPr>
                <w:w w:val="90"/>
                <w:sz w:val="18"/>
              </w:rPr>
              <w:t>tpcds</w:t>
            </w:r>
            <w:r>
              <w:rPr>
                <w:w w:val="90"/>
                <w:sz w:val="18"/>
              </w:rPr>
              <w:tab/>
            </w:r>
            <w:r>
              <w:rPr>
                <w:w w:val="90"/>
                <w:sz w:val="18"/>
              </w:rPr>
              <w:t>|</w:t>
            </w:r>
            <w:r>
              <w:rPr>
                <w:spacing w:val="-14"/>
                <w:w w:val="90"/>
                <w:sz w:val="18"/>
              </w:rPr>
              <w:t xml:space="preserve"> </w:t>
            </w:r>
            <w:r>
              <w:rPr>
                <w:w w:val="90"/>
                <w:sz w:val="18"/>
              </w:rPr>
              <w:t>Lily</w:t>
            </w:r>
            <w:r>
              <w:rPr>
                <w:w w:val="90"/>
                <w:sz w:val="18"/>
              </w:rPr>
              <w:tab/>
            </w:r>
            <w:r>
              <w:rPr>
                <w:w w:val="90"/>
                <w:sz w:val="18"/>
              </w:rPr>
              <w:t>|</w:t>
            </w:r>
          </w:p>
          <w:p>
            <w:pPr>
              <w:pStyle w:val="17"/>
              <w:tabs>
                <w:tab w:val="left" w:pos="2731"/>
                <w:tab w:val="left" w:pos="4021"/>
              </w:tabs>
              <w:spacing w:before="61"/>
              <w:ind w:left="1015"/>
              <w:rPr>
                <w:sz w:val="18"/>
              </w:rPr>
            </w:pPr>
            <w:r>
              <w:rPr>
                <w:w w:val="90"/>
                <w:sz w:val="18"/>
              </w:rPr>
              <w:t>9527</w:t>
            </w:r>
            <w:r>
              <w:rPr>
                <w:spacing w:val="-11"/>
                <w:w w:val="90"/>
                <w:sz w:val="18"/>
              </w:rPr>
              <w:t xml:space="preserve"> </w:t>
            </w:r>
            <w:r>
              <w:rPr>
                <w:w w:val="90"/>
                <w:sz w:val="18"/>
              </w:rPr>
              <w:t>|</w:t>
            </w:r>
            <w:r>
              <w:rPr>
                <w:spacing w:val="-11"/>
                <w:w w:val="90"/>
                <w:sz w:val="18"/>
              </w:rPr>
              <w:t xml:space="preserve"> </w:t>
            </w:r>
            <w:r>
              <w:rPr>
                <w:w w:val="90"/>
                <w:sz w:val="18"/>
              </w:rPr>
              <w:t>world</w:t>
            </w:r>
            <w:r>
              <w:rPr>
                <w:w w:val="90"/>
                <w:sz w:val="18"/>
              </w:rPr>
              <w:tab/>
            </w:r>
            <w:r>
              <w:rPr>
                <w:w w:val="90"/>
                <w:sz w:val="18"/>
              </w:rPr>
              <w:t>|</w:t>
            </w:r>
            <w:r>
              <w:rPr>
                <w:spacing w:val="-9"/>
                <w:w w:val="90"/>
                <w:sz w:val="18"/>
              </w:rPr>
              <w:t xml:space="preserve"> </w:t>
            </w:r>
            <w:r>
              <w:rPr>
                <w:w w:val="90"/>
                <w:sz w:val="18"/>
              </w:rPr>
              <w:t>James</w:t>
            </w:r>
            <w:r>
              <w:rPr>
                <w:w w:val="90"/>
                <w:sz w:val="18"/>
              </w:rPr>
              <w:tab/>
            </w:r>
            <w:r>
              <w:rPr>
                <w:w w:val="90"/>
                <w:sz w:val="18"/>
              </w:rPr>
              <w:t>|</w:t>
            </w:r>
          </w:p>
          <w:p>
            <w:pPr>
              <w:pStyle w:val="17"/>
              <w:spacing w:before="64"/>
              <w:rPr>
                <w:sz w:val="18"/>
              </w:rPr>
            </w:pPr>
            <w:r>
              <w:rPr>
                <w:w w:val="90"/>
                <w:sz w:val="18"/>
              </w:rPr>
              <w:t>(4</w:t>
            </w:r>
            <w:r>
              <w:rPr>
                <w:spacing w:val="-12"/>
                <w:w w:val="90"/>
                <w:sz w:val="18"/>
              </w:rPr>
              <w:t xml:space="preserve"> </w:t>
            </w:r>
            <w:r>
              <w:rPr>
                <w:w w:val="90"/>
                <w:sz w:val="18"/>
              </w:rPr>
              <w:t>rows)</w:t>
            </w:r>
          </w:p>
          <w:p>
            <w:pPr>
              <w:pStyle w:val="17"/>
              <w:spacing w:before="10"/>
              <w:ind w:left="0"/>
              <w:rPr>
                <w:rFonts w:ascii="微软雅黑"/>
                <w:sz w:val="18"/>
              </w:rPr>
            </w:pPr>
          </w:p>
          <w:p>
            <w:pPr>
              <w:pStyle w:val="17"/>
              <w:rPr>
                <w:sz w:val="18"/>
              </w:rPr>
            </w:pPr>
            <w:r>
              <w:rPr>
                <w:sz w:val="18"/>
              </w:rPr>
              <w:t>postgres=#\q</w:t>
            </w:r>
          </w:p>
        </w:tc>
      </w:tr>
    </w:tbl>
    <w:p>
      <w:pPr>
        <w:pStyle w:val="4"/>
        <w:numPr>
          <w:ilvl w:val="3"/>
          <w:numId w:val="27"/>
        </w:numPr>
        <w:tabs>
          <w:tab w:val="left" w:pos="955"/>
        </w:tabs>
        <w:ind w:hanging="823"/>
      </w:pPr>
      <w:r>
        <w:pict>
          <v:group id="_x0000_s2175" o:spid="_x0000_s2175" o:spt="203" style="position:absolute;left:0pt;margin-left:102.25pt;margin-top:-195.5pt;height:195.1pt;width:441.8pt;mso-position-horizontal-relative:page;z-index:-251580416;mso-width-relative:page;mso-height-relative:page;" coordorigin="2045,-3911" coordsize="8836,3902">
            <o:lock v:ext="edit"/>
            <v:rect id="_x0000_s2176" o:spid="_x0000_s2176" o:spt="1" style="position:absolute;left:2045;top:-3911;height:279;width:8836;" fillcolor="#D9D9D9" filled="t" stroked="f" coordsize="21600,21600">
              <v:path/>
              <v:fill on="t" focussize="0,0"/>
              <v:stroke on="f"/>
              <v:imagedata o:title=""/>
              <o:lock v:ext="edit"/>
            </v:rect>
            <v:line id="_x0000_s2177" o:spid="_x0000_s2177" o:spt="20" style="position:absolute;left:2153;top:-3763;height:0;width:558;" coordsize="21600,21600">
              <v:path arrowok="t"/>
              <v:fill focussize="0,0"/>
              <v:stroke weight="0.567007874015748pt"/>
              <v:imagedata o:title=""/>
              <o:lock v:ext="edit"/>
            </v:line>
            <v:shape id="_x0000_s2178" o:spid="_x0000_s2178" o:spt="100" style="position:absolute;left:2045;top:-3632;height:3623;width:8836;" fillcolor="#D9D9D9" filled="t" stroked="f" coordorigin="2045,-3632" coordsize="8836,3623" adj=",," path="m10881,-272l2045,-272,2045,-9,10881,-9,10881,-272xm10881,-550l2045,-550,2045,-272,10881,-272,10881,-550xm10881,-1390l2045,-1390,2045,-1112,2045,-831,2045,-550,10881,-550,10881,-831,10881,-1112,10881,-1390xm10881,-2230l2045,-2230,2045,-1952,2045,-1671,2045,-1390,10881,-1390,10881,-1671,10881,-1952,10881,-2230xm10881,-3070l2045,-3070,2045,-2792,2045,-2511,2045,-2230,10881,-2230,10881,-2511,10881,-2792,10881,-3070xm10881,-3632l2045,-3632,2045,-3351,2045,-3070,10881,-3070,10881,-3351,10881,-3632xe">
              <v:path arrowok="t" o:connecttype="segments"/>
              <v:fill on="t" focussize="0,0"/>
              <v:stroke on="f" joinstyle="round"/>
              <v:imagedata o:title=""/>
              <o:lock v:ext="edit"/>
            </v:shape>
          </v:group>
        </w:pict>
      </w:r>
      <w:r>
        <w:rPr>
          <w:rFonts w:ascii="Tahoma" w:eastAsia="Tahoma"/>
        </w:rPr>
        <w:t>copy</w:t>
      </w:r>
      <w:r>
        <w:rPr>
          <w:rFonts w:ascii="Tahoma" w:eastAsia="Tahoma"/>
          <w:spacing w:val="-21"/>
        </w:rPr>
        <w:t xml:space="preserve"> </w:t>
      </w:r>
      <w:r>
        <w:t>数据导入</w:t>
      </w:r>
    </w:p>
    <w:p>
      <w:pPr>
        <w:pStyle w:val="9"/>
        <w:spacing w:before="46"/>
        <w:ind w:left="1153"/>
        <w:rPr>
          <w:lang w:eastAsia="zh-CN"/>
        </w:rPr>
      </w:pPr>
      <w:r>
        <w:rPr>
          <w:spacing w:val="-3"/>
          <w:lang w:eastAsia="zh-CN"/>
        </w:rPr>
        <w:t xml:space="preserve">对于使用 </w:t>
      </w:r>
      <w:r>
        <w:rPr>
          <w:rFonts w:ascii="Tahoma" w:eastAsia="Tahoma"/>
          <w:spacing w:val="-1"/>
          <w:lang w:eastAsia="zh-CN"/>
        </w:rPr>
        <w:t>copy</w:t>
      </w:r>
      <w:r>
        <w:rPr>
          <w:rFonts w:ascii="Tahoma" w:eastAsia="Tahoma"/>
          <w:spacing w:val="-15"/>
          <w:lang w:eastAsia="zh-CN"/>
        </w:rPr>
        <w:t xml:space="preserve"> </w:t>
      </w:r>
      <w:r>
        <w:rPr>
          <w:spacing w:val="-2"/>
          <w:lang w:eastAsia="zh-CN"/>
        </w:rPr>
        <w:t xml:space="preserve">导出的数据，同样可以使用 </w:t>
      </w:r>
      <w:r>
        <w:rPr>
          <w:rFonts w:ascii="Tahoma" w:eastAsia="Tahoma"/>
          <w:lang w:eastAsia="zh-CN"/>
        </w:rPr>
        <w:t>copy</w:t>
      </w:r>
      <w:r>
        <w:rPr>
          <w:rFonts w:ascii="Tahoma" w:eastAsia="Tahoma"/>
          <w:spacing w:val="-14"/>
          <w:lang w:eastAsia="zh-CN"/>
        </w:rPr>
        <w:t xml:space="preserve"> </w:t>
      </w:r>
      <w:r>
        <w:rPr>
          <w:lang w:eastAsia="zh-CN"/>
        </w:rPr>
        <w:t>导入。</w:t>
      </w:r>
    </w:p>
    <w:p>
      <w:pPr>
        <w:spacing w:before="92"/>
        <w:ind w:left="1028"/>
        <w:rPr>
          <w:rFonts w:ascii="微软雅黑" w:eastAsia="微软雅黑"/>
          <w:sz w:val="21"/>
          <w:lang w:eastAsia="zh-CN"/>
        </w:rPr>
      </w:pPr>
      <w:r>
        <w:rPr>
          <w:rFonts w:hint="eastAsia" w:ascii="微软雅黑" w:eastAsia="微软雅黑"/>
          <w:w w:val="95"/>
          <w:sz w:val="24"/>
          <w:lang w:eastAsia="zh-CN"/>
        </w:rPr>
        <w:t xml:space="preserve">步骤 </w:t>
      </w:r>
      <w:r>
        <w:rPr>
          <w:w w:val="95"/>
          <w:sz w:val="24"/>
          <w:lang w:eastAsia="zh-CN"/>
        </w:rPr>
        <w:t>1</w:t>
      </w:r>
      <w:r>
        <w:rPr>
          <w:spacing w:val="167"/>
          <w:sz w:val="24"/>
          <w:lang w:eastAsia="zh-CN"/>
        </w:rPr>
        <w:t xml:space="preserve"> </w:t>
      </w:r>
      <w:r>
        <w:rPr>
          <w:rFonts w:hint="eastAsia" w:ascii="微软雅黑" w:eastAsia="微软雅黑"/>
          <w:spacing w:val="4"/>
          <w:w w:val="95"/>
          <w:sz w:val="21"/>
          <w:lang w:eastAsia="zh-CN"/>
        </w:rPr>
        <w:t xml:space="preserve">删除使用 </w:t>
      </w:r>
      <w:r>
        <w:rPr>
          <w:w w:val="95"/>
          <w:sz w:val="21"/>
          <w:lang w:eastAsia="zh-CN"/>
        </w:rPr>
        <w:t>copy</w:t>
      </w:r>
      <w:r>
        <w:rPr>
          <w:spacing w:val="14"/>
          <w:w w:val="95"/>
          <w:sz w:val="21"/>
          <w:lang w:eastAsia="zh-CN"/>
        </w:rPr>
        <w:t xml:space="preserve"> </w:t>
      </w:r>
      <w:r>
        <w:rPr>
          <w:rFonts w:hint="eastAsia" w:ascii="微软雅黑" w:eastAsia="微软雅黑"/>
          <w:w w:val="95"/>
          <w:sz w:val="21"/>
          <w:lang w:eastAsia="zh-CN"/>
        </w:rPr>
        <w:t>命令导出过的表。</w:t>
      </w:r>
    </w:p>
    <w:p>
      <w:pPr>
        <w:pStyle w:val="9"/>
        <w:spacing w:before="16"/>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46" w:hRule="atLeast"/>
        </w:trPr>
        <w:tc>
          <w:tcPr>
            <w:tcW w:w="8846" w:type="dxa"/>
            <w:shd w:val="clear" w:color="auto" w:fill="D9D9D9"/>
          </w:tcPr>
          <w:p>
            <w:pPr>
              <w:pStyle w:val="17"/>
              <w:spacing w:before="16"/>
              <w:rPr>
                <w:sz w:val="18"/>
              </w:rPr>
            </w:pPr>
            <w:r>
              <w:rPr>
                <w:spacing w:val="-1"/>
                <w:w w:val="95"/>
                <w:sz w:val="18"/>
              </w:rPr>
              <w:t>[omm@opengauss</w:t>
            </w:r>
            <w:r>
              <w:rPr>
                <w:spacing w:val="-19"/>
                <w:w w:val="95"/>
                <w:sz w:val="18"/>
              </w:rPr>
              <w:t xml:space="preserve"> </w:t>
            </w:r>
            <w:r>
              <w:rPr>
                <w:w w:val="95"/>
                <w:sz w:val="18"/>
              </w:rPr>
              <w:t>backup]$</w:t>
            </w:r>
            <w:r>
              <w:rPr>
                <w:spacing w:val="-17"/>
                <w:w w:val="95"/>
                <w:sz w:val="18"/>
              </w:rPr>
              <w:t xml:space="preserve"> </w:t>
            </w:r>
            <w:r>
              <w:rPr>
                <w:w w:val="95"/>
                <w:sz w:val="18"/>
              </w:rPr>
              <w:t>gsql</w:t>
            </w:r>
            <w:r>
              <w:rPr>
                <w:spacing w:val="-15"/>
                <w:w w:val="95"/>
                <w:sz w:val="18"/>
              </w:rPr>
              <w:t xml:space="preserve"> </w:t>
            </w:r>
            <w:r>
              <w:rPr>
                <w:w w:val="95"/>
                <w:sz w:val="18"/>
              </w:rPr>
              <w:t>-p</w:t>
            </w:r>
            <w:r>
              <w:rPr>
                <w:spacing w:val="-17"/>
                <w:w w:val="95"/>
                <w:sz w:val="18"/>
              </w:rPr>
              <w:t xml:space="preserve"> </w:t>
            </w:r>
            <w:r>
              <w:rPr>
                <w:w w:val="95"/>
                <w:sz w:val="18"/>
              </w:rPr>
              <w:t>26000</w:t>
            </w:r>
            <w:r>
              <w:rPr>
                <w:spacing w:val="-17"/>
                <w:w w:val="95"/>
                <w:sz w:val="18"/>
              </w:rPr>
              <w:t xml:space="preserve"> </w:t>
            </w:r>
            <w:r>
              <w:rPr>
                <w:w w:val="95"/>
                <w:sz w:val="18"/>
              </w:rPr>
              <w:t>postgres</w:t>
            </w:r>
            <w:r>
              <w:rPr>
                <w:spacing w:val="-17"/>
                <w:w w:val="95"/>
                <w:sz w:val="18"/>
              </w:rPr>
              <w:t xml:space="preserve"> </w:t>
            </w:r>
            <w:r>
              <w:rPr>
                <w:w w:val="95"/>
                <w:sz w:val="18"/>
              </w:rPr>
              <w:t>-r</w:t>
            </w:r>
          </w:p>
          <w:p>
            <w:pPr>
              <w:pStyle w:val="17"/>
              <w:spacing w:before="64" w:line="309" w:lineRule="auto"/>
              <w:ind w:right="1801"/>
              <w:rPr>
                <w:sz w:val="18"/>
              </w:rPr>
            </w:pPr>
            <w:r>
              <w:rPr>
                <w:w w:val="90"/>
                <w:sz w:val="18"/>
              </w:rPr>
              <w:t>gsql ((openGauss 2.0.0 build 78689da9) compiled at 2021-03-31 21:03:52 commit 0 last mr</w:t>
            </w:r>
            <w:r>
              <w:rPr>
                <w:spacing w:val="1"/>
                <w:w w:val="90"/>
                <w:sz w:val="18"/>
              </w:rPr>
              <w:t xml:space="preserve"> </w:t>
            </w:r>
            <w:r>
              <w:rPr>
                <w:w w:val="90"/>
                <w:sz w:val="18"/>
              </w:rPr>
              <w:t>)</w:t>
            </w:r>
            <w:r>
              <w:rPr>
                <w:spacing w:val="-48"/>
                <w:w w:val="90"/>
                <w:sz w:val="18"/>
              </w:rPr>
              <w:t xml:space="preserve"> </w:t>
            </w:r>
            <w:r>
              <w:rPr>
                <w:w w:val="95"/>
                <w:sz w:val="18"/>
              </w:rPr>
              <w:t>Non-SSL</w:t>
            </w:r>
            <w:r>
              <w:rPr>
                <w:spacing w:val="-15"/>
                <w:w w:val="95"/>
                <w:sz w:val="18"/>
              </w:rPr>
              <w:t xml:space="preserve"> </w:t>
            </w:r>
            <w:r>
              <w:rPr>
                <w:w w:val="95"/>
                <w:sz w:val="18"/>
              </w:rPr>
              <w:t>connection</w:t>
            </w:r>
            <w:r>
              <w:rPr>
                <w:spacing w:val="-14"/>
                <w:w w:val="95"/>
                <w:sz w:val="18"/>
              </w:rPr>
              <w:t xml:space="preserve"> </w:t>
            </w:r>
            <w:r>
              <w:rPr>
                <w:w w:val="95"/>
                <w:sz w:val="18"/>
              </w:rPr>
              <w:t>(SSL</w:t>
            </w:r>
            <w:r>
              <w:rPr>
                <w:spacing w:val="-15"/>
                <w:w w:val="95"/>
                <w:sz w:val="18"/>
              </w:rPr>
              <w:t xml:space="preserve"> </w:t>
            </w:r>
            <w:r>
              <w:rPr>
                <w:w w:val="95"/>
                <w:sz w:val="18"/>
              </w:rPr>
              <w:t>connection</w:t>
            </w:r>
            <w:r>
              <w:rPr>
                <w:spacing w:val="-13"/>
                <w:w w:val="95"/>
                <w:sz w:val="18"/>
              </w:rPr>
              <w:t xml:space="preserve"> </w:t>
            </w:r>
            <w:r>
              <w:rPr>
                <w:w w:val="95"/>
                <w:sz w:val="18"/>
              </w:rPr>
              <w:t>is</w:t>
            </w:r>
            <w:r>
              <w:rPr>
                <w:spacing w:val="-15"/>
                <w:w w:val="95"/>
                <w:sz w:val="18"/>
              </w:rPr>
              <w:t xml:space="preserve"> </w:t>
            </w:r>
            <w:r>
              <w:rPr>
                <w:w w:val="95"/>
                <w:sz w:val="18"/>
              </w:rPr>
              <w:t>recommended</w:t>
            </w:r>
            <w:r>
              <w:rPr>
                <w:spacing w:val="-14"/>
                <w:w w:val="95"/>
                <w:sz w:val="18"/>
              </w:rPr>
              <w:t xml:space="preserve"> </w:t>
            </w:r>
            <w:r>
              <w:rPr>
                <w:w w:val="95"/>
                <w:sz w:val="18"/>
              </w:rPr>
              <w:t>when</w:t>
            </w:r>
            <w:r>
              <w:rPr>
                <w:spacing w:val="-13"/>
                <w:w w:val="95"/>
                <w:sz w:val="18"/>
              </w:rPr>
              <w:t xml:space="preserve"> </w:t>
            </w:r>
            <w:r>
              <w:rPr>
                <w:w w:val="95"/>
                <w:sz w:val="18"/>
              </w:rPr>
              <w:t>requiring</w:t>
            </w:r>
            <w:r>
              <w:rPr>
                <w:spacing w:val="-14"/>
                <w:w w:val="95"/>
                <w:sz w:val="18"/>
              </w:rPr>
              <w:t xml:space="preserve"> </w:t>
            </w:r>
            <w:r>
              <w:rPr>
                <w:w w:val="95"/>
                <w:sz w:val="18"/>
              </w:rPr>
              <w:t>high-security)</w:t>
            </w:r>
          </w:p>
          <w:p>
            <w:pPr>
              <w:pStyle w:val="17"/>
              <w:spacing w:before="1"/>
              <w:rPr>
                <w:sz w:val="18"/>
              </w:rPr>
            </w:pPr>
            <w:r>
              <w:rPr>
                <w:w w:val="95"/>
                <w:sz w:val="18"/>
              </w:rPr>
              <w:t>Type</w:t>
            </w:r>
            <w:r>
              <w:rPr>
                <w:spacing w:val="-10"/>
                <w:w w:val="95"/>
                <w:sz w:val="18"/>
              </w:rPr>
              <w:t xml:space="preserve"> </w:t>
            </w:r>
            <w:r>
              <w:rPr>
                <w:w w:val="95"/>
                <w:sz w:val="18"/>
              </w:rPr>
              <w:t>"help"</w:t>
            </w:r>
            <w:r>
              <w:rPr>
                <w:spacing w:val="-9"/>
                <w:w w:val="95"/>
                <w:sz w:val="18"/>
              </w:rPr>
              <w:t xml:space="preserve"> </w:t>
            </w:r>
            <w:r>
              <w:rPr>
                <w:w w:val="95"/>
                <w:sz w:val="18"/>
              </w:rPr>
              <w:t>for</w:t>
            </w:r>
            <w:r>
              <w:rPr>
                <w:spacing w:val="-10"/>
                <w:w w:val="95"/>
                <w:sz w:val="18"/>
              </w:rPr>
              <w:t xml:space="preserve"> </w:t>
            </w:r>
            <w:r>
              <w:rPr>
                <w:w w:val="95"/>
                <w:sz w:val="18"/>
              </w:rPr>
              <w:t>help.</w:t>
            </w:r>
          </w:p>
          <w:p>
            <w:pPr>
              <w:pStyle w:val="17"/>
              <w:spacing w:before="2"/>
              <w:ind w:left="0"/>
              <w:rPr>
                <w:rFonts w:ascii="微软雅黑"/>
                <w:sz w:val="15"/>
              </w:rPr>
            </w:pPr>
          </w:p>
          <w:p>
            <w:pPr>
              <w:pStyle w:val="17"/>
              <w:spacing w:before="1" w:line="280" w:lineRule="atLeast"/>
              <w:ind w:right="5240"/>
              <w:rPr>
                <w:sz w:val="18"/>
              </w:rPr>
            </w:pPr>
            <w:r>
              <w:rPr>
                <w:spacing w:val="-1"/>
                <w:w w:val="95"/>
                <w:sz w:val="18"/>
              </w:rPr>
              <w:t>postgres=#</w:t>
            </w:r>
            <w:r>
              <w:rPr>
                <w:spacing w:val="-19"/>
                <w:w w:val="95"/>
                <w:sz w:val="18"/>
              </w:rPr>
              <w:t xml:space="preserve"> </w:t>
            </w:r>
            <w:r>
              <w:rPr>
                <w:spacing w:val="-1"/>
                <w:w w:val="95"/>
                <w:sz w:val="18"/>
              </w:rPr>
              <w:t>truncate</w:t>
            </w:r>
            <w:r>
              <w:rPr>
                <w:spacing w:val="-18"/>
                <w:w w:val="95"/>
                <w:sz w:val="18"/>
              </w:rPr>
              <w:t xml:space="preserve"> </w:t>
            </w:r>
            <w:r>
              <w:rPr>
                <w:spacing w:val="-1"/>
                <w:w w:val="95"/>
                <w:sz w:val="18"/>
              </w:rPr>
              <w:t>table</w:t>
            </w:r>
            <w:r>
              <w:rPr>
                <w:spacing w:val="-18"/>
                <w:w w:val="95"/>
                <w:sz w:val="18"/>
              </w:rPr>
              <w:t xml:space="preserve"> </w:t>
            </w:r>
            <w:r>
              <w:rPr>
                <w:w w:val="95"/>
                <w:sz w:val="18"/>
              </w:rPr>
              <w:t>public.customer_t1;</w:t>
            </w:r>
            <w:r>
              <w:rPr>
                <w:spacing w:val="-50"/>
                <w:w w:val="95"/>
                <w:sz w:val="18"/>
              </w:rPr>
              <w:t xml:space="preserve"> </w:t>
            </w:r>
            <w:r>
              <w:rPr>
                <w:w w:val="90"/>
                <w:sz w:val="18"/>
              </w:rPr>
              <w:t>TRUNCATE</w:t>
            </w:r>
            <w:r>
              <w:rPr>
                <w:spacing w:val="-14"/>
                <w:w w:val="90"/>
                <w:sz w:val="18"/>
              </w:rPr>
              <w:t xml:space="preserve"> </w:t>
            </w:r>
            <w:r>
              <w:rPr>
                <w:w w:val="90"/>
                <w:sz w:val="18"/>
              </w:rPr>
              <w:t>TABLE</w:t>
            </w:r>
          </w:p>
        </w:tc>
      </w:tr>
    </w:tbl>
    <w:p>
      <w:pPr>
        <w:spacing w:before="108"/>
        <w:ind w:left="1028"/>
        <w:rPr>
          <w:rFonts w:ascii="微软雅黑" w:eastAsia="微软雅黑"/>
          <w:sz w:val="21"/>
          <w:lang w:eastAsia="zh-CN"/>
        </w:rPr>
      </w:pPr>
      <w:r>
        <w:rPr>
          <w:rFonts w:hint="eastAsia" w:ascii="微软雅黑" w:eastAsia="微软雅黑"/>
          <w:spacing w:val="-1"/>
          <w:w w:val="95"/>
          <w:sz w:val="24"/>
          <w:lang w:eastAsia="zh-CN"/>
        </w:rPr>
        <w:t xml:space="preserve">步骤 </w:t>
      </w:r>
      <w:r>
        <w:rPr>
          <w:w w:val="95"/>
          <w:sz w:val="24"/>
          <w:lang w:eastAsia="zh-CN"/>
        </w:rPr>
        <w:t>2</w:t>
      </w:r>
      <w:r>
        <w:rPr>
          <w:spacing w:val="151"/>
          <w:sz w:val="24"/>
          <w:lang w:eastAsia="zh-CN"/>
        </w:rPr>
        <w:t xml:space="preserve"> </w:t>
      </w:r>
      <w:r>
        <w:rPr>
          <w:rFonts w:hint="eastAsia" w:ascii="微软雅黑" w:eastAsia="微软雅黑"/>
          <w:spacing w:val="5"/>
          <w:w w:val="95"/>
          <w:sz w:val="21"/>
          <w:lang w:eastAsia="zh-CN"/>
        </w:rPr>
        <w:t xml:space="preserve">使用 </w:t>
      </w:r>
      <w:r>
        <w:rPr>
          <w:w w:val="95"/>
          <w:sz w:val="21"/>
          <w:lang w:eastAsia="zh-CN"/>
        </w:rPr>
        <w:t>copy</w:t>
      </w:r>
      <w:r>
        <w:rPr>
          <w:spacing w:val="9"/>
          <w:w w:val="95"/>
          <w:sz w:val="21"/>
          <w:lang w:eastAsia="zh-CN"/>
        </w:rPr>
        <w:t xml:space="preserve"> </w:t>
      </w:r>
      <w:r>
        <w:rPr>
          <w:rFonts w:hint="eastAsia" w:ascii="微软雅黑" w:eastAsia="微软雅黑"/>
          <w:w w:val="95"/>
          <w:sz w:val="21"/>
          <w:lang w:eastAsia="zh-CN"/>
        </w:rPr>
        <w:t>命令进行导入。</w:t>
      </w:r>
    </w:p>
    <w:p>
      <w:pPr>
        <w:pStyle w:val="9"/>
        <w:spacing w:before="16" w:after="1"/>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w w:val="95"/>
                <w:sz w:val="18"/>
              </w:rPr>
              <w:t>postgres=#</w:t>
            </w:r>
            <w:r>
              <w:rPr>
                <w:spacing w:val="-18"/>
                <w:w w:val="95"/>
                <w:sz w:val="18"/>
              </w:rPr>
              <w:t xml:space="preserve"> </w:t>
            </w:r>
            <w:r>
              <w:rPr>
                <w:w w:val="95"/>
                <w:sz w:val="18"/>
              </w:rPr>
              <w:t>copy</w:t>
            </w:r>
            <w:r>
              <w:rPr>
                <w:spacing w:val="-18"/>
                <w:w w:val="95"/>
                <w:sz w:val="18"/>
              </w:rPr>
              <w:t xml:space="preserve"> </w:t>
            </w:r>
            <w:r>
              <w:rPr>
                <w:w w:val="95"/>
                <w:sz w:val="18"/>
              </w:rPr>
              <w:t>customer_t1</w:t>
            </w:r>
            <w:r>
              <w:rPr>
                <w:spacing w:val="-18"/>
                <w:w w:val="95"/>
                <w:sz w:val="18"/>
              </w:rPr>
              <w:t xml:space="preserve"> </w:t>
            </w:r>
            <w:r>
              <w:rPr>
                <w:w w:val="95"/>
                <w:sz w:val="18"/>
              </w:rPr>
              <w:t>from</w:t>
            </w:r>
            <w:r>
              <w:rPr>
                <w:spacing w:val="-18"/>
                <w:w w:val="95"/>
                <w:sz w:val="18"/>
              </w:rPr>
              <w:t xml:space="preserve"> </w:t>
            </w:r>
            <w:r>
              <w:rPr>
                <w:w w:val="95"/>
                <w:sz w:val="18"/>
              </w:rPr>
              <w:t>'/gaussdb/backup/copy_cost.txt'</w:t>
            </w:r>
            <w:r>
              <w:rPr>
                <w:spacing w:val="-17"/>
                <w:w w:val="95"/>
                <w:sz w:val="18"/>
              </w:rPr>
              <w:t xml:space="preserve"> </w:t>
            </w:r>
            <w:r>
              <w:rPr>
                <w:w w:val="95"/>
                <w:sz w:val="18"/>
              </w:rPr>
              <w:t>delimiter</w:t>
            </w:r>
            <w:r>
              <w:rPr>
                <w:spacing w:val="-18"/>
                <w:w w:val="95"/>
                <w:sz w:val="18"/>
              </w:rPr>
              <w:t xml:space="preserve"> </w:t>
            </w:r>
            <w:r>
              <w:rPr>
                <w:w w:val="95"/>
                <w:sz w:val="18"/>
              </w:rPr>
              <w:t>'^';</w:t>
            </w:r>
          </w:p>
          <w:p>
            <w:pPr>
              <w:pStyle w:val="17"/>
              <w:spacing w:before="64"/>
              <w:rPr>
                <w:sz w:val="18"/>
              </w:rPr>
            </w:pPr>
            <w:r>
              <w:rPr>
                <w:w w:val="90"/>
                <w:sz w:val="18"/>
              </w:rPr>
              <w:t>COPY</w:t>
            </w:r>
            <w:r>
              <w:rPr>
                <w:spacing w:val="-9"/>
                <w:w w:val="90"/>
                <w:sz w:val="18"/>
              </w:rPr>
              <w:t xml:space="preserve"> </w:t>
            </w:r>
            <w:r>
              <w:rPr>
                <w:w w:val="90"/>
                <w:sz w:val="18"/>
              </w:rPr>
              <w:t>4</w:t>
            </w:r>
          </w:p>
        </w:tc>
      </w:tr>
    </w:tbl>
    <w:p>
      <w:pPr>
        <w:spacing w:before="108"/>
        <w:ind w:left="1028"/>
        <w:rPr>
          <w:rFonts w:ascii="微软雅黑" w:eastAsia="微软雅黑"/>
          <w:sz w:val="21"/>
          <w:lang w:eastAsia="zh-CN"/>
        </w:rPr>
      </w:pPr>
      <w:r>
        <w:rPr>
          <w:rFonts w:hint="eastAsia" w:ascii="微软雅黑" w:eastAsia="微软雅黑"/>
          <w:spacing w:val="1"/>
          <w:w w:val="95"/>
          <w:sz w:val="24"/>
          <w:lang w:eastAsia="zh-CN"/>
        </w:rPr>
        <w:t xml:space="preserve">步骤 </w:t>
      </w:r>
      <w:r>
        <w:rPr>
          <w:w w:val="95"/>
          <w:sz w:val="24"/>
          <w:lang w:eastAsia="zh-CN"/>
        </w:rPr>
        <w:t>3</w:t>
      </w:r>
      <w:r>
        <w:rPr>
          <w:spacing w:val="173"/>
          <w:sz w:val="24"/>
          <w:lang w:eastAsia="zh-CN"/>
        </w:rPr>
        <w:t xml:space="preserve"> </w:t>
      </w:r>
      <w:r>
        <w:rPr>
          <w:rFonts w:hint="eastAsia" w:ascii="微软雅黑" w:eastAsia="微软雅黑"/>
          <w:w w:val="95"/>
          <w:sz w:val="21"/>
          <w:lang w:eastAsia="zh-CN"/>
        </w:rPr>
        <w:t>查看导入的表数据。</w:t>
      </w:r>
    </w:p>
    <w:p>
      <w:pPr>
        <w:pStyle w:val="9"/>
        <w:spacing w:before="16"/>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4" w:hRule="atLeast"/>
        </w:trPr>
        <w:tc>
          <w:tcPr>
            <w:tcW w:w="8846" w:type="dxa"/>
            <w:shd w:val="clear" w:color="auto" w:fill="D9D9D9"/>
          </w:tcPr>
          <w:p>
            <w:pPr>
              <w:pStyle w:val="17"/>
              <w:spacing w:before="16"/>
              <w:rPr>
                <w:sz w:val="18"/>
              </w:rPr>
            </w:pPr>
            <w:r>
              <w:rPr>
                <w:w w:val="90"/>
                <w:sz w:val="18"/>
              </w:rPr>
              <w:t>postgres=#</w:t>
            </w:r>
            <w:r>
              <w:rPr>
                <w:spacing w:val="-3"/>
                <w:w w:val="90"/>
                <w:sz w:val="18"/>
              </w:rPr>
              <w:t xml:space="preserve"> </w:t>
            </w:r>
            <w:r>
              <w:rPr>
                <w:w w:val="90"/>
                <w:sz w:val="18"/>
              </w:rPr>
              <w:t>select</w:t>
            </w:r>
            <w:r>
              <w:rPr>
                <w:spacing w:val="-3"/>
                <w:w w:val="90"/>
                <w:sz w:val="18"/>
              </w:rPr>
              <w:t xml:space="preserve"> </w:t>
            </w:r>
            <w:r>
              <w:rPr>
                <w:w w:val="90"/>
                <w:sz w:val="18"/>
              </w:rPr>
              <w:t>*</w:t>
            </w:r>
            <w:r>
              <w:rPr>
                <w:spacing w:val="-3"/>
                <w:w w:val="90"/>
                <w:sz w:val="18"/>
              </w:rPr>
              <w:t xml:space="preserve"> </w:t>
            </w:r>
            <w:r>
              <w:rPr>
                <w:w w:val="90"/>
                <w:sz w:val="18"/>
              </w:rPr>
              <w:t>from</w:t>
            </w:r>
            <w:r>
              <w:rPr>
                <w:spacing w:val="-2"/>
                <w:w w:val="90"/>
                <w:sz w:val="18"/>
              </w:rPr>
              <w:t xml:space="preserve"> </w:t>
            </w:r>
            <w:r>
              <w:rPr>
                <w:w w:val="90"/>
                <w:sz w:val="18"/>
              </w:rPr>
              <w:t>customer_t1;</w:t>
            </w:r>
          </w:p>
          <w:p>
            <w:pPr>
              <w:pStyle w:val="17"/>
              <w:spacing w:before="64"/>
              <w:ind w:left="203"/>
              <w:rPr>
                <w:sz w:val="18"/>
              </w:rPr>
            </w:pPr>
            <w:r>
              <w:rPr>
                <w:spacing w:val="-1"/>
                <w:w w:val="95"/>
                <w:sz w:val="18"/>
              </w:rPr>
              <w:t>c_customer_sk</w:t>
            </w:r>
            <w:r>
              <w:rPr>
                <w:spacing w:val="-19"/>
                <w:w w:val="95"/>
                <w:sz w:val="18"/>
              </w:rPr>
              <w:t xml:space="preserve"> </w:t>
            </w:r>
            <w:r>
              <w:rPr>
                <w:w w:val="95"/>
                <w:sz w:val="18"/>
              </w:rPr>
              <w:t>|</w:t>
            </w:r>
            <w:r>
              <w:rPr>
                <w:spacing w:val="-18"/>
                <w:w w:val="95"/>
                <w:sz w:val="18"/>
              </w:rPr>
              <w:t xml:space="preserve"> </w:t>
            </w:r>
            <w:r>
              <w:rPr>
                <w:w w:val="95"/>
                <w:sz w:val="18"/>
              </w:rPr>
              <w:t>c_customer_id</w:t>
            </w:r>
            <w:r>
              <w:rPr>
                <w:spacing w:val="-17"/>
                <w:w w:val="95"/>
                <w:sz w:val="18"/>
              </w:rPr>
              <w:t xml:space="preserve"> </w:t>
            </w:r>
            <w:r>
              <w:rPr>
                <w:w w:val="95"/>
                <w:sz w:val="18"/>
              </w:rPr>
              <w:t>|</w:t>
            </w:r>
            <w:r>
              <w:rPr>
                <w:spacing w:val="-18"/>
                <w:w w:val="95"/>
                <w:sz w:val="18"/>
              </w:rPr>
              <w:t xml:space="preserve"> </w:t>
            </w:r>
            <w:r>
              <w:rPr>
                <w:w w:val="95"/>
                <w:sz w:val="18"/>
              </w:rPr>
              <w:t>c_first_name</w:t>
            </w:r>
            <w:r>
              <w:rPr>
                <w:spacing w:val="-18"/>
                <w:w w:val="95"/>
                <w:sz w:val="18"/>
              </w:rPr>
              <w:t xml:space="preserve"> </w:t>
            </w:r>
            <w:r>
              <w:rPr>
                <w:w w:val="95"/>
                <w:sz w:val="18"/>
              </w:rPr>
              <w:t>|</w:t>
            </w:r>
            <w:r>
              <w:rPr>
                <w:spacing w:val="-16"/>
                <w:w w:val="95"/>
                <w:sz w:val="18"/>
              </w:rPr>
              <w:t xml:space="preserve"> </w:t>
            </w:r>
            <w:r>
              <w:rPr>
                <w:w w:val="95"/>
                <w:sz w:val="18"/>
              </w:rPr>
              <w:t>c_last_name</w:t>
            </w:r>
          </w:p>
          <w:p>
            <w:pPr>
              <w:pStyle w:val="17"/>
              <w:tabs>
                <w:tab w:val="left" w:pos="950"/>
                <w:tab w:val="left" w:pos="1878"/>
                <w:tab w:val="left" w:pos="2755"/>
                <w:tab w:val="left" w:pos="3604"/>
              </w:tabs>
              <w:spacing w:before="63"/>
              <w:rPr>
                <w:sz w:val="18"/>
              </w:rPr>
            </w:pPr>
            <w:r>
              <w:rPr>
                <w:w w:val="64"/>
                <w:sz w:val="18"/>
                <w:u w:val="dotted"/>
              </w:rPr>
              <w:t xml:space="preserve"> </w:t>
            </w:r>
            <w:r>
              <w:rPr>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64"/>
                <w:sz w:val="18"/>
                <w:u w:val="dotted"/>
              </w:rPr>
              <w:t xml:space="preserve"> </w:t>
            </w:r>
            <w:r>
              <w:rPr>
                <w:sz w:val="18"/>
                <w:u w:val="dotted"/>
              </w:rPr>
              <w:tab/>
            </w:r>
          </w:p>
          <w:p>
            <w:pPr>
              <w:pStyle w:val="17"/>
              <w:tabs>
                <w:tab w:val="left" w:pos="2673"/>
                <w:tab w:val="left" w:pos="3974"/>
              </w:tabs>
              <w:spacing w:before="61"/>
              <w:ind w:left="1015"/>
              <w:rPr>
                <w:sz w:val="18"/>
              </w:rPr>
            </w:pPr>
            <w:r>
              <w:rPr>
                <w:w w:val="90"/>
                <w:sz w:val="18"/>
              </w:rPr>
              <w:t>3769</w:t>
            </w:r>
            <w:r>
              <w:rPr>
                <w:spacing w:val="-12"/>
                <w:w w:val="90"/>
                <w:sz w:val="18"/>
              </w:rPr>
              <w:t xml:space="preserve"> </w:t>
            </w:r>
            <w:r>
              <w:rPr>
                <w:w w:val="90"/>
                <w:sz w:val="18"/>
              </w:rPr>
              <w:t>|</w:t>
            </w:r>
            <w:r>
              <w:rPr>
                <w:spacing w:val="-11"/>
                <w:w w:val="90"/>
                <w:sz w:val="18"/>
              </w:rPr>
              <w:t xml:space="preserve"> </w:t>
            </w:r>
            <w:r>
              <w:rPr>
                <w:w w:val="90"/>
                <w:sz w:val="18"/>
              </w:rPr>
              <w:t>hello</w:t>
            </w:r>
            <w:r>
              <w:rPr>
                <w:w w:val="90"/>
                <w:sz w:val="18"/>
              </w:rPr>
              <w:tab/>
            </w:r>
            <w:r>
              <w:rPr>
                <w:w w:val="90"/>
                <w:sz w:val="18"/>
              </w:rPr>
              <w:t>|</w:t>
            </w:r>
            <w:r>
              <w:rPr>
                <w:w w:val="90"/>
                <w:sz w:val="18"/>
              </w:rPr>
              <w:tab/>
            </w:r>
            <w:r>
              <w:rPr>
                <w:w w:val="90"/>
                <w:sz w:val="18"/>
              </w:rPr>
              <w:t>|</w:t>
            </w:r>
          </w:p>
          <w:p>
            <w:pPr>
              <w:pStyle w:val="17"/>
              <w:tabs>
                <w:tab w:val="left" w:pos="2803"/>
                <w:tab w:val="left" w:pos="4037"/>
              </w:tabs>
              <w:spacing w:before="64"/>
              <w:ind w:left="1015"/>
              <w:rPr>
                <w:sz w:val="18"/>
              </w:rPr>
            </w:pPr>
            <w:r>
              <w:rPr>
                <w:w w:val="90"/>
                <w:sz w:val="18"/>
              </w:rPr>
              <w:t>6885</w:t>
            </w:r>
            <w:r>
              <w:rPr>
                <w:spacing w:val="-13"/>
                <w:w w:val="90"/>
                <w:sz w:val="18"/>
              </w:rPr>
              <w:t xml:space="preserve"> </w:t>
            </w:r>
            <w:r>
              <w:rPr>
                <w:w w:val="90"/>
                <w:sz w:val="18"/>
              </w:rPr>
              <w:t>|</w:t>
            </w:r>
            <w:r>
              <w:rPr>
                <w:spacing w:val="-12"/>
                <w:w w:val="90"/>
                <w:sz w:val="18"/>
              </w:rPr>
              <w:t xml:space="preserve"> </w:t>
            </w:r>
            <w:r>
              <w:rPr>
                <w:w w:val="90"/>
                <w:sz w:val="18"/>
              </w:rPr>
              <w:t>maps</w:t>
            </w:r>
            <w:r>
              <w:rPr>
                <w:w w:val="90"/>
                <w:sz w:val="18"/>
              </w:rPr>
              <w:tab/>
            </w:r>
            <w:r>
              <w:rPr>
                <w:w w:val="90"/>
                <w:sz w:val="18"/>
              </w:rPr>
              <w:t>|</w:t>
            </w:r>
            <w:r>
              <w:rPr>
                <w:spacing w:val="-12"/>
                <w:w w:val="90"/>
                <w:sz w:val="18"/>
              </w:rPr>
              <w:t xml:space="preserve"> </w:t>
            </w:r>
            <w:r>
              <w:rPr>
                <w:w w:val="90"/>
                <w:sz w:val="18"/>
              </w:rPr>
              <w:t>Joes</w:t>
            </w:r>
            <w:r>
              <w:rPr>
                <w:w w:val="90"/>
                <w:sz w:val="18"/>
              </w:rPr>
              <w:tab/>
            </w:r>
            <w:r>
              <w:rPr>
                <w:w w:val="90"/>
                <w:sz w:val="18"/>
              </w:rPr>
              <w:t>|</w:t>
            </w:r>
          </w:p>
          <w:p>
            <w:pPr>
              <w:pStyle w:val="17"/>
              <w:tabs>
                <w:tab w:val="left" w:pos="2714"/>
                <w:tab w:val="left" w:pos="3869"/>
              </w:tabs>
              <w:spacing w:before="63"/>
              <w:ind w:left="1015"/>
              <w:rPr>
                <w:sz w:val="18"/>
              </w:rPr>
            </w:pPr>
            <w:r>
              <w:rPr>
                <w:w w:val="90"/>
                <w:sz w:val="18"/>
              </w:rPr>
              <w:t>4321</w:t>
            </w:r>
            <w:r>
              <w:rPr>
                <w:spacing w:val="-12"/>
                <w:w w:val="90"/>
                <w:sz w:val="18"/>
              </w:rPr>
              <w:t xml:space="preserve"> </w:t>
            </w:r>
            <w:r>
              <w:rPr>
                <w:w w:val="90"/>
                <w:sz w:val="18"/>
              </w:rPr>
              <w:t>|</w:t>
            </w:r>
            <w:r>
              <w:rPr>
                <w:spacing w:val="-12"/>
                <w:w w:val="90"/>
                <w:sz w:val="18"/>
              </w:rPr>
              <w:t xml:space="preserve"> </w:t>
            </w:r>
            <w:r>
              <w:rPr>
                <w:w w:val="90"/>
                <w:sz w:val="18"/>
              </w:rPr>
              <w:t>tpcds</w:t>
            </w:r>
            <w:r>
              <w:rPr>
                <w:w w:val="90"/>
                <w:sz w:val="18"/>
              </w:rPr>
              <w:tab/>
            </w:r>
            <w:r>
              <w:rPr>
                <w:w w:val="90"/>
                <w:sz w:val="18"/>
              </w:rPr>
              <w:t>|</w:t>
            </w:r>
            <w:r>
              <w:rPr>
                <w:spacing w:val="-14"/>
                <w:w w:val="90"/>
                <w:sz w:val="18"/>
              </w:rPr>
              <w:t xml:space="preserve"> </w:t>
            </w:r>
            <w:r>
              <w:rPr>
                <w:w w:val="90"/>
                <w:sz w:val="18"/>
              </w:rPr>
              <w:t>Lily</w:t>
            </w:r>
            <w:r>
              <w:rPr>
                <w:w w:val="90"/>
                <w:sz w:val="18"/>
              </w:rPr>
              <w:tab/>
            </w:r>
            <w:r>
              <w:rPr>
                <w:w w:val="90"/>
                <w:sz w:val="18"/>
              </w:rPr>
              <w:t>|</w:t>
            </w:r>
          </w:p>
          <w:p>
            <w:pPr>
              <w:pStyle w:val="17"/>
              <w:tabs>
                <w:tab w:val="left" w:pos="2731"/>
                <w:tab w:val="left" w:pos="4021"/>
              </w:tabs>
              <w:spacing w:before="62"/>
              <w:ind w:left="1015"/>
              <w:rPr>
                <w:sz w:val="18"/>
              </w:rPr>
            </w:pPr>
            <w:r>
              <w:rPr>
                <w:w w:val="90"/>
                <w:sz w:val="18"/>
              </w:rPr>
              <w:t>9527</w:t>
            </w:r>
            <w:r>
              <w:rPr>
                <w:spacing w:val="-11"/>
                <w:w w:val="90"/>
                <w:sz w:val="18"/>
              </w:rPr>
              <w:t xml:space="preserve"> </w:t>
            </w:r>
            <w:r>
              <w:rPr>
                <w:w w:val="90"/>
                <w:sz w:val="18"/>
              </w:rPr>
              <w:t>|</w:t>
            </w:r>
            <w:r>
              <w:rPr>
                <w:spacing w:val="-11"/>
                <w:w w:val="90"/>
                <w:sz w:val="18"/>
              </w:rPr>
              <w:t xml:space="preserve"> </w:t>
            </w:r>
            <w:r>
              <w:rPr>
                <w:w w:val="90"/>
                <w:sz w:val="18"/>
              </w:rPr>
              <w:t>world</w:t>
            </w:r>
            <w:r>
              <w:rPr>
                <w:w w:val="90"/>
                <w:sz w:val="18"/>
              </w:rPr>
              <w:tab/>
            </w:r>
            <w:r>
              <w:rPr>
                <w:w w:val="90"/>
                <w:sz w:val="18"/>
              </w:rPr>
              <w:t>|</w:t>
            </w:r>
            <w:r>
              <w:rPr>
                <w:spacing w:val="-9"/>
                <w:w w:val="90"/>
                <w:sz w:val="18"/>
              </w:rPr>
              <w:t xml:space="preserve"> </w:t>
            </w:r>
            <w:r>
              <w:rPr>
                <w:w w:val="90"/>
                <w:sz w:val="18"/>
              </w:rPr>
              <w:t>James</w:t>
            </w:r>
            <w:r>
              <w:rPr>
                <w:w w:val="90"/>
                <w:sz w:val="18"/>
              </w:rPr>
              <w:tab/>
            </w:r>
            <w:r>
              <w:rPr>
                <w:w w:val="90"/>
                <w:sz w:val="18"/>
              </w:rPr>
              <w:t>|</w:t>
            </w:r>
          </w:p>
          <w:p>
            <w:pPr>
              <w:pStyle w:val="17"/>
              <w:spacing w:before="64"/>
              <w:rPr>
                <w:sz w:val="18"/>
              </w:rPr>
            </w:pPr>
            <w:r>
              <w:rPr>
                <w:w w:val="90"/>
                <w:sz w:val="18"/>
              </w:rPr>
              <w:t>(4</w:t>
            </w:r>
            <w:r>
              <w:rPr>
                <w:spacing w:val="-12"/>
                <w:w w:val="90"/>
                <w:sz w:val="18"/>
              </w:rPr>
              <w:t xml:space="preserve"> </w:t>
            </w:r>
            <w:r>
              <w:rPr>
                <w:w w:val="90"/>
                <w:sz w:val="18"/>
              </w:rPr>
              <w:t>rows)</w:t>
            </w:r>
          </w:p>
          <w:p>
            <w:pPr>
              <w:pStyle w:val="17"/>
              <w:spacing w:before="10"/>
              <w:ind w:left="0"/>
              <w:rPr>
                <w:rFonts w:ascii="微软雅黑"/>
                <w:sz w:val="18"/>
              </w:rPr>
            </w:pPr>
          </w:p>
          <w:p>
            <w:pPr>
              <w:pStyle w:val="17"/>
              <w:rPr>
                <w:sz w:val="18"/>
              </w:rPr>
            </w:pPr>
            <w:r>
              <w:rPr>
                <w:spacing w:val="-1"/>
                <w:w w:val="90"/>
                <w:sz w:val="18"/>
              </w:rPr>
              <w:t>postgres=#</w:t>
            </w:r>
            <w:r>
              <w:rPr>
                <w:spacing w:val="-15"/>
                <w:w w:val="90"/>
                <w:sz w:val="18"/>
              </w:rPr>
              <w:t xml:space="preserve"> </w:t>
            </w:r>
            <w:r>
              <w:rPr>
                <w:spacing w:val="-1"/>
                <w:w w:val="90"/>
                <w:sz w:val="18"/>
              </w:rPr>
              <w:t>\q</w:t>
            </w:r>
          </w:p>
        </w:tc>
      </w:tr>
    </w:tbl>
    <w:p>
      <w:pPr>
        <w:rPr>
          <w:sz w:val="18"/>
        </w:rPr>
        <w:sectPr>
          <w:pgSz w:w="11910" w:h="16840"/>
          <w:pgMar w:top="1300" w:right="880" w:bottom="280" w:left="1000" w:header="567" w:footer="0" w:gutter="0"/>
          <w:cols w:space="720" w:num="1"/>
        </w:sectPr>
      </w:pPr>
    </w:p>
    <w:p>
      <w:pPr>
        <w:pStyle w:val="9"/>
        <w:spacing w:before="10"/>
        <w:rPr>
          <w:sz w:val="18"/>
        </w:rPr>
      </w:pPr>
    </w:p>
    <w:p>
      <w:pPr>
        <w:pStyle w:val="4"/>
        <w:numPr>
          <w:ilvl w:val="3"/>
          <w:numId w:val="27"/>
        </w:numPr>
        <w:tabs>
          <w:tab w:val="left" w:pos="955"/>
        </w:tabs>
        <w:spacing w:before="28"/>
        <w:ind w:hanging="823"/>
      </w:pPr>
      <w:r>
        <w:rPr>
          <w:rFonts w:ascii="Tahoma" w:eastAsia="Tahoma"/>
          <w:w w:val="95"/>
        </w:rPr>
        <w:t>gs_restore</w:t>
      </w:r>
      <w:r>
        <w:rPr>
          <w:rFonts w:ascii="Tahoma" w:eastAsia="Tahoma"/>
          <w:spacing w:val="10"/>
          <w:w w:val="95"/>
        </w:rPr>
        <w:t xml:space="preserve"> </w:t>
      </w:r>
      <w:r>
        <w:rPr>
          <w:w w:val="95"/>
        </w:rPr>
        <w:t>数据导入</w:t>
      </w:r>
    </w:p>
    <w:p>
      <w:pPr>
        <w:pStyle w:val="9"/>
        <w:spacing w:before="47" w:line="374" w:lineRule="exact"/>
        <w:ind w:left="1153"/>
      </w:pPr>
      <w:r>
        <w:rPr>
          <w:rFonts w:ascii="Tahoma" w:eastAsia="Tahoma"/>
          <w:w w:val="95"/>
        </w:rPr>
        <w:t>gs_restore</w:t>
      </w:r>
      <w:r>
        <w:rPr>
          <w:rFonts w:ascii="Tahoma" w:eastAsia="Tahoma"/>
          <w:spacing w:val="37"/>
          <w:w w:val="95"/>
        </w:rPr>
        <w:t xml:space="preserve"> </w:t>
      </w:r>
      <w:r>
        <w:rPr>
          <w:spacing w:val="50"/>
          <w:w w:val="95"/>
        </w:rPr>
        <w:t>是</w:t>
      </w:r>
      <w:r>
        <w:rPr>
          <w:rFonts w:ascii="Tahoma" w:eastAsia="Tahoma"/>
          <w:w w:val="95"/>
        </w:rPr>
        <w:t>openGauss</w:t>
      </w:r>
      <w:r>
        <w:rPr>
          <w:rFonts w:ascii="Tahoma" w:eastAsia="Tahoma"/>
          <w:spacing w:val="37"/>
          <w:w w:val="95"/>
        </w:rPr>
        <w:t xml:space="preserve"> </w:t>
      </w:r>
      <w:r>
        <w:rPr>
          <w:spacing w:val="6"/>
          <w:w w:val="95"/>
        </w:rPr>
        <w:t xml:space="preserve">提供的针对 </w:t>
      </w:r>
      <w:r>
        <w:rPr>
          <w:rFonts w:ascii="Tahoma" w:eastAsia="Tahoma"/>
          <w:w w:val="95"/>
        </w:rPr>
        <w:t>gs_dump</w:t>
      </w:r>
      <w:r>
        <w:rPr>
          <w:rFonts w:ascii="Tahoma" w:eastAsia="Tahoma"/>
          <w:spacing w:val="39"/>
          <w:w w:val="95"/>
        </w:rPr>
        <w:t xml:space="preserve"> </w:t>
      </w:r>
      <w:r>
        <w:rPr>
          <w:w w:val="95"/>
        </w:rPr>
        <w:t>导出数据的导入工具。通过此工具可由</w:t>
      </w:r>
    </w:p>
    <w:p>
      <w:pPr>
        <w:pStyle w:val="9"/>
        <w:spacing w:line="374" w:lineRule="exact"/>
        <w:ind w:left="1153"/>
      </w:pPr>
      <w:r>
        <w:rPr>
          <w:rFonts w:ascii="Tahoma" w:eastAsia="Tahoma"/>
          <w:w w:val="95"/>
        </w:rPr>
        <w:t>gs_dump</w:t>
      </w:r>
      <w:r>
        <w:rPr>
          <w:rFonts w:ascii="Tahoma" w:eastAsia="Tahoma"/>
          <w:spacing w:val="38"/>
          <w:w w:val="95"/>
        </w:rPr>
        <w:t xml:space="preserve"> </w:t>
      </w:r>
      <w:r>
        <w:rPr>
          <w:w w:val="95"/>
        </w:rPr>
        <w:t>生成的导出文件进行导入。</w:t>
      </w:r>
      <w:r>
        <w:rPr>
          <w:rFonts w:ascii="Tahoma" w:eastAsia="Tahoma"/>
          <w:w w:val="95"/>
        </w:rPr>
        <w:t>gs_restore</w:t>
      </w:r>
      <w:r>
        <w:rPr>
          <w:rFonts w:ascii="Tahoma" w:eastAsia="Tahoma"/>
          <w:spacing w:val="44"/>
          <w:w w:val="95"/>
        </w:rPr>
        <w:t xml:space="preserve"> </w:t>
      </w:r>
      <w:r>
        <w:rPr>
          <w:spacing w:val="4"/>
          <w:w w:val="95"/>
        </w:rPr>
        <w:t xml:space="preserve">工具由操作系统用户 </w:t>
      </w:r>
      <w:r>
        <w:rPr>
          <w:rFonts w:ascii="Tahoma" w:eastAsia="Tahoma"/>
          <w:w w:val="95"/>
        </w:rPr>
        <w:t>omm</w:t>
      </w:r>
      <w:r>
        <w:rPr>
          <w:rFonts w:ascii="Tahoma" w:eastAsia="Tahoma"/>
          <w:spacing w:val="38"/>
          <w:w w:val="95"/>
        </w:rPr>
        <w:t xml:space="preserve"> </w:t>
      </w:r>
      <w:r>
        <w:rPr>
          <w:w w:val="95"/>
        </w:rPr>
        <w:t>执行。</w:t>
      </w:r>
    </w:p>
    <w:p>
      <w:pPr>
        <w:pStyle w:val="9"/>
        <w:spacing w:before="94"/>
        <w:ind w:left="1028"/>
        <w:rPr>
          <w:lang w:eastAsia="zh-CN"/>
        </w:rPr>
      </w:pPr>
      <w:r>
        <w:rPr>
          <w:w w:val="95"/>
          <w:sz w:val="24"/>
          <w:lang w:eastAsia="zh-CN"/>
        </w:rPr>
        <w:t xml:space="preserve">步骤 </w:t>
      </w:r>
      <w:r>
        <w:rPr>
          <w:rFonts w:ascii="Tahoma" w:eastAsia="Tahoma"/>
          <w:w w:val="95"/>
          <w:sz w:val="24"/>
          <w:lang w:eastAsia="zh-CN"/>
        </w:rPr>
        <w:t>1</w:t>
      </w:r>
      <w:r>
        <w:rPr>
          <w:rFonts w:ascii="Tahoma" w:eastAsia="Tahoma"/>
          <w:spacing w:val="165"/>
          <w:sz w:val="24"/>
          <w:lang w:eastAsia="zh-CN"/>
        </w:rPr>
        <w:t xml:space="preserve"> </w:t>
      </w:r>
      <w:r>
        <w:rPr>
          <w:spacing w:val="4"/>
          <w:w w:val="95"/>
          <w:lang w:eastAsia="zh-CN"/>
        </w:rPr>
        <w:t xml:space="preserve">删除使用 </w:t>
      </w:r>
      <w:r>
        <w:rPr>
          <w:rFonts w:ascii="Tahoma" w:eastAsia="Tahoma"/>
          <w:w w:val="95"/>
          <w:lang w:eastAsia="zh-CN"/>
        </w:rPr>
        <w:t>gs_dump</w:t>
      </w:r>
      <w:r>
        <w:rPr>
          <w:rFonts w:ascii="Tahoma" w:eastAsia="Tahoma"/>
          <w:spacing w:val="14"/>
          <w:w w:val="95"/>
          <w:lang w:eastAsia="zh-CN"/>
        </w:rPr>
        <w:t xml:space="preserve"> </w:t>
      </w:r>
      <w:r>
        <w:rPr>
          <w:w w:val="95"/>
          <w:lang w:eastAsia="zh-CN"/>
        </w:rPr>
        <w:t>导出的表和视图。</w:t>
      </w:r>
    </w:p>
    <w:p>
      <w:pPr>
        <w:pStyle w:val="9"/>
        <w:spacing w:before="16"/>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5" w:hRule="atLeast"/>
        </w:trPr>
        <w:tc>
          <w:tcPr>
            <w:tcW w:w="8846" w:type="dxa"/>
            <w:shd w:val="clear" w:color="auto" w:fill="D9D9D9"/>
          </w:tcPr>
          <w:p>
            <w:pPr>
              <w:pStyle w:val="17"/>
              <w:spacing w:before="16"/>
              <w:rPr>
                <w:sz w:val="18"/>
              </w:rPr>
            </w:pPr>
            <w:r>
              <w:rPr>
                <w:spacing w:val="-1"/>
                <w:w w:val="95"/>
                <w:sz w:val="18"/>
              </w:rPr>
              <w:t>[omm@ecs-opengauss</w:t>
            </w:r>
            <w:r>
              <w:rPr>
                <w:spacing w:val="-19"/>
                <w:w w:val="95"/>
                <w:sz w:val="18"/>
              </w:rPr>
              <w:t xml:space="preserve"> </w:t>
            </w:r>
            <w:r>
              <w:rPr>
                <w:w w:val="95"/>
                <w:sz w:val="18"/>
              </w:rPr>
              <w:t>backup]$</w:t>
            </w:r>
            <w:r>
              <w:rPr>
                <w:spacing w:val="-16"/>
                <w:w w:val="95"/>
                <w:sz w:val="18"/>
              </w:rPr>
              <w:t xml:space="preserve"> </w:t>
            </w:r>
            <w:r>
              <w:rPr>
                <w:w w:val="95"/>
                <w:sz w:val="18"/>
              </w:rPr>
              <w:t>gsql</w:t>
            </w:r>
            <w:r>
              <w:rPr>
                <w:spacing w:val="-18"/>
                <w:w w:val="95"/>
                <w:sz w:val="18"/>
              </w:rPr>
              <w:t xml:space="preserve"> </w:t>
            </w:r>
            <w:r>
              <w:rPr>
                <w:w w:val="95"/>
                <w:sz w:val="18"/>
              </w:rPr>
              <w:t>-p</w:t>
            </w:r>
            <w:r>
              <w:rPr>
                <w:spacing w:val="-16"/>
                <w:w w:val="95"/>
                <w:sz w:val="18"/>
              </w:rPr>
              <w:t xml:space="preserve"> </w:t>
            </w:r>
            <w:r>
              <w:rPr>
                <w:w w:val="95"/>
                <w:sz w:val="18"/>
              </w:rPr>
              <w:t>26000</w:t>
            </w:r>
            <w:r>
              <w:rPr>
                <w:spacing w:val="-17"/>
                <w:w w:val="95"/>
                <w:sz w:val="18"/>
              </w:rPr>
              <w:t xml:space="preserve"> </w:t>
            </w:r>
            <w:r>
              <w:rPr>
                <w:w w:val="95"/>
                <w:sz w:val="18"/>
              </w:rPr>
              <w:t>postgres</w:t>
            </w:r>
            <w:r>
              <w:rPr>
                <w:spacing w:val="-18"/>
                <w:w w:val="95"/>
                <w:sz w:val="18"/>
              </w:rPr>
              <w:t xml:space="preserve"> </w:t>
            </w:r>
            <w:r>
              <w:rPr>
                <w:w w:val="95"/>
                <w:sz w:val="18"/>
              </w:rPr>
              <w:t>-r</w:t>
            </w:r>
          </w:p>
          <w:p>
            <w:pPr>
              <w:pStyle w:val="17"/>
              <w:spacing w:before="64" w:line="309" w:lineRule="auto"/>
              <w:ind w:right="1801"/>
              <w:rPr>
                <w:sz w:val="18"/>
              </w:rPr>
            </w:pPr>
            <w:r>
              <w:rPr>
                <w:w w:val="90"/>
                <w:sz w:val="18"/>
              </w:rPr>
              <w:t>gsql ((openGauss 2.0.0 build 78689da9) compiled at 2021-03-31 21:03:52 commit 0 last mr</w:t>
            </w:r>
            <w:r>
              <w:rPr>
                <w:spacing w:val="1"/>
                <w:w w:val="90"/>
                <w:sz w:val="18"/>
              </w:rPr>
              <w:t xml:space="preserve"> </w:t>
            </w:r>
            <w:r>
              <w:rPr>
                <w:w w:val="90"/>
                <w:sz w:val="18"/>
              </w:rPr>
              <w:t>)</w:t>
            </w:r>
            <w:r>
              <w:rPr>
                <w:spacing w:val="-48"/>
                <w:w w:val="90"/>
                <w:sz w:val="18"/>
              </w:rPr>
              <w:t xml:space="preserve"> </w:t>
            </w:r>
            <w:r>
              <w:rPr>
                <w:w w:val="95"/>
                <w:sz w:val="18"/>
              </w:rPr>
              <w:t>Non-SSL</w:t>
            </w:r>
            <w:r>
              <w:rPr>
                <w:spacing w:val="-15"/>
                <w:w w:val="95"/>
                <w:sz w:val="18"/>
              </w:rPr>
              <w:t xml:space="preserve"> </w:t>
            </w:r>
            <w:r>
              <w:rPr>
                <w:w w:val="95"/>
                <w:sz w:val="18"/>
              </w:rPr>
              <w:t>connection</w:t>
            </w:r>
            <w:r>
              <w:rPr>
                <w:spacing w:val="-14"/>
                <w:w w:val="95"/>
                <w:sz w:val="18"/>
              </w:rPr>
              <w:t xml:space="preserve"> </w:t>
            </w:r>
            <w:r>
              <w:rPr>
                <w:w w:val="95"/>
                <w:sz w:val="18"/>
              </w:rPr>
              <w:t>(SSL</w:t>
            </w:r>
            <w:r>
              <w:rPr>
                <w:spacing w:val="-15"/>
                <w:w w:val="95"/>
                <w:sz w:val="18"/>
              </w:rPr>
              <w:t xml:space="preserve"> </w:t>
            </w:r>
            <w:r>
              <w:rPr>
                <w:w w:val="95"/>
                <w:sz w:val="18"/>
              </w:rPr>
              <w:t>connection</w:t>
            </w:r>
            <w:r>
              <w:rPr>
                <w:spacing w:val="-13"/>
                <w:w w:val="95"/>
                <w:sz w:val="18"/>
              </w:rPr>
              <w:t xml:space="preserve"> </w:t>
            </w:r>
            <w:r>
              <w:rPr>
                <w:w w:val="95"/>
                <w:sz w:val="18"/>
              </w:rPr>
              <w:t>is</w:t>
            </w:r>
            <w:r>
              <w:rPr>
                <w:spacing w:val="-15"/>
                <w:w w:val="95"/>
                <w:sz w:val="18"/>
              </w:rPr>
              <w:t xml:space="preserve"> </w:t>
            </w:r>
            <w:r>
              <w:rPr>
                <w:w w:val="95"/>
                <w:sz w:val="18"/>
              </w:rPr>
              <w:t>recommended</w:t>
            </w:r>
            <w:r>
              <w:rPr>
                <w:spacing w:val="-14"/>
                <w:w w:val="95"/>
                <w:sz w:val="18"/>
              </w:rPr>
              <w:t xml:space="preserve"> </w:t>
            </w:r>
            <w:r>
              <w:rPr>
                <w:w w:val="95"/>
                <w:sz w:val="18"/>
              </w:rPr>
              <w:t>when</w:t>
            </w:r>
            <w:r>
              <w:rPr>
                <w:spacing w:val="-13"/>
                <w:w w:val="95"/>
                <w:sz w:val="18"/>
              </w:rPr>
              <w:t xml:space="preserve"> </w:t>
            </w:r>
            <w:r>
              <w:rPr>
                <w:w w:val="95"/>
                <w:sz w:val="18"/>
              </w:rPr>
              <w:t>requiring</w:t>
            </w:r>
            <w:r>
              <w:rPr>
                <w:spacing w:val="-14"/>
                <w:w w:val="95"/>
                <w:sz w:val="18"/>
              </w:rPr>
              <w:t xml:space="preserve"> </w:t>
            </w:r>
            <w:r>
              <w:rPr>
                <w:w w:val="95"/>
                <w:sz w:val="18"/>
              </w:rPr>
              <w:t>high-security)</w:t>
            </w:r>
          </w:p>
          <w:p>
            <w:pPr>
              <w:pStyle w:val="17"/>
              <w:spacing w:line="216" w:lineRule="exact"/>
              <w:rPr>
                <w:sz w:val="18"/>
              </w:rPr>
            </w:pPr>
            <w:r>
              <w:rPr>
                <w:w w:val="95"/>
                <w:sz w:val="18"/>
              </w:rPr>
              <w:t>Type</w:t>
            </w:r>
            <w:r>
              <w:rPr>
                <w:spacing w:val="-10"/>
                <w:w w:val="95"/>
                <w:sz w:val="18"/>
              </w:rPr>
              <w:t xml:space="preserve"> </w:t>
            </w:r>
            <w:r>
              <w:rPr>
                <w:w w:val="95"/>
                <w:sz w:val="18"/>
              </w:rPr>
              <w:t>"help"</w:t>
            </w:r>
            <w:r>
              <w:rPr>
                <w:spacing w:val="-9"/>
                <w:w w:val="95"/>
                <w:sz w:val="18"/>
              </w:rPr>
              <w:t xml:space="preserve"> </w:t>
            </w:r>
            <w:r>
              <w:rPr>
                <w:w w:val="95"/>
                <w:sz w:val="18"/>
              </w:rPr>
              <w:t>for</w:t>
            </w:r>
            <w:r>
              <w:rPr>
                <w:spacing w:val="-10"/>
                <w:w w:val="95"/>
                <w:sz w:val="18"/>
              </w:rPr>
              <w:t xml:space="preserve"> </w:t>
            </w:r>
            <w:r>
              <w:rPr>
                <w:w w:val="95"/>
                <w:sz w:val="18"/>
              </w:rPr>
              <w:t>help.</w:t>
            </w:r>
          </w:p>
          <w:p>
            <w:pPr>
              <w:pStyle w:val="17"/>
              <w:spacing w:before="12"/>
              <w:ind w:left="0"/>
              <w:rPr>
                <w:rFonts w:ascii="微软雅黑"/>
                <w:sz w:val="18"/>
              </w:rPr>
            </w:pPr>
          </w:p>
          <w:p>
            <w:pPr>
              <w:pStyle w:val="17"/>
              <w:spacing w:line="307" w:lineRule="auto"/>
              <w:ind w:right="6084"/>
              <w:rPr>
                <w:sz w:val="18"/>
              </w:rPr>
            </w:pPr>
            <w:r>
              <w:rPr>
                <w:w w:val="90"/>
                <w:sz w:val="18"/>
              </w:rPr>
              <w:t>postgres=#</w:t>
            </w:r>
            <w:r>
              <w:rPr>
                <w:spacing w:val="12"/>
                <w:w w:val="90"/>
                <w:sz w:val="18"/>
              </w:rPr>
              <w:t xml:space="preserve"> </w:t>
            </w:r>
            <w:r>
              <w:rPr>
                <w:w w:val="90"/>
                <w:sz w:val="18"/>
              </w:rPr>
              <w:t>drop</w:t>
            </w:r>
            <w:r>
              <w:rPr>
                <w:spacing w:val="13"/>
                <w:w w:val="90"/>
                <w:sz w:val="18"/>
              </w:rPr>
              <w:t xml:space="preserve"> </w:t>
            </w:r>
            <w:r>
              <w:rPr>
                <w:w w:val="90"/>
                <w:sz w:val="18"/>
              </w:rPr>
              <w:t>table</w:t>
            </w:r>
            <w:r>
              <w:rPr>
                <w:spacing w:val="12"/>
                <w:w w:val="90"/>
                <w:sz w:val="18"/>
              </w:rPr>
              <w:t xml:space="preserve"> </w:t>
            </w:r>
            <w:r>
              <w:rPr>
                <w:w w:val="90"/>
                <w:sz w:val="18"/>
              </w:rPr>
              <w:t>joe.mytable;</w:t>
            </w:r>
            <w:r>
              <w:rPr>
                <w:spacing w:val="-47"/>
                <w:w w:val="90"/>
                <w:sz w:val="18"/>
              </w:rPr>
              <w:t xml:space="preserve"> </w:t>
            </w:r>
            <w:r>
              <w:rPr>
                <w:w w:val="90"/>
                <w:sz w:val="18"/>
              </w:rPr>
              <w:t>DROP</w:t>
            </w:r>
            <w:r>
              <w:rPr>
                <w:spacing w:val="-16"/>
                <w:w w:val="90"/>
                <w:sz w:val="18"/>
              </w:rPr>
              <w:t xml:space="preserve"> </w:t>
            </w:r>
            <w:r>
              <w:rPr>
                <w:w w:val="90"/>
                <w:sz w:val="18"/>
              </w:rPr>
              <w:t>TABLE</w:t>
            </w:r>
          </w:p>
          <w:p>
            <w:pPr>
              <w:pStyle w:val="17"/>
              <w:spacing w:before="4"/>
              <w:rPr>
                <w:sz w:val="18"/>
              </w:rPr>
            </w:pPr>
            <w:r>
              <w:rPr>
                <w:spacing w:val="-1"/>
                <w:w w:val="95"/>
                <w:sz w:val="18"/>
              </w:rPr>
              <w:t>postgres=#</w:t>
            </w:r>
            <w:r>
              <w:rPr>
                <w:spacing w:val="-15"/>
                <w:w w:val="95"/>
                <w:sz w:val="18"/>
              </w:rPr>
              <w:t xml:space="preserve"> </w:t>
            </w:r>
            <w:r>
              <w:rPr>
                <w:spacing w:val="-1"/>
                <w:w w:val="95"/>
                <w:sz w:val="18"/>
              </w:rPr>
              <w:t>drop</w:t>
            </w:r>
            <w:r>
              <w:rPr>
                <w:spacing w:val="-13"/>
                <w:w w:val="95"/>
                <w:sz w:val="18"/>
              </w:rPr>
              <w:t xml:space="preserve"> </w:t>
            </w:r>
            <w:r>
              <w:rPr>
                <w:spacing w:val="-1"/>
                <w:w w:val="95"/>
                <w:sz w:val="18"/>
              </w:rPr>
              <w:t>table</w:t>
            </w:r>
            <w:r>
              <w:rPr>
                <w:spacing w:val="-15"/>
                <w:w w:val="95"/>
                <w:sz w:val="18"/>
              </w:rPr>
              <w:t xml:space="preserve"> </w:t>
            </w:r>
            <w:r>
              <w:rPr>
                <w:spacing w:val="-1"/>
                <w:w w:val="95"/>
                <w:sz w:val="18"/>
              </w:rPr>
              <w:t>public.customer_t1;</w:t>
            </w:r>
          </w:p>
          <w:p>
            <w:pPr>
              <w:pStyle w:val="17"/>
              <w:spacing w:before="63"/>
              <w:rPr>
                <w:sz w:val="18"/>
              </w:rPr>
            </w:pPr>
            <w:r>
              <w:rPr>
                <w:w w:val="90"/>
                <w:sz w:val="18"/>
              </w:rPr>
              <w:t>DROP</w:t>
            </w:r>
            <w:r>
              <w:rPr>
                <w:spacing w:val="-2"/>
                <w:w w:val="90"/>
                <w:sz w:val="18"/>
              </w:rPr>
              <w:t xml:space="preserve"> </w:t>
            </w:r>
            <w:r>
              <w:rPr>
                <w:w w:val="90"/>
                <w:sz w:val="18"/>
              </w:rPr>
              <w:t>TABLE</w:t>
            </w:r>
          </w:p>
        </w:tc>
      </w:tr>
    </w:tbl>
    <w:p>
      <w:pPr>
        <w:pStyle w:val="9"/>
        <w:spacing w:before="108" w:line="304" w:lineRule="auto"/>
        <w:ind w:left="1153" w:right="2114" w:hanging="125"/>
      </w:pPr>
      <w:r>
        <w:rPr>
          <w:spacing w:val="-1"/>
          <w:w w:val="95"/>
          <w:sz w:val="24"/>
        </w:rPr>
        <w:t xml:space="preserve">步骤 </w:t>
      </w:r>
      <w:r>
        <w:rPr>
          <w:rFonts w:ascii="Tahoma" w:eastAsia="Tahoma"/>
          <w:w w:val="95"/>
          <w:sz w:val="24"/>
        </w:rPr>
        <w:t>2</w:t>
      </w:r>
      <w:r>
        <w:rPr>
          <w:rFonts w:ascii="Tahoma" w:eastAsia="Tahoma"/>
          <w:spacing w:val="7"/>
          <w:w w:val="95"/>
          <w:sz w:val="24"/>
        </w:rPr>
        <w:t xml:space="preserve"> </w:t>
      </w:r>
      <w:r>
        <w:rPr>
          <w:spacing w:val="4"/>
          <w:w w:val="95"/>
        </w:rPr>
        <w:t xml:space="preserve">使用 </w:t>
      </w:r>
      <w:r>
        <w:rPr>
          <w:rFonts w:ascii="Tahoma" w:eastAsia="Tahoma"/>
          <w:w w:val="95"/>
        </w:rPr>
        <w:t>gs_restore</w:t>
      </w:r>
      <w:r>
        <w:rPr>
          <w:rFonts w:ascii="Tahoma" w:eastAsia="Tahoma"/>
          <w:spacing w:val="11"/>
          <w:w w:val="95"/>
        </w:rPr>
        <w:t xml:space="preserve"> </w:t>
      </w:r>
      <w:r>
        <w:rPr>
          <w:spacing w:val="4"/>
          <w:w w:val="95"/>
        </w:rPr>
        <w:t xml:space="preserve">导入 </w:t>
      </w:r>
      <w:r>
        <w:rPr>
          <w:rFonts w:ascii="Tahoma" w:eastAsia="Tahoma"/>
          <w:w w:val="95"/>
        </w:rPr>
        <w:t>gsdump_post.tar</w:t>
      </w:r>
      <w:r>
        <w:rPr>
          <w:rFonts w:ascii="Tahoma" w:eastAsia="Tahoma"/>
          <w:spacing w:val="8"/>
          <w:w w:val="95"/>
        </w:rPr>
        <w:t xml:space="preserve"> </w:t>
      </w:r>
      <w:r>
        <w:rPr>
          <w:spacing w:val="1"/>
          <w:w w:val="95"/>
        </w:rPr>
        <w:t xml:space="preserve">文件内数据到 </w:t>
      </w:r>
      <w:r>
        <w:rPr>
          <w:rFonts w:ascii="Tahoma" w:eastAsia="Tahoma"/>
          <w:w w:val="95"/>
        </w:rPr>
        <w:t>tpcc</w:t>
      </w:r>
      <w:r>
        <w:rPr>
          <w:rFonts w:ascii="Tahoma" w:eastAsia="Tahoma"/>
          <w:spacing w:val="6"/>
          <w:w w:val="95"/>
        </w:rPr>
        <w:t xml:space="preserve"> </w:t>
      </w:r>
      <w:r>
        <w:rPr>
          <w:w w:val="95"/>
        </w:rPr>
        <w:t>数据库。</w:t>
      </w:r>
      <w:r>
        <w:rPr>
          <w:spacing w:val="-4"/>
        </w:rPr>
        <w:t xml:space="preserve">新建 </w:t>
      </w:r>
      <w:r>
        <w:rPr>
          <w:rFonts w:ascii="Tahoma" w:eastAsia="Tahoma"/>
        </w:rPr>
        <w:t>tpcc</w:t>
      </w:r>
      <w:r>
        <w:rPr>
          <w:rFonts w:ascii="Tahoma" w:eastAsia="Tahoma"/>
          <w:spacing w:val="-16"/>
        </w:rPr>
        <w:t xml:space="preserve"> </w:t>
      </w:r>
      <w:r>
        <w:t>数据库。</w:t>
      </w: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8846" w:type="dxa"/>
            <w:shd w:val="clear" w:color="auto" w:fill="D9D9D9"/>
          </w:tcPr>
          <w:p>
            <w:pPr>
              <w:pStyle w:val="17"/>
              <w:spacing w:line="309" w:lineRule="auto"/>
              <w:ind w:right="6241"/>
              <w:rPr>
                <w:sz w:val="18"/>
              </w:rPr>
            </w:pPr>
            <w:r>
              <w:rPr>
                <w:w w:val="90"/>
                <w:sz w:val="18"/>
              </w:rPr>
              <w:t>postgres=#</w:t>
            </w:r>
            <w:r>
              <w:rPr>
                <w:spacing w:val="7"/>
                <w:w w:val="90"/>
                <w:sz w:val="18"/>
              </w:rPr>
              <w:t xml:space="preserve"> </w:t>
            </w:r>
            <w:r>
              <w:rPr>
                <w:w w:val="90"/>
                <w:sz w:val="18"/>
              </w:rPr>
              <w:t>create</w:t>
            </w:r>
            <w:r>
              <w:rPr>
                <w:spacing w:val="8"/>
                <w:w w:val="90"/>
                <w:sz w:val="18"/>
              </w:rPr>
              <w:t xml:space="preserve"> </w:t>
            </w:r>
            <w:r>
              <w:rPr>
                <w:w w:val="90"/>
                <w:sz w:val="18"/>
              </w:rPr>
              <w:t>database</w:t>
            </w:r>
            <w:r>
              <w:rPr>
                <w:spacing w:val="11"/>
                <w:w w:val="90"/>
                <w:sz w:val="18"/>
              </w:rPr>
              <w:t xml:space="preserve"> </w:t>
            </w:r>
            <w:r>
              <w:rPr>
                <w:w w:val="90"/>
                <w:sz w:val="18"/>
              </w:rPr>
              <w:t>tpcc;</w:t>
            </w:r>
            <w:r>
              <w:rPr>
                <w:spacing w:val="-47"/>
                <w:w w:val="90"/>
                <w:sz w:val="18"/>
              </w:rPr>
              <w:t xml:space="preserve"> </w:t>
            </w:r>
            <w:r>
              <w:rPr>
                <w:w w:val="90"/>
                <w:sz w:val="18"/>
              </w:rPr>
              <w:t>CREATE</w:t>
            </w:r>
            <w:r>
              <w:rPr>
                <w:spacing w:val="-14"/>
                <w:w w:val="90"/>
                <w:sz w:val="18"/>
              </w:rPr>
              <w:t xml:space="preserve"> </w:t>
            </w:r>
            <w:r>
              <w:rPr>
                <w:w w:val="90"/>
                <w:sz w:val="18"/>
              </w:rPr>
              <w:t>DATABASE</w:t>
            </w:r>
          </w:p>
          <w:p>
            <w:pPr>
              <w:pStyle w:val="17"/>
              <w:rPr>
                <w:sz w:val="18"/>
              </w:rPr>
            </w:pPr>
            <w:r>
              <w:rPr>
                <w:spacing w:val="-1"/>
                <w:w w:val="90"/>
                <w:sz w:val="18"/>
              </w:rPr>
              <w:t>postgres=#</w:t>
            </w:r>
            <w:r>
              <w:rPr>
                <w:spacing w:val="-15"/>
                <w:w w:val="90"/>
                <w:sz w:val="18"/>
              </w:rPr>
              <w:t xml:space="preserve"> </w:t>
            </w:r>
            <w:r>
              <w:rPr>
                <w:spacing w:val="-1"/>
                <w:w w:val="90"/>
                <w:sz w:val="18"/>
              </w:rPr>
              <w:t>\q</w:t>
            </w:r>
          </w:p>
        </w:tc>
      </w:tr>
    </w:tbl>
    <w:p>
      <w:pPr>
        <w:pStyle w:val="9"/>
        <w:spacing w:before="42"/>
        <w:ind w:left="1153"/>
      </w:pPr>
      <w:r>
        <w:rPr>
          <w:spacing w:val="11"/>
          <w:w w:val="95"/>
        </w:rPr>
        <w:t xml:space="preserve">导入 </w:t>
      </w:r>
      <w:r>
        <w:rPr>
          <w:rFonts w:ascii="Tahoma" w:eastAsia="Tahoma"/>
          <w:w w:val="95"/>
        </w:rPr>
        <w:t>gsdump_post.tar</w:t>
      </w:r>
      <w:r>
        <w:rPr>
          <w:rFonts w:ascii="Tahoma" w:eastAsia="Tahoma"/>
          <w:spacing w:val="30"/>
          <w:w w:val="95"/>
        </w:rPr>
        <w:t xml:space="preserve"> </w:t>
      </w:r>
      <w:r>
        <w:rPr>
          <w:spacing w:val="5"/>
          <w:w w:val="95"/>
        </w:rPr>
        <w:t xml:space="preserve">文件内数据到 </w:t>
      </w:r>
      <w:r>
        <w:rPr>
          <w:rFonts w:ascii="Tahoma" w:eastAsia="Tahoma"/>
          <w:w w:val="95"/>
        </w:rPr>
        <w:t>tpcc</w:t>
      </w:r>
      <w:r>
        <w:rPr>
          <w:rFonts w:ascii="Tahoma" w:eastAsia="Tahoma"/>
          <w:spacing w:val="30"/>
          <w:w w:val="95"/>
        </w:rPr>
        <w:t xml:space="preserve"> </w:t>
      </w:r>
      <w:r>
        <w:rPr>
          <w:w w:val="95"/>
        </w:rPr>
        <w:t>数据库。</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4" w:hRule="atLeast"/>
        </w:trPr>
        <w:tc>
          <w:tcPr>
            <w:tcW w:w="8846" w:type="dxa"/>
            <w:shd w:val="clear" w:color="auto" w:fill="D9D9D9"/>
          </w:tcPr>
          <w:p>
            <w:pPr>
              <w:pStyle w:val="17"/>
              <w:spacing w:before="16" w:line="309" w:lineRule="auto"/>
              <w:ind w:right="1700"/>
              <w:rPr>
                <w:sz w:val="18"/>
              </w:rPr>
            </w:pPr>
            <w:r>
              <w:rPr>
                <w:w w:val="95"/>
                <w:sz w:val="18"/>
              </w:rPr>
              <w:t>[omm@opengauss</w:t>
            </w:r>
            <w:r>
              <w:rPr>
                <w:spacing w:val="-16"/>
                <w:w w:val="95"/>
                <w:sz w:val="18"/>
              </w:rPr>
              <w:t xml:space="preserve"> </w:t>
            </w:r>
            <w:r>
              <w:rPr>
                <w:w w:val="95"/>
                <w:sz w:val="18"/>
              </w:rPr>
              <w:t>backup]$</w:t>
            </w:r>
            <w:r>
              <w:rPr>
                <w:spacing w:val="-14"/>
                <w:w w:val="95"/>
                <w:sz w:val="18"/>
              </w:rPr>
              <w:t xml:space="preserve"> </w:t>
            </w:r>
            <w:r>
              <w:rPr>
                <w:w w:val="95"/>
                <w:sz w:val="18"/>
              </w:rPr>
              <w:t>gs_restore</w:t>
            </w:r>
            <w:r>
              <w:rPr>
                <w:spacing w:val="-14"/>
                <w:w w:val="95"/>
                <w:sz w:val="18"/>
              </w:rPr>
              <w:t xml:space="preserve"> </w:t>
            </w:r>
            <w:r>
              <w:rPr>
                <w:w w:val="95"/>
                <w:sz w:val="18"/>
              </w:rPr>
              <w:t>/gaussdb/backup/gsdump_post.tar</w:t>
            </w:r>
            <w:r>
              <w:rPr>
                <w:spacing w:val="-12"/>
                <w:w w:val="95"/>
                <w:sz w:val="18"/>
              </w:rPr>
              <w:t xml:space="preserve"> </w:t>
            </w:r>
            <w:r>
              <w:rPr>
                <w:w w:val="95"/>
                <w:sz w:val="18"/>
              </w:rPr>
              <w:t>-p</w:t>
            </w:r>
            <w:r>
              <w:rPr>
                <w:spacing w:val="-13"/>
                <w:w w:val="95"/>
                <w:sz w:val="18"/>
              </w:rPr>
              <w:t xml:space="preserve"> </w:t>
            </w:r>
            <w:r>
              <w:rPr>
                <w:w w:val="95"/>
                <w:sz w:val="18"/>
              </w:rPr>
              <w:t>26000</w:t>
            </w:r>
            <w:r>
              <w:rPr>
                <w:spacing w:val="-14"/>
                <w:w w:val="95"/>
                <w:sz w:val="18"/>
              </w:rPr>
              <w:t xml:space="preserve"> </w:t>
            </w:r>
            <w:r>
              <w:rPr>
                <w:w w:val="95"/>
                <w:sz w:val="18"/>
              </w:rPr>
              <w:t>-d</w:t>
            </w:r>
            <w:r>
              <w:rPr>
                <w:spacing w:val="-13"/>
                <w:w w:val="95"/>
                <w:sz w:val="18"/>
              </w:rPr>
              <w:t xml:space="preserve"> </w:t>
            </w:r>
            <w:r>
              <w:rPr>
                <w:w w:val="95"/>
                <w:sz w:val="18"/>
              </w:rPr>
              <w:t>tpcc</w:t>
            </w:r>
            <w:r>
              <w:rPr>
                <w:spacing w:val="-51"/>
                <w:w w:val="95"/>
                <w:sz w:val="18"/>
              </w:rPr>
              <w:t xml:space="preserve"> </w:t>
            </w:r>
            <w:r>
              <w:rPr>
                <w:sz w:val="18"/>
              </w:rPr>
              <w:t>start</w:t>
            </w:r>
            <w:r>
              <w:rPr>
                <w:spacing w:val="-22"/>
                <w:sz w:val="18"/>
              </w:rPr>
              <w:t xml:space="preserve"> </w:t>
            </w:r>
            <w:r>
              <w:rPr>
                <w:sz w:val="18"/>
              </w:rPr>
              <w:t>restore</w:t>
            </w:r>
            <w:r>
              <w:rPr>
                <w:spacing w:val="-22"/>
                <w:sz w:val="18"/>
              </w:rPr>
              <w:t xml:space="preserve"> </w:t>
            </w:r>
            <w:r>
              <w:rPr>
                <w:sz w:val="18"/>
              </w:rPr>
              <w:t>operation</w:t>
            </w:r>
            <w:r>
              <w:rPr>
                <w:spacing w:val="-21"/>
                <w:sz w:val="18"/>
              </w:rPr>
              <w:t xml:space="preserve"> </w:t>
            </w:r>
            <w:r>
              <w:rPr>
                <w:sz w:val="18"/>
              </w:rPr>
              <w:t>...</w:t>
            </w:r>
          </w:p>
          <w:p>
            <w:pPr>
              <w:pStyle w:val="17"/>
              <w:spacing w:before="2" w:line="309" w:lineRule="auto"/>
              <w:ind w:right="5378"/>
              <w:rPr>
                <w:sz w:val="18"/>
              </w:rPr>
            </w:pPr>
            <w:r>
              <w:rPr>
                <w:w w:val="95"/>
                <w:sz w:val="18"/>
              </w:rPr>
              <w:t>table mytable complete data imported !</w:t>
            </w:r>
            <w:r>
              <w:rPr>
                <w:spacing w:val="1"/>
                <w:w w:val="95"/>
                <w:sz w:val="18"/>
              </w:rPr>
              <w:t xml:space="preserve"> </w:t>
            </w:r>
            <w:r>
              <w:rPr>
                <w:w w:val="95"/>
                <w:sz w:val="18"/>
              </w:rPr>
              <w:t>table customer_t1 complete data imported !</w:t>
            </w:r>
            <w:r>
              <w:rPr>
                <w:spacing w:val="-51"/>
                <w:w w:val="95"/>
                <w:sz w:val="18"/>
              </w:rPr>
              <w:t xml:space="preserve"> </w:t>
            </w:r>
            <w:r>
              <w:rPr>
                <w:w w:val="95"/>
                <w:sz w:val="18"/>
              </w:rPr>
              <w:t>Finish</w:t>
            </w:r>
            <w:r>
              <w:rPr>
                <w:spacing w:val="-18"/>
                <w:w w:val="95"/>
                <w:sz w:val="18"/>
              </w:rPr>
              <w:t xml:space="preserve"> </w:t>
            </w:r>
            <w:r>
              <w:rPr>
                <w:w w:val="95"/>
                <w:sz w:val="18"/>
              </w:rPr>
              <w:t>reading</w:t>
            </w:r>
            <w:r>
              <w:rPr>
                <w:spacing w:val="-17"/>
                <w:w w:val="95"/>
                <w:sz w:val="18"/>
              </w:rPr>
              <w:t xml:space="preserve"> </w:t>
            </w:r>
            <w:r>
              <w:rPr>
                <w:w w:val="95"/>
                <w:sz w:val="18"/>
              </w:rPr>
              <w:t>12</w:t>
            </w:r>
            <w:r>
              <w:rPr>
                <w:spacing w:val="-17"/>
                <w:w w:val="95"/>
                <w:sz w:val="18"/>
              </w:rPr>
              <w:t xml:space="preserve"> </w:t>
            </w:r>
            <w:r>
              <w:rPr>
                <w:w w:val="95"/>
                <w:sz w:val="18"/>
              </w:rPr>
              <w:t>SQL</w:t>
            </w:r>
            <w:r>
              <w:rPr>
                <w:spacing w:val="-18"/>
                <w:w w:val="95"/>
                <w:sz w:val="18"/>
              </w:rPr>
              <w:t xml:space="preserve"> </w:t>
            </w:r>
            <w:r>
              <w:rPr>
                <w:w w:val="95"/>
                <w:sz w:val="18"/>
              </w:rPr>
              <w:t>statements!</w:t>
            </w:r>
          </w:p>
          <w:p>
            <w:pPr>
              <w:pStyle w:val="17"/>
              <w:spacing w:line="216" w:lineRule="exact"/>
              <w:rPr>
                <w:sz w:val="18"/>
              </w:rPr>
            </w:pPr>
            <w:r>
              <w:rPr>
                <w:w w:val="95"/>
                <w:sz w:val="18"/>
              </w:rPr>
              <w:t>end</w:t>
            </w:r>
            <w:r>
              <w:rPr>
                <w:spacing w:val="-14"/>
                <w:w w:val="95"/>
                <w:sz w:val="18"/>
              </w:rPr>
              <w:t xml:space="preserve"> </w:t>
            </w:r>
            <w:r>
              <w:rPr>
                <w:w w:val="95"/>
                <w:sz w:val="18"/>
              </w:rPr>
              <w:t>restore</w:t>
            </w:r>
            <w:r>
              <w:rPr>
                <w:spacing w:val="-15"/>
                <w:w w:val="95"/>
                <w:sz w:val="18"/>
              </w:rPr>
              <w:t xml:space="preserve"> </w:t>
            </w:r>
            <w:r>
              <w:rPr>
                <w:w w:val="95"/>
                <w:sz w:val="18"/>
              </w:rPr>
              <w:t>operation</w:t>
            </w:r>
            <w:r>
              <w:rPr>
                <w:spacing w:val="-15"/>
                <w:w w:val="95"/>
                <w:sz w:val="18"/>
              </w:rPr>
              <w:t xml:space="preserve"> </w:t>
            </w:r>
            <w:r>
              <w:rPr>
                <w:w w:val="95"/>
                <w:sz w:val="18"/>
              </w:rPr>
              <w:t>...</w:t>
            </w:r>
          </w:p>
          <w:p>
            <w:pPr>
              <w:pStyle w:val="17"/>
              <w:spacing w:line="280" w:lineRule="atLeast"/>
              <w:ind w:right="6593"/>
              <w:rPr>
                <w:sz w:val="18"/>
              </w:rPr>
            </w:pPr>
            <w:r>
              <w:rPr>
                <w:w w:val="95"/>
                <w:sz w:val="18"/>
              </w:rPr>
              <w:t>restore operation successful</w:t>
            </w:r>
            <w:r>
              <w:rPr>
                <w:spacing w:val="-51"/>
                <w:w w:val="95"/>
                <w:sz w:val="18"/>
              </w:rPr>
              <w:t xml:space="preserve"> </w:t>
            </w:r>
            <w:r>
              <w:rPr>
                <w:w w:val="95"/>
                <w:sz w:val="18"/>
              </w:rPr>
              <w:t>total</w:t>
            </w:r>
            <w:r>
              <w:rPr>
                <w:spacing w:val="-18"/>
                <w:w w:val="95"/>
                <w:sz w:val="18"/>
              </w:rPr>
              <w:t xml:space="preserve"> </w:t>
            </w:r>
            <w:r>
              <w:rPr>
                <w:w w:val="95"/>
                <w:sz w:val="18"/>
              </w:rPr>
              <w:t>time:</w:t>
            </w:r>
            <w:r>
              <w:rPr>
                <w:spacing w:val="-17"/>
                <w:w w:val="95"/>
                <w:sz w:val="18"/>
              </w:rPr>
              <w:t xml:space="preserve"> </w:t>
            </w:r>
            <w:r>
              <w:rPr>
                <w:w w:val="95"/>
                <w:sz w:val="18"/>
              </w:rPr>
              <w:t>22</w:t>
            </w:r>
            <w:r>
              <w:rPr>
                <w:spacing w:val="24"/>
                <w:w w:val="95"/>
                <w:sz w:val="18"/>
              </w:rPr>
              <w:t xml:space="preserve"> </w:t>
            </w:r>
            <w:r>
              <w:rPr>
                <w:w w:val="95"/>
                <w:sz w:val="18"/>
              </w:rPr>
              <w:t>ms</w:t>
            </w:r>
          </w:p>
        </w:tc>
      </w:tr>
    </w:tbl>
    <w:p>
      <w:pPr>
        <w:spacing w:before="108"/>
        <w:ind w:left="1028"/>
        <w:rPr>
          <w:rFonts w:ascii="微软雅黑" w:eastAsia="微软雅黑"/>
          <w:sz w:val="21"/>
          <w:lang w:eastAsia="zh-CN"/>
        </w:rPr>
      </w:pPr>
      <w:r>
        <w:rPr>
          <w:rFonts w:hint="eastAsia" w:ascii="微软雅黑" w:eastAsia="微软雅黑"/>
          <w:spacing w:val="-9"/>
          <w:sz w:val="24"/>
          <w:lang w:eastAsia="zh-CN"/>
        </w:rPr>
        <w:t xml:space="preserve">步骤 </w:t>
      </w:r>
      <w:r>
        <w:rPr>
          <w:spacing w:val="-1"/>
          <w:sz w:val="24"/>
          <w:lang w:eastAsia="zh-CN"/>
        </w:rPr>
        <w:t>3</w:t>
      </w:r>
      <w:r>
        <w:rPr>
          <w:spacing w:val="84"/>
          <w:sz w:val="24"/>
          <w:lang w:eastAsia="zh-CN"/>
        </w:rPr>
        <w:t xml:space="preserve"> </w:t>
      </w:r>
      <w:r>
        <w:rPr>
          <w:rFonts w:hint="eastAsia" w:ascii="微软雅黑" w:eastAsia="微软雅黑"/>
          <w:spacing w:val="-5"/>
          <w:sz w:val="21"/>
          <w:lang w:eastAsia="zh-CN"/>
        </w:rPr>
        <w:t xml:space="preserve">登录 </w:t>
      </w:r>
      <w:r>
        <w:rPr>
          <w:spacing w:val="-1"/>
          <w:sz w:val="21"/>
          <w:lang w:eastAsia="zh-CN"/>
        </w:rPr>
        <w:t>tpcc</w:t>
      </w:r>
      <w:r>
        <w:rPr>
          <w:spacing w:val="-16"/>
          <w:sz w:val="21"/>
          <w:lang w:eastAsia="zh-CN"/>
        </w:rPr>
        <w:t xml:space="preserve"> </w:t>
      </w:r>
      <w:r>
        <w:rPr>
          <w:rFonts w:hint="eastAsia" w:ascii="微软雅黑" w:eastAsia="微软雅黑"/>
          <w:spacing w:val="-1"/>
          <w:sz w:val="21"/>
          <w:lang w:eastAsia="zh-CN"/>
        </w:rPr>
        <w:t>数据库查看恢复的数据。</w:t>
      </w:r>
    </w:p>
    <w:p>
      <w:pPr>
        <w:pStyle w:val="9"/>
        <w:spacing w:before="16"/>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67" w:hRule="atLeast"/>
        </w:trPr>
        <w:tc>
          <w:tcPr>
            <w:tcW w:w="8846" w:type="dxa"/>
            <w:tcBorders>
              <w:bottom w:val="nil"/>
            </w:tcBorders>
            <w:shd w:val="clear" w:color="auto" w:fill="D9D9D9"/>
          </w:tcPr>
          <w:p>
            <w:pPr>
              <w:pStyle w:val="17"/>
              <w:spacing w:before="16"/>
              <w:rPr>
                <w:sz w:val="18"/>
              </w:rPr>
            </w:pPr>
            <w:r>
              <w:rPr>
                <w:w w:val="95"/>
                <w:sz w:val="18"/>
              </w:rPr>
              <w:t>[omm@opengauss</w:t>
            </w:r>
            <w:r>
              <w:rPr>
                <w:spacing w:val="-20"/>
                <w:w w:val="95"/>
                <w:sz w:val="18"/>
              </w:rPr>
              <w:t xml:space="preserve"> </w:t>
            </w:r>
            <w:r>
              <w:rPr>
                <w:w w:val="95"/>
                <w:sz w:val="18"/>
              </w:rPr>
              <w:t>backup]$</w:t>
            </w:r>
            <w:r>
              <w:rPr>
                <w:spacing w:val="-18"/>
                <w:w w:val="95"/>
                <w:sz w:val="18"/>
              </w:rPr>
              <w:t xml:space="preserve"> </w:t>
            </w:r>
            <w:r>
              <w:rPr>
                <w:w w:val="95"/>
                <w:sz w:val="18"/>
              </w:rPr>
              <w:t>gsql</w:t>
            </w:r>
            <w:r>
              <w:rPr>
                <w:spacing w:val="-16"/>
                <w:w w:val="95"/>
                <w:sz w:val="18"/>
              </w:rPr>
              <w:t xml:space="preserve"> </w:t>
            </w:r>
            <w:r>
              <w:rPr>
                <w:w w:val="95"/>
                <w:sz w:val="18"/>
              </w:rPr>
              <w:t>-p</w:t>
            </w:r>
            <w:r>
              <w:rPr>
                <w:spacing w:val="-17"/>
                <w:w w:val="95"/>
                <w:sz w:val="18"/>
              </w:rPr>
              <w:t xml:space="preserve"> </w:t>
            </w:r>
            <w:r>
              <w:rPr>
                <w:w w:val="95"/>
                <w:sz w:val="18"/>
              </w:rPr>
              <w:t>26000</w:t>
            </w:r>
            <w:r>
              <w:rPr>
                <w:spacing w:val="-18"/>
                <w:w w:val="95"/>
                <w:sz w:val="18"/>
              </w:rPr>
              <w:t xml:space="preserve"> </w:t>
            </w:r>
            <w:r>
              <w:rPr>
                <w:w w:val="95"/>
                <w:sz w:val="18"/>
              </w:rPr>
              <w:t>tpcc</w:t>
            </w:r>
            <w:r>
              <w:rPr>
                <w:spacing w:val="-17"/>
                <w:w w:val="95"/>
                <w:sz w:val="18"/>
              </w:rPr>
              <w:t xml:space="preserve"> </w:t>
            </w:r>
            <w:r>
              <w:rPr>
                <w:w w:val="95"/>
                <w:sz w:val="18"/>
              </w:rPr>
              <w:t>-r</w:t>
            </w:r>
          </w:p>
          <w:p>
            <w:pPr>
              <w:pStyle w:val="17"/>
              <w:spacing w:before="64" w:line="309" w:lineRule="auto"/>
              <w:ind w:right="1801"/>
              <w:rPr>
                <w:sz w:val="18"/>
              </w:rPr>
            </w:pPr>
            <w:r>
              <w:rPr>
                <w:w w:val="90"/>
                <w:sz w:val="18"/>
              </w:rPr>
              <w:t>gsql ((openGauss 2.0.0 build 78689da9) compiled at 2021-03-31 21:03:52 commit 0 last mr</w:t>
            </w:r>
            <w:r>
              <w:rPr>
                <w:spacing w:val="1"/>
                <w:w w:val="90"/>
                <w:sz w:val="18"/>
              </w:rPr>
              <w:t xml:space="preserve"> </w:t>
            </w:r>
            <w:r>
              <w:rPr>
                <w:w w:val="90"/>
                <w:sz w:val="18"/>
              </w:rPr>
              <w:t>)</w:t>
            </w:r>
            <w:r>
              <w:rPr>
                <w:spacing w:val="-48"/>
                <w:w w:val="90"/>
                <w:sz w:val="18"/>
              </w:rPr>
              <w:t xml:space="preserve"> </w:t>
            </w:r>
            <w:r>
              <w:rPr>
                <w:w w:val="95"/>
                <w:sz w:val="18"/>
              </w:rPr>
              <w:t>Non-SSL</w:t>
            </w:r>
            <w:r>
              <w:rPr>
                <w:spacing w:val="-15"/>
                <w:w w:val="95"/>
                <w:sz w:val="18"/>
              </w:rPr>
              <w:t xml:space="preserve"> </w:t>
            </w:r>
            <w:r>
              <w:rPr>
                <w:w w:val="95"/>
                <w:sz w:val="18"/>
              </w:rPr>
              <w:t>connection</w:t>
            </w:r>
            <w:r>
              <w:rPr>
                <w:spacing w:val="-14"/>
                <w:w w:val="95"/>
                <w:sz w:val="18"/>
              </w:rPr>
              <w:t xml:space="preserve"> </w:t>
            </w:r>
            <w:r>
              <w:rPr>
                <w:w w:val="95"/>
                <w:sz w:val="18"/>
              </w:rPr>
              <w:t>(SSL</w:t>
            </w:r>
            <w:r>
              <w:rPr>
                <w:spacing w:val="-15"/>
                <w:w w:val="95"/>
                <w:sz w:val="18"/>
              </w:rPr>
              <w:t xml:space="preserve"> </w:t>
            </w:r>
            <w:r>
              <w:rPr>
                <w:w w:val="95"/>
                <w:sz w:val="18"/>
              </w:rPr>
              <w:t>connection</w:t>
            </w:r>
            <w:r>
              <w:rPr>
                <w:spacing w:val="-13"/>
                <w:w w:val="95"/>
                <w:sz w:val="18"/>
              </w:rPr>
              <w:t xml:space="preserve"> </w:t>
            </w:r>
            <w:r>
              <w:rPr>
                <w:w w:val="95"/>
                <w:sz w:val="18"/>
              </w:rPr>
              <w:t>is</w:t>
            </w:r>
            <w:r>
              <w:rPr>
                <w:spacing w:val="-15"/>
                <w:w w:val="95"/>
                <w:sz w:val="18"/>
              </w:rPr>
              <w:t xml:space="preserve"> </w:t>
            </w:r>
            <w:r>
              <w:rPr>
                <w:w w:val="95"/>
                <w:sz w:val="18"/>
              </w:rPr>
              <w:t>recommended</w:t>
            </w:r>
            <w:r>
              <w:rPr>
                <w:spacing w:val="-14"/>
                <w:w w:val="95"/>
                <w:sz w:val="18"/>
              </w:rPr>
              <w:t xml:space="preserve"> </w:t>
            </w:r>
            <w:r>
              <w:rPr>
                <w:w w:val="95"/>
                <w:sz w:val="18"/>
              </w:rPr>
              <w:t>when</w:t>
            </w:r>
            <w:r>
              <w:rPr>
                <w:spacing w:val="-13"/>
                <w:w w:val="95"/>
                <w:sz w:val="18"/>
              </w:rPr>
              <w:t xml:space="preserve"> </w:t>
            </w:r>
            <w:r>
              <w:rPr>
                <w:w w:val="95"/>
                <w:sz w:val="18"/>
              </w:rPr>
              <w:t>requiring</w:t>
            </w:r>
            <w:r>
              <w:rPr>
                <w:spacing w:val="-14"/>
                <w:w w:val="95"/>
                <w:sz w:val="18"/>
              </w:rPr>
              <w:t xml:space="preserve"> </w:t>
            </w:r>
            <w:r>
              <w:rPr>
                <w:w w:val="95"/>
                <w:sz w:val="18"/>
              </w:rPr>
              <w:t>high-security)</w:t>
            </w:r>
          </w:p>
          <w:p>
            <w:pPr>
              <w:pStyle w:val="17"/>
              <w:spacing w:before="1"/>
              <w:rPr>
                <w:sz w:val="18"/>
              </w:rPr>
            </w:pPr>
            <w:r>
              <w:rPr>
                <w:w w:val="95"/>
                <w:sz w:val="18"/>
              </w:rPr>
              <w:t>Type</w:t>
            </w:r>
            <w:r>
              <w:rPr>
                <w:spacing w:val="-10"/>
                <w:w w:val="95"/>
                <w:sz w:val="18"/>
              </w:rPr>
              <w:t xml:space="preserve"> </w:t>
            </w:r>
            <w:r>
              <w:rPr>
                <w:w w:val="95"/>
                <w:sz w:val="18"/>
              </w:rPr>
              <w:t>"help"</w:t>
            </w:r>
            <w:r>
              <w:rPr>
                <w:spacing w:val="-9"/>
                <w:w w:val="95"/>
                <w:sz w:val="18"/>
              </w:rPr>
              <w:t xml:space="preserve"> </w:t>
            </w:r>
            <w:r>
              <w:rPr>
                <w:w w:val="95"/>
                <w:sz w:val="18"/>
              </w:rPr>
              <w:t>for</w:t>
            </w:r>
            <w:r>
              <w:rPr>
                <w:spacing w:val="-9"/>
                <w:w w:val="95"/>
                <w:sz w:val="18"/>
              </w:rPr>
              <w:t xml:space="preserve"> </w:t>
            </w:r>
            <w:r>
              <w:rPr>
                <w:w w:val="95"/>
                <w:sz w:val="18"/>
              </w:rPr>
              <w:t>help.</w:t>
            </w:r>
          </w:p>
          <w:p>
            <w:pPr>
              <w:pStyle w:val="17"/>
              <w:spacing w:before="10"/>
              <w:ind w:left="0"/>
              <w:rPr>
                <w:rFonts w:ascii="微软雅黑"/>
                <w:sz w:val="18"/>
              </w:rPr>
            </w:pPr>
          </w:p>
          <w:p>
            <w:pPr>
              <w:pStyle w:val="17"/>
              <w:spacing w:before="1"/>
              <w:rPr>
                <w:sz w:val="18"/>
              </w:rPr>
            </w:pPr>
            <w:r>
              <w:rPr>
                <w:w w:val="90"/>
                <w:sz w:val="18"/>
              </w:rPr>
              <w:t>tpcc=#</w:t>
            </w:r>
            <w:r>
              <w:rPr>
                <w:spacing w:val="4"/>
                <w:w w:val="90"/>
                <w:sz w:val="18"/>
              </w:rPr>
              <w:t xml:space="preserve"> </w:t>
            </w:r>
            <w:r>
              <w:rPr>
                <w:w w:val="90"/>
                <w:sz w:val="18"/>
              </w:rPr>
              <w:t>select</w:t>
            </w:r>
            <w:r>
              <w:rPr>
                <w:spacing w:val="7"/>
                <w:w w:val="90"/>
                <w:sz w:val="18"/>
              </w:rPr>
              <w:t xml:space="preserve"> </w:t>
            </w:r>
            <w:r>
              <w:rPr>
                <w:w w:val="90"/>
                <w:sz w:val="18"/>
              </w:rPr>
              <w:t>*</w:t>
            </w:r>
            <w:r>
              <w:rPr>
                <w:spacing w:val="3"/>
                <w:w w:val="90"/>
                <w:sz w:val="18"/>
              </w:rPr>
              <w:t xml:space="preserve"> </w:t>
            </w:r>
            <w:r>
              <w:rPr>
                <w:w w:val="90"/>
                <w:sz w:val="18"/>
              </w:rPr>
              <w:t>from</w:t>
            </w:r>
            <w:r>
              <w:rPr>
                <w:spacing w:val="4"/>
                <w:w w:val="90"/>
                <w:sz w:val="18"/>
              </w:rPr>
              <w:t xml:space="preserve"> </w:t>
            </w:r>
            <w:r>
              <w:rPr>
                <w:w w:val="90"/>
                <w:sz w:val="18"/>
              </w:rPr>
              <w:t>public.customer_t1;</w:t>
            </w:r>
          </w:p>
          <w:p>
            <w:pPr>
              <w:pStyle w:val="17"/>
              <w:spacing w:before="63"/>
              <w:ind w:left="203"/>
              <w:rPr>
                <w:sz w:val="18"/>
              </w:rPr>
            </w:pPr>
            <w:r>
              <w:rPr>
                <w:spacing w:val="-1"/>
                <w:w w:val="95"/>
                <w:sz w:val="18"/>
              </w:rPr>
              <w:t>c_customer_sk</w:t>
            </w:r>
            <w:r>
              <w:rPr>
                <w:spacing w:val="-19"/>
                <w:w w:val="95"/>
                <w:sz w:val="18"/>
              </w:rPr>
              <w:t xml:space="preserve"> </w:t>
            </w:r>
            <w:r>
              <w:rPr>
                <w:w w:val="95"/>
                <w:sz w:val="18"/>
              </w:rPr>
              <w:t>|</w:t>
            </w:r>
            <w:r>
              <w:rPr>
                <w:spacing w:val="-18"/>
                <w:w w:val="95"/>
                <w:sz w:val="18"/>
              </w:rPr>
              <w:t xml:space="preserve"> </w:t>
            </w:r>
            <w:r>
              <w:rPr>
                <w:w w:val="95"/>
                <w:sz w:val="18"/>
              </w:rPr>
              <w:t>c_customer_id</w:t>
            </w:r>
            <w:r>
              <w:rPr>
                <w:spacing w:val="-17"/>
                <w:w w:val="95"/>
                <w:sz w:val="18"/>
              </w:rPr>
              <w:t xml:space="preserve"> </w:t>
            </w:r>
            <w:r>
              <w:rPr>
                <w:w w:val="95"/>
                <w:sz w:val="18"/>
              </w:rPr>
              <w:t>|</w:t>
            </w:r>
            <w:r>
              <w:rPr>
                <w:spacing w:val="-18"/>
                <w:w w:val="95"/>
                <w:sz w:val="18"/>
              </w:rPr>
              <w:t xml:space="preserve"> </w:t>
            </w:r>
            <w:r>
              <w:rPr>
                <w:w w:val="95"/>
                <w:sz w:val="18"/>
              </w:rPr>
              <w:t>c_first_name</w:t>
            </w:r>
            <w:r>
              <w:rPr>
                <w:spacing w:val="-18"/>
                <w:w w:val="95"/>
                <w:sz w:val="18"/>
              </w:rPr>
              <w:t xml:space="preserve"> </w:t>
            </w:r>
            <w:r>
              <w:rPr>
                <w:w w:val="95"/>
                <w:sz w:val="18"/>
              </w:rPr>
              <w:t>|</w:t>
            </w:r>
            <w:r>
              <w:rPr>
                <w:spacing w:val="-16"/>
                <w:w w:val="95"/>
                <w:sz w:val="18"/>
              </w:rPr>
              <w:t xml:space="preserve"> </w:t>
            </w:r>
            <w:r>
              <w:rPr>
                <w:w w:val="95"/>
                <w:sz w:val="18"/>
              </w:rPr>
              <w:t>c_last_name</w:t>
            </w:r>
          </w:p>
          <w:p>
            <w:pPr>
              <w:pStyle w:val="17"/>
              <w:tabs>
                <w:tab w:val="left" w:pos="950"/>
                <w:tab w:val="left" w:pos="1878"/>
                <w:tab w:val="left" w:pos="2755"/>
                <w:tab w:val="left" w:pos="3604"/>
              </w:tabs>
              <w:spacing w:before="61"/>
              <w:rPr>
                <w:sz w:val="18"/>
              </w:rPr>
            </w:pPr>
            <w:r>
              <w:rPr>
                <w:w w:val="64"/>
                <w:sz w:val="18"/>
                <w:u w:val="dotted"/>
              </w:rPr>
              <w:t xml:space="preserve"> </w:t>
            </w:r>
            <w:r>
              <w:rPr>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64"/>
                <w:sz w:val="18"/>
                <w:u w:val="dotted"/>
              </w:rPr>
              <w:t xml:space="preserve"> </w:t>
            </w:r>
            <w:r>
              <w:rPr>
                <w:sz w:val="18"/>
                <w:u w:val="dotted"/>
              </w:rPr>
              <w:tab/>
            </w:r>
          </w:p>
          <w:p>
            <w:pPr>
              <w:pStyle w:val="17"/>
              <w:tabs>
                <w:tab w:val="left" w:pos="2673"/>
                <w:tab w:val="left" w:pos="3974"/>
              </w:tabs>
              <w:spacing w:before="64"/>
              <w:ind w:left="1015"/>
              <w:rPr>
                <w:sz w:val="18"/>
              </w:rPr>
            </w:pPr>
            <w:r>
              <w:rPr>
                <w:w w:val="90"/>
                <w:sz w:val="18"/>
              </w:rPr>
              <w:t>3769</w:t>
            </w:r>
            <w:r>
              <w:rPr>
                <w:spacing w:val="-12"/>
                <w:w w:val="90"/>
                <w:sz w:val="18"/>
              </w:rPr>
              <w:t xml:space="preserve"> </w:t>
            </w:r>
            <w:r>
              <w:rPr>
                <w:w w:val="90"/>
                <w:sz w:val="18"/>
              </w:rPr>
              <w:t>|</w:t>
            </w:r>
            <w:r>
              <w:rPr>
                <w:spacing w:val="-11"/>
                <w:w w:val="90"/>
                <w:sz w:val="18"/>
              </w:rPr>
              <w:t xml:space="preserve"> </w:t>
            </w:r>
            <w:r>
              <w:rPr>
                <w:w w:val="90"/>
                <w:sz w:val="18"/>
              </w:rPr>
              <w:t>hello</w:t>
            </w:r>
            <w:r>
              <w:rPr>
                <w:w w:val="90"/>
                <w:sz w:val="18"/>
              </w:rPr>
              <w:tab/>
            </w:r>
            <w:r>
              <w:rPr>
                <w:w w:val="90"/>
                <w:sz w:val="18"/>
              </w:rPr>
              <w:t>|</w:t>
            </w:r>
            <w:r>
              <w:rPr>
                <w:w w:val="90"/>
                <w:sz w:val="18"/>
              </w:rPr>
              <w:tab/>
            </w:r>
            <w:r>
              <w:rPr>
                <w:w w:val="90"/>
                <w:sz w:val="18"/>
              </w:rPr>
              <w:t>|</w:t>
            </w:r>
          </w:p>
          <w:p>
            <w:pPr>
              <w:pStyle w:val="17"/>
              <w:tabs>
                <w:tab w:val="left" w:pos="2803"/>
                <w:tab w:val="left" w:pos="4037"/>
              </w:tabs>
              <w:spacing w:before="63"/>
              <w:ind w:left="1015"/>
              <w:rPr>
                <w:sz w:val="18"/>
              </w:rPr>
            </w:pPr>
            <w:r>
              <w:rPr>
                <w:w w:val="90"/>
                <w:sz w:val="18"/>
              </w:rPr>
              <w:t>6885</w:t>
            </w:r>
            <w:r>
              <w:rPr>
                <w:spacing w:val="-13"/>
                <w:w w:val="90"/>
                <w:sz w:val="18"/>
              </w:rPr>
              <w:t xml:space="preserve"> </w:t>
            </w:r>
            <w:r>
              <w:rPr>
                <w:w w:val="90"/>
                <w:sz w:val="18"/>
              </w:rPr>
              <w:t>|</w:t>
            </w:r>
            <w:r>
              <w:rPr>
                <w:spacing w:val="-12"/>
                <w:w w:val="90"/>
                <w:sz w:val="18"/>
              </w:rPr>
              <w:t xml:space="preserve"> </w:t>
            </w:r>
            <w:r>
              <w:rPr>
                <w:w w:val="90"/>
                <w:sz w:val="18"/>
              </w:rPr>
              <w:t>maps</w:t>
            </w:r>
            <w:r>
              <w:rPr>
                <w:w w:val="90"/>
                <w:sz w:val="18"/>
              </w:rPr>
              <w:tab/>
            </w:r>
            <w:r>
              <w:rPr>
                <w:w w:val="90"/>
                <w:sz w:val="18"/>
              </w:rPr>
              <w:t>|</w:t>
            </w:r>
            <w:r>
              <w:rPr>
                <w:spacing w:val="-12"/>
                <w:w w:val="90"/>
                <w:sz w:val="18"/>
              </w:rPr>
              <w:t xml:space="preserve"> </w:t>
            </w:r>
            <w:r>
              <w:rPr>
                <w:w w:val="90"/>
                <w:sz w:val="18"/>
              </w:rPr>
              <w:t>Joes</w:t>
            </w:r>
            <w:r>
              <w:rPr>
                <w:w w:val="90"/>
                <w:sz w:val="18"/>
              </w:rPr>
              <w:tab/>
            </w:r>
            <w:r>
              <w:rPr>
                <w:w w:val="90"/>
                <w:sz w:val="18"/>
              </w:rPr>
              <w:t>|</w:t>
            </w:r>
          </w:p>
          <w:p>
            <w:pPr>
              <w:pStyle w:val="17"/>
              <w:tabs>
                <w:tab w:val="left" w:pos="2714"/>
                <w:tab w:val="left" w:pos="3865"/>
              </w:tabs>
              <w:spacing w:before="61"/>
              <w:ind w:left="1015"/>
              <w:rPr>
                <w:sz w:val="18"/>
              </w:rPr>
            </w:pPr>
            <w:r>
              <w:rPr>
                <w:w w:val="90"/>
                <w:sz w:val="18"/>
              </w:rPr>
              <w:t>4321</w:t>
            </w:r>
            <w:r>
              <w:rPr>
                <w:spacing w:val="-12"/>
                <w:w w:val="90"/>
                <w:sz w:val="18"/>
              </w:rPr>
              <w:t xml:space="preserve"> </w:t>
            </w:r>
            <w:r>
              <w:rPr>
                <w:w w:val="90"/>
                <w:sz w:val="18"/>
              </w:rPr>
              <w:t>|</w:t>
            </w:r>
            <w:r>
              <w:rPr>
                <w:spacing w:val="-12"/>
                <w:w w:val="90"/>
                <w:sz w:val="18"/>
              </w:rPr>
              <w:t xml:space="preserve"> </w:t>
            </w:r>
            <w:r>
              <w:rPr>
                <w:w w:val="90"/>
                <w:sz w:val="18"/>
              </w:rPr>
              <w:t>tpcds</w:t>
            </w:r>
            <w:r>
              <w:rPr>
                <w:w w:val="90"/>
                <w:sz w:val="18"/>
              </w:rPr>
              <w:tab/>
            </w:r>
            <w:r>
              <w:rPr>
                <w:w w:val="90"/>
                <w:sz w:val="18"/>
              </w:rPr>
              <w:t>|</w:t>
            </w:r>
            <w:r>
              <w:rPr>
                <w:spacing w:val="-14"/>
                <w:w w:val="90"/>
                <w:sz w:val="18"/>
              </w:rPr>
              <w:t xml:space="preserve"> </w:t>
            </w:r>
            <w:r>
              <w:rPr>
                <w:w w:val="90"/>
                <w:sz w:val="18"/>
              </w:rPr>
              <w:t>Lily</w:t>
            </w:r>
            <w:r>
              <w:rPr>
                <w:w w:val="90"/>
                <w:sz w:val="18"/>
              </w:rPr>
              <w:tab/>
            </w:r>
            <w:r>
              <w:rPr>
                <w:w w:val="90"/>
                <w:sz w:val="18"/>
              </w:rPr>
              <w:t>|</w:t>
            </w:r>
          </w:p>
          <w:p>
            <w:pPr>
              <w:pStyle w:val="17"/>
              <w:tabs>
                <w:tab w:val="left" w:pos="2731"/>
                <w:tab w:val="left" w:pos="4021"/>
              </w:tabs>
              <w:spacing w:before="64"/>
              <w:ind w:left="1015"/>
              <w:rPr>
                <w:sz w:val="18"/>
              </w:rPr>
            </w:pPr>
            <w:r>
              <w:rPr>
                <w:w w:val="90"/>
                <w:sz w:val="18"/>
              </w:rPr>
              <w:t>9527</w:t>
            </w:r>
            <w:r>
              <w:rPr>
                <w:spacing w:val="-11"/>
                <w:w w:val="90"/>
                <w:sz w:val="18"/>
              </w:rPr>
              <w:t xml:space="preserve"> </w:t>
            </w:r>
            <w:r>
              <w:rPr>
                <w:w w:val="90"/>
                <w:sz w:val="18"/>
              </w:rPr>
              <w:t>|</w:t>
            </w:r>
            <w:r>
              <w:rPr>
                <w:spacing w:val="-11"/>
                <w:w w:val="90"/>
                <w:sz w:val="18"/>
              </w:rPr>
              <w:t xml:space="preserve"> </w:t>
            </w:r>
            <w:r>
              <w:rPr>
                <w:w w:val="90"/>
                <w:sz w:val="18"/>
              </w:rPr>
              <w:t>world</w:t>
            </w:r>
            <w:r>
              <w:rPr>
                <w:w w:val="90"/>
                <w:sz w:val="18"/>
              </w:rPr>
              <w:tab/>
            </w:r>
            <w:r>
              <w:rPr>
                <w:w w:val="90"/>
                <w:sz w:val="18"/>
              </w:rPr>
              <w:t>|</w:t>
            </w:r>
            <w:r>
              <w:rPr>
                <w:spacing w:val="-9"/>
                <w:w w:val="90"/>
                <w:sz w:val="18"/>
              </w:rPr>
              <w:t xml:space="preserve"> </w:t>
            </w:r>
            <w:r>
              <w:rPr>
                <w:w w:val="90"/>
                <w:sz w:val="18"/>
              </w:rPr>
              <w:t>James</w:t>
            </w:r>
            <w:r>
              <w:rPr>
                <w:w w:val="90"/>
                <w:sz w:val="18"/>
              </w:rPr>
              <w:tab/>
            </w:r>
            <w:r>
              <w:rPr>
                <w:w w:val="90"/>
                <w:sz w:val="18"/>
              </w:rPr>
              <w:t>|</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8" w:hRule="atLeast"/>
        </w:trPr>
        <w:tc>
          <w:tcPr>
            <w:tcW w:w="8846" w:type="dxa"/>
            <w:tcBorders>
              <w:top w:val="nil"/>
            </w:tcBorders>
          </w:tcPr>
          <w:p>
            <w:pPr>
              <w:pStyle w:val="17"/>
              <w:spacing w:before="12"/>
              <w:rPr>
                <w:sz w:val="18"/>
              </w:rPr>
            </w:pPr>
            <w:r>
              <w:rPr>
                <w:w w:val="90"/>
                <w:sz w:val="18"/>
              </w:rPr>
              <w:t>(4</w:t>
            </w:r>
            <w:r>
              <w:rPr>
                <w:spacing w:val="-5"/>
                <w:w w:val="90"/>
                <w:sz w:val="18"/>
              </w:rPr>
              <w:t xml:space="preserve"> </w:t>
            </w:r>
            <w:r>
              <w:rPr>
                <w:w w:val="90"/>
                <w:sz w:val="18"/>
              </w:rPr>
              <w:t>rows)</w:t>
            </w:r>
          </w:p>
          <w:p>
            <w:pPr>
              <w:pStyle w:val="17"/>
              <w:spacing w:before="10"/>
              <w:ind w:left="0"/>
              <w:rPr>
                <w:rFonts w:ascii="微软雅黑"/>
                <w:sz w:val="18"/>
              </w:rPr>
            </w:pPr>
          </w:p>
          <w:p>
            <w:pPr>
              <w:pStyle w:val="17"/>
              <w:spacing w:line="309" w:lineRule="auto"/>
              <w:ind w:left="203" w:right="6249" w:hanging="92"/>
              <w:rPr>
                <w:sz w:val="18"/>
              </w:rPr>
            </w:pPr>
            <w:r>
              <w:rPr>
                <w:w w:val="90"/>
                <w:sz w:val="18"/>
              </w:rPr>
              <w:t>tpcc=# select * from joe.mytable;</w:t>
            </w:r>
            <w:r>
              <w:rPr>
                <w:spacing w:val="-48"/>
                <w:w w:val="90"/>
                <w:sz w:val="18"/>
              </w:rPr>
              <w:t xml:space="preserve"> </w:t>
            </w:r>
            <w:r>
              <w:rPr>
                <w:sz w:val="18"/>
              </w:rPr>
              <w:t>firstcol</w:t>
            </w:r>
          </w:p>
          <w:p>
            <w:pPr>
              <w:pStyle w:val="17"/>
              <w:spacing w:before="3"/>
              <w:ind w:left="0"/>
              <w:rPr>
                <w:rFonts w:ascii="微软雅黑"/>
                <w:sz w:val="15"/>
              </w:rPr>
            </w:pPr>
          </w:p>
          <w:p>
            <w:pPr>
              <w:pStyle w:val="17"/>
              <w:ind w:left="655"/>
              <w:rPr>
                <w:sz w:val="18"/>
              </w:rPr>
            </w:pPr>
            <w:r>
              <w:rPr>
                <w:sz w:val="18"/>
              </w:rPr>
              <w:t>100</w:t>
            </w:r>
          </w:p>
          <w:p>
            <w:pPr>
              <w:pStyle w:val="17"/>
              <w:spacing w:before="64"/>
              <w:rPr>
                <w:sz w:val="18"/>
              </w:rPr>
            </w:pPr>
            <w:r>
              <w:rPr>
                <w:w w:val="90"/>
                <w:sz w:val="18"/>
              </w:rPr>
              <w:t>(1</w:t>
            </w:r>
            <w:r>
              <w:rPr>
                <w:spacing w:val="-13"/>
                <w:w w:val="90"/>
                <w:sz w:val="18"/>
              </w:rPr>
              <w:t xml:space="preserve"> </w:t>
            </w:r>
            <w:r>
              <w:rPr>
                <w:w w:val="90"/>
                <w:sz w:val="18"/>
              </w:rPr>
              <w:t>row)</w:t>
            </w:r>
          </w:p>
          <w:p>
            <w:pPr>
              <w:pStyle w:val="17"/>
              <w:spacing w:before="10"/>
              <w:ind w:left="0"/>
              <w:rPr>
                <w:rFonts w:ascii="微软雅黑"/>
                <w:sz w:val="18"/>
              </w:rPr>
            </w:pPr>
          </w:p>
          <w:p>
            <w:pPr>
              <w:pStyle w:val="17"/>
              <w:rPr>
                <w:sz w:val="18"/>
              </w:rPr>
            </w:pPr>
            <w:r>
              <w:rPr>
                <w:sz w:val="18"/>
              </w:rPr>
              <w:t>tpcc=#\q</w:t>
            </w:r>
          </w:p>
        </w:tc>
      </w:tr>
    </w:tbl>
    <w:p>
      <w:pPr>
        <w:pStyle w:val="9"/>
        <w:rPr>
          <w:sz w:val="20"/>
        </w:rPr>
      </w:pPr>
    </w:p>
    <w:p>
      <w:pPr>
        <w:pStyle w:val="9"/>
        <w:spacing w:before="1"/>
        <w:rPr>
          <w:sz w:val="11"/>
        </w:rPr>
      </w:pPr>
    </w:p>
    <w:p>
      <w:pPr>
        <w:pStyle w:val="3"/>
        <w:numPr>
          <w:ilvl w:val="1"/>
          <w:numId w:val="24"/>
        </w:numPr>
        <w:tabs>
          <w:tab w:val="left" w:pos="652"/>
        </w:tabs>
        <w:spacing w:before="6"/>
        <w:ind w:hanging="520"/>
      </w:pPr>
      <w:r>
        <w:pict>
          <v:group id="_x0000_s2179" o:spid="_x0000_s2179" o:spt="203" style="position:absolute;left:0pt;margin-left:102.25pt;margin-top:-154pt;height:124.95pt;width:441.8pt;mso-position-horizontal-relative:page;z-index:-251579392;mso-width-relative:page;mso-height-relative:page;" coordorigin="2045,-3081" coordsize="8836,2499">
            <o:lock v:ext="edit"/>
            <v:shape id="_x0000_s2180" o:spid="_x0000_s2180" o:spt="100" style="position:absolute;left:2045;top:-3081;height:1400;width:8836;" fillcolor="#D9D9D9" filled="t" stroked="f" coordorigin="2045,-3081" coordsize="8836,1400" adj=",," path="m10881,-2240l2045,-2240,2045,-1962,2045,-1681,10881,-1681,10881,-1962,10881,-2240xm10881,-3081l2045,-3081,2045,-2802,2045,-2521,2045,-2240,10881,-2240,10881,-2521,10881,-2802,10881,-3081xe">
              <v:path arrowok="t" o:connecttype="segments"/>
              <v:fill on="t" focussize="0,0"/>
              <v:stroke on="f" joinstyle="round"/>
              <v:imagedata o:title=""/>
              <o:lock v:ext="edit"/>
            </v:shape>
            <v:line id="_x0000_s2181" o:spid="_x0000_s2181" o:spt="20" style="position:absolute;left:2153;top:-1815;height:0;width:558;" coordsize="21600,21600">
              <v:path arrowok="t"/>
              <v:fill focussize="0,0"/>
              <v:stroke weight="0.567007874015748pt"/>
              <v:imagedata o:title=""/>
              <o:lock v:ext="edit"/>
            </v:line>
            <v:shape id="_x0000_s2182" o:spid="_x0000_s2182" o:spt="100" style="position:absolute;left:2045;top:-1682;height:1100;width:8836;" fillcolor="#D9D9D9" filled="t" stroked="f" coordorigin="2045,-1681" coordsize="8836,1100" adj=",," path="m10881,-1400l2045,-1400,2045,-1122,2045,-841,2045,-582,10881,-582,10881,-841,10881,-1122,10881,-1400xm10881,-1681l2045,-1681,2045,-1400,10881,-1400,10881,-1681xe">
              <v:path arrowok="t" o:connecttype="segments"/>
              <v:fill on="t" focussize="0,0"/>
              <v:stroke on="f" joinstyle="round"/>
              <v:imagedata o:title=""/>
              <o:lock v:ext="edit"/>
            </v:shape>
          </v:group>
        </w:pict>
      </w:r>
      <w:bookmarkStart w:id="30" w:name="_bookmark30"/>
      <w:bookmarkEnd w:id="30"/>
      <w:r>
        <w:t>清理实验环境</w:t>
      </w:r>
    </w:p>
    <w:p>
      <w:pPr>
        <w:pStyle w:val="9"/>
        <w:spacing w:before="44"/>
        <w:ind w:left="1153"/>
        <w:rPr>
          <w:lang w:eastAsia="zh-CN"/>
        </w:rPr>
      </w:pPr>
      <w:r>
        <w:rPr>
          <w:spacing w:val="-1"/>
          <w:lang w:eastAsia="zh-CN"/>
        </w:rPr>
        <w:t>删除创建的数据库及用户。</w:t>
      </w:r>
    </w:p>
    <w:p>
      <w:pPr>
        <w:pStyle w:val="9"/>
        <w:spacing w:before="8"/>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106" w:hRule="atLeast"/>
        </w:trPr>
        <w:tc>
          <w:tcPr>
            <w:tcW w:w="8846" w:type="dxa"/>
            <w:shd w:val="clear" w:color="auto" w:fill="D9D9D9"/>
          </w:tcPr>
          <w:p>
            <w:pPr>
              <w:pStyle w:val="17"/>
              <w:spacing w:before="16"/>
              <w:rPr>
                <w:sz w:val="18"/>
              </w:rPr>
            </w:pPr>
            <w:r>
              <w:rPr>
                <w:spacing w:val="-1"/>
                <w:w w:val="95"/>
                <w:sz w:val="18"/>
              </w:rPr>
              <w:t>[omm@opengauss</w:t>
            </w:r>
            <w:r>
              <w:rPr>
                <w:spacing w:val="-19"/>
                <w:w w:val="95"/>
                <w:sz w:val="18"/>
              </w:rPr>
              <w:t xml:space="preserve"> </w:t>
            </w:r>
            <w:r>
              <w:rPr>
                <w:w w:val="95"/>
                <w:sz w:val="18"/>
              </w:rPr>
              <w:t>backup]$</w:t>
            </w:r>
            <w:r>
              <w:rPr>
                <w:spacing w:val="-17"/>
                <w:w w:val="95"/>
                <w:sz w:val="18"/>
              </w:rPr>
              <w:t xml:space="preserve"> </w:t>
            </w:r>
            <w:r>
              <w:rPr>
                <w:w w:val="95"/>
                <w:sz w:val="18"/>
              </w:rPr>
              <w:t>gsql</w:t>
            </w:r>
            <w:r>
              <w:rPr>
                <w:spacing w:val="-15"/>
                <w:w w:val="95"/>
                <w:sz w:val="18"/>
              </w:rPr>
              <w:t xml:space="preserve"> </w:t>
            </w:r>
            <w:r>
              <w:rPr>
                <w:w w:val="95"/>
                <w:sz w:val="18"/>
              </w:rPr>
              <w:t>-p</w:t>
            </w:r>
            <w:r>
              <w:rPr>
                <w:spacing w:val="-17"/>
                <w:w w:val="95"/>
                <w:sz w:val="18"/>
              </w:rPr>
              <w:t xml:space="preserve"> </w:t>
            </w:r>
            <w:r>
              <w:rPr>
                <w:w w:val="95"/>
                <w:sz w:val="18"/>
              </w:rPr>
              <w:t>26000</w:t>
            </w:r>
            <w:r>
              <w:rPr>
                <w:spacing w:val="-17"/>
                <w:w w:val="95"/>
                <w:sz w:val="18"/>
              </w:rPr>
              <w:t xml:space="preserve"> </w:t>
            </w:r>
            <w:r>
              <w:rPr>
                <w:w w:val="95"/>
                <w:sz w:val="18"/>
              </w:rPr>
              <w:t>postgres</w:t>
            </w:r>
            <w:r>
              <w:rPr>
                <w:spacing w:val="-17"/>
                <w:w w:val="95"/>
                <w:sz w:val="18"/>
              </w:rPr>
              <w:t xml:space="preserve"> </w:t>
            </w:r>
            <w:r>
              <w:rPr>
                <w:w w:val="95"/>
                <w:sz w:val="18"/>
              </w:rPr>
              <w:t>-r</w:t>
            </w:r>
          </w:p>
          <w:p>
            <w:pPr>
              <w:pStyle w:val="17"/>
              <w:spacing w:before="64" w:line="307" w:lineRule="auto"/>
              <w:ind w:right="1801"/>
              <w:rPr>
                <w:sz w:val="18"/>
              </w:rPr>
            </w:pPr>
            <w:r>
              <w:rPr>
                <w:w w:val="90"/>
                <w:sz w:val="18"/>
              </w:rPr>
              <w:t>gsql ((openGauss 2.0.0 build 78689da9) compiled at 2021-03-31 21:03:52 commit 0 last mr</w:t>
            </w:r>
            <w:r>
              <w:rPr>
                <w:spacing w:val="1"/>
                <w:w w:val="90"/>
                <w:sz w:val="18"/>
              </w:rPr>
              <w:t xml:space="preserve"> </w:t>
            </w:r>
            <w:r>
              <w:rPr>
                <w:w w:val="90"/>
                <w:sz w:val="18"/>
              </w:rPr>
              <w:t>)</w:t>
            </w:r>
            <w:r>
              <w:rPr>
                <w:spacing w:val="-48"/>
                <w:w w:val="90"/>
                <w:sz w:val="18"/>
              </w:rPr>
              <w:t xml:space="preserve"> </w:t>
            </w:r>
            <w:r>
              <w:rPr>
                <w:w w:val="95"/>
                <w:sz w:val="18"/>
              </w:rPr>
              <w:t>Non-SSL</w:t>
            </w:r>
            <w:r>
              <w:rPr>
                <w:spacing w:val="-15"/>
                <w:w w:val="95"/>
                <w:sz w:val="18"/>
              </w:rPr>
              <w:t xml:space="preserve"> </w:t>
            </w:r>
            <w:r>
              <w:rPr>
                <w:w w:val="95"/>
                <w:sz w:val="18"/>
              </w:rPr>
              <w:t>connection</w:t>
            </w:r>
            <w:r>
              <w:rPr>
                <w:spacing w:val="-14"/>
                <w:w w:val="95"/>
                <w:sz w:val="18"/>
              </w:rPr>
              <w:t xml:space="preserve"> </w:t>
            </w:r>
            <w:r>
              <w:rPr>
                <w:w w:val="95"/>
                <w:sz w:val="18"/>
              </w:rPr>
              <w:t>(SSL</w:t>
            </w:r>
            <w:r>
              <w:rPr>
                <w:spacing w:val="-15"/>
                <w:w w:val="95"/>
                <w:sz w:val="18"/>
              </w:rPr>
              <w:t xml:space="preserve"> </w:t>
            </w:r>
            <w:r>
              <w:rPr>
                <w:w w:val="95"/>
                <w:sz w:val="18"/>
              </w:rPr>
              <w:t>connection</w:t>
            </w:r>
            <w:r>
              <w:rPr>
                <w:spacing w:val="-13"/>
                <w:w w:val="95"/>
                <w:sz w:val="18"/>
              </w:rPr>
              <w:t xml:space="preserve"> </w:t>
            </w:r>
            <w:r>
              <w:rPr>
                <w:w w:val="95"/>
                <w:sz w:val="18"/>
              </w:rPr>
              <w:t>is</w:t>
            </w:r>
            <w:r>
              <w:rPr>
                <w:spacing w:val="-15"/>
                <w:w w:val="95"/>
                <w:sz w:val="18"/>
              </w:rPr>
              <w:t xml:space="preserve"> </w:t>
            </w:r>
            <w:r>
              <w:rPr>
                <w:w w:val="95"/>
                <w:sz w:val="18"/>
              </w:rPr>
              <w:t>recommended</w:t>
            </w:r>
            <w:r>
              <w:rPr>
                <w:spacing w:val="-14"/>
                <w:w w:val="95"/>
                <w:sz w:val="18"/>
              </w:rPr>
              <w:t xml:space="preserve"> </w:t>
            </w:r>
            <w:r>
              <w:rPr>
                <w:w w:val="95"/>
                <w:sz w:val="18"/>
              </w:rPr>
              <w:t>when</w:t>
            </w:r>
            <w:r>
              <w:rPr>
                <w:spacing w:val="-13"/>
                <w:w w:val="95"/>
                <w:sz w:val="18"/>
              </w:rPr>
              <w:t xml:space="preserve"> </w:t>
            </w:r>
            <w:r>
              <w:rPr>
                <w:w w:val="95"/>
                <w:sz w:val="18"/>
              </w:rPr>
              <w:t>requiring</w:t>
            </w:r>
            <w:r>
              <w:rPr>
                <w:spacing w:val="-14"/>
                <w:w w:val="95"/>
                <w:sz w:val="18"/>
              </w:rPr>
              <w:t xml:space="preserve"> </w:t>
            </w:r>
            <w:r>
              <w:rPr>
                <w:w w:val="95"/>
                <w:sz w:val="18"/>
              </w:rPr>
              <w:t>high-security)</w:t>
            </w:r>
          </w:p>
          <w:p>
            <w:pPr>
              <w:pStyle w:val="17"/>
              <w:spacing w:before="3" w:line="309" w:lineRule="auto"/>
              <w:ind w:right="6720"/>
              <w:rPr>
                <w:sz w:val="18"/>
              </w:rPr>
            </w:pPr>
            <w:r>
              <w:rPr>
                <w:w w:val="95"/>
                <w:sz w:val="18"/>
              </w:rPr>
              <w:t>Type</w:t>
            </w:r>
            <w:r>
              <w:rPr>
                <w:spacing w:val="-11"/>
                <w:w w:val="95"/>
                <w:sz w:val="18"/>
              </w:rPr>
              <w:t xml:space="preserve"> </w:t>
            </w:r>
            <w:r>
              <w:rPr>
                <w:w w:val="95"/>
                <w:sz w:val="18"/>
              </w:rPr>
              <w:t>"help"</w:t>
            </w:r>
            <w:r>
              <w:rPr>
                <w:spacing w:val="-10"/>
                <w:w w:val="95"/>
                <w:sz w:val="18"/>
              </w:rPr>
              <w:t xml:space="preserve"> </w:t>
            </w:r>
            <w:r>
              <w:rPr>
                <w:w w:val="95"/>
                <w:sz w:val="18"/>
              </w:rPr>
              <w:t>for</w:t>
            </w:r>
            <w:r>
              <w:rPr>
                <w:spacing w:val="-10"/>
                <w:w w:val="95"/>
                <w:sz w:val="18"/>
              </w:rPr>
              <w:t xml:space="preserve"> </w:t>
            </w:r>
            <w:r>
              <w:rPr>
                <w:w w:val="95"/>
                <w:sz w:val="18"/>
              </w:rPr>
              <w:t>help.</w:t>
            </w:r>
            <w:r>
              <w:rPr>
                <w:spacing w:val="-51"/>
                <w:w w:val="95"/>
                <w:sz w:val="18"/>
              </w:rPr>
              <w:t xml:space="preserve"> </w:t>
            </w:r>
            <w:r>
              <w:rPr>
                <w:spacing w:val="-1"/>
                <w:w w:val="90"/>
                <w:sz w:val="18"/>
              </w:rPr>
              <w:t>postgres=#</w:t>
            </w:r>
            <w:r>
              <w:rPr>
                <w:spacing w:val="-16"/>
                <w:w w:val="90"/>
                <w:sz w:val="18"/>
              </w:rPr>
              <w:t xml:space="preserve"> </w:t>
            </w:r>
            <w:r>
              <w:rPr>
                <w:spacing w:val="-1"/>
                <w:w w:val="90"/>
                <w:sz w:val="18"/>
              </w:rPr>
              <w:t>\l</w:t>
            </w:r>
          </w:p>
          <w:p>
            <w:pPr>
              <w:pStyle w:val="17"/>
              <w:spacing w:line="216" w:lineRule="exact"/>
              <w:ind w:left="2455"/>
              <w:rPr>
                <w:sz w:val="18"/>
              </w:rPr>
            </w:pPr>
            <w:r>
              <w:rPr>
                <w:w w:val="95"/>
                <w:sz w:val="18"/>
              </w:rPr>
              <w:t>List</w:t>
            </w:r>
            <w:r>
              <w:rPr>
                <w:spacing w:val="-14"/>
                <w:w w:val="95"/>
                <w:sz w:val="18"/>
              </w:rPr>
              <w:t xml:space="preserve"> </w:t>
            </w:r>
            <w:r>
              <w:rPr>
                <w:w w:val="95"/>
                <w:sz w:val="18"/>
              </w:rPr>
              <w:t>of</w:t>
            </w:r>
            <w:r>
              <w:rPr>
                <w:spacing w:val="-13"/>
                <w:w w:val="95"/>
                <w:sz w:val="18"/>
              </w:rPr>
              <w:t xml:space="preserve"> </w:t>
            </w:r>
            <w:r>
              <w:rPr>
                <w:w w:val="95"/>
                <w:sz w:val="18"/>
              </w:rPr>
              <w:t>databases</w:t>
            </w:r>
          </w:p>
          <w:p>
            <w:pPr>
              <w:pStyle w:val="17"/>
              <w:tabs>
                <w:tab w:val="left" w:pos="1189"/>
              </w:tabs>
              <w:spacing w:before="63"/>
              <w:ind w:left="383"/>
              <w:rPr>
                <w:sz w:val="18"/>
              </w:rPr>
            </w:pPr>
            <w:r>
              <w:rPr>
                <w:w w:val="95"/>
                <w:sz w:val="18"/>
              </w:rPr>
              <w:t>Name</w:t>
            </w:r>
            <w:r>
              <w:rPr>
                <w:w w:val="95"/>
                <w:sz w:val="18"/>
              </w:rPr>
              <w:tab/>
            </w:r>
            <w:r>
              <w:rPr>
                <w:w w:val="90"/>
                <w:sz w:val="18"/>
              </w:rPr>
              <w:t>|</w:t>
            </w:r>
            <w:r>
              <w:rPr>
                <w:spacing w:val="-7"/>
                <w:w w:val="90"/>
                <w:sz w:val="18"/>
              </w:rPr>
              <w:t xml:space="preserve"> </w:t>
            </w:r>
            <w:r>
              <w:rPr>
                <w:w w:val="90"/>
                <w:sz w:val="18"/>
              </w:rPr>
              <w:t>Owner</w:t>
            </w:r>
            <w:r>
              <w:rPr>
                <w:spacing w:val="-7"/>
                <w:w w:val="90"/>
                <w:sz w:val="18"/>
              </w:rPr>
              <w:t xml:space="preserve"> </w:t>
            </w:r>
            <w:r>
              <w:rPr>
                <w:w w:val="90"/>
                <w:sz w:val="18"/>
              </w:rPr>
              <w:t>|</w:t>
            </w:r>
            <w:r>
              <w:rPr>
                <w:spacing w:val="-6"/>
                <w:w w:val="90"/>
                <w:sz w:val="18"/>
              </w:rPr>
              <w:t xml:space="preserve"> </w:t>
            </w:r>
            <w:r>
              <w:rPr>
                <w:w w:val="90"/>
                <w:sz w:val="18"/>
              </w:rPr>
              <w:t>Encoding</w:t>
            </w:r>
            <w:r>
              <w:rPr>
                <w:spacing w:val="170"/>
                <w:sz w:val="18"/>
              </w:rPr>
              <w:t xml:space="preserve"> </w:t>
            </w:r>
            <w:r>
              <w:rPr>
                <w:w w:val="90"/>
                <w:sz w:val="18"/>
              </w:rPr>
              <w:t>|</w:t>
            </w:r>
            <w:r>
              <w:rPr>
                <w:spacing w:val="-7"/>
                <w:w w:val="90"/>
                <w:sz w:val="18"/>
              </w:rPr>
              <w:t xml:space="preserve"> </w:t>
            </w:r>
            <w:r>
              <w:rPr>
                <w:w w:val="90"/>
                <w:sz w:val="18"/>
              </w:rPr>
              <w:t>Collate</w:t>
            </w:r>
            <w:r>
              <w:rPr>
                <w:spacing w:val="-8"/>
                <w:w w:val="90"/>
                <w:sz w:val="18"/>
              </w:rPr>
              <w:t xml:space="preserve"> </w:t>
            </w:r>
            <w:r>
              <w:rPr>
                <w:w w:val="90"/>
                <w:sz w:val="18"/>
              </w:rPr>
              <w:t>|</w:t>
            </w:r>
            <w:r>
              <w:rPr>
                <w:spacing w:val="-6"/>
                <w:w w:val="90"/>
                <w:sz w:val="18"/>
              </w:rPr>
              <w:t xml:space="preserve"> </w:t>
            </w:r>
            <w:r>
              <w:rPr>
                <w:w w:val="90"/>
                <w:sz w:val="18"/>
              </w:rPr>
              <w:t>Ctype</w:t>
            </w:r>
            <w:r>
              <w:rPr>
                <w:spacing w:val="-7"/>
                <w:w w:val="90"/>
                <w:sz w:val="18"/>
              </w:rPr>
              <w:t xml:space="preserve"> </w:t>
            </w:r>
            <w:r>
              <w:rPr>
                <w:w w:val="90"/>
                <w:sz w:val="18"/>
              </w:rPr>
              <w:t>|</w:t>
            </w:r>
            <w:r>
              <w:rPr>
                <w:spacing w:val="-7"/>
                <w:w w:val="90"/>
                <w:sz w:val="18"/>
              </w:rPr>
              <w:t xml:space="preserve"> </w:t>
            </w:r>
            <w:r>
              <w:rPr>
                <w:w w:val="90"/>
                <w:sz w:val="18"/>
              </w:rPr>
              <w:t>Access</w:t>
            </w:r>
            <w:r>
              <w:rPr>
                <w:spacing w:val="-8"/>
                <w:w w:val="90"/>
                <w:sz w:val="18"/>
              </w:rPr>
              <w:t xml:space="preserve"> </w:t>
            </w:r>
            <w:r>
              <w:rPr>
                <w:w w:val="90"/>
                <w:sz w:val="18"/>
              </w:rPr>
              <w:t>privileges</w:t>
            </w:r>
          </w:p>
          <w:p>
            <w:pPr>
              <w:pStyle w:val="17"/>
              <w:tabs>
                <w:tab w:val="left" w:pos="726"/>
                <w:tab w:val="left" w:pos="1206"/>
                <w:tab w:val="left" w:pos="1781"/>
                <w:tab w:val="left" w:pos="1913"/>
                <w:tab w:val="left" w:pos="2508"/>
                <w:tab w:val="left" w:pos="2988"/>
                <w:tab w:val="left" w:pos="3491"/>
                <w:tab w:val="left" w:pos="4121"/>
                <w:tab w:val="left" w:pos="4172"/>
              </w:tabs>
              <w:spacing w:before="64" w:line="307" w:lineRule="auto"/>
              <w:ind w:left="203" w:right="4661" w:hanging="92"/>
              <w:rPr>
                <w:sz w:val="18"/>
              </w:rPr>
            </w:pPr>
            <w:r>
              <w:rPr>
                <w:w w:val="64"/>
                <w:sz w:val="18"/>
                <w:u w:val="dotted"/>
              </w:rPr>
              <w:t xml:space="preserve"> </w:t>
            </w:r>
            <w:r>
              <w:rPr>
                <w:sz w:val="18"/>
                <w:u w:val="dotted"/>
              </w:rPr>
              <w:tab/>
            </w:r>
            <w:r>
              <w:rPr>
                <w:sz w:val="18"/>
                <w:u w:val="dotted"/>
              </w:rPr>
              <w:tab/>
            </w:r>
            <w:r>
              <w:rPr>
                <w:w w:val="85"/>
                <w:sz w:val="18"/>
              </w:rPr>
              <w:t>+</w:t>
            </w:r>
            <w:r>
              <w:rPr>
                <w:w w:val="85"/>
                <w:sz w:val="18"/>
                <w:u w:val="dotted"/>
              </w:rPr>
              <w:tab/>
            </w:r>
            <w:r>
              <w:rPr>
                <w:w w:val="85"/>
                <w:sz w:val="18"/>
              </w:rPr>
              <w:t>+</w:t>
            </w:r>
            <w:r>
              <w:rPr>
                <w:w w:val="85"/>
                <w:sz w:val="18"/>
                <w:u w:val="dotted"/>
              </w:rPr>
              <w:tab/>
            </w:r>
            <w:r>
              <w:rPr>
                <w:w w:val="85"/>
                <w:sz w:val="18"/>
                <w:u w:val="dotted"/>
              </w:rPr>
              <w:tab/>
            </w:r>
            <w:r>
              <w:rPr>
                <w:w w:val="85"/>
                <w:sz w:val="18"/>
              </w:rPr>
              <w:t>+</w:t>
            </w:r>
            <w:r>
              <w:rPr>
                <w:w w:val="85"/>
                <w:sz w:val="18"/>
                <w:u w:val="dotted"/>
              </w:rPr>
              <w:tab/>
            </w:r>
            <w:r>
              <w:rPr>
                <w:w w:val="85"/>
                <w:sz w:val="18"/>
              </w:rPr>
              <w:t>+</w:t>
            </w:r>
            <w:r>
              <w:rPr>
                <w:w w:val="85"/>
                <w:sz w:val="18"/>
                <w:u w:val="dotted"/>
              </w:rPr>
              <w:tab/>
            </w:r>
            <w:r>
              <w:rPr>
                <w:w w:val="85"/>
                <w:sz w:val="18"/>
              </w:rPr>
              <w:t>+</w:t>
            </w:r>
            <w:r>
              <w:rPr>
                <w:w w:val="85"/>
                <w:sz w:val="18"/>
                <w:u w:val="dotted"/>
              </w:rPr>
              <w:tab/>
            </w:r>
            <w:r>
              <w:rPr>
                <w:w w:val="85"/>
                <w:sz w:val="18"/>
                <w:u w:val="dotted"/>
              </w:rPr>
              <w:tab/>
            </w:r>
            <w:r>
              <w:rPr>
                <w:w w:val="85"/>
                <w:sz w:val="18"/>
                <w:u w:val="dotted"/>
              </w:rPr>
              <w:tab/>
            </w:r>
            <w:r>
              <w:rPr>
                <w:w w:val="85"/>
                <w:sz w:val="18"/>
              </w:rPr>
              <w:t xml:space="preserve"> postgres</w:t>
            </w:r>
            <w:r>
              <w:rPr>
                <w:spacing w:val="74"/>
                <w:sz w:val="18"/>
              </w:rPr>
              <w:t xml:space="preserve">  </w:t>
            </w:r>
            <w:r>
              <w:rPr>
                <w:w w:val="85"/>
                <w:sz w:val="18"/>
              </w:rPr>
              <w:t>|</w:t>
            </w:r>
            <w:r>
              <w:rPr>
                <w:spacing w:val="19"/>
                <w:w w:val="85"/>
                <w:sz w:val="18"/>
              </w:rPr>
              <w:t xml:space="preserve"> </w:t>
            </w:r>
            <w:r>
              <w:rPr>
                <w:w w:val="85"/>
                <w:sz w:val="18"/>
              </w:rPr>
              <w:t>omm</w:t>
            </w:r>
            <w:r>
              <w:rPr>
                <w:w w:val="85"/>
                <w:sz w:val="18"/>
              </w:rPr>
              <w:tab/>
            </w:r>
            <w:r>
              <w:rPr>
                <w:w w:val="85"/>
                <w:sz w:val="18"/>
              </w:rPr>
              <w:t>|</w:t>
            </w:r>
            <w:r>
              <w:rPr>
                <w:spacing w:val="-8"/>
                <w:w w:val="85"/>
                <w:sz w:val="18"/>
              </w:rPr>
              <w:t xml:space="preserve"> </w:t>
            </w:r>
            <w:r>
              <w:rPr>
                <w:w w:val="85"/>
                <w:sz w:val="18"/>
              </w:rPr>
              <w:t>SQL_ASCII</w:t>
            </w:r>
            <w:r>
              <w:rPr>
                <w:spacing w:val="-7"/>
                <w:w w:val="85"/>
                <w:sz w:val="18"/>
              </w:rPr>
              <w:t xml:space="preserve"> </w:t>
            </w:r>
            <w:r>
              <w:rPr>
                <w:w w:val="85"/>
                <w:sz w:val="18"/>
              </w:rPr>
              <w:t>|</w:t>
            </w:r>
            <w:r>
              <w:rPr>
                <w:spacing w:val="-7"/>
                <w:w w:val="85"/>
                <w:sz w:val="18"/>
              </w:rPr>
              <w:t xml:space="preserve"> </w:t>
            </w:r>
            <w:r>
              <w:rPr>
                <w:w w:val="85"/>
                <w:sz w:val="18"/>
              </w:rPr>
              <w:t>C</w:t>
            </w:r>
            <w:r>
              <w:rPr>
                <w:w w:val="85"/>
                <w:sz w:val="18"/>
              </w:rPr>
              <w:tab/>
            </w:r>
            <w:r>
              <w:rPr>
                <w:w w:val="85"/>
                <w:sz w:val="18"/>
              </w:rPr>
              <w:tab/>
            </w:r>
            <w:r>
              <w:rPr>
                <w:w w:val="80"/>
                <w:sz w:val="18"/>
              </w:rPr>
              <w:t>|</w:t>
            </w:r>
            <w:r>
              <w:rPr>
                <w:spacing w:val="-9"/>
                <w:w w:val="80"/>
                <w:sz w:val="18"/>
              </w:rPr>
              <w:t xml:space="preserve"> </w:t>
            </w:r>
            <w:r>
              <w:rPr>
                <w:w w:val="80"/>
                <w:sz w:val="18"/>
              </w:rPr>
              <w:t>C</w:t>
            </w:r>
            <w:r>
              <w:rPr>
                <w:w w:val="80"/>
                <w:sz w:val="18"/>
              </w:rPr>
              <w:tab/>
            </w:r>
            <w:r>
              <w:rPr>
                <w:w w:val="70"/>
                <w:sz w:val="18"/>
              </w:rPr>
              <w:t>|</w:t>
            </w:r>
          </w:p>
          <w:p>
            <w:pPr>
              <w:pStyle w:val="17"/>
              <w:tabs>
                <w:tab w:val="left" w:pos="1761"/>
                <w:tab w:val="left" w:pos="3473"/>
                <w:tab w:val="left" w:pos="4103"/>
                <w:tab w:val="left" w:pos="5803"/>
              </w:tabs>
              <w:spacing w:before="3"/>
              <w:ind w:left="203"/>
              <w:rPr>
                <w:sz w:val="18"/>
              </w:rPr>
            </w:pPr>
            <w:r>
              <w:rPr>
                <w:w w:val="90"/>
                <w:sz w:val="18"/>
              </w:rPr>
              <w:t>template0</w:t>
            </w:r>
            <w:r>
              <w:rPr>
                <w:spacing w:val="-2"/>
                <w:w w:val="90"/>
                <w:sz w:val="18"/>
              </w:rPr>
              <w:t xml:space="preserve"> </w:t>
            </w:r>
            <w:r>
              <w:rPr>
                <w:w w:val="90"/>
                <w:sz w:val="18"/>
              </w:rPr>
              <w:t>|</w:t>
            </w:r>
            <w:r>
              <w:rPr>
                <w:spacing w:val="-1"/>
                <w:w w:val="90"/>
                <w:sz w:val="18"/>
              </w:rPr>
              <w:t xml:space="preserve"> </w:t>
            </w:r>
            <w:r>
              <w:rPr>
                <w:w w:val="90"/>
                <w:sz w:val="18"/>
              </w:rPr>
              <w:t>omm</w:t>
            </w:r>
            <w:r>
              <w:rPr>
                <w:w w:val="90"/>
                <w:sz w:val="18"/>
              </w:rPr>
              <w:tab/>
            </w:r>
            <w:r>
              <w:rPr>
                <w:w w:val="85"/>
                <w:sz w:val="18"/>
              </w:rPr>
              <w:t>|</w:t>
            </w:r>
            <w:r>
              <w:rPr>
                <w:spacing w:val="-8"/>
                <w:w w:val="85"/>
                <w:sz w:val="18"/>
              </w:rPr>
              <w:t xml:space="preserve"> </w:t>
            </w:r>
            <w:r>
              <w:rPr>
                <w:w w:val="85"/>
                <w:sz w:val="18"/>
              </w:rPr>
              <w:t>SQL_ASCII</w:t>
            </w:r>
            <w:r>
              <w:rPr>
                <w:spacing w:val="-8"/>
                <w:w w:val="85"/>
                <w:sz w:val="18"/>
              </w:rPr>
              <w:t xml:space="preserve"> </w:t>
            </w:r>
            <w:r>
              <w:rPr>
                <w:w w:val="85"/>
                <w:sz w:val="18"/>
              </w:rPr>
              <w:t>|</w:t>
            </w:r>
            <w:r>
              <w:rPr>
                <w:spacing w:val="-8"/>
                <w:w w:val="85"/>
                <w:sz w:val="18"/>
              </w:rPr>
              <w:t xml:space="preserve"> </w:t>
            </w:r>
            <w:r>
              <w:rPr>
                <w:w w:val="85"/>
                <w:sz w:val="18"/>
              </w:rPr>
              <w:t>C</w:t>
            </w:r>
            <w:r>
              <w:rPr>
                <w:w w:val="85"/>
                <w:sz w:val="18"/>
              </w:rPr>
              <w:tab/>
            </w:r>
            <w:r>
              <w:rPr>
                <w:w w:val="80"/>
                <w:sz w:val="18"/>
              </w:rPr>
              <w:t>|</w:t>
            </w:r>
            <w:r>
              <w:rPr>
                <w:spacing w:val="-8"/>
                <w:w w:val="80"/>
                <w:sz w:val="18"/>
              </w:rPr>
              <w:t xml:space="preserve"> </w:t>
            </w:r>
            <w:r>
              <w:rPr>
                <w:w w:val="80"/>
                <w:sz w:val="18"/>
              </w:rPr>
              <w:t>C</w:t>
            </w:r>
            <w:r>
              <w:rPr>
                <w:w w:val="80"/>
                <w:sz w:val="18"/>
              </w:rPr>
              <w:tab/>
            </w:r>
            <w:r>
              <w:rPr>
                <w:spacing w:val="-1"/>
                <w:w w:val="90"/>
                <w:sz w:val="18"/>
              </w:rPr>
              <w:t>|</w:t>
            </w:r>
            <w:r>
              <w:rPr>
                <w:spacing w:val="-15"/>
                <w:w w:val="90"/>
                <w:sz w:val="18"/>
              </w:rPr>
              <w:t xml:space="preserve"> </w:t>
            </w:r>
            <w:r>
              <w:rPr>
                <w:spacing w:val="-1"/>
                <w:w w:val="90"/>
                <w:sz w:val="18"/>
              </w:rPr>
              <w:t>=c/omm</w:t>
            </w:r>
            <w:r>
              <w:rPr>
                <w:spacing w:val="-1"/>
                <w:w w:val="90"/>
                <w:sz w:val="18"/>
              </w:rPr>
              <w:tab/>
            </w:r>
            <w:r>
              <w:rPr>
                <w:w w:val="90"/>
                <w:sz w:val="18"/>
              </w:rPr>
              <w:t>+</w:t>
            </w:r>
          </w:p>
          <w:p>
            <w:pPr>
              <w:pStyle w:val="17"/>
              <w:tabs>
                <w:tab w:val="left" w:pos="1760"/>
                <w:tab w:val="left" w:pos="2809"/>
                <w:tab w:val="left" w:pos="3472"/>
                <w:tab w:val="left" w:pos="3659"/>
                <w:tab w:val="left" w:pos="4102"/>
                <w:tab w:val="left" w:pos="4333"/>
                <w:tab w:val="left" w:pos="5802"/>
              </w:tabs>
              <w:spacing w:before="63" w:line="307" w:lineRule="auto"/>
              <w:ind w:left="203" w:right="2942" w:firstLine="902"/>
              <w:rPr>
                <w:sz w:val="18"/>
              </w:rPr>
            </w:pPr>
            <w:r>
              <w:rPr>
                <w:w w:val="90"/>
                <w:sz w:val="18"/>
              </w:rPr>
              <w:t>|</w:t>
            </w:r>
            <w:r>
              <w:rPr>
                <w:w w:val="90"/>
                <w:sz w:val="18"/>
              </w:rPr>
              <w:tab/>
            </w:r>
            <w:r>
              <w:rPr>
                <w:w w:val="90"/>
                <w:sz w:val="18"/>
              </w:rPr>
              <w:t>|</w:t>
            </w:r>
            <w:r>
              <w:rPr>
                <w:w w:val="90"/>
                <w:sz w:val="18"/>
              </w:rPr>
              <w:tab/>
            </w:r>
            <w:r>
              <w:rPr>
                <w:w w:val="90"/>
                <w:sz w:val="18"/>
              </w:rPr>
              <w:t>|</w:t>
            </w:r>
            <w:r>
              <w:rPr>
                <w:w w:val="90"/>
                <w:sz w:val="18"/>
              </w:rPr>
              <w:tab/>
            </w:r>
            <w:r>
              <w:rPr>
                <w:w w:val="90"/>
                <w:sz w:val="18"/>
              </w:rPr>
              <w:tab/>
            </w:r>
            <w:r>
              <w:rPr>
                <w:w w:val="90"/>
                <w:sz w:val="18"/>
              </w:rPr>
              <w:t>|</w:t>
            </w:r>
            <w:r>
              <w:rPr>
                <w:w w:val="90"/>
                <w:sz w:val="18"/>
              </w:rPr>
              <w:tab/>
            </w:r>
            <w:r>
              <w:rPr>
                <w:w w:val="90"/>
                <w:sz w:val="18"/>
              </w:rPr>
              <w:tab/>
            </w:r>
            <w:r>
              <w:rPr>
                <w:w w:val="90"/>
                <w:sz w:val="18"/>
              </w:rPr>
              <w:t>| omm=CTc/omm</w:t>
            </w:r>
            <w:r>
              <w:rPr>
                <w:spacing w:val="1"/>
                <w:w w:val="90"/>
                <w:sz w:val="18"/>
              </w:rPr>
              <w:t xml:space="preserve"> </w:t>
            </w:r>
            <w:r>
              <w:rPr>
                <w:w w:val="90"/>
                <w:sz w:val="18"/>
              </w:rPr>
              <w:t>template1</w:t>
            </w:r>
            <w:r>
              <w:rPr>
                <w:spacing w:val="-2"/>
                <w:w w:val="90"/>
                <w:sz w:val="18"/>
              </w:rPr>
              <w:t xml:space="preserve"> </w:t>
            </w:r>
            <w:r>
              <w:rPr>
                <w:w w:val="90"/>
                <w:sz w:val="18"/>
              </w:rPr>
              <w:t>|</w:t>
            </w:r>
            <w:r>
              <w:rPr>
                <w:spacing w:val="-1"/>
                <w:w w:val="90"/>
                <w:sz w:val="18"/>
              </w:rPr>
              <w:t xml:space="preserve"> </w:t>
            </w:r>
            <w:r>
              <w:rPr>
                <w:w w:val="90"/>
                <w:sz w:val="18"/>
              </w:rPr>
              <w:t>omm</w:t>
            </w:r>
            <w:r>
              <w:rPr>
                <w:w w:val="90"/>
                <w:sz w:val="18"/>
              </w:rPr>
              <w:tab/>
            </w:r>
            <w:r>
              <w:rPr>
                <w:w w:val="85"/>
                <w:sz w:val="18"/>
              </w:rPr>
              <w:t>|</w:t>
            </w:r>
            <w:r>
              <w:rPr>
                <w:spacing w:val="-7"/>
                <w:w w:val="85"/>
                <w:sz w:val="18"/>
              </w:rPr>
              <w:t xml:space="preserve"> </w:t>
            </w:r>
            <w:r>
              <w:rPr>
                <w:w w:val="85"/>
                <w:sz w:val="18"/>
              </w:rPr>
              <w:t>SQL_ASCII</w:t>
            </w:r>
            <w:r>
              <w:rPr>
                <w:spacing w:val="-6"/>
                <w:w w:val="85"/>
                <w:sz w:val="18"/>
              </w:rPr>
              <w:t xml:space="preserve"> </w:t>
            </w:r>
            <w:r>
              <w:rPr>
                <w:w w:val="85"/>
                <w:sz w:val="18"/>
              </w:rPr>
              <w:t>|</w:t>
            </w:r>
            <w:r>
              <w:rPr>
                <w:spacing w:val="-8"/>
                <w:w w:val="85"/>
                <w:sz w:val="18"/>
              </w:rPr>
              <w:t xml:space="preserve"> </w:t>
            </w:r>
            <w:r>
              <w:rPr>
                <w:w w:val="85"/>
                <w:sz w:val="18"/>
              </w:rPr>
              <w:t>C</w:t>
            </w:r>
            <w:r>
              <w:rPr>
                <w:w w:val="85"/>
                <w:sz w:val="18"/>
              </w:rPr>
              <w:tab/>
            </w:r>
            <w:r>
              <w:rPr>
                <w:w w:val="80"/>
                <w:sz w:val="18"/>
              </w:rPr>
              <w:t>|</w:t>
            </w:r>
            <w:r>
              <w:rPr>
                <w:spacing w:val="-5"/>
                <w:w w:val="80"/>
                <w:sz w:val="18"/>
              </w:rPr>
              <w:t xml:space="preserve"> </w:t>
            </w:r>
            <w:r>
              <w:rPr>
                <w:w w:val="80"/>
                <w:sz w:val="18"/>
              </w:rPr>
              <w:t>C</w:t>
            </w:r>
            <w:r>
              <w:rPr>
                <w:w w:val="80"/>
                <w:sz w:val="18"/>
              </w:rPr>
              <w:tab/>
            </w:r>
            <w:r>
              <w:rPr>
                <w:w w:val="80"/>
                <w:sz w:val="18"/>
              </w:rPr>
              <w:tab/>
            </w:r>
            <w:r>
              <w:rPr>
                <w:spacing w:val="-1"/>
                <w:w w:val="90"/>
                <w:sz w:val="18"/>
              </w:rPr>
              <w:t>|</w:t>
            </w:r>
            <w:r>
              <w:rPr>
                <w:spacing w:val="-14"/>
                <w:w w:val="90"/>
                <w:sz w:val="18"/>
              </w:rPr>
              <w:t xml:space="preserve"> </w:t>
            </w:r>
            <w:r>
              <w:rPr>
                <w:spacing w:val="-1"/>
                <w:w w:val="90"/>
                <w:sz w:val="18"/>
              </w:rPr>
              <w:t>=c/omm</w:t>
            </w:r>
            <w:r>
              <w:rPr>
                <w:spacing w:val="-1"/>
                <w:w w:val="90"/>
                <w:sz w:val="18"/>
              </w:rPr>
              <w:tab/>
            </w:r>
            <w:r>
              <w:rPr>
                <w:spacing w:val="-14"/>
                <w:w w:val="75"/>
                <w:sz w:val="18"/>
              </w:rPr>
              <w:t>+</w:t>
            </w:r>
          </w:p>
          <w:p>
            <w:pPr>
              <w:pStyle w:val="17"/>
              <w:tabs>
                <w:tab w:val="left" w:pos="1070"/>
                <w:tab w:val="left" w:pos="1776"/>
                <w:tab w:val="left" w:pos="1813"/>
                <w:tab w:val="left" w:pos="2809"/>
                <w:tab w:val="left" w:pos="3525"/>
                <w:tab w:val="left" w:pos="3659"/>
                <w:tab w:val="left" w:pos="4155"/>
                <w:tab w:val="left" w:pos="4333"/>
              </w:tabs>
              <w:spacing w:before="4" w:line="309" w:lineRule="auto"/>
              <w:ind w:left="203" w:right="3199" w:firstLine="902"/>
              <w:rPr>
                <w:sz w:val="18"/>
              </w:rPr>
            </w:pPr>
            <w:r>
              <w:rPr>
                <w:w w:val="90"/>
                <w:sz w:val="18"/>
              </w:rPr>
              <w:t>|</w:t>
            </w:r>
            <w:r>
              <w:rPr>
                <w:w w:val="90"/>
                <w:sz w:val="18"/>
              </w:rPr>
              <w:tab/>
            </w:r>
            <w:r>
              <w:rPr>
                <w:w w:val="90"/>
                <w:sz w:val="18"/>
              </w:rPr>
              <w:t>|</w:t>
            </w:r>
            <w:r>
              <w:rPr>
                <w:w w:val="90"/>
                <w:sz w:val="18"/>
              </w:rPr>
              <w:tab/>
            </w:r>
            <w:r>
              <w:rPr>
                <w:w w:val="90"/>
                <w:sz w:val="18"/>
              </w:rPr>
              <w:t>|</w:t>
            </w:r>
            <w:r>
              <w:rPr>
                <w:w w:val="90"/>
                <w:sz w:val="18"/>
              </w:rPr>
              <w:tab/>
            </w:r>
            <w:r>
              <w:rPr>
                <w:w w:val="90"/>
                <w:sz w:val="18"/>
              </w:rPr>
              <w:tab/>
            </w:r>
            <w:r>
              <w:rPr>
                <w:w w:val="90"/>
                <w:sz w:val="18"/>
              </w:rPr>
              <w:t>|</w:t>
            </w:r>
            <w:r>
              <w:rPr>
                <w:w w:val="90"/>
                <w:sz w:val="18"/>
              </w:rPr>
              <w:tab/>
            </w:r>
            <w:r>
              <w:rPr>
                <w:w w:val="90"/>
                <w:sz w:val="18"/>
              </w:rPr>
              <w:tab/>
            </w:r>
            <w:r>
              <w:rPr>
                <w:w w:val="90"/>
                <w:sz w:val="18"/>
              </w:rPr>
              <w:t>| omm=CTc/omm</w:t>
            </w:r>
            <w:r>
              <w:rPr>
                <w:spacing w:val="-48"/>
                <w:w w:val="90"/>
                <w:sz w:val="18"/>
              </w:rPr>
              <w:t xml:space="preserve"> </w:t>
            </w:r>
            <w:r>
              <w:rPr>
                <w:w w:val="90"/>
                <w:sz w:val="18"/>
              </w:rPr>
              <w:t>tpcc</w:t>
            </w:r>
            <w:r>
              <w:rPr>
                <w:w w:val="90"/>
                <w:sz w:val="18"/>
              </w:rPr>
              <w:tab/>
            </w:r>
            <w:r>
              <w:rPr>
                <w:w w:val="90"/>
                <w:sz w:val="18"/>
              </w:rPr>
              <w:t>|</w:t>
            </w:r>
            <w:r>
              <w:rPr>
                <w:spacing w:val="-12"/>
                <w:w w:val="90"/>
                <w:sz w:val="18"/>
              </w:rPr>
              <w:t xml:space="preserve"> </w:t>
            </w:r>
            <w:r>
              <w:rPr>
                <w:w w:val="90"/>
                <w:sz w:val="18"/>
              </w:rPr>
              <w:t>omm</w:t>
            </w:r>
            <w:r>
              <w:rPr>
                <w:w w:val="90"/>
                <w:sz w:val="18"/>
              </w:rPr>
              <w:tab/>
            </w:r>
            <w:r>
              <w:rPr>
                <w:w w:val="90"/>
                <w:sz w:val="18"/>
              </w:rPr>
              <w:tab/>
            </w:r>
            <w:r>
              <w:rPr>
                <w:w w:val="85"/>
                <w:sz w:val="18"/>
              </w:rPr>
              <w:t>|</w:t>
            </w:r>
            <w:r>
              <w:rPr>
                <w:spacing w:val="-7"/>
                <w:w w:val="85"/>
                <w:sz w:val="18"/>
              </w:rPr>
              <w:t xml:space="preserve"> </w:t>
            </w:r>
            <w:r>
              <w:rPr>
                <w:w w:val="85"/>
                <w:sz w:val="18"/>
              </w:rPr>
              <w:t>SQL_ASCII</w:t>
            </w:r>
            <w:r>
              <w:rPr>
                <w:spacing w:val="-6"/>
                <w:w w:val="85"/>
                <w:sz w:val="18"/>
              </w:rPr>
              <w:t xml:space="preserve"> </w:t>
            </w:r>
            <w:r>
              <w:rPr>
                <w:w w:val="85"/>
                <w:sz w:val="18"/>
              </w:rPr>
              <w:t>|</w:t>
            </w:r>
            <w:r>
              <w:rPr>
                <w:spacing w:val="-7"/>
                <w:w w:val="85"/>
                <w:sz w:val="18"/>
              </w:rPr>
              <w:t xml:space="preserve"> </w:t>
            </w:r>
            <w:r>
              <w:rPr>
                <w:w w:val="85"/>
                <w:sz w:val="18"/>
              </w:rPr>
              <w:t>C</w:t>
            </w:r>
            <w:r>
              <w:rPr>
                <w:w w:val="85"/>
                <w:sz w:val="18"/>
              </w:rPr>
              <w:tab/>
            </w:r>
            <w:r>
              <w:rPr>
                <w:w w:val="80"/>
                <w:sz w:val="18"/>
              </w:rPr>
              <w:t>|</w:t>
            </w:r>
            <w:r>
              <w:rPr>
                <w:spacing w:val="-5"/>
                <w:w w:val="80"/>
                <w:sz w:val="18"/>
              </w:rPr>
              <w:t xml:space="preserve"> </w:t>
            </w:r>
            <w:r>
              <w:rPr>
                <w:w w:val="80"/>
                <w:sz w:val="18"/>
              </w:rPr>
              <w:t>C</w:t>
            </w:r>
            <w:r>
              <w:rPr>
                <w:w w:val="80"/>
                <w:sz w:val="18"/>
              </w:rPr>
              <w:tab/>
            </w:r>
            <w:r>
              <w:rPr>
                <w:w w:val="90"/>
                <w:sz w:val="18"/>
              </w:rPr>
              <w:t>|</w:t>
            </w:r>
          </w:p>
          <w:p>
            <w:pPr>
              <w:pStyle w:val="17"/>
              <w:spacing w:line="216" w:lineRule="exact"/>
              <w:rPr>
                <w:sz w:val="18"/>
              </w:rPr>
            </w:pPr>
            <w:r>
              <w:rPr>
                <w:w w:val="90"/>
                <w:sz w:val="18"/>
              </w:rPr>
              <w:t>(4</w:t>
            </w:r>
            <w:r>
              <w:rPr>
                <w:spacing w:val="-12"/>
                <w:w w:val="90"/>
                <w:sz w:val="18"/>
              </w:rPr>
              <w:t xml:space="preserve"> </w:t>
            </w:r>
            <w:r>
              <w:rPr>
                <w:w w:val="90"/>
                <w:sz w:val="18"/>
              </w:rPr>
              <w:t>rows)</w:t>
            </w:r>
          </w:p>
          <w:p>
            <w:pPr>
              <w:pStyle w:val="17"/>
              <w:spacing w:before="12"/>
              <w:ind w:left="0"/>
              <w:rPr>
                <w:rFonts w:ascii="微软雅黑"/>
                <w:sz w:val="18"/>
              </w:rPr>
            </w:pPr>
          </w:p>
          <w:p>
            <w:pPr>
              <w:pStyle w:val="17"/>
              <w:spacing w:line="307" w:lineRule="auto"/>
              <w:ind w:right="6084"/>
              <w:rPr>
                <w:sz w:val="18"/>
              </w:rPr>
            </w:pPr>
            <w:r>
              <w:rPr>
                <w:w w:val="90"/>
                <w:sz w:val="18"/>
              </w:rPr>
              <w:t>postgres=#</w:t>
            </w:r>
            <w:r>
              <w:rPr>
                <w:spacing w:val="7"/>
                <w:w w:val="90"/>
                <w:sz w:val="18"/>
              </w:rPr>
              <w:t xml:space="preserve"> </w:t>
            </w:r>
            <w:r>
              <w:rPr>
                <w:w w:val="90"/>
                <w:sz w:val="18"/>
              </w:rPr>
              <w:t>drop</w:t>
            </w:r>
            <w:r>
              <w:rPr>
                <w:spacing w:val="9"/>
                <w:w w:val="90"/>
                <w:sz w:val="18"/>
              </w:rPr>
              <w:t xml:space="preserve"> </w:t>
            </w:r>
            <w:r>
              <w:rPr>
                <w:w w:val="90"/>
                <w:sz w:val="18"/>
              </w:rPr>
              <w:t>database</w:t>
            </w:r>
            <w:r>
              <w:rPr>
                <w:spacing w:val="8"/>
                <w:w w:val="90"/>
                <w:sz w:val="18"/>
              </w:rPr>
              <w:t xml:space="preserve"> </w:t>
            </w:r>
            <w:r>
              <w:rPr>
                <w:w w:val="90"/>
                <w:sz w:val="18"/>
              </w:rPr>
              <w:t>tpcc;</w:t>
            </w:r>
            <w:r>
              <w:rPr>
                <w:spacing w:val="-48"/>
                <w:w w:val="90"/>
                <w:sz w:val="18"/>
              </w:rPr>
              <w:t xml:space="preserve"> </w:t>
            </w:r>
            <w:r>
              <w:rPr>
                <w:w w:val="90"/>
                <w:sz w:val="18"/>
              </w:rPr>
              <w:t>DROP</w:t>
            </w:r>
            <w:r>
              <w:rPr>
                <w:spacing w:val="-15"/>
                <w:w w:val="90"/>
                <w:sz w:val="18"/>
              </w:rPr>
              <w:t xml:space="preserve"> </w:t>
            </w:r>
            <w:r>
              <w:rPr>
                <w:w w:val="90"/>
                <w:sz w:val="18"/>
              </w:rPr>
              <w:t>DATABASE</w:t>
            </w:r>
          </w:p>
          <w:p>
            <w:pPr>
              <w:pStyle w:val="17"/>
              <w:spacing w:before="3"/>
              <w:rPr>
                <w:sz w:val="18"/>
              </w:rPr>
            </w:pPr>
            <w:r>
              <w:rPr>
                <w:spacing w:val="-1"/>
                <w:w w:val="90"/>
                <w:sz w:val="18"/>
              </w:rPr>
              <w:t>postgres=#</w:t>
            </w:r>
            <w:r>
              <w:rPr>
                <w:spacing w:val="-13"/>
                <w:w w:val="90"/>
                <w:sz w:val="18"/>
              </w:rPr>
              <w:t xml:space="preserve"> </w:t>
            </w:r>
            <w:r>
              <w:rPr>
                <w:w w:val="90"/>
                <w:sz w:val="18"/>
              </w:rPr>
              <w:t>\du</w:t>
            </w:r>
          </w:p>
          <w:p>
            <w:pPr>
              <w:pStyle w:val="17"/>
              <w:spacing w:before="64"/>
              <w:ind w:left="0" w:right="2278"/>
              <w:jc w:val="right"/>
              <w:rPr>
                <w:sz w:val="18"/>
              </w:rPr>
            </w:pPr>
            <w:r>
              <w:rPr>
                <w:w w:val="95"/>
                <w:sz w:val="18"/>
              </w:rPr>
              <w:t>List</w:t>
            </w:r>
            <w:r>
              <w:rPr>
                <w:spacing w:val="-15"/>
                <w:w w:val="95"/>
                <w:sz w:val="18"/>
              </w:rPr>
              <w:t xml:space="preserve"> </w:t>
            </w:r>
            <w:r>
              <w:rPr>
                <w:w w:val="95"/>
                <w:sz w:val="18"/>
              </w:rPr>
              <w:t>of</w:t>
            </w:r>
            <w:r>
              <w:rPr>
                <w:spacing w:val="-14"/>
                <w:w w:val="95"/>
                <w:sz w:val="18"/>
              </w:rPr>
              <w:t xml:space="preserve"> </w:t>
            </w:r>
            <w:r>
              <w:rPr>
                <w:w w:val="95"/>
                <w:sz w:val="18"/>
              </w:rPr>
              <w:t>roles</w:t>
            </w:r>
          </w:p>
          <w:p>
            <w:pPr>
              <w:pStyle w:val="17"/>
              <w:tabs>
                <w:tab w:val="left" w:pos="5548"/>
              </w:tabs>
              <w:spacing w:before="61"/>
              <w:ind w:left="0" w:right="2323"/>
              <w:jc w:val="right"/>
              <w:rPr>
                <w:sz w:val="18"/>
              </w:rPr>
            </w:pPr>
            <w:r>
              <w:rPr>
                <w:w w:val="90"/>
                <w:sz w:val="18"/>
              </w:rPr>
              <w:t>Role</w:t>
            </w:r>
            <w:r>
              <w:rPr>
                <w:spacing w:val="-9"/>
                <w:w w:val="90"/>
                <w:sz w:val="18"/>
              </w:rPr>
              <w:t xml:space="preserve"> </w:t>
            </w:r>
            <w:r>
              <w:rPr>
                <w:w w:val="90"/>
                <w:sz w:val="18"/>
              </w:rPr>
              <w:t>name</w:t>
            </w:r>
            <w:r>
              <w:rPr>
                <w:spacing w:val="-8"/>
                <w:w w:val="90"/>
                <w:sz w:val="18"/>
              </w:rPr>
              <w:t xml:space="preserve"> </w:t>
            </w:r>
            <w:r>
              <w:rPr>
                <w:w w:val="90"/>
                <w:sz w:val="18"/>
              </w:rPr>
              <w:t>|</w:t>
            </w:r>
            <w:r>
              <w:rPr>
                <w:w w:val="90"/>
                <w:sz w:val="18"/>
              </w:rPr>
              <w:tab/>
            </w:r>
            <w:r>
              <w:rPr>
                <w:sz w:val="18"/>
              </w:rPr>
              <w:t>Attributes</w:t>
            </w:r>
          </w:p>
          <w:p>
            <w:pPr>
              <w:pStyle w:val="17"/>
              <w:spacing w:before="23" w:line="309" w:lineRule="auto"/>
              <w:ind w:right="8012"/>
              <w:rPr>
                <w:sz w:val="18"/>
              </w:rPr>
            </w:pPr>
            <w:r>
              <w:rPr>
                <w:w w:val="90"/>
                <w:sz w:val="18"/>
              </w:rPr>
              <w:t>| Member</w:t>
            </w:r>
            <w:r>
              <w:rPr>
                <w:spacing w:val="-48"/>
                <w:w w:val="90"/>
                <w:sz w:val="18"/>
              </w:rPr>
              <w:t xml:space="preserve"> </w:t>
            </w:r>
            <w:r>
              <w:rPr>
                <w:w w:val="95"/>
                <w:sz w:val="18"/>
              </w:rPr>
              <w:t>of</w:t>
            </w:r>
          </w:p>
          <w:p>
            <w:pPr>
              <w:pStyle w:val="17"/>
              <w:tabs>
                <w:tab w:val="left" w:pos="726"/>
                <w:tab w:val="left" w:pos="7198"/>
                <w:tab w:val="left" w:pos="7769"/>
              </w:tabs>
              <w:spacing w:before="1"/>
              <w:rPr>
                <w:sz w:val="18"/>
              </w:rPr>
            </w:pPr>
            <w:r>
              <w:rPr>
                <w:w w:val="64"/>
                <w:sz w:val="18"/>
                <w:u w:val="dotted"/>
              </w:rPr>
              <w:t xml:space="preserve"> </w:t>
            </w:r>
            <w:r>
              <w:rPr>
                <w:sz w:val="18"/>
                <w:u w:val="dotted"/>
              </w:rPr>
              <w:tab/>
            </w:r>
            <w:r>
              <w:rPr>
                <w:w w:val="80"/>
                <w:sz w:val="18"/>
              </w:rPr>
              <w:t>+</w:t>
            </w:r>
            <w:r>
              <w:rPr>
                <w:w w:val="80"/>
                <w:sz w:val="18"/>
                <w:u w:val="dotted"/>
              </w:rPr>
              <w:tab/>
            </w:r>
            <w:r>
              <w:rPr>
                <w:w w:val="80"/>
                <w:sz w:val="18"/>
              </w:rPr>
              <w:t>+</w:t>
            </w:r>
            <w:r>
              <w:rPr>
                <w:w w:val="64"/>
                <w:sz w:val="18"/>
                <w:u w:val="dotted"/>
              </w:rPr>
              <w:t xml:space="preserve"> </w:t>
            </w:r>
            <w:r>
              <w:rPr>
                <w:sz w:val="18"/>
                <w:u w:val="dotted"/>
              </w:rPr>
              <w:tab/>
            </w:r>
          </w:p>
          <w:p>
            <w:pPr>
              <w:pStyle w:val="17"/>
              <w:spacing w:before="61"/>
              <w:rPr>
                <w:sz w:val="18"/>
              </w:rPr>
            </w:pPr>
            <w:r>
              <w:rPr>
                <w:w w:val="95"/>
                <w:sz w:val="18"/>
              </w:rPr>
              <w:t>---</w:t>
            </w:r>
          </w:p>
          <w:p>
            <w:pPr>
              <w:pStyle w:val="17"/>
              <w:tabs>
                <w:tab w:val="left" w:pos="1063"/>
              </w:tabs>
              <w:spacing w:before="64"/>
              <w:ind w:left="203"/>
              <w:rPr>
                <w:sz w:val="18"/>
              </w:rPr>
            </w:pPr>
            <w:r>
              <w:rPr>
                <w:w w:val="90"/>
                <w:sz w:val="18"/>
              </w:rPr>
              <w:t>joe</w:t>
            </w:r>
            <w:r>
              <w:rPr>
                <w:w w:val="90"/>
                <w:sz w:val="18"/>
              </w:rPr>
              <w:tab/>
            </w:r>
            <w:r>
              <w:rPr>
                <w:w w:val="90"/>
                <w:sz w:val="18"/>
              </w:rPr>
              <w:t>|</w:t>
            </w:r>
          </w:p>
          <w:p>
            <w:pPr>
              <w:pStyle w:val="17"/>
              <w:spacing w:before="23"/>
              <w:rPr>
                <w:sz w:val="18"/>
              </w:rPr>
            </w:pPr>
            <w:r>
              <w:rPr>
                <w:w w:val="60"/>
                <w:sz w:val="18"/>
              </w:rPr>
              <w:t>|</w:t>
            </w:r>
            <w:r>
              <w:rPr>
                <w:spacing w:val="4"/>
                <w:w w:val="60"/>
                <w:sz w:val="18"/>
              </w:rPr>
              <w:t xml:space="preserve"> </w:t>
            </w:r>
            <w:r>
              <w:rPr>
                <w:w w:val="60"/>
                <w:sz w:val="18"/>
              </w:rPr>
              <w:t>{}</w:t>
            </w:r>
          </w:p>
          <w:p>
            <w:pPr>
              <w:pStyle w:val="17"/>
              <w:tabs>
                <w:tab w:val="left" w:pos="1229"/>
              </w:tabs>
              <w:spacing w:before="63" w:line="264" w:lineRule="auto"/>
              <w:ind w:right="338" w:firstLine="91"/>
              <w:rPr>
                <w:sz w:val="18"/>
              </w:rPr>
            </w:pPr>
            <w:r>
              <w:rPr>
                <w:sz w:val="18"/>
              </w:rPr>
              <w:t>omm</w:t>
            </w:r>
            <w:r>
              <w:rPr>
                <w:sz w:val="18"/>
              </w:rPr>
              <w:tab/>
            </w:r>
            <w:r>
              <w:rPr>
                <w:w w:val="95"/>
                <w:sz w:val="18"/>
              </w:rPr>
              <w:t>|</w:t>
            </w:r>
            <w:r>
              <w:rPr>
                <w:spacing w:val="-9"/>
                <w:w w:val="95"/>
                <w:sz w:val="18"/>
              </w:rPr>
              <w:t xml:space="preserve"> </w:t>
            </w:r>
            <w:r>
              <w:rPr>
                <w:w w:val="95"/>
                <w:sz w:val="18"/>
              </w:rPr>
              <w:t>Sysadmin,</w:t>
            </w:r>
            <w:r>
              <w:rPr>
                <w:spacing w:val="-8"/>
                <w:w w:val="95"/>
                <w:sz w:val="18"/>
              </w:rPr>
              <w:t xml:space="preserve"> </w:t>
            </w:r>
            <w:r>
              <w:rPr>
                <w:w w:val="95"/>
                <w:sz w:val="18"/>
              </w:rPr>
              <w:t>Create</w:t>
            </w:r>
            <w:r>
              <w:rPr>
                <w:spacing w:val="-10"/>
                <w:w w:val="95"/>
                <w:sz w:val="18"/>
              </w:rPr>
              <w:t xml:space="preserve"> </w:t>
            </w:r>
            <w:r>
              <w:rPr>
                <w:w w:val="95"/>
                <w:sz w:val="18"/>
              </w:rPr>
              <w:t>role,</w:t>
            </w:r>
            <w:r>
              <w:rPr>
                <w:spacing w:val="-8"/>
                <w:w w:val="95"/>
                <w:sz w:val="18"/>
              </w:rPr>
              <w:t xml:space="preserve"> </w:t>
            </w:r>
            <w:r>
              <w:rPr>
                <w:w w:val="95"/>
                <w:sz w:val="18"/>
              </w:rPr>
              <w:t>Create</w:t>
            </w:r>
            <w:r>
              <w:rPr>
                <w:spacing w:val="-10"/>
                <w:w w:val="95"/>
                <w:sz w:val="18"/>
              </w:rPr>
              <w:t xml:space="preserve"> </w:t>
            </w:r>
            <w:r>
              <w:rPr>
                <w:w w:val="95"/>
                <w:sz w:val="18"/>
              </w:rPr>
              <w:t>DB,</w:t>
            </w:r>
            <w:r>
              <w:rPr>
                <w:spacing w:val="-8"/>
                <w:w w:val="95"/>
                <w:sz w:val="18"/>
              </w:rPr>
              <w:t xml:space="preserve"> </w:t>
            </w:r>
            <w:r>
              <w:rPr>
                <w:w w:val="95"/>
                <w:sz w:val="18"/>
              </w:rPr>
              <w:t>Replication,</w:t>
            </w:r>
            <w:r>
              <w:rPr>
                <w:spacing w:val="-8"/>
                <w:w w:val="95"/>
                <w:sz w:val="18"/>
              </w:rPr>
              <w:t xml:space="preserve"> </w:t>
            </w:r>
            <w:r>
              <w:rPr>
                <w:w w:val="95"/>
                <w:sz w:val="18"/>
              </w:rPr>
              <w:t>Administer</w:t>
            </w:r>
            <w:r>
              <w:rPr>
                <w:spacing w:val="-8"/>
                <w:w w:val="95"/>
                <w:sz w:val="18"/>
              </w:rPr>
              <w:t xml:space="preserve"> </w:t>
            </w:r>
            <w:r>
              <w:rPr>
                <w:w w:val="95"/>
                <w:sz w:val="18"/>
              </w:rPr>
              <w:t>audit,</w:t>
            </w:r>
            <w:r>
              <w:rPr>
                <w:spacing w:val="-8"/>
                <w:w w:val="95"/>
                <w:sz w:val="18"/>
              </w:rPr>
              <w:t xml:space="preserve"> </w:t>
            </w:r>
            <w:r>
              <w:rPr>
                <w:w w:val="95"/>
                <w:sz w:val="18"/>
              </w:rPr>
              <w:t>Monitoradmin,</w:t>
            </w:r>
            <w:r>
              <w:rPr>
                <w:spacing w:val="-8"/>
                <w:w w:val="95"/>
                <w:sz w:val="18"/>
              </w:rPr>
              <w:t xml:space="preserve"> </w:t>
            </w:r>
            <w:r>
              <w:rPr>
                <w:w w:val="95"/>
                <w:sz w:val="18"/>
              </w:rPr>
              <w:t>Operatoradmin,</w:t>
            </w:r>
            <w:r>
              <w:rPr>
                <w:spacing w:val="-50"/>
                <w:w w:val="95"/>
                <w:sz w:val="18"/>
              </w:rPr>
              <w:t xml:space="preserve"> </w:t>
            </w:r>
            <w:r>
              <w:rPr>
                <w:sz w:val="18"/>
              </w:rPr>
              <w:t>Policyadmin,</w:t>
            </w:r>
            <w:r>
              <w:rPr>
                <w:spacing w:val="-21"/>
                <w:sz w:val="18"/>
              </w:rPr>
              <w:t xml:space="preserve"> </w:t>
            </w:r>
            <w:r>
              <w:rPr>
                <w:sz w:val="18"/>
              </w:rPr>
              <w:t>UseFT</w:t>
            </w:r>
            <w:r>
              <w:rPr>
                <w:spacing w:val="-22"/>
                <w:sz w:val="18"/>
              </w:rPr>
              <w:t xml:space="preserve"> </w:t>
            </w:r>
            <w:r>
              <w:rPr>
                <w:sz w:val="18"/>
              </w:rPr>
              <w:t>|</w:t>
            </w:r>
            <w:r>
              <w:rPr>
                <w:spacing w:val="-22"/>
                <w:sz w:val="18"/>
              </w:rPr>
              <w:t xml:space="preserve"> </w:t>
            </w:r>
            <w:r>
              <w:rPr>
                <w:sz w:val="18"/>
              </w:rPr>
              <w:t>{}</w:t>
            </w:r>
          </w:p>
          <w:p>
            <w:pPr>
              <w:pStyle w:val="17"/>
              <w:spacing w:before="8"/>
              <w:ind w:left="0"/>
              <w:rPr>
                <w:rFonts w:ascii="微软雅黑"/>
                <w:sz w:val="17"/>
              </w:rPr>
            </w:pPr>
          </w:p>
          <w:p>
            <w:pPr>
              <w:pStyle w:val="17"/>
              <w:ind w:right="6822"/>
              <w:rPr>
                <w:sz w:val="18"/>
              </w:rPr>
            </w:pPr>
            <w:r>
              <w:rPr>
                <w:w w:val="90"/>
                <w:sz w:val="18"/>
              </w:rPr>
              <w:t>postgres=#</w:t>
            </w:r>
            <w:r>
              <w:rPr>
                <w:spacing w:val="-6"/>
                <w:w w:val="90"/>
                <w:sz w:val="18"/>
              </w:rPr>
              <w:t xml:space="preserve"> </w:t>
            </w:r>
            <w:r>
              <w:rPr>
                <w:w w:val="90"/>
                <w:sz w:val="18"/>
              </w:rPr>
              <w:t>drop</w:t>
            </w:r>
            <w:r>
              <w:rPr>
                <w:spacing w:val="-5"/>
                <w:w w:val="90"/>
                <w:sz w:val="18"/>
              </w:rPr>
              <w:t xml:space="preserve"> </w:t>
            </w:r>
            <w:r>
              <w:rPr>
                <w:w w:val="90"/>
                <w:sz w:val="18"/>
              </w:rPr>
              <w:t>user</w:t>
            </w:r>
            <w:r>
              <w:rPr>
                <w:spacing w:val="-6"/>
                <w:w w:val="90"/>
                <w:sz w:val="18"/>
              </w:rPr>
              <w:t xml:space="preserve"> </w:t>
            </w:r>
            <w:r>
              <w:rPr>
                <w:w w:val="90"/>
                <w:sz w:val="18"/>
              </w:rPr>
              <w:t>joe;</w:t>
            </w:r>
          </w:p>
          <w:p>
            <w:pPr>
              <w:pStyle w:val="17"/>
              <w:spacing w:before="64"/>
              <w:ind w:right="6822"/>
              <w:rPr>
                <w:sz w:val="18"/>
              </w:rPr>
            </w:pPr>
            <w:r>
              <w:rPr>
                <w:w w:val="90"/>
                <w:sz w:val="18"/>
              </w:rPr>
              <w:t>DROP</w:t>
            </w:r>
            <w:r>
              <w:rPr>
                <w:spacing w:val="-3"/>
                <w:w w:val="90"/>
                <w:sz w:val="18"/>
              </w:rPr>
              <w:t xml:space="preserve"> </w:t>
            </w:r>
            <w:r>
              <w:rPr>
                <w:w w:val="90"/>
                <w:sz w:val="18"/>
              </w:rPr>
              <w:t>ROLE</w:t>
            </w:r>
          </w:p>
          <w:p>
            <w:pPr>
              <w:pStyle w:val="17"/>
              <w:spacing w:before="62" w:line="216" w:lineRule="exact"/>
              <w:rPr>
                <w:sz w:val="18"/>
              </w:rPr>
            </w:pPr>
            <w:r>
              <w:rPr>
                <w:sz w:val="18"/>
              </w:rPr>
              <w:t>postgres=#\q</w:t>
            </w:r>
          </w:p>
        </w:tc>
      </w:tr>
    </w:tbl>
    <w:p>
      <w:pPr>
        <w:spacing w:line="216" w:lineRule="exact"/>
        <w:rPr>
          <w:sz w:val="18"/>
        </w:rPr>
        <w:sectPr>
          <w:pgSz w:w="11910" w:h="16840"/>
          <w:pgMar w:top="1300" w:right="880" w:bottom="280" w:left="1000" w:header="567" w:footer="0" w:gutter="0"/>
          <w:cols w:space="720" w:num="1"/>
        </w:sectPr>
      </w:pPr>
    </w:p>
    <w:p>
      <w:pPr>
        <w:pStyle w:val="9"/>
        <w:spacing w:before="6"/>
        <w:rPr>
          <w:sz w:val="19"/>
        </w:rPr>
      </w:pPr>
    </w:p>
    <w:p>
      <w:pPr>
        <w:pStyle w:val="3"/>
        <w:numPr>
          <w:ilvl w:val="1"/>
          <w:numId w:val="24"/>
        </w:numPr>
        <w:tabs>
          <w:tab w:val="left" w:pos="652"/>
        </w:tabs>
        <w:spacing w:before="6"/>
        <w:ind w:hanging="520"/>
      </w:pPr>
      <w:bookmarkStart w:id="31" w:name="_bookmark31"/>
      <w:bookmarkEnd w:id="31"/>
      <w:r>
        <w:t>实验小结</w:t>
      </w:r>
    </w:p>
    <w:p>
      <w:pPr>
        <w:pStyle w:val="9"/>
        <w:spacing w:before="63" w:line="223" w:lineRule="auto"/>
        <w:ind w:left="1153" w:right="407"/>
        <w:jc w:val="both"/>
        <w:rPr>
          <w:lang w:eastAsia="zh-CN"/>
        </w:rPr>
      </w:pPr>
      <w:r>
        <w:rPr>
          <w:spacing w:val="5"/>
          <w:w w:val="95"/>
          <w:lang w:eastAsia="zh-CN"/>
        </w:rPr>
        <w:t>本实验介绍了如何登录</w:t>
      </w:r>
      <w:r>
        <w:rPr>
          <w:rFonts w:ascii="Tahoma" w:eastAsia="Tahoma"/>
          <w:w w:val="95"/>
          <w:lang w:eastAsia="zh-CN"/>
        </w:rPr>
        <w:t>openGauss</w:t>
      </w:r>
      <w:r>
        <w:rPr>
          <w:rFonts w:ascii="Tahoma" w:eastAsia="Tahoma"/>
          <w:spacing w:val="28"/>
          <w:w w:val="95"/>
          <w:lang w:eastAsia="zh-CN"/>
        </w:rPr>
        <w:t xml:space="preserve"> </w:t>
      </w:r>
      <w:r>
        <w:rPr>
          <w:spacing w:val="4"/>
          <w:w w:val="95"/>
          <w:lang w:eastAsia="zh-CN"/>
        </w:rPr>
        <w:t xml:space="preserve">数据库，并对 </w:t>
      </w:r>
      <w:r>
        <w:rPr>
          <w:rFonts w:ascii="Tahoma" w:eastAsia="Tahoma"/>
          <w:w w:val="95"/>
          <w:lang w:eastAsia="zh-CN"/>
        </w:rPr>
        <w:t>openGauss</w:t>
      </w:r>
      <w:r>
        <w:rPr>
          <w:rFonts w:ascii="Tahoma" w:eastAsia="Tahoma"/>
          <w:spacing w:val="78"/>
          <w:lang w:eastAsia="zh-CN"/>
        </w:rPr>
        <w:t xml:space="preserve"> </w:t>
      </w:r>
      <w:r>
        <w:rPr>
          <w:w w:val="95"/>
          <w:lang w:eastAsia="zh-CN"/>
        </w:rPr>
        <w:t>数据库进行如表空间、数据库、</w:t>
      </w:r>
      <w:r>
        <w:rPr>
          <w:lang w:eastAsia="zh-CN"/>
        </w:rPr>
        <w:t>表、用户角色等维护，并使用导入导出工具，将数据导入至</w:t>
      </w:r>
      <w:r>
        <w:rPr>
          <w:rFonts w:ascii="Tahoma" w:eastAsia="Tahoma"/>
          <w:lang w:eastAsia="zh-CN"/>
        </w:rPr>
        <w:t>openGauss</w:t>
      </w:r>
      <w:r>
        <w:rPr>
          <w:rFonts w:ascii="Tahoma" w:eastAsia="Tahoma"/>
          <w:spacing w:val="-17"/>
          <w:lang w:eastAsia="zh-CN"/>
        </w:rPr>
        <w:t xml:space="preserve"> </w:t>
      </w:r>
      <w:r>
        <w:rPr>
          <w:lang w:eastAsia="zh-CN"/>
        </w:rPr>
        <w:t>数据库中，通过本节</w:t>
      </w:r>
      <w:r>
        <w:rPr>
          <w:spacing w:val="-1"/>
          <w:lang w:eastAsia="zh-CN"/>
        </w:rPr>
        <w:t xml:space="preserve">的实验，希望能够熟练掌握 </w:t>
      </w:r>
      <w:r>
        <w:rPr>
          <w:rFonts w:ascii="Tahoma" w:eastAsia="Tahoma"/>
          <w:lang w:eastAsia="zh-CN"/>
        </w:rPr>
        <w:t>openGauss</w:t>
      </w:r>
      <w:r>
        <w:rPr>
          <w:rFonts w:ascii="Tahoma" w:eastAsia="Tahoma"/>
          <w:spacing w:val="-16"/>
          <w:lang w:eastAsia="zh-CN"/>
        </w:rPr>
        <w:t xml:space="preserve"> </w:t>
      </w:r>
      <w:r>
        <w:rPr>
          <w:lang w:eastAsia="zh-CN"/>
        </w:rPr>
        <w:t>数据库及对象的管理。</w:t>
      </w:r>
    </w:p>
    <w:p>
      <w:pPr>
        <w:pStyle w:val="9"/>
        <w:spacing w:before="1"/>
        <w:rPr>
          <w:sz w:val="31"/>
          <w:lang w:eastAsia="zh-CN"/>
        </w:rPr>
      </w:pPr>
    </w:p>
    <w:p>
      <w:pPr>
        <w:pStyle w:val="3"/>
        <w:numPr>
          <w:ilvl w:val="1"/>
          <w:numId w:val="24"/>
        </w:numPr>
        <w:tabs>
          <w:tab w:val="left" w:pos="652"/>
        </w:tabs>
        <w:ind w:hanging="520"/>
      </w:pPr>
      <w:bookmarkStart w:id="32" w:name="_bookmark32"/>
      <w:bookmarkEnd w:id="32"/>
      <w:r>
        <w:t>思考题</w:t>
      </w:r>
    </w:p>
    <w:p>
      <w:pPr>
        <w:pStyle w:val="16"/>
        <w:numPr>
          <w:ilvl w:val="0"/>
          <w:numId w:val="28"/>
        </w:numPr>
        <w:tabs>
          <w:tab w:val="left" w:pos="1418"/>
        </w:tabs>
        <w:spacing w:before="43"/>
        <w:ind w:hanging="265"/>
        <w:rPr>
          <w:sz w:val="21"/>
          <w:lang w:eastAsia="zh-CN"/>
        </w:rPr>
      </w:pPr>
      <w:r>
        <w:rPr>
          <w:spacing w:val="7"/>
          <w:w w:val="95"/>
          <w:sz w:val="21"/>
          <w:lang w:eastAsia="zh-CN"/>
        </w:rPr>
        <w:t xml:space="preserve">尝试使用 </w:t>
      </w:r>
      <w:r>
        <w:rPr>
          <w:rFonts w:ascii="Tahoma" w:eastAsia="Tahoma"/>
          <w:w w:val="95"/>
          <w:sz w:val="21"/>
          <w:lang w:eastAsia="zh-CN"/>
        </w:rPr>
        <w:t>COPY</w:t>
      </w:r>
      <w:r>
        <w:rPr>
          <w:rFonts w:ascii="Tahoma" w:eastAsia="Tahoma"/>
          <w:spacing w:val="37"/>
          <w:w w:val="95"/>
          <w:sz w:val="21"/>
          <w:lang w:eastAsia="zh-CN"/>
        </w:rPr>
        <w:t xml:space="preserve"> </w:t>
      </w:r>
      <w:r>
        <w:rPr>
          <w:w w:val="95"/>
          <w:sz w:val="21"/>
          <w:lang w:eastAsia="zh-CN"/>
        </w:rPr>
        <w:t>的方式导出查询结果数据集（</w:t>
      </w:r>
      <w:r>
        <w:rPr>
          <w:spacing w:val="17"/>
          <w:w w:val="95"/>
          <w:sz w:val="21"/>
          <w:lang w:eastAsia="zh-CN"/>
        </w:rPr>
        <w:t xml:space="preserve">即 </w:t>
      </w:r>
      <w:r>
        <w:rPr>
          <w:rFonts w:ascii="Tahoma" w:eastAsia="Tahoma"/>
          <w:w w:val="95"/>
          <w:sz w:val="21"/>
          <w:lang w:eastAsia="zh-CN"/>
        </w:rPr>
        <w:t>where</w:t>
      </w:r>
      <w:r>
        <w:rPr>
          <w:rFonts w:ascii="Tahoma" w:eastAsia="Tahoma"/>
          <w:spacing w:val="38"/>
          <w:w w:val="95"/>
          <w:sz w:val="21"/>
          <w:lang w:eastAsia="zh-CN"/>
        </w:rPr>
        <w:t xml:space="preserve"> </w:t>
      </w:r>
      <w:r>
        <w:rPr>
          <w:w w:val="95"/>
          <w:sz w:val="21"/>
          <w:lang w:eastAsia="zh-CN"/>
        </w:rPr>
        <w:t>条件语句）。</w:t>
      </w:r>
    </w:p>
    <w:p>
      <w:pPr>
        <w:pStyle w:val="16"/>
        <w:numPr>
          <w:ilvl w:val="0"/>
          <w:numId w:val="28"/>
        </w:numPr>
        <w:tabs>
          <w:tab w:val="left" w:pos="1418"/>
        </w:tabs>
        <w:spacing w:before="55"/>
        <w:ind w:hanging="265"/>
        <w:rPr>
          <w:sz w:val="21"/>
        </w:rPr>
      </w:pPr>
      <w:r>
        <w:rPr>
          <w:sz w:val="21"/>
        </w:rPr>
        <w:t>假设有以下操作：</w:t>
      </w:r>
    </w:p>
    <w:p>
      <w:pPr>
        <w:pStyle w:val="16"/>
        <w:numPr>
          <w:ilvl w:val="1"/>
          <w:numId w:val="28"/>
        </w:numPr>
        <w:tabs>
          <w:tab w:val="left" w:pos="1658"/>
        </w:tabs>
        <w:ind w:hanging="265"/>
        <w:rPr>
          <w:sz w:val="21"/>
        </w:rPr>
      </w:pPr>
      <w:r>
        <w:rPr>
          <w:spacing w:val="5"/>
          <w:w w:val="95"/>
          <w:sz w:val="21"/>
        </w:rPr>
        <w:t xml:space="preserve">创建表 </w:t>
      </w:r>
      <w:r>
        <w:rPr>
          <w:rFonts w:ascii="Tahoma" w:eastAsia="Tahoma"/>
          <w:w w:val="95"/>
          <w:sz w:val="21"/>
        </w:rPr>
        <w:t>customer_t1</w:t>
      </w:r>
      <w:r>
        <w:rPr>
          <w:spacing w:val="4"/>
          <w:w w:val="95"/>
          <w:sz w:val="21"/>
        </w:rPr>
        <w:t xml:space="preserve">，并导入 </w:t>
      </w:r>
      <w:r>
        <w:rPr>
          <w:rFonts w:ascii="Tahoma" w:eastAsia="Tahoma"/>
          <w:w w:val="95"/>
          <w:sz w:val="21"/>
        </w:rPr>
        <w:t>4</w:t>
      </w:r>
      <w:r>
        <w:rPr>
          <w:rFonts w:ascii="Tahoma" w:eastAsia="Tahoma"/>
          <w:spacing w:val="16"/>
          <w:w w:val="95"/>
          <w:sz w:val="21"/>
        </w:rPr>
        <w:t xml:space="preserve"> </w:t>
      </w:r>
      <w:r>
        <w:rPr>
          <w:w w:val="95"/>
          <w:sz w:val="21"/>
        </w:rPr>
        <w:t>条数据；</w:t>
      </w:r>
    </w:p>
    <w:p>
      <w:pPr>
        <w:pStyle w:val="16"/>
        <w:numPr>
          <w:ilvl w:val="1"/>
          <w:numId w:val="28"/>
        </w:numPr>
        <w:tabs>
          <w:tab w:val="left" w:pos="1667"/>
        </w:tabs>
        <w:spacing w:before="55"/>
        <w:ind w:left="1666" w:hanging="274"/>
        <w:rPr>
          <w:sz w:val="21"/>
        </w:rPr>
      </w:pPr>
      <w:r>
        <w:rPr>
          <w:spacing w:val="3"/>
          <w:w w:val="95"/>
          <w:sz w:val="21"/>
        </w:rPr>
        <w:t xml:space="preserve">创建依赖于表 </w:t>
      </w:r>
      <w:r>
        <w:rPr>
          <w:rFonts w:ascii="Tahoma" w:eastAsia="Tahoma"/>
          <w:w w:val="95"/>
          <w:sz w:val="21"/>
        </w:rPr>
        <w:t>customer_t1</w:t>
      </w:r>
      <w:r>
        <w:rPr>
          <w:rFonts w:ascii="Tahoma" w:eastAsia="Tahoma"/>
          <w:spacing w:val="18"/>
          <w:w w:val="95"/>
          <w:sz w:val="21"/>
        </w:rPr>
        <w:t xml:space="preserve"> </w:t>
      </w:r>
      <w:r>
        <w:rPr>
          <w:spacing w:val="5"/>
          <w:w w:val="95"/>
          <w:sz w:val="21"/>
        </w:rPr>
        <w:t xml:space="preserve">的视图 </w:t>
      </w:r>
      <w:r>
        <w:rPr>
          <w:rFonts w:ascii="Tahoma" w:eastAsia="Tahoma"/>
          <w:w w:val="95"/>
          <w:sz w:val="21"/>
        </w:rPr>
        <w:t>vw_customer_t1</w:t>
      </w:r>
      <w:r>
        <w:rPr>
          <w:w w:val="95"/>
          <w:sz w:val="21"/>
        </w:rPr>
        <w:t>；</w:t>
      </w:r>
    </w:p>
    <w:p>
      <w:pPr>
        <w:pStyle w:val="9"/>
        <w:spacing w:before="5"/>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ind w:left="352"/>
              <w:rPr>
                <w:sz w:val="18"/>
              </w:rPr>
            </w:pPr>
            <w:r>
              <w:rPr>
                <w:w w:val="95"/>
                <w:sz w:val="18"/>
              </w:rPr>
              <w:t>create</w:t>
            </w:r>
            <w:r>
              <w:rPr>
                <w:spacing w:val="-15"/>
                <w:w w:val="95"/>
                <w:sz w:val="18"/>
              </w:rPr>
              <w:t xml:space="preserve"> </w:t>
            </w:r>
            <w:r>
              <w:rPr>
                <w:w w:val="95"/>
                <w:sz w:val="18"/>
              </w:rPr>
              <w:t>view</w:t>
            </w:r>
            <w:r>
              <w:rPr>
                <w:spacing w:val="-15"/>
                <w:w w:val="95"/>
                <w:sz w:val="18"/>
              </w:rPr>
              <w:t xml:space="preserve"> </w:t>
            </w:r>
            <w:r>
              <w:rPr>
                <w:w w:val="95"/>
                <w:sz w:val="18"/>
              </w:rPr>
              <w:t>vw_customer_t1</w:t>
            </w:r>
            <w:r>
              <w:rPr>
                <w:spacing w:val="-15"/>
                <w:w w:val="95"/>
                <w:sz w:val="18"/>
              </w:rPr>
              <w:t xml:space="preserve"> </w:t>
            </w:r>
            <w:r>
              <w:rPr>
                <w:w w:val="95"/>
                <w:sz w:val="18"/>
              </w:rPr>
              <w:t>as</w:t>
            </w:r>
            <w:r>
              <w:rPr>
                <w:spacing w:val="-13"/>
                <w:w w:val="95"/>
                <w:sz w:val="18"/>
              </w:rPr>
              <w:t xml:space="preserve"> </w:t>
            </w:r>
            <w:r>
              <w:rPr>
                <w:w w:val="95"/>
                <w:sz w:val="18"/>
              </w:rPr>
              <w:t>select</w:t>
            </w:r>
            <w:r>
              <w:rPr>
                <w:spacing w:val="-16"/>
                <w:w w:val="95"/>
                <w:sz w:val="18"/>
              </w:rPr>
              <w:t xml:space="preserve"> </w:t>
            </w:r>
            <w:r>
              <w:rPr>
                <w:w w:val="95"/>
                <w:sz w:val="18"/>
              </w:rPr>
              <w:t>*</w:t>
            </w:r>
            <w:r>
              <w:rPr>
                <w:spacing w:val="-15"/>
                <w:w w:val="95"/>
                <w:sz w:val="18"/>
              </w:rPr>
              <w:t xml:space="preserve"> </w:t>
            </w:r>
            <w:r>
              <w:rPr>
                <w:w w:val="95"/>
                <w:sz w:val="18"/>
              </w:rPr>
              <w:t>from</w:t>
            </w:r>
            <w:r>
              <w:rPr>
                <w:spacing w:val="-15"/>
                <w:w w:val="95"/>
                <w:sz w:val="18"/>
              </w:rPr>
              <w:t xml:space="preserve"> </w:t>
            </w:r>
            <w:r>
              <w:rPr>
                <w:w w:val="95"/>
                <w:sz w:val="18"/>
              </w:rPr>
              <w:t>customer_t1</w:t>
            </w:r>
            <w:r>
              <w:rPr>
                <w:spacing w:val="-15"/>
                <w:w w:val="95"/>
                <w:sz w:val="18"/>
              </w:rPr>
              <w:t xml:space="preserve"> </w:t>
            </w:r>
            <w:r>
              <w:rPr>
                <w:w w:val="95"/>
                <w:sz w:val="18"/>
              </w:rPr>
              <w:t>limit</w:t>
            </w:r>
            <w:r>
              <w:rPr>
                <w:spacing w:val="-16"/>
                <w:w w:val="95"/>
                <w:sz w:val="18"/>
              </w:rPr>
              <w:t xml:space="preserve"> </w:t>
            </w:r>
            <w:r>
              <w:rPr>
                <w:w w:val="95"/>
                <w:sz w:val="18"/>
              </w:rPr>
              <w:t>2;</w:t>
            </w:r>
          </w:p>
        </w:tc>
      </w:tr>
    </w:tbl>
    <w:p>
      <w:pPr>
        <w:pStyle w:val="9"/>
        <w:spacing w:before="69"/>
        <w:ind w:left="1393"/>
      </w:pPr>
      <w:r>
        <w:rPr>
          <w:spacing w:val="6"/>
          <w:w w:val="95"/>
        </w:rPr>
        <w:t xml:space="preserve">此时查看视图 </w:t>
      </w:r>
      <w:r>
        <w:rPr>
          <w:rFonts w:ascii="Tahoma" w:eastAsia="Tahoma"/>
          <w:w w:val="95"/>
        </w:rPr>
        <w:t>vw_customer_t1</w:t>
      </w:r>
      <w:r>
        <w:rPr>
          <w:spacing w:val="9"/>
          <w:w w:val="95"/>
        </w:rPr>
        <w:t xml:space="preserve">，显示 </w:t>
      </w:r>
      <w:r>
        <w:rPr>
          <w:rFonts w:ascii="Tahoma" w:eastAsia="Tahoma"/>
          <w:w w:val="95"/>
        </w:rPr>
        <w:t>2</w:t>
      </w:r>
      <w:r>
        <w:rPr>
          <w:rFonts w:ascii="Tahoma" w:eastAsia="Tahoma"/>
          <w:spacing w:val="36"/>
          <w:w w:val="95"/>
        </w:rPr>
        <w:t xml:space="preserve"> </w:t>
      </w:r>
      <w:r>
        <w:rPr>
          <w:w w:val="95"/>
        </w:rPr>
        <w:t>条数据。</w:t>
      </w:r>
    </w:p>
    <w:p>
      <w:pPr>
        <w:pStyle w:val="16"/>
        <w:numPr>
          <w:ilvl w:val="1"/>
          <w:numId w:val="28"/>
        </w:numPr>
        <w:tabs>
          <w:tab w:val="left" w:pos="1648"/>
        </w:tabs>
        <w:ind w:left="1647" w:hanging="255"/>
        <w:rPr>
          <w:sz w:val="21"/>
        </w:rPr>
      </w:pPr>
      <w:r>
        <w:rPr>
          <w:spacing w:val="3"/>
          <w:w w:val="95"/>
          <w:sz w:val="21"/>
        </w:rPr>
        <w:t xml:space="preserve">导出依赖于表 </w:t>
      </w:r>
      <w:r>
        <w:rPr>
          <w:rFonts w:ascii="Tahoma" w:eastAsia="Tahoma"/>
          <w:w w:val="95"/>
          <w:sz w:val="21"/>
        </w:rPr>
        <w:t>customer_t1</w:t>
      </w:r>
      <w:r>
        <w:rPr>
          <w:rFonts w:ascii="Tahoma" w:eastAsia="Tahoma"/>
          <w:spacing w:val="16"/>
          <w:w w:val="95"/>
          <w:sz w:val="21"/>
        </w:rPr>
        <w:t xml:space="preserve"> </w:t>
      </w:r>
      <w:r>
        <w:rPr>
          <w:spacing w:val="5"/>
          <w:w w:val="95"/>
          <w:sz w:val="21"/>
        </w:rPr>
        <w:t xml:space="preserve">的视图 </w:t>
      </w:r>
      <w:r>
        <w:rPr>
          <w:rFonts w:ascii="Tahoma" w:eastAsia="Tahoma"/>
          <w:w w:val="95"/>
          <w:sz w:val="21"/>
        </w:rPr>
        <w:t>vw_customer_t1</w:t>
      </w:r>
      <w:r>
        <w:rPr>
          <w:rFonts w:ascii="Tahoma" w:eastAsia="Tahoma"/>
          <w:spacing w:val="20"/>
          <w:w w:val="95"/>
          <w:sz w:val="21"/>
        </w:rPr>
        <w:t xml:space="preserve"> </w:t>
      </w:r>
      <w:r>
        <w:rPr>
          <w:spacing w:val="5"/>
          <w:w w:val="95"/>
          <w:sz w:val="21"/>
        </w:rPr>
        <w:t xml:space="preserve">到文件 </w:t>
      </w:r>
      <w:r>
        <w:rPr>
          <w:rFonts w:ascii="Tahoma" w:eastAsia="Tahoma"/>
          <w:w w:val="95"/>
          <w:sz w:val="21"/>
        </w:rPr>
        <w:t>vw_customer.sql</w:t>
      </w:r>
      <w:r>
        <w:rPr>
          <w:w w:val="95"/>
          <w:sz w:val="21"/>
        </w:rPr>
        <w:t>；</w:t>
      </w:r>
    </w:p>
    <w:p>
      <w:pPr>
        <w:pStyle w:val="16"/>
        <w:numPr>
          <w:ilvl w:val="1"/>
          <w:numId w:val="28"/>
        </w:numPr>
        <w:tabs>
          <w:tab w:val="left" w:pos="1670"/>
        </w:tabs>
        <w:ind w:left="1669" w:hanging="277"/>
        <w:rPr>
          <w:sz w:val="21"/>
        </w:rPr>
      </w:pPr>
      <w:r>
        <w:rPr>
          <w:spacing w:val="3"/>
          <w:w w:val="95"/>
          <w:sz w:val="21"/>
        </w:rPr>
        <w:t xml:space="preserve">重命名表 </w:t>
      </w:r>
      <w:r>
        <w:rPr>
          <w:rFonts w:ascii="Tahoma" w:eastAsia="Tahoma"/>
          <w:w w:val="95"/>
          <w:sz w:val="21"/>
        </w:rPr>
        <w:t>customer_t1</w:t>
      </w:r>
      <w:r>
        <w:rPr>
          <w:rFonts w:ascii="Tahoma" w:eastAsia="Tahoma"/>
          <w:spacing w:val="10"/>
          <w:w w:val="95"/>
          <w:sz w:val="21"/>
        </w:rPr>
        <w:t xml:space="preserve"> </w:t>
      </w:r>
      <w:r>
        <w:rPr>
          <w:spacing w:val="7"/>
          <w:w w:val="95"/>
          <w:sz w:val="21"/>
        </w:rPr>
        <w:t xml:space="preserve">为 </w:t>
      </w:r>
      <w:r>
        <w:rPr>
          <w:rFonts w:ascii="Tahoma" w:eastAsia="Tahoma"/>
          <w:w w:val="95"/>
          <w:sz w:val="21"/>
        </w:rPr>
        <w:t>customer_t1_bak</w:t>
      </w:r>
      <w:r>
        <w:rPr>
          <w:w w:val="95"/>
          <w:sz w:val="21"/>
        </w:rPr>
        <w:t>；</w:t>
      </w:r>
    </w:p>
    <w:p>
      <w:pPr>
        <w:pStyle w:val="16"/>
        <w:numPr>
          <w:ilvl w:val="1"/>
          <w:numId w:val="28"/>
        </w:numPr>
        <w:tabs>
          <w:tab w:val="left" w:pos="1655"/>
        </w:tabs>
        <w:spacing w:before="55"/>
        <w:ind w:left="1654" w:hanging="262"/>
        <w:rPr>
          <w:sz w:val="21"/>
        </w:rPr>
      </w:pPr>
      <w:r>
        <w:rPr>
          <w:spacing w:val="-5"/>
          <w:sz w:val="21"/>
        </w:rPr>
        <w:t xml:space="preserve">新建表 </w:t>
      </w:r>
      <w:r>
        <w:rPr>
          <w:rFonts w:ascii="Tahoma" w:eastAsia="Tahoma"/>
          <w:spacing w:val="-2"/>
          <w:sz w:val="21"/>
        </w:rPr>
        <w:t>customer_t1</w:t>
      </w:r>
      <w:r>
        <w:rPr>
          <w:spacing w:val="-2"/>
          <w:sz w:val="21"/>
        </w:rPr>
        <w:t>，不插入数据；</w:t>
      </w:r>
    </w:p>
    <w:p>
      <w:pPr>
        <w:pStyle w:val="16"/>
        <w:numPr>
          <w:ilvl w:val="1"/>
          <w:numId w:val="28"/>
        </w:numPr>
        <w:tabs>
          <w:tab w:val="left" w:pos="1614"/>
        </w:tabs>
        <w:ind w:left="1614" w:hanging="221"/>
        <w:rPr>
          <w:sz w:val="21"/>
        </w:rPr>
      </w:pPr>
      <w:r>
        <w:rPr>
          <w:spacing w:val="5"/>
          <w:w w:val="95"/>
          <w:sz w:val="21"/>
        </w:rPr>
        <w:t xml:space="preserve">导入 </w:t>
      </w:r>
      <w:r>
        <w:rPr>
          <w:rFonts w:ascii="Tahoma" w:eastAsia="Tahoma"/>
          <w:w w:val="95"/>
          <w:sz w:val="21"/>
        </w:rPr>
        <w:t>vw_customer.sql</w:t>
      </w:r>
      <w:r>
        <w:rPr>
          <w:w w:val="95"/>
          <w:sz w:val="21"/>
        </w:rPr>
        <w:t>；</w:t>
      </w:r>
    </w:p>
    <w:p>
      <w:pPr>
        <w:pStyle w:val="9"/>
        <w:spacing w:before="52" w:line="273" w:lineRule="auto"/>
        <w:ind w:left="1153" w:right="4058"/>
      </w:pPr>
      <w:r>
        <w:rPr>
          <w:spacing w:val="-4"/>
        </w:rPr>
        <w:t xml:space="preserve">请问此时查看视图 </w:t>
      </w:r>
      <w:r>
        <w:rPr>
          <w:rFonts w:ascii="Tahoma" w:eastAsia="Tahoma"/>
          <w:spacing w:val="-2"/>
        </w:rPr>
        <w:t>vw_customer</w:t>
      </w:r>
      <w:r>
        <w:rPr>
          <w:spacing w:val="-2"/>
        </w:rPr>
        <w:t>，显示有几条数据？</w:t>
      </w:r>
      <w:r>
        <w:rPr>
          <w:spacing w:val="-59"/>
        </w:rPr>
        <w:t xml:space="preserve"> </w:t>
      </w:r>
      <w:r>
        <w:rPr>
          <w:spacing w:val="-2"/>
        </w:rPr>
        <w:t xml:space="preserve">参考答案：视图 </w:t>
      </w:r>
      <w:r>
        <w:rPr>
          <w:rFonts w:ascii="Tahoma" w:eastAsia="Tahoma"/>
        </w:rPr>
        <w:t>vw_customer</w:t>
      </w:r>
      <w:r>
        <w:rPr>
          <w:rFonts w:ascii="Tahoma" w:eastAsia="Tahoma"/>
          <w:spacing w:val="-13"/>
        </w:rPr>
        <w:t xml:space="preserve"> </w:t>
      </w:r>
      <w:r>
        <w:t>中无数据。</w:t>
      </w:r>
    </w:p>
    <w:p>
      <w:pPr>
        <w:spacing w:line="273" w:lineRule="auto"/>
        <w:sectPr>
          <w:pgSz w:w="11910" w:h="16840"/>
          <w:pgMar w:top="1300" w:right="880" w:bottom="280" w:left="1000" w:header="567" w:footer="0" w:gutter="0"/>
          <w:cols w:space="720" w:num="1"/>
        </w:sectPr>
      </w:pPr>
    </w:p>
    <w:p>
      <w:pPr>
        <w:pStyle w:val="9"/>
        <w:spacing w:before="11"/>
        <w:rPr>
          <w:sz w:val="15"/>
        </w:rPr>
      </w:pPr>
    </w:p>
    <w:p>
      <w:pPr>
        <w:tabs>
          <w:tab w:val="left" w:pos="5274"/>
        </w:tabs>
        <w:spacing w:before="77"/>
        <w:ind w:left="104"/>
        <w:rPr>
          <w:rFonts w:ascii="微软雅黑" w:eastAsia="微软雅黑"/>
          <w:b/>
          <w:sz w:val="44"/>
        </w:rPr>
      </w:pPr>
      <w:bookmarkStart w:id="33" w:name="_bookmark33"/>
      <w:bookmarkEnd w:id="33"/>
      <w:r>
        <w:rPr>
          <w:b/>
          <w:w w:val="68"/>
          <w:sz w:val="144"/>
          <w:u w:val="thick"/>
        </w:rPr>
        <w:t xml:space="preserve"> </w:t>
      </w:r>
      <w:r>
        <w:rPr>
          <w:b/>
          <w:sz w:val="144"/>
          <w:u w:val="thick"/>
        </w:rPr>
        <w:tab/>
      </w:r>
      <w:r>
        <w:rPr>
          <w:b/>
          <w:w w:val="90"/>
          <w:sz w:val="144"/>
          <w:u w:val="thick"/>
        </w:rPr>
        <w:t>3</w:t>
      </w:r>
      <w:r>
        <w:rPr>
          <w:b/>
          <w:spacing w:val="-13"/>
          <w:w w:val="90"/>
          <w:sz w:val="144"/>
          <w:u w:val="thick"/>
        </w:rPr>
        <w:t xml:space="preserve"> </w:t>
      </w:r>
      <w:r>
        <w:rPr>
          <w:b/>
          <w:w w:val="90"/>
          <w:sz w:val="44"/>
          <w:u w:val="thick"/>
        </w:rPr>
        <w:t>SQL</w:t>
      </w:r>
      <w:r>
        <w:rPr>
          <w:b/>
          <w:spacing w:val="28"/>
          <w:w w:val="90"/>
          <w:sz w:val="44"/>
          <w:u w:val="thick"/>
        </w:rPr>
        <w:t xml:space="preserve"> </w:t>
      </w:r>
      <w:r>
        <w:rPr>
          <w:rFonts w:hint="eastAsia" w:ascii="微软雅黑" w:eastAsia="微软雅黑"/>
          <w:b/>
          <w:w w:val="90"/>
          <w:sz w:val="44"/>
          <w:u w:val="thick"/>
        </w:rPr>
        <w:t>语法基础实验</w:t>
      </w:r>
    </w:p>
    <w:p>
      <w:pPr>
        <w:pStyle w:val="9"/>
        <w:rPr>
          <w:b/>
          <w:sz w:val="20"/>
        </w:rPr>
      </w:pPr>
    </w:p>
    <w:p>
      <w:pPr>
        <w:pStyle w:val="9"/>
        <w:spacing w:before="7"/>
        <w:rPr>
          <w:b/>
          <w:sz w:val="19"/>
        </w:rPr>
      </w:pPr>
    </w:p>
    <w:p>
      <w:pPr>
        <w:pStyle w:val="3"/>
        <w:numPr>
          <w:ilvl w:val="1"/>
          <w:numId w:val="29"/>
        </w:numPr>
        <w:tabs>
          <w:tab w:val="left" w:pos="652"/>
        </w:tabs>
        <w:spacing w:before="6"/>
        <w:ind w:hanging="520"/>
      </w:pPr>
      <w:bookmarkStart w:id="34" w:name="_bookmark34"/>
      <w:bookmarkEnd w:id="34"/>
      <w:r>
        <w:t>实验介绍</w:t>
      </w:r>
    </w:p>
    <w:p>
      <w:pPr>
        <w:pStyle w:val="16"/>
        <w:numPr>
          <w:ilvl w:val="2"/>
          <w:numId w:val="29"/>
        </w:numPr>
        <w:tabs>
          <w:tab w:val="left" w:pos="835"/>
        </w:tabs>
        <w:spacing w:before="155"/>
        <w:ind w:hanging="703"/>
        <w:rPr>
          <w:sz w:val="32"/>
        </w:rPr>
      </w:pPr>
      <w:bookmarkStart w:id="35" w:name="_bookmark35"/>
      <w:bookmarkEnd w:id="35"/>
      <w:r>
        <w:rPr>
          <w:w w:val="95"/>
          <w:sz w:val="32"/>
        </w:rPr>
        <w:t>关于本实验</w:t>
      </w:r>
    </w:p>
    <w:p>
      <w:pPr>
        <w:pStyle w:val="9"/>
        <w:spacing w:before="65" w:line="223" w:lineRule="auto"/>
        <w:ind w:left="1153" w:right="371"/>
        <w:rPr>
          <w:lang w:eastAsia="zh-CN"/>
        </w:rPr>
      </w:pPr>
      <w:r>
        <w:rPr>
          <w:spacing w:val="8"/>
          <w:w w:val="95"/>
          <w:lang w:eastAsia="zh-CN"/>
        </w:rPr>
        <w:t xml:space="preserve">本实验共 </w:t>
      </w:r>
      <w:r>
        <w:rPr>
          <w:rFonts w:ascii="Tahoma" w:eastAsia="Tahoma"/>
          <w:w w:val="95"/>
          <w:lang w:eastAsia="zh-CN"/>
        </w:rPr>
        <w:t>4</w:t>
      </w:r>
      <w:r>
        <w:rPr>
          <w:rFonts w:ascii="Tahoma" w:eastAsia="Tahoma"/>
          <w:spacing w:val="43"/>
          <w:w w:val="95"/>
          <w:lang w:eastAsia="zh-CN"/>
        </w:rPr>
        <w:t xml:space="preserve"> </w:t>
      </w:r>
      <w:r>
        <w:rPr>
          <w:spacing w:val="2"/>
          <w:w w:val="95"/>
          <w:lang w:eastAsia="zh-CN"/>
        </w:rPr>
        <w:t xml:space="preserve">个子实验，从数据准备开始，逐一介绍了 </w:t>
      </w:r>
      <w:r>
        <w:rPr>
          <w:rFonts w:ascii="Tahoma" w:eastAsia="Tahoma"/>
          <w:w w:val="95"/>
          <w:lang w:eastAsia="zh-CN"/>
        </w:rPr>
        <w:t>OpenGauss</w:t>
      </w:r>
      <w:r>
        <w:rPr>
          <w:rFonts w:ascii="Tahoma" w:eastAsia="Tahoma"/>
          <w:spacing w:val="42"/>
          <w:w w:val="95"/>
          <w:lang w:eastAsia="zh-CN"/>
        </w:rPr>
        <w:t xml:space="preserve"> </w:t>
      </w:r>
      <w:r>
        <w:rPr>
          <w:spacing w:val="6"/>
          <w:w w:val="95"/>
          <w:lang w:eastAsia="zh-CN"/>
        </w:rPr>
        <w:t xml:space="preserve">数据库中的 </w:t>
      </w:r>
      <w:r>
        <w:rPr>
          <w:rFonts w:ascii="Tahoma" w:eastAsia="Tahoma"/>
          <w:w w:val="95"/>
          <w:lang w:eastAsia="zh-CN"/>
        </w:rPr>
        <w:t>SQL</w:t>
      </w:r>
      <w:r>
        <w:rPr>
          <w:rFonts w:ascii="Tahoma" w:eastAsia="Tahoma"/>
          <w:spacing w:val="45"/>
          <w:w w:val="95"/>
          <w:lang w:eastAsia="zh-CN"/>
        </w:rPr>
        <w:t xml:space="preserve"> </w:t>
      </w:r>
      <w:r>
        <w:rPr>
          <w:w w:val="95"/>
          <w:lang w:eastAsia="zh-CN"/>
        </w:rPr>
        <w:t>语法，包括</w:t>
      </w:r>
      <w:r>
        <w:rPr>
          <w:lang w:eastAsia="zh-CN"/>
        </w:rPr>
        <w:t>数据查询、数据更新、数据定义以及常用函数和操作符。</w:t>
      </w:r>
    </w:p>
    <w:p>
      <w:pPr>
        <w:pStyle w:val="16"/>
        <w:numPr>
          <w:ilvl w:val="2"/>
          <w:numId w:val="29"/>
        </w:numPr>
        <w:tabs>
          <w:tab w:val="left" w:pos="835"/>
        </w:tabs>
        <w:spacing w:before="176"/>
        <w:ind w:hanging="703"/>
        <w:rPr>
          <w:sz w:val="32"/>
        </w:rPr>
      </w:pPr>
      <w:bookmarkStart w:id="36" w:name="_bookmark36"/>
      <w:bookmarkEnd w:id="36"/>
      <w:r>
        <w:rPr>
          <w:w w:val="95"/>
          <w:sz w:val="32"/>
        </w:rPr>
        <w:t>实验目的</w:t>
      </w:r>
    </w:p>
    <w:p>
      <w:pPr>
        <w:pStyle w:val="9"/>
        <w:spacing w:before="64" w:line="223" w:lineRule="auto"/>
        <w:ind w:left="1153" w:right="309"/>
        <w:rPr>
          <w:lang w:eastAsia="zh-CN"/>
        </w:rPr>
      </w:pPr>
      <w:r>
        <w:rPr>
          <w:spacing w:val="9"/>
          <w:w w:val="95"/>
          <w:lang w:eastAsia="zh-CN"/>
        </w:rPr>
        <w:t xml:space="preserve">学习 </w:t>
      </w:r>
      <w:r>
        <w:rPr>
          <w:rFonts w:ascii="Tahoma" w:eastAsia="Tahoma"/>
          <w:w w:val="95"/>
          <w:lang w:eastAsia="zh-CN"/>
        </w:rPr>
        <w:t>SQL</w:t>
      </w:r>
      <w:r>
        <w:rPr>
          <w:rFonts w:ascii="Tahoma" w:eastAsia="Tahoma"/>
          <w:spacing w:val="24"/>
          <w:w w:val="95"/>
          <w:lang w:eastAsia="zh-CN"/>
        </w:rPr>
        <w:t xml:space="preserve"> </w:t>
      </w:r>
      <w:r>
        <w:rPr>
          <w:w w:val="95"/>
          <w:lang w:eastAsia="zh-CN"/>
        </w:rPr>
        <w:t>相关操作，如常用</w:t>
      </w:r>
      <w:r>
        <w:rPr>
          <w:spacing w:val="84"/>
          <w:lang w:eastAsia="zh-CN"/>
        </w:rPr>
        <w:t xml:space="preserve"> </w:t>
      </w:r>
      <w:r>
        <w:rPr>
          <w:rFonts w:ascii="Tahoma" w:eastAsia="Tahoma"/>
          <w:w w:val="95"/>
          <w:lang w:eastAsia="zh-CN"/>
        </w:rPr>
        <w:t>DQL</w:t>
      </w:r>
      <w:r>
        <w:rPr>
          <w:w w:val="95"/>
          <w:lang w:eastAsia="zh-CN"/>
        </w:rPr>
        <w:t>、</w:t>
      </w:r>
      <w:r>
        <w:rPr>
          <w:rFonts w:ascii="Tahoma" w:eastAsia="Tahoma"/>
          <w:w w:val="95"/>
          <w:lang w:eastAsia="zh-CN"/>
        </w:rPr>
        <w:t>DML</w:t>
      </w:r>
      <w:r>
        <w:rPr>
          <w:w w:val="95"/>
          <w:lang w:eastAsia="zh-CN"/>
        </w:rPr>
        <w:t>、</w:t>
      </w:r>
      <w:r>
        <w:rPr>
          <w:rFonts w:ascii="Tahoma" w:eastAsia="Tahoma"/>
          <w:w w:val="95"/>
          <w:lang w:eastAsia="zh-CN"/>
        </w:rPr>
        <w:t>DDL</w:t>
      </w:r>
      <w:r>
        <w:rPr>
          <w:w w:val="95"/>
          <w:lang w:eastAsia="zh-CN"/>
        </w:rPr>
        <w:t>、常用操作符和函数；掌握其基本语法和使用方</w:t>
      </w:r>
      <w:r>
        <w:rPr>
          <w:lang w:eastAsia="zh-CN"/>
        </w:rPr>
        <w:t>法。</w:t>
      </w:r>
    </w:p>
    <w:p>
      <w:pPr>
        <w:pStyle w:val="16"/>
        <w:numPr>
          <w:ilvl w:val="2"/>
          <w:numId w:val="29"/>
        </w:numPr>
        <w:tabs>
          <w:tab w:val="left" w:pos="835"/>
        </w:tabs>
        <w:spacing w:before="174"/>
        <w:ind w:hanging="703"/>
        <w:rPr>
          <w:sz w:val="32"/>
        </w:rPr>
      </w:pPr>
      <w:bookmarkStart w:id="37" w:name="_bookmark37"/>
      <w:bookmarkEnd w:id="37"/>
      <w:r>
        <w:rPr>
          <w:w w:val="95"/>
          <w:sz w:val="32"/>
        </w:rPr>
        <w:t>内容描述</w:t>
      </w:r>
    </w:p>
    <w:p>
      <w:pPr>
        <w:pStyle w:val="16"/>
        <w:numPr>
          <w:ilvl w:val="3"/>
          <w:numId w:val="29"/>
        </w:numPr>
        <w:tabs>
          <w:tab w:val="left" w:pos="1580"/>
          <w:tab w:val="left" w:pos="1581"/>
        </w:tabs>
        <w:spacing w:before="45"/>
        <w:rPr>
          <w:sz w:val="21"/>
          <w:lang w:eastAsia="zh-CN"/>
        </w:rPr>
      </w:pPr>
      <w:r>
        <w:rPr>
          <w:spacing w:val="4"/>
          <w:w w:val="95"/>
          <w:sz w:val="21"/>
          <w:lang w:eastAsia="zh-CN"/>
        </w:rPr>
        <w:t xml:space="preserve">子实验 </w:t>
      </w:r>
      <w:r>
        <w:rPr>
          <w:rFonts w:ascii="Tahoma" w:hAnsi="Tahoma" w:eastAsia="Tahoma"/>
          <w:w w:val="95"/>
          <w:sz w:val="21"/>
          <w:lang w:eastAsia="zh-CN"/>
        </w:rPr>
        <w:t>1.2</w:t>
      </w:r>
      <w:r>
        <w:rPr>
          <w:rFonts w:ascii="Tahoma" w:hAnsi="Tahoma" w:eastAsia="Tahoma"/>
          <w:spacing w:val="17"/>
          <w:w w:val="95"/>
          <w:sz w:val="21"/>
          <w:lang w:eastAsia="zh-CN"/>
        </w:rPr>
        <w:t xml:space="preserve"> </w:t>
      </w:r>
      <w:r>
        <w:rPr>
          <w:spacing w:val="5"/>
          <w:w w:val="95"/>
          <w:sz w:val="21"/>
          <w:lang w:eastAsia="zh-CN"/>
        </w:rPr>
        <w:t xml:space="preserve">为预置 </w:t>
      </w:r>
      <w:r>
        <w:rPr>
          <w:rFonts w:ascii="Tahoma" w:hAnsi="Tahoma" w:eastAsia="Tahoma"/>
          <w:w w:val="95"/>
          <w:sz w:val="21"/>
          <w:lang w:eastAsia="zh-CN"/>
        </w:rPr>
        <w:t>SQL</w:t>
      </w:r>
      <w:r>
        <w:rPr>
          <w:rFonts w:ascii="Tahoma" w:hAnsi="Tahoma" w:eastAsia="Tahoma"/>
          <w:spacing w:val="14"/>
          <w:w w:val="95"/>
          <w:sz w:val="21"/>
          <w:lang w:eastAsia="zh-CN"/>
        </w:rPr>
        <w:t xml:space="preserve"> </w:t>
      </w:r>
      <w:r>
        <w:rPr>
          <w:w w:val="95"/>
          <w:sz w:val="21"/>
          <w:lang w:eastAsia="zh-CN"/>
        </w:rPr>
        <w:t>脚本准备实验数据。</w:t>
      </w:r>
    </w:p>
    <w:p>
      <w:pPr>
        <w:pStyle w:val="16"/>
        <w:numPr>
          <w:ilvl w:val="3"/>
          <w:numId w:val="29"/>
        </w:numPr>
        <w:tabs>
          <w:tab w:val="left" w:pos="1580"/>
          <w:tab w:val="left" w:pos="1581"/>
        </w:tabs>
        <w:spacing w:before="75" w:line="223" w:lineRule="auto"/>
        <w:ind w:right="246"/>
        <w:rPr>
          <w:sz w:val="21"/>
          <w:lang w:eastAsia="zh-CN"/>
        </w:rPr>
      </w:pPr>
      <w:r>
        <w:rPr>
          <w:spacing w:val="2"/>
          <w:w w:val="95"/>
          <w:sz w:val="21"/>
          <w:lang w:eastAsia="zh-CN"/>
        </w:rPr>
        <w:t xml:space="preserve">子实验 </w:t>
      </w:r>
      <w:r>
        <w:rPr>
          <w:rFonts w:ascii="Tahoma" w:hAnsi="Tahoma" w:eastAsia="Tahoma"/>
          <w:w w:val="95"/>
          <w:sz w:val="21"/>
          <w:lang w:eastAsia="zh-CN"/>
        </w:rPr>
        <w:t>1.3</w:t>
      </w:r>
      <w:r>
        <w:rPr>
          <w:rFonts w:ascii="Tahoma" w:hAnsi="Tahoma" w:eastAsia="Tahoma"/>
          <w:spacing w:val="6"/>
          <w:w w:val="95"/>
          <w:sz w:val="21"/>
          <w:lang w:eastAsia="zh-CN"/>
        </w:rPr>
        <w:t xml:space="preserve"> </w:t>
      </w:r>
      <w:r>
        <w:rPr>
          <w:w w:val="95"/>
          <w:sz w:val="21"/>
          <w:lang w:eastAsia="zh-CN"/>
        </w:rPr>
        <w:t>为数据查询实验，通过基本的</w:t>
      </w:r>
      <w:r>
        <w:rPr>
          <w:spacing w:val="66"/>
          <w:sz w:val="21"/>
          <w:lang w:eastAsia="zh-CN"/>
        </w:rPr>
        <w:t xml:space="preserve"> </w:t>
      </w:r>
      <w:r>
        <w:rPr>
          <w:rFonts w:ascii="Tahoma" w:hAnsi="Tahoma" w:eastAsia="Tahoma"/>
          <w:w w:val="95"/>
          <w:sz w:val="21"/>
          <w:lang w:eastAsia="zh-CN"/>
        </w:rPr>
        <w:t>DQL</w:t>
      </w:r>
      <w:r>
        <w:rPr>
          <w:rFonts w:ascii="Tahoma" w:hAnsi="Tahoma" w:eastAsia="Tahoma"/>
          <w:spacing w:val="60"/>
          <w:sz w:val="21"/>
          <w:lang w:eastAsia="zh-CN"/>
        </w:rPr>
        <w:t xml:space="preserve"> </w:t>
      </w:r>
      <w:r>
        <w:rPr>
          <w:w w:val="95"/>
          <w:sz w:val="21"/>
          <w:lang w:eastAsia="zh-CN"/>
        </w:rPr>
        <w:t>语言介绍，帮助读者掌握从一个或多个表或</w:t>
      </w:r>
      <w:r>
        <w:rPr>
          <w:sz w:val="21"/>
          <w:lang w:eastAsia="zh-CN"/>
        </w:rPr>
        <w:t>者视图中检索数据的操作。</w:t>
      </w:r>
    </w:p>
    <w:p>
      <w:pPr>
        <w:pStyle w:val="16"/>
        <w:numPr>
          <w:ilvl w:val="3"/>
          <w:numId w:val="29"/>
        </w:numPr>
        <w:tabs>
          <w:tab w:val="left" w:pos="1580"/>
          <w:tab w:val="left" w:pos="1581"/>
        </w:tabs>
        <w:spacing w:before="79" w:line="223" w:lineRule="auto"/>
        <w:ind w:right="443"/>
        <w:rPr>
          <w:sz w:val="21"/>
          <w:lang w:eastAsia="zh-CN"/>
        </w:rPr>
      </w:pPr>
      <w:r>
        <w:rPr>
          <w:spacing w:val="2"/>
          <w:w w:val="95"/>
          <w:sz w:val="21"/>
          <w:lang w:eastAsia="zh-CN"/>
        </w:rPr>
        <w:t xml:space="preserve">子实验 </w:t>
      </w:r>
      <w:r>
        <w:rPr>
          <w:rFonts w:ascii="Tahoma" w:hAnsi="Tahoma" w:eastAsia="Tahoma"/>
          <w:w w:val="95"/>
          <w:sz w:val="21"/>
          <w:lang w:eastAsia="zh-CN"/>
        </w:rPr>
        <w:t>1.4</w:t>
      </w:r>
      <w:r>
        <w:rPr>
          <w:rFonts w:ascii="Tahoma" w:hAnsi="Tahoma" w:eastAsia="Tahoma"/>
          <w:spacing w:val="2"/>
          <w:w w:val="95"/>
          <w:sz w:val="21"/>
          <w:lang w:eastAsia="zh-CN"/>
        </w:rPr>
        <w:t xml:space="preserve"> </w:t>
      </w:r>
      <w:r>
        <w:rPr>
          <w:w w:val="95"/>
          <w:sz w:val="21"/>
          <w:lang w:eastAsia="zh-CN"/>
        </w:rPr>
        <w:t>为数据更新实验，通过对</w:t>
      </w:r>
      <w:r>
        <w:rPr>
          <w:spacing w:val="62"/>
          <w:sz w:val="21"/>
          <w:lang w:eastAsia="zh-CN"/>
        </w:rPr>
        <w:t xml:space="preserve"> </w:t>
      </w:r>
      <w:r>
        <w:rPr>
          <w:rFonts w:ascii="Tahoma" w:hAnsi="Tahoma" w:eastAsia="Tahoma"/>
          <w:w w:val="95"/>
          <w:sz w:val="21"/>
          <w:lang w:eastAsia="zh-CN"/>
        </w:rPr>
        <w:t>DML</w:t>
      </w:r>
      <w:r>
        <w:rPr>
          <w:rFonts w:ascii="Tahoma" w:hAnsi="Tahoma" w:eastAsia="Tahoma"/>
          <w:spacing w:val="61"/>
          <w:sz w:val="21"/>
          <w:lang w:eastAsia="zh-CN"/>
        </w:rPr>
        <w:t xml:space="preserve"> </w:t>
      </w:r>
      <w:r>
        <w:rPr>
          <w:w w:val="95"/>
          <w:sz w:val="21"/>
          <w:lang w:eastAsia="zh-CN"/>
        </w:rPr>
        <w:t>语言基本语法和使用方法的介绍，帮助读者掌</w:t>
      </w:r>
      <w:r>
        <w:rPr>
          <w:sz w:val="21"/>
          <w:lang w:eastAsia="zh-CN"/>
        </w:rPr>
        <w:t>握如何对数据库表中数据进行更新操作，包括数据插入、数据修改和数据删除。</w:t>
      </w:r>
    </w:p>
    <w:p>
      <w:pPr>
        <w:pStyle w:val="16"/>
        <w:numPr>
          <w:ilvl w:val="3"/>
          <w:numId w:val="29"/>
        </w:numPr>
        <w:tabs>
          <w:tab w:val="left" w:pos="1580"/>
          <w:tab w:val="left" w:pos="1581"/>
        </w:tabs>
        <w:spacing w:before="81" w:line="223" w:lineRule="auto"/>
        <w:ind w:right="258"/>
        <w:rPr>
          <w:sz w:val="21"/>
          <w:lang w:eastAsia="zh-CN"/>
        </w:rPr>
      </w:pPr>
      <w:r>
        <w:rPr>
          <w:spacing w:val="2"/>
          <w:w w:val="95"/>
          <w:sz w:val="21"/>
          <w:lang w:eastAsia="zh-CN"/>
        </w:rPr>
        <w:t xml:space="preserve">子实验 </w:t>
      </w:r>
      <w:r>
        <w:rPr>
          <w:rFonts w:ascii="Tahoma" w:hAnsi="Tahoma" w:eastAsia="Tahoma"/>
          <w:w w:val="95"/>
          <w:sz w:val="21"/>
          <w:lang w:eastAsia="zh-CN"/>
        </w:rPr>
        <w:t>1.5</w:t>
      </w:r>
      <w:r>
        <w:rPr>
          <w:rFonts w:ascii="Tahoma" w:hAnsi="Tahoma" w:eastAsia="Tahoma"/>
          <w:spacing w:val="3"/>
          <w:w w:val="95"/>
          <w:sz w:val="21"/>
          <w:lang w:eastAsia="zh-CN"/>
        </w:rPr>
        <w:t xml:space="preserve"> </w:t>
      </w:r>
      <w:r>
        <w:rPr>
          <w:w w:val="95"/>
          <w:sz w:val="21"/>
          <w:lang w:eastAsia="zh-CN"/>
        </w:rPr>
        <w:t>为数据定义实验，介绍了</w:t>
      </w:r>
      <w:r>
        <w:rPr>
          <w:spacing w:val="63"/>
          <w:sz w:val="21"/>
          <w:lang w:eastAsia="zh-CN"/>
        </w:rPr>
        <w:t xml:space="preserve"> </w:t>
      </w:r>
      <w:r>
        <w:rPr>
          <w:rFonts w:ascii="Tahoma" w:hAnsi="Tahoma" w:eastAsia="Tahoma"/>
          <w:w w:val="95"/>
          <w:sz w:val="21"/>
          <w:lang w:eastAsia="zh-CN"/>
        </w:rPr>
        <w:t>DDL</w:t>
      </w:r>
      <w:r>
        <w:rPr>
          <w:rFonts w:ascii="Tahoma" w:hAnsi="Tahoma" w:eastAsia="Tahoma"/>
          <w:spacing w:val="62"/>
          <w:sz w:val="21"/>
          <w:lang w:eastAsia="zh-CN"/>
        </w:rPr>
        <w:t xml:space="preserve"> </w:t>
      </w:r>
      <w:r>
        <w:rPr>
          <w:w w:val="95"/>
          <w:sz w:val="21"/>
          <w:lang w:eastAsia="zh-CN"/>
        </w:rPr>
        <w:t>的类型、语法格式和使用场景，帮助读者熟练掌</w:t>
      </w:r>
      <w:r>
        <w:rPr>
          <w:sz w:val="21"/>
          <w:lang w:eastAsia="zh-CN"/>
        </w:rPr>
        <w:t>握如何用数据定义语言定义或修改数据库中的对象。</w:t>
      </w:r>
    </w:p>
    <w:p>
      <w:pPr>
        <w:pStyle w:val="16"/>
        <w:numPr>
          <w:ilvl w:val="3"/>
          <w:numId w:val="29"/>
        </w:numPr>
        <w:tabs>
          <w:tab w:val="left" w:pos="1580"/>
          <w:tab w:val="left" w:pos="1581"/>
        </w:tabs>
        <w:spacing w:before="80" w:line="223" w:lineRule="auto"/>
        <w:ind w:right="301"/>
        <w:rPr>
          <w:sz w:val="21"/>
          <w:lang w:eastAsia="zh-CN"/>
        </w:rPr>
      </w:pPr>
      <w:r>
        <w:rPr>
          <w:spacing w:val="-4"/>
          <w:sz w:val="21"/>
          <w:lang w:eastAsia="zh-CN"/>
        </w:rPr>
        <w:t xml:space="preserve">子实验 </w:t>
      </w:r>
      <w:r>
        <w:rPr>
          <w:rFonts w:ascii="Tahoma" w:hAnsi="Tahoma" w:eastAsia="Tahoma"/>
          <w:spacing w:val="-1"/>
          <w:sz w:val="21"/>
          <w:lang w:eastAsia="zh-CN"/>
        </w:rPr>
        <w:t>1.6</w:t>
      </w:r>
      <w:r>
        <w:rPr>
          <w:rFonts w:ascii="Tahoma" w:hAnsi="Tahoma" w:eastAsia="Tahoma"/>
          <w:spacing w:val="-15"/>
          <w:sz w:val="21"/>
          <w:lang w:eastAsia="zh-CN"/>
        </w:rPr>
        <w:t xml:space="preserve"> </w:t>
      </w:r>
      <w:r>
        <w:rPr>
          <w:spacing w:val="-1"/>
          <w:sz w:val="21"/>
          <w:lang w:eastAsia="zh-CN"/>
        </w:rPr>
        <w:t>为操作符和函数，详细介绍了常用的操作符和函数以及使用场景，帮助读者掌</w:t>
      </w:r>
      <w:r>
        <w:rPr>
          <w:sz w:val="21"/>
          <w:lang w:eastAsia="zh-CN"/>
        </w:rPr>
        <w:t>握如何使用数据库内置的操作符和函数。</w:t>
      </w:r>
    </w:p>
    <w:p>
      <w:pPr>
        <w:pStyle w:val="9"/>
        <w:spacing w:before="1"/>
        <w:rPr>
          <w:sz w:val="31"/>
          <w:lang w:eastAsia="zh-CN"/>
        </w:rPr>
      </w:pPr>
    </w:p>
    <w:p>
      <w:pPr>
        <w:pStyle w:val="3"/>
        <w:numPr>
          <w:ilvl w:val="1"/>
          <w:numId w:val="29"/>
        </w:numPr>
        <w:tabs>
          <w:tab w:val="left" w:pos="652"/>
        </w:tabs>
        <w:ind w:hanging="520"/>
      </w:pPr>
      <w:bookmarkStart w:id="38" w:name="_bookmark38"/>
      <w:bookmarkEnd w:id="38"/>
      <w:r>
        <w:t>数据准备</w:t>
      </w:r>
    </w:p>
    <w:p>
      <w:pPr>
        <w:pStyle w:val="9"/>
        <w:spacing w:before="43" w:line="273" w:lineRule="auto"/>
        <w:ind w:left="1153" w:right="1225"/>
        <w:rPr>
          <w:lang w:eastAsia="zh-CN"/>
        </w:rPr>
      </w:pPr>
      <w:r>
        <w:rPr>
          <w:spacing w:val="-3"/>
          <w:lang w:eastAsia="zh-CN"/>
        </w:rPr>
        <w:t xml:space="preserve">通过预置 </w:t>
      </w:r>
      <w:r>
        <w:rPr>
          <w:rFonts w:ascii="Tahoma" w:eastAsia="Tahoma"/>
          <w:spacing w:val="-1"/>
          <w:lang w:eastAsia="zh-CN"/>
        </w:rPr>
        <w:t>SQL</w:t>
      </w:r>
      <w:r>
        <w:rPr>
          <w:rFonts w:ascii="Tahoma" w:eastAsia="Tahoma"/>
          <w:spacing w:val="-13"/>
          <w:lang w:eastAsia="zh-CN"/>
        </w:rPr>
        <w:t xml:space="preserve"> </w:t>
      </w:r>
      <w:r>
        <w:rPr>
          <w:spacing w:val="-2"/>
          <w:lang w:eastAsia="zh-CN"/>
        </w:rPr>
        <w:t xml:space="preserve">脚本创建金融数据模型示例，为后续章节的 </w:t>
      </w:r>
      <w:r>
        <w:rPr>
          <w:rFonts w:ascii="Tahoma" w:eastAsia="Tahoma"/>
          <w:spacing w:val="-1"/>
          <w:lang w:eastAsia="zh-CN"/>
        </w:rPr>
        <w:t>SQL</w:t>
      </w:r>
      <w:r>
        <w:rPr>
          <w:rFonts w:ascii="Tahoma" w:eastAsia="Tahoma"/>
          <w:spacing w:val="-16"/>
          <w:lang w:eastAsia="zh-CN"/>
        </w:rPr>
        <w:t xml:space="preserve"> </w:t>
      </w:r>
      <w:r>
        <w:rPr>
          <w:spacing w:val="-1"/>
          <w:lang w:eastAsia="zh-CN"/>
        </w:rPr>
        <w:t>语法学习准备数据。</w:t>
      </w:r>
      <w:r>
        <w:rPr>
          <w:lang w:eastAsia="zh-CN"/>
        </w:rPr>
        <w:t>往金融数据库里相关表插入数据，为后续实验做数据支撑。</w:t>
      </w:r>
    </w:p>
    <w:p>
      <w:pPr>
        <w:spacing w:line="273" w:lineRule="auto"/>
        <w:rPr>
          <w:lang w:eastAsia="zh-CN"/>
        </w:rPr>
        <w:sectPr>
          <w:pgSz w:w="11910" w:h="16840"/>
          <w:pgMar w:top="1300" w:right="880" w:bottom="280" w:left="1000" w:header="567" w:footer="0" w:gutter="0"/>
          <w:cols w:space="720" w:num="1"/>
        </w:sectPr>
      </w:pPr>
    </w:p>
    <w:p>
      <w:pPr>
        <w:pStyle w:val="9"/>
        <w:spacing w:before="2"/>
        <w:rPr>
          <w:sz w:val="19"/>
          <w:lang w:eastAsia="zh-CN"/>
        </w:rPr>
      </w:pPr>
    </w:p>
    <w:p>
      <w:pPr>
        <w:pStyle w:val="16"/>
        <w:numPr>
          <w:ilvl w:val="2"/>
          <w:numId w:val="29"/>
        </w:numPr>
        <w:tabs>
          <w:tab w:val="left" w:pos="835"/>
        </w:tabs>
        <w:spacing w:before="15"/>
        <w:ind w:hanging="703"/>
        <w:rPr>
          <w:sz w:val="32"/>
        </w:rPr>
      </w:pPr>
      <w:bookmarkStart w:id="39" w:name="_bookmark39"/>
      <w:bookmarkEnd w:id="39"/>
      <w:r>
        <w:rPr>
          <w:w w:val="95"/>
          <w:sz w:val="32"/>
        </w:rPr>
        <w:t>实验任务</w:t>
      </w:r>
    </w:p>
    <w:p>
      <w:pPr>
        <w:pStyle w:val="9"/>
        <w:spacing w:before="64" w:line="223" w:lineRule="auto"/>
        <w:ind w:left="1153" w:right="279"/>
        <w:rPr>
          <w:lang w:eastAsia="zh-CN"/>
        </w:rPr>
      </w:pPr>
      <w:r>
        <w:rPr>
          <w:rFonts w:ascii="Tahoma" w:eastAsia="Tahoma"/>
          <w:spacing w:val="-2"/>
          <w:lang w:eastAsia="zh-CN"/>
        </w:rPr>
        <w:t>openGauss</w:t>
      </w:r>
      <w:r>
        <w:rPr>
          <w:rFonts w:ascii="Tahoma" w:eastAsia="Tahoma"/>
          <w:spacing w:val="-14"/>
          <w:lang w:eastAsia="zh-CN"/>
        </w:rPr>
        <w:t xml:space="preserve"> </w:t>
      </w:r>
      <w:r>
        <w:rPr>
          <w:spacing w:val="-2"/>
          <w:lang w:eastAsia="zh-CN"/>
        </w:rPr>
        <w:t xml:space="preserve">提供一个金融示例库，供用户学习、验证数据库。数据库中包含 </w:t>
      </w:r>
      <w:r>
        <w:rPr>
          <w:rFonts w:ascii="Tahoma" w:eastAsia="Tahoma"/>
          <w:spacing w:val="-1"/>
          <w:lang w:eastAsia="zh-CN"/>
        </w:rPr>
        <w:t>6</w:t>
      </w:r>
      <w:r>
        <w:rPr>
          <w:rFonts w:ascii="Tahoma" w:eastAsia="Tahoma"/>
          <w:spacing w:val="-14"/>
          <w:lang w:eastAsia="zh-CN"/>
        </w:rPr>
        <w:t xml:space="preserve"> </w:t>
      </w:r>
      <w:r>
        <w:rPr>
          <w:spacing w:val="-1"/>
          <w:lang w:eastAsia="zh-CN"/>
        </w:rPr>
        <w:t>个表，该章节只</w:t>
      </w:r>
      <w:r>
        <w:rPr>
          <w:spacing w:val="-3"/>
          <w:lang w:eastAsia="zh-CN"/>
        </w:rPr>
        <w:t xml:space="preserve">使用其中 </w:t>
      </w:r>
      <w:r>
        <w:rPr>
          <w:rFonts w:ascii="Tahoma" w:eastAsia="Tahoma"/>
          <w:lang w:eastAsia="zh-CN"/>
        </w:rPr>
        <w:t>3</w:t>
      </w:r>
      <w:r>
        <w:rPr>
          <w:rFonts w:ascii="Tahoma" w:eastAsia="Tahoma"/>
          <w:spacing w:val="-13"/>
          <w:lang w:eastAsia="zh-CN"/>
        </w:rPr>
        <w:t xml:space="preserve"> </w:t>
      </w:r>
      <w:r>
        <w:rPr>
          <w:lang w:eastAsia="zh-CN"/>
        </w:rPr>
        <w:t>个表格，分别为：</w:t>
      </w:r>
    </w:p>
    <w:p>
      <w:pPr>
        <w:pStyle w:val="16"/>
        <w:numPr>
          <w:ilvl w:val="3"/>
          <w:numId w:val="29"/>
        </w:numPr>
        <w:tabs>
          <w:tab w:val="left" w:pos="1580"/>
          <w:tab w:val="left" w:pos="1581"/>
        </w:tabs>
        <w:spacing w:before="60"/>
        <w:rPr>
          <w:sz w:val="21"/>
          <w:lang w:eastAsia="zh-CN"/>
        </w:rPr>
      </w:pPr>
      <w:r>
        <w:rPr>
          <w:spacing w:val="-1"/>
          <w:sz w:val="21"/>
          <w:lang w:eastAsia="zh-CN"/>
        </w:rPr>
        <w:t>客户（</w:t>
      </w:r>
      <w:r>
        <w:rPr>
          <w:sz w:val="21"/>
          <w:lang w:eastAsia="zh-CN"/>
        </w:rPr>
        <w:t>客户编号、客户名称、客户邮箱，客户身份证，客户手机号，客户登录密码）</w:t>
      </w:r>
    </w:p>
    <w:p>
      <w:pPr>
        <w:pStyle w:val="16"/>
        <w:numPr>
          <w:ilvl w:val="3"/>
          <w:numId w:val="29"/>
        </w:numPr>
        <w:tabs>
          <w:tab w:val="left" w:pos="1580"/>
          <w:tab w:val="left" w:pos="1581"/>
        </w:tabs>
        <w:spacing w:before="55"/>
        <w:rPr>
          <w:sz w:val="21"/>
          <w:lang w:eastAsia="zh-CN"/>
        </w:rPr>
      </w:pPr>
      <w:r>
        <w:rPr>
          <w:spacing w:val="-1"/>
          <w:sz w:val="21"/>
          <w:lang w:eastAsia="zh-CN"/>
        </w:rPr>
        <w:t>银行卡</w:t>
      </w:r>
      <w:r>
        <w:rPr>
          <w:sz w:val="21"/>
          <w:lang w:eastAsia="zh-CN"/>
        </w:rPr>
        <w:t>（银行卡号，银行卡类型，所属客户编号）</w:t>
      </w:r>
    </w:p>
    <w:p>
      <w:pPr>
        <w:pStyle w:val="16"/>
        <w:numPr>
          <w:ilvl w:val="3"/>
          <w:numId w:val="29"/>
        </w:numPr>
        <w:tabs>
          <w:tab w:val="left" w:pos="1580"/>
          <w:tab w:val="left" w:pos="1581"/>
        </w:tabs>
        <w:spacing w:line="273" w:lineRule="auto"/>
        <w:ind w:left="1153" w:right="1506" w:firstLine="0"/>
        <w:rPr>
          <w:sz w:val="21"/>
          <w:lang w:eastAsia="zh-CN"/>
        </w:rPr>
      </w:pPr>
      <w:r>
        <w:rPr>
          <w:sz w:val="21"/>
          <w:lang w:eastAsia="zh-CN"/>
        </w:rPr>
        <w:t>保险（保险名称，保险编号，保险金额，适用人群，保险年限，保障项目）</w:t>
      </w:r>
      <w:r>
        <w:rPr>
          <w:spacing w:val="-60"/>
          <w:sz w:val="21"/>
          <w:lang w:eastAsia="zh-CN"/>
        </w:rPr>
        <w:t xml:space="preserve"> </w:t>
      </w:r>
      <w:r>
        <w:rPr>
          <w:sz w:val="21"/>
          <w:lang w:eastAsia="zh-CN"/>
        </w:rPr>
        <w:t>上述属性对应的编号为：</w:t>
      </w:r>
    </w:p>
    <w:p>
      <w:pPr>
        <w:pStyle w:val="16"/>
        <w:numPr>
          <w:ilvl w:val="3"/>
          <w:numId w:val="29"/>
        </w:numPr>
        <w:tabs>
          <w:tab w:val="left" w:pos="1580"/>
          <w:tab w:val="left" w:pos="1581"/>
        </w:tabs>
        <w:spacing w:before="0" w:line="385" w:lineRule="exact"/>
        <w:rPr>
          <w:sz w:val="21"/>
        </w:rPr>
      </w:pPr>
      <w:r>
        <w:rPr>
          <w:rFonts w:ascii="Tahoma" w:hAnsi="Tahoma" w:eastAsia="Tahoma"/>
          <w:sz w:val="21"/>
        </w:rPr>
        <w:t>client</w:t>
      </w:r>
      <w:r>
        <w:rPr>
          <w:sz w:val="21"/>
        </w:rPr>
        <w:t>（</w:t>
      </w:r>
      <w:r>
        <w:rPr>
          <w:rFonts w:ascii="Tahoma" w:hAnsi="Tahoma" w:eastAsia="Tahoma"/>
          <w:sz w:val="21"/>
        </w:rPr>
        <w:t>c_id</w:t>
      </w:r>
      <w:r>
        <w:rPr>
          <w:sz w:val="21"/>
        </w:rPr>
        <w:t>，</w:t>
      </w:r>
      <w:r>
        <w:rPr>
          <w:rFonts w:ascii="Tahoma" w:hAnsi="Tahoma" w:eastAsia="Tahoma"/>
          <w:sz w:val="21"/>
        </w:rPr>
        <w:t>c_name</w:t>
      </w:r>
      <w:r>
        <w:rPr>
          <w:sz w:val="21"/>
        </w:rPr>
        <w:t>，</w:t>
      </w:r>
      <w:r>
        <w:rPr>
          <w:rFonts w:ascii="Tahoma" w:hAnsi="Tahoma" w:eastAsia="Tahoma"/>
          <w:sz w:val="21"/>
        </w:rPr>
        <w:t>c_mail</w:t>
      </w:r>
      <w:r>
        <w:rPr>
          <w:sz w:val="21"/>
        </w:rPr>
        <w:t>，</w:t>
      </w:r>
      <w:r>
        <w:rPr>
          <w:rFonts w:ascii="Tahoma" w:hAnsi="Tahoma" w:eastAsia="Tahoma"/>
          <w:sz w:val="21"/>
        </w:rPr>
        <w:t>c_id_card</w:t>
      </w:r>
      <w:r>
        <w:rPr>
          <w:sz w:val="21"/>
        </w:rPr>
        <w:t>，</w:t>
      </w:r>
      <w:r>
        <w:rPr>
          <w:rFonts w:ascii="Tahoma" w:hAnsi="Tahoma" w:eastAsia="Tahoma"/>
          <w:sz w:val="21"/>
        </w:rPr>
        <w:t>c_phone</w:t>
      </w:r>
      <w:r>
        <w:rPr>
          <w:sz w:val="21"/>
        </w:rPr>
        <w:t>，</w:t>
      </w:r>
      <w:r>
        <w:rPr>
          <w:rFonts w:ascii="Tahoma" w:hAnsi="Tahoma" w:eastAsia="Tahoma"/>
          <w:sz w:val="21"/>
        </w:rPr>
        <w:t>c_password</w:t>
      </w:r>
      <w:r>
        <w:rPr>
          <w:sz w:val="21"/>
        </w:rPr>
        <w:t>）</w:t>
      </w:r>
    </w:p>
    <w:p>
      <w:pPr>
        <w:pStyle w:val="16"/>
        <w:numPr>
          <w:ilvl w:val="3"/>
          <w:numId w:val="29"/>
        </w:numPr>
        <w:tabs>
          <w:tab w:val="left" w:pos="1580"/>
          <w:tab w:val="left" w:pos="1581"/>
        </w:tabs>
        <w:spacing w:before="53"/>
        <w:rPr>
          <w:sz w:val="21"/>
        </w:rPr>
      </w:pPr>
      <w:r>
        <w:rPr>
          <w:rFonts w:ascii="Tahoma" w:hAnsi="Tahoma" w:eastAsia="Tahoma"/>
          <w:sz w:val="21"/>
        </w:rPr>
        <w:t>bank_card</w:t>
      </w:r>
      <w:r>
        <w:rPr>
          <w:sz w:val="21"/>
        </w:rPr>
        <w:t>（</w:t>
      </w:r>
      <w:r>
        <w:rPr>
          <w:rFonts w:ascii="Tahoma" w:hAnsi="Tahoma" w:eastAsia="Tahoma"/>
          <w:sz w:val="21"/>
        </w:rPr>
        <w:t>b_number</w:t>
      </w:r>
      <w:r>
        <w:rPr>
          <w:sz w:val="21"/>
        </w:rPr>
        <w:t>，</w:t>
      </w:r>
      <w:r>
        <w:rPr>
          <w:rFonts w:ascii="Tahoma" w:hAnsi="Tahoma" w:eastAsia="Tahoma"/>
          <w:sz w:val="21"/>
        </w:rPr>
        <w:t>b_type</w:t>
      </w:r>
      <w:r>
        <w:rPr>
          <w:sz w:val="21"/>
        </w:rPr>
        <w:t>，</w:t>
      </w:r>
      <w:r>
        <w:rPr>
          <w:rFonts w:ascii="Tahoma" w:hAnsi="Tahoma" w:eastAsia="Tahoma"/>
          <w:sz w:val="21"/>
        </w:rPr>
        <w:t>b_c_id</w:t>
      </w:r>
      <w:r>
        <w:rPr>
          <w:sz w:val="21"/>
        </w:rPr>
        <w:t>）</w:t>
      </w:r>
    </w:p>
    <w:p>
      <w:pPr>
        <w:pStyle w:val="16"/>
        <w:numPr>
          <w:ilvl w:val="3"/>
          <w:numId w:val="29"/>
        </w:numPr>
        <w:tabs>
          <w:tab w:val="left" w:pos="1580"/>
          <w:tab w:val="left" w:pos="1581"/>
        </w:tabs>
        <w:spacing w:before="54" w:line="271" w:lineRule="auto"/>
        <w:ind w:left="1153" w:right="2188" w:firstLine="0"/>
        <w:rPr>
          <w:sz w:val="21"/>
        </w:rPr>
      </w:pPr>
      <w:r>
        <w:rPr>
          <w:rFonts w:ascii="Tahoma" w:hAnsi="Tahoma" w:eastAsia="Tahoma"/>
          <w:w w:val="95"/>
          <w:sz w:val="21"/>
        </w:rPr>
        <w:t>insurance</w:t>
      </w:r>
      <w:r>
        <w:rPr>
          <w:w w:val="95"/>
          <w:sz w:val="21"/>
        </w:rPr>
        <w:t>（</w:t>
      </w:r>
      <w:r>
        <w:rPr>
          <w:rFonts w:ascii="Tahoma" w:hAnsi="Tahoma" w:eastAsia="Tahoma"/>
          <w:w w:val="95"/>
          <w:sz w:val="21"/>
        </w:rPr>
        <w:t>i_name</w:t>
      </w:r>
      <w:r>
        <w:rPr>
          <w:w w:val="95"/>
          <w:sz w:val="21"/>
        </w:rPr>
        <w:t>，</w:t>
      </w:r>
      <w:r>
        <w:rPr>
          <w:rFonts w:ascii="Tahoma" w:hAnsi="Tahoma" w:eastAsia="Tahoma"/>
          <w:w w:val="95"/>
          <w:sz w:val="21"/>
        </w:rPr>
        <w:t>i_id</w:t>
      </w:r>
      <w:r>
        <w:rPr>
          <w:w w:val="95"/>
          <w:sz w:val="21"/>
        </w:rPr>
        <w:t>，</w:t>
      </w:r>
      <w:r>
        <w:rPr>
          <w:rFonts w:ascii="Tahoma" w:hAnsi="Tahoma" w:eastAsia="Tahoma"/>
          <w:w w:val="95"/>
          <w:sz w:val="21"/>
        </w:rPr>
        <w:t>i_amount</w:t>
      </w:r>
      <w:r>
        <w:rPr>
          <w:w w:val="95"/>
          <w:sz w:val="21"/>
        </w:rPr>
        <w:t>，</w:t>
      </w:r>
      <w:r>
        <w:rPr>
          <w:rFonts w:ascii="Tahoma" w:hAnsi="Tahoma" w:eastAsia="Tahoma"/>
          <w:w w:val="95"/>
          <w:sz w:val="21"/>
        </w:rPr>
        <w:t>i_person</w:t>
      </w:r>
      <w:r>
        <w:rPr>
          <w:w w:val="95"/>
          <w:sz w:val="21"/>
        </w:rPr>
        <w:t>，</w:t>
      </w:r>
      <w:r>
        <w:rPr>
          <w:rFonts w:ascii="Tahoma" w:hAnsi="Tahoma" w:eastAsia="Tahoma"/>
          <w:w w:val="95"/>
          <w:sz w:val="21"/>
        </w:rPr>
        <w:t>i_year</w:t>
      </w:r>
      <w:r>
        <w:rPr>
          <w:w w:val="95"/>
          <w:sz w:val="21"/>
        </w:rPr>
        <w:t>，</w:t>
      </w:r>
      <w:r>
        <w:rPr>
          <w:rFonts w:ascii="Tahoma" w:hAnsi="Tahoma" w:eastAsia="Tahoma"/>
          <w:w w:val="95"/>
          <w:sz w:val="21"/>
        </w:rPr>
        <w:t>i_project</w:t>
      </w:r>
      <w:r>
        <w:rPr>
          <w:w w:val="95"/>
          <w:sz w:val="21"/>
        </w:rPr>
        <w:t>）</w:t>
      </w:r>
      <w:r>
        <w:rPr>
          <w:spacing w:val="1"/>
          <w:w w:val="95"/>
          <w:sz w:val="21"/>
        </w:rPr>
        <w:t xml:space="preserve"> </w:t>
      </w:r>
      <w:r>
        <w:rPr>
          <w:sz w:val="21"/>
        </w:rPr>
        <w:t>对象之间的关系：</w:t>
      </w:r>
    </w:p>
    <w:p>
      <w:pPr>
        <w:pStyle w:val="16"/>
        <w:numPr>
          <w:ilvl w:val="3"/>
          <w:numId w:val="29"/>
        </w:numPr>
        <w:tabs>
          <w:tab w:val="left" w:pos="1580"/>
          <w:tab w:val="left" w:pos="1581"/>
        </w:tabs>
        <w:spacing w:before="6"/>
        <w:rPr>
          <w:sz w:val="21"/>
          <w:lang w:eastAsia="zh-CN"/>
        </w:rPr>
      </w:pPr>
      <w:r>
        <w:rPr>
          <w:spacing w:val="-1"/>
          <w:sz w:val="21"/>
          <w:lang w:eastAsia="zh-CN"/>
        </w:rPr>
        <w:t>一个客户可以办理多张银行卡</w:t>
      </w:r>
    </w:p>
    <w:p>
      <w:pPr>
        <w:pStyle w:val="16"/>
        <w:numPr>
          <w:ilvl w:val="3"/>
          <w:numId w:val="29"/>
        </w:numPr>
        <w:tabs>
          <w:tab w:val="left" w:pos="1580"/>
          <w:tab w:val="left" w:pos="1581"/>
        </w:tabs>
        <w:rPr>
          <w:sz w:val="21"/>
          <w:lang w:eastAsia="zh-CN"/>
        </w:rPr>
      </w:pPr>
      <w:r>
        <w:rPr>
          <w:spacing w:val="-1"/>
          <w:sz w:val="21"/>
          <w:lang w:eastAsia="zh-CN"/>
        </w:rPr>
        <w:t>一个客户可以购买多个保险，同一类保险可由多个客户购买</w:t>
      </w:r>
    </w:p>
    <w:p>
      <w:pPr>
        <w:spacing w:before="94"/>
        <w:ind w:left="620"/>
        <w:rPr>
          <w:rFonts w:ascii="微软雅黑" w:eastAsia="微软雅黑"/>
          <w:sz w:val="21"/>
        </w:rPr>
      </w:pPr>
      <w:r>
        <w:rPr>
          <w:rFonts w:hint="eastAsia" w:ascii="微软雅黑" w:eastAsia="微软雅黑"/>
          <w:spacing w:val="-4"/>
          <w:w w:val="95"/>
          <w:sz w:val="24"/>
        </w:rPr>
        <w:t xml:space="preserve">步骤 </w:t>
      </w:r>
      <w:r>
        <w:rPr>
          <w:w w:val="95"/>
          <w:sz w:val="24"/>
        </w:rPr>
        <w:t>1</w:t>
      </w:r>
      <w:r>
        <w:rPr>
          <w:spacing w:val="126"/>
          <w:sz w:val="24"/>
        </w:rPr>
        <w:t xml:space="preserve"> </w:t>
      </w:r>
      <w:r>
        <w:rPr>
          <w:rFonts w:hint="eastAsia" w:ascii="微软雅黑" w:eastAsia="微软雅黑"/>
          <w:w w:val="95"/>
          <w:sz w:val="21"/>
        </w:rPr>
        <w:t>创建表</w:t>
      </w:r>
    </w:p>
    <w:p>
      <w:pPr>
        <w:pStyle w:val="9"/>
        <w:spacing w:before="118"/>
        <w:ind w:left="1153"/>
        <w:rPr>
          <w:rFonts w:ascii="Tahoma" w:eastAsia="Tahoma"/>
        </w:rPr>
      </w:pPr>
      <w:r>
        <w:rPr>
          <w:rFonts w:ascii="Tahoma" w:eastAsia="Tahoma"/>
          <w:w w:val="95"/>
        </w:rPr>
        <w:t>#</w:t>
      </w:r>
      <w:r>
        <w:rPr>
          <w:rFonts w:ascii="Tahoma" w:eastAsia="Tahoma"/>
          <w:spacing w:val="78"/>
        </w:rPr>
        <w:t xml:space="preserve"> </w:t>
      </w:r>
      <w:r>
        <w:rPr>
          <w:spacing w:val="8"/>
          <w:w w:val="95"/>
        </w:rPr>
        <w:t>使用普通用户</w:t>
      </w:r>
      <w:r>
        <w:rPr>
          <w:rFonts w:ascii="Tahoma" w:eastAsia="Tahoma"/>
          <w:w w:val="95"/>
        </w:rPr>
        <w:t>omm</w:t>
      </w:r>
      <w:r>
        <w:rPr>
          <w:rFonts w:ascii="Tahoma" w:eastAsia="Tahoma"/>
          <w:spacing w:val="7"/>
          <w:w w:val="95"/>
        </w:rPr>
        <w:t xml:space="preserve"> </w:t>
      </w:r>
      <w:r>
        <w:rPr>
          <w:spacing w:val="16"/>
          <w:w w:val="95"/>
        </w:rPr>
        <w:t>登录到</w:t>
      </w:r>
      <w:r>
        <w:rPr>
          <w:rFonts w:ascii="Tahoma" w:eastAsia="Tahoma"/>
          <w:w w:val="95"/>
        </w:rPr>
        <w:t>openGauss</w:t>
      </w:r>
    </w:p>
    <w:p>
      <w:pPr>
        <w:spacing w:before="7"/>
        <w:rPr>
          <w:sz w:val="6"/>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spacing w:val="-1"/>
                <w:w w:val="95"/>
                <w:sz w:val="18"/>
              </w:rPr>
              <w:t>[gaussdba@localhost</w:t>
            </w:r>
            <w:r>
              <w:rPr>
                <w:spacing w:val="-19"/>
                <w:w w:val="95"/>
                <w:sz w:val="18"/>
              </w:rPr>
              <w:t xml:space="preserve"> </w:t>
            </w:r>
            <w:r>
              <w:rPr>
                <w:spacing w:val="-1"/>
                <w:w w:val="95"/>
                <w:sz w:val="18"/>
              </w:rPr>
              <w:t>~]$</w:t>
            </w:r>
            <w:r>
              <w:rPr>
                <w:spacing w:val="-18"/>
                <w:w w:val="95"/>
                <w:sz w:val="18"/>
              </w:rPr>
              <w:t xml:space="preserve"> </w:t>
            </w:r>
            <w:r>
              <w:rPr>
                <w:w w:val="95"/>
                <w:sz w:val="18"/>
              </w:rPr>
              <w:t>su</w:t>
            </w:r>
            <w:r>
              <w:rPr>
                <w:spacing w:val="-15"/>
                <w:w w:val="95"/>
                <w:sz w:val="18"/>
              </w:rPr>
              <w:t xml:space="preserve"> </w:t>
            </w:r>
            <w:r>
              <w:rPr>
                <w:w w:val="95"/>
                <w:sz w:val="18"/>
              </w:rPr>
              <w:t>-</w:t>
            </w:r>
            <w:r>
              <w:rPr>
                <w:spacing w:val="-18"/>
                <w:w w:val="95"/>
                <w:sz w:val="18"/>
              </w:rPr>
              <w:t xml:space="preserve"> </w:t>
            </w:r>
            <w:r>
              <w:rPr>
                <w:w w:val="95"/>
                <w:sz w:val="18"/>
              </w:rPr>
              <w:t>omm</w:t>
            </w:r>
          </w:p>
        </w:tc>
      </w:tr>
    </w:tbl>
    <w:p>
      <w:pPr>
        <w:pStyle w:val="9"/>
        <w:spacing w:before="69"/>
        <w:ind w:left="1153"/>
        <w:rPr>
          <w:lang w:eastAsia="zh-CN"/>
        </w:rPr>
      </w:pPr>
      <w:r>
        <w:rPr>
          <w:rFonts w:ascii="Tahoma" w:eastAsia="Tahoma"/>
          <w:spacing w:val="3"/>
          <w:lang w:eastAsia="zh-CN"/>
        </w:rPr>
        <w:t xml:space="preserve"># </w:t>
      </w:r>
      <w:r>
        <w:rPr>
          <w:lang w:eastAsia="zh-CN"/>
        </w:rPr>
        <w:t>启动数据库服务端，若数据库已启动，不需要执行此操作</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5"/>
                <w:sz w:val="18"/>
              </w:rPr>
              <w:t>[omm@kwephicprd12118</w:t>
            </w:r>
            <w:r>
              <w:rPr>
                <w:spacing w:val="-15"/>
                <w:w w:val="95"/>
                <w:sz w:val="18"/>
              </w:rPr>
              <w:t xml:space="preserve"> </w:t>
            </w:r>
            <w:r>
              <w:rPr>
                <w:w w:val="95"/>
                <w:sz w:val="18"/>
              </w:rPr>
              <w:t>bin]$</w:t>
            </w:r>
            <w:r>
              <w:rPr>
                <w:spacing w:val="-12"/>
                <w:w w:val="95"/>
                <w:sz w:val="18"/>
              </w:rPr>
              <w:t xml:space="preserve"> </w:t>
            </w:r>
            <w:r>
              <w:rPr>
                <w:w w:val="95"/>
                <w:sz w:val="18"/>
              </w:rPr>
              <w:t>gs_ctl</w:t>
            </w:r>
            <w:r>
              <w:rPr>
                <w:spacing w:val="-12"/>
                <w:w w:val="95"/>
                <w:sz w:val="18"/>
              </w:rPr>
              <w:t xml:space="preserve"> </w:t>
            </w:r>
            <w:r>
              <w:rPr>
                <w:w w:val="95"/>
                <w:sz w:val="18"/>
              </w:rPr>
              <w:t>start</w:t>
            </w:r>
            <w:r>
              <w:rPr>
                <w:spacing w:val="-13"/>
                <w:w w:val="95"/>
                <w:sz w:val="18"/>
              </w:rPr>
              <w:t xml:space="preserve"> </w:t>
            </w:r>
            <w:r>
              <w:rPr>
                <w:w w:val="95"/>
                <w:sz w:val="18"/>
              </w:rPr>
              <w:t>–D</w:t>
            </w:r>
            <w:r>
              <w:rPr>
                <w:spacing w:val="-12"/>
                <w:w w:val="95"/>
                <w:sz w:val="18"/>
              </w:rPr>
              <w:t xml:space="preserve"> </w:t>
            </w:r>
            <w:r>
              <w:rPr>
                <w:w w:val="95"/>
                <w:sz w:val="18"/>
              </w:rPr>
              <w:t>/opt/opengauss/data/</w:t>
            </w:r>
            <w:r>
              <w:rPr>
                <w:spacing w:val="-13"/>
                <w:w w:val="95"/>
                <w:sz w:val="18"/>
              </w:rPr>
              <w:t xml:space="preserve"> </w:t>
            </w:r>
            <w:r>
              <w:rPr>
                <w:w w:val="95"/>
                <w:sz w:val="18"/>
              </w:rPr>
              <w:t>-Z</w:t>
            </w:r>
            <w:r>
              <w:rPr>
                <w:spacing w:val="-16"/>
                <w:w w:val="95"/>
                <w:sz w:val="18"/>
              </w:rPr>
              <w:t xml:space="preserve"> </w:t>
            </w:r>
            <w:r>
              <w:rPr>
                <w:w w:val="95"/>
                <w:sz w:val="18"/>
              </w:rPr>
              <w:t>single_node</w:t>
            </w:r>
            <w:r>
              <w:rPr>
                <w:spacing w:val="-14"/>
                <w:w w:val="95"/>
                <w:sz w:val="18"/>
              </w:rPr>
              <w:t xml:space="preserve"> </w:t>
            </w:r>
            <w:r>
              <w:rPr>
                <w:w w:val="95"/>
                <w:sz w:val="18"/>
              </w:rPr>
              <w:t>–l</w:t>
            </w:r>
            <w:r>
              <w:rPr>
                <w:spacing w:val="-15"/>
                <w:w w:val="95"/>
                <w:sz w:val="18"/>
              </w:rPr>
              <w:t xml:space="preserve"> </w:t>
            </w:r>
            <w:r>
              <w:rPr>
                <w:w w:val="95"/>
                <w:sz w:val="18"/>
              </w:rPr>
              <w:t>logfile</w:t>
            </w:r>
          </w:p>
        </w:tc>
      </w:tr>
    </w:tbl>
    <w:p>
      <w:pPr>
        <w:pStyle w:val="9"/>
        <w:spacing w:before="86" w:line="223" w:lineRule="auto"/>
        <w:ind w:left="1153" w:right="601"/>
        <w:rPr>
          <w:lang w:eastAsia="zh-CN"/>
        </w:rPr>
      </w:pPr>
      <w:r>
        <w:rPr>
          <w:rFonts w:ascii="Tahoma" w:eastAsia="Tahoma"/>
          <w:spacing w:val="21"/>
          <w:w w:val="95"/>
          <w:lang w:eastAsia="zh-CN"/>
        </w:rPr>
        <w:t xml:space="preserve"># </w:t>
      </w:r>
      <w:r>
        <w:rPr>
          <w:spacing w:val="50"/>
          <w:w w:val="95"/>
          <w:lang w:eastAsia="zh-CN"/>
        </w:rPr>
        <w:t>以</w:t>
      </w:r>
      <w:r>
        <w:rPr>
          <w:rFonts w:ascii="Tahoma" w:eastAsia="Tahoma"/>
          <w:w w:val="95"/>
          <w:lang w:eastAsia="zh-CN"/>
        </w:rPr>
        <w:t>postgres</w:t>
      </w:r>
      <w:r>
        <w:rPr>
          <w:rFonts w:ascii="Tahoma" w:eastAsia="Tahoma"/>
          <w:spacing w:val="51"/>
          <w:w w:val="95"/>
          <w:lang w:eastAsia="zh-CN"/>
        </w:rPr>
        <w:t xml:space="preserve"> </w:t>
      </w:r>
      <w:r>
        <w:rPr>
          <w:w w:val="95"/>
          <w:lang w:eastAsia="zh-CN"/>
        </w:rPr>
        <w:t>账号连接数据库，</w:t>
      </w:r>
      <w:r>
        <w:rPr>
          <w:rFonts w:ascii="Tahoma" w:eastAsia="Tahoma"/>
          <w:w w:val="95"/>
          <w:lang w:eastAsia="zh-CN"/>
        </w:rPr>
        <w:t>5432</w:t>
      </w:r>
      <w:r>
        <w:rPr>
          <w:rFonts w:ascii="Tahoma" w:eastAsia="Tahoma"/>
          <w:spacing w:val="51"/>
          <w:w w:val="95"/>
          <w:lang w:eastAsia="zh-CN"/>
        </w:rPr>
        <w:t xml:space="preserve"> </w:t>
      </w:r>
      <w:r>
        <w:rPr>
          <w:w w:val="95"/>
          <w:lang w:eastAsia="zh-CN"/>
        </w:rPr>
        <w:t>是连接端口，不同环境可能不同，请根据实际环境设</w:t>
      </w:r>
      <w:r>
        <w:rPr>
          <w:lang w:eastAsia="zh-CN"/>
        </w:rPr>
        <w:t>置。</w:t>
      </w:r>
    </w:p>
    <w:p>
      <w:pPr>
        <w:pStyle w:val="18"/>
        <w:rPr>
          <w:w w:val="95"/>
          <w:sz w:val="18"/>
        </w:rPr>
      </w:pPr>
      <w:r>
        <w:rPr>
          <w:spacing w:val="-1"/>
          <w:w w:val="95"/>
          <w:sz w:val="18"/>
        </w:rPr>
        <w:t>gsql</w:t>
      </w:r>
      <w:r>
        <w:rPr>
          <w:spacing w:val="-18"/>
          <w:w w:val="95"/>
          <w:sz w:val="18"/>
        </w:rPr>
        <w:t xml:space="preserve"> </w:t>
      </w:r>
      <w:r>
        <w:rPr>
          <w:spacing w:val="-1"/>
          <w:w w:val="95"/>
          <w:sz w:val="18"/>
        </w:rPr>
        <w:t>-d</w:t>
      </w:r>
      <w:r>
        <w:rPr>
          <w:spacing w:val="-17"/>
          <w:w w:val="95"/>
          <w:sz w:val="18"/>
        </w:rPr>
        <w:t xml:space="preserve"> </w:t>
      </w:r>
      <w:r>
        <w:rPr>
          <w:spacing w:val="-1"/>
          <w:w w:val="95"/>
          <w:sz w:val="18"/>
        </w:rPr>
        <w:t>postgres</w:t>
      </w:r>
      <w:r>
        <w:rPr>
          <w:spacing w:val="-18"/>
          <w:w w:val="95"/>
          <w:sz w:val="18"/>
        </w:rPr>
        <w:t xml:space="preserve"> </w:t>
      </w:r>
      <w:r>
        <w:rPr>
          <w:spacing w:val="-1"/>
          <w:w w:val="95"/>
          <w:sz w:val="18"/>
        </w:rPr>
        <w:t>-p</w:t>
      </w:r>
      <w:r>
        <w:rPr>
          <w:spacing w:val="-17"/>
          <w:w w:val="95"/>
          <w:sz w:val="18"/>
        </w:rPr>
        <w:t xml:space="preserve"> </w:t>
      </w:r>
      <w:r>
        <w:rPr>
          <w:spacing w:val="-1"/>
          <w:w w:val="95"/>
          <w:sz w:val="18"/>
        </w:rPr>
        <w:t>26000</w:t>
      </w:r>
      <w:r>
        <w:rPr>
          <w:spacing w:val="-17"/>
          <w:w w:val="95"/>
          <w:sz w:val="18"/>
        </w:rPr>
        <w:t xml:space="preserve"> </w:t>
      </w:r>
      <w:r>
        <w:rPr>
          <w:w w:val="95"/>
          <w:sz w:val="18"/>
        </w:rPr>
        <w:t>-r</w:t>
      </w:r>
    </w:p>
    <w:p>
      <w:pPr>
        <w:pStyle w:val="9"/>
        <w:spacing w:before="86" w:line="223" w:lineRule="auto"/>
        <w:ind w:left="1153" w:right="601"/>
      </w:pPr>
    </w:p>
    <w:p>
      <w:pPr>
        <w:pStyle w:val="9"/>
        <w:spacing w:before="1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8"/>
              <w:rPr>
                <w:rFonts w:ascii="Verdana" w:hAnsi="Verdana"/>
                <w:i/>
                <w:sz w:val="19"/>
              </w:rPr>
            </w:pPr>
            <w:r>
              <w:rPr>
                <w:w w:val="90"/>
                <w:sz w:val="18"/>
              </w:rPr>
              <w:t>[omm@kwephicprd12118 bin]$</w:t>
            </w:r>
            <w:r>
              <w:rPr>
                <w:spacing w:val="3"/>
                <w:w w:val="90"/>
                <w:sz w:val="18"/>
              </w:rPr>
              <w:t xml:space="preserve"> </w:t>
            </w:r>
            <w:r>
              <w:rPr>
                <w:w w:val="90"/>
                <w:sz w:val="18"/>
              </w:rPr>
              <w:t>gsql</w:t>
            </w:r>
            <w:r>
              <w:rPr>
                <w:spacing w:val="3"/>
                <w:w w:val="90"/>
                <w:sz w:val="18"/>
              </w:rPr>
              <w:t xml:space="preserve"> </w:t>
            </w:r>
            <w:r>
              <w:rPr>
                <w:w w:val="90"/>
                <w:sz w:val="18"/>
              </w:rPr>
              <w:t>–d</w:t>
            </w:r>
            <w:r>
              <w:rPr>
                <w:spacing w:val="2"/>
                <w:w w:val="90"/>
                <w:sz w:val="18"/>
              </w:rPr>
              <w:t xml:space="preserve"> </w:t>
            </w:r>
            <w:r>
              <w:rPr>
                <w:w w:val="90"/>
                <w:sz w:val="18"/>
              </w:rPr>
              <w:t>postgres –p</w:t>
            </w:r>
            <w:r>
              <w:rPr>
                <w:spacing w:val="2"/>
                <w:w w:val="90"/>
                <w:sz w:val="18"/>
              </w:rPr>
              <w:t xml:space="preserve"> </w:t>
            </w:r>
            <w:r>
              <w:rPr>
                <w:rFonts w:ascii="Verdana" w:hAnsi="Verdana"/>
                <w:i/>
                <w:w w:val="90"/>
                <w:sz w:val="19"/>
              </w:rPr>
              <w:t>5432</w:t>
            </w:r>
          </w:p>
        </w:tc>
      </w:tr>
    </w:tbl>
    <w:p>
      <w:pPr>
        <w:pStyle w:val="9"/>
        <w:spacing w:before="68"/>
        <w:ind w:left="1153"/>
      </w:pPr>
      <w:r>
        <w:rPr>
          <w:rFonts w:ascii="Tahoma" w:eastAsia="Tahoma"/>
          <w:spacing w:val="4"/>
        </w:rPr>
        <w:t xml:space="preserve"># </w:t>
      </w:r>
      <w:r>
        <w:t>创建客户信息表。</w:t>
      </w:r>
    </w:p>
    <w:p>
      <w:pPr>
        <w:pStyle w:val="9"/>
        <w:spacing w:before="13"/>
        <w:rPr>
          <w:sz w:val="3"/>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16" w:hRule="atLeast"/>
        </w:trPr>
        <w:tc>
          <w:tcPr>
            <w:tcW w:w="8846" w:type="dxa"/>
            <w:tcBorders>
              <w:bottom w:val="nil"/>
            </w:tcBorders>
            <w:shd w:val="clear" w:color="auto" w:fill="D9D9D9"/>
          </w:tcPr>
          <w:p>
            <w:pPr>
              <w:pStyle w:val="17"/>
              <w:spacing w:before="7"/>
              <w:rPr>
                <w:sz w:val="18"/>
              </w:rPr>
            </w:pPr>
            <w:r>
              <w:rPr>
                <w:w w:val="95"/>
                <w:sz w:val="18"/>
              </w:rPr>
              <w:t>--</w:t>
            </w:r>
            <w:r>
              <w:rPr>
                <w:rFonts w:hint="eastAsia" w:ascii="微软雅黑" w:eastAsia="微软雅黑"/>
                <w:spacing w:val="2"/>
                <w:w w:val="95"/>
                <w:sz w:val="18"/>
              </w:rPr>
              <w:t xml:space="preserve">删除表 </w:t>
            </w:r>
            <w:r>
              <w:rPr>
                <w:w w:val="95"/>
                <w:sz w:val="18"/>
              </w:rPr>
              <w:t>client</w:t>
            </w:r>
          </w:p>
          <w:p>
            <w:pPr>
              <w:pStyle w:val="17"/>
              <w:spacing w:before="40"/>
              <w:rPr>
                <w:sz w:val="18"/>
              </w:rPr>
            </w:pPr>
            <w:r>
              <w:rPr>
                <w:w w:val="90"/>
                <w:sz w:val="18"/>
              </w:rPr>
              <w:t>POSTGRES=#</w:t>
            </w:r>
            <w:r>
              <w:rPr>
                <w:spacing w:val="-10"/>
                <w:w w:val="90"/>
                <w:sz w:val="18"/>
              </w:rPr>
              <w:t xml:space="preserve"> </w:t>
            </w:r>
            <w:r>
              <w:rPr>
                <w:w w:val="90"/>
                <w:sz w:val="18"/>
              </w:rPr>
              <w:t>DROP</w:t>
            </w:r>
            <w:r>
              <w:rPr>
                <w:spacing w:val="-11"/>
                <w:w w:val="90"/>
                <w:sz w:val="18"/>
              </w:rPr>
              <w:t xml:space="preserve"> </w:t>
            </w:r>
            <w:r>
              <w:rPr>
                <w:w w:val="90"/>
                <w:sz w:val="18"/>
              </w:rPr>
              <w:t>TABLE</w:t>
            </w:r>
            <w:r>
              <w:rPr>
                <w:spacing w:val="-8"/>
                <w:w w:val="90"/>
                <w:sz w:val="18"/>
              </w:rPr>
              <w:t xml:space="preserve"> </w:t>
            </w:r>
            <w:r>
              <w:rPr>
                <w:w w:val="90"/>
                <w:sz w:val="18"/>
              </w:rPr>
              <w:t>IF</w:t>
            </w:r>
            <w:r>
              <w:rPr>
                <w:spacing w:val="-10"/>
                <w:w w:val="90"/>
                <w:sz w:val="18"/>
              </w:rPr>
              <w:t xml:space="preserve"> </w:t>
            </w:r>
            <w:r>
              <w:rPr>
                <w:w w:val="90"/>
                <w:sz w:val="18"/>
              </w:rPr>
              <w:t>EXISTS</w:t>
            </w:r>
            <w:r>
              <w:rPr>
                <w:spacing w:val="-9"/>
                <w:w w:val="90"/>
                <w:sz w:val="18"/>
              </w:rPr>
              <w:t xml:space="preserve"> </w:t>
            </w:r>
            <w:r>
              <w:rPr>
                <w:w w:val="90"/>
                <w:sz w:val="18"/>
              </w:rPr>
              <w:t>client;</w:t>
            </w:r>
          </w:p>
          <w:p>
            <w:pPr>
              <w:pStyle w:val="17"/>
              <w:spacing w:before="12"/>
              <w:ind w:left="0"/>
              <w:rPr>
                <w:rFonts w:ascii="微软雅黑"/>
                <w:sz w:val="18"/>
              </w:rPr>
            </w:pPr>
          </w:p>
          <w:p>
            <w:pPr>
              <w:pStyle w:val="17"/>
              <w:rPr>
                <w:sz w:val="18"/>
              </w:rPr>
            </w:pPr>
            <w:r>
              <w:rPr>
                <w:sz w:val="18"/>
              </w:rPr>
              <w:t>Succeed.</w:t>
            </w:r>
          </w:p>
          <w:p>
            <w:pPr>
              <w:pStyle w:val="17"/>
              <w:spacing w:before="5"/>
              <w:ind w:left="0"/>
              <w:rPr>
                <w:rFonts w:ascii="微软雅黑"/>
                <w:sz w:val="17"/>
              </w:rPr>
            </w:pPr>
          </w:p>
          <w:p>
            <w:pPr>
              <w:pStyle w:val="17"/>
              <w:spacing w:before="1"/>
              <w:rPr>
                <w:sz w:val="18"/>
              </w:rPr>
            </w:pPr>
            <w:r>
              <w:rPr>
                <w:w w:val="95"/>
                <w:sz w:val="18"/>
              </w:rPr>
              <w:t>--</w:t>
            </w:r>
            <w:r>
              <w:rPr>
                <w:rFonts w:hint="eastAsia" w:ascii="微软雅黑" w:eastAsia="微软雅黑"/>
                <w:spacing w:val="2"/>
                <w:w w:val="95"/>
                <w:sz w:val="18"/>
              </w:rPr>
              <w:t xml:space="preserve">创建表 </w:t>
            </w:r>
            <w:r>
              <w:rPr>
                <w:w w:val="95"/>
                <w:sz w:val="18"/>
              </w:rPr>
              <w:t>client</w:t>
            </w:r>
          </w:p>
          <w:p>
            <w:pPr>
              <w:pStyle w:val="17"/>
              <w:spacing w:before="40" w:line="309" w:lineRule="auto"/>
              <w:ind w:right="6121"/>
              <w:rPr>
                <w:sz w:val="18"/>
              </w:rPr>
            </w:pPr>
            <w:r>
              <w:rPr>
                <w:w w:val="90"/>
                <w:sz w:val="18"/>
              </w:rPr>
              <w:t>POSTGRES=#</w:t>
            </w:r>
            <w:r>
              <w:rPr>
                <w:spacing w:val="1"/>
                <w:w w:val="90"/>
                <w:sz w:val="18"/>
              </w:rPr>
              <w:t xml:space="preserve"> </w:t>
            </w:r>
            <w:r>
              <w:rPr>
                <w:w w:val="90"/>
                <w:sz w:val="18"/>
              </w:rPr>
              <w:t>CREATE</w:t>
            </w:r>
            <w:r>
              <w:rPr>
                <w:spacing w:val="4"/>
                <w:w w:val="90"/>
                <w:sz w:val="18"/>
              </w:rPr>
              <w:t xml:space="preserve"> </w:t>
            </w:r>
            <w:r>
              <w:rPr>
                <w:w w:val="90"/>
                <w:sz w:val="18"/>
              </w:rPr>
              <w:t>TABLE</w:t>
            </w:r>
            <w:r>
              <w:rPr>
                <w:spacing w:val="3"/>
                <w:w w:val="90"/>
                <w:sz w:val="18"/>
              </w:rPr>
              <w:t xml:space="preserve"> </w:t>
            </w:r>
            <w:r>
              <w:rPr>
                <w:w w:val="90"/>
                <w:sz w:val="18"/>
              </w:rPr>
              <w:t>client</w:t>
            </w:r>
            <w:r>
              <w:rPr>
                <w:spacing w:val="-48"/>
                <w:w w:val="90"/>
                <w:sz w:val="18"/>
              </w:rPr>
              <w:t xml:space="preserve"> </w:t>
            </w:r>
            <w:r>
              <w:rPr>
                <w:sz w:val="18"/>
              </w:rPr>
              <w:t>(</w:t>
            </w:r>
          </w:p>
          <w:p>
            <w:pPr>
              <w:pStyle w:val="17"/>
              <w:spacing w:before="1"/>
              <w:ind w:left="835"/>
              <w:rPr>
                <w:sz w:val="18"/>
              </w:rPr>
            </w:pPr>
            <w:r>
              <w:rPr>
                <w:w w:val="90"/>
                <w:sz w:val="18"/>
              </w:rPr>
              <w:t>c_id</w:t>
            </w:r>
            <w:r>
              <w:rPr>
                <w:spacing w:val="-11"/>
                <w:w w:val="90"/>
                <w:sz w:val="18"/>
              </w:rPr>
              <w:t xml:space="preserve"> </w:t>
            </w:r>
            <w:r>
              <w:rPr>
                <w:w w:val="90"/>
                <w:sz w:val="18"/>
              </w:rPr>
              <w:t>INT</w:t>
            </w:r>
            <w:r>
              <w:rPr>
                <w:spacing w:val="-12"/>
                <w:w w:val="90"/>
                <w:sz w:val="18"/>
              </w:rPr>
              <w:t xml:space="preserve"> </w:t>
            </w:r>
            <w:r>
              <w:rPr>
                <w:w w:val="90"/>
                <w:sz w:val="18"/>
              </w:rPr>
              <w:t>PRIMARY</w:t>
            </w:r>
            <w:r>
              <w:rPr>
                <w:spacing w:val="-11"/>
                <w:w w:val="90"/>
                <w:sz w:val="18"/>
              </w:rPr>
              <w:t xml:space="preserve"> </w:t>
            </w:r>
            <w:r>
              <w:rPr>
                <w:w w:val="90"/>
                <w:sz w:val="18"/>
              </w:rPr>
              <w:t>KEY,</w:t>
            </w:r>
          </w:p>
          <w:p>
            <w:pPr>
              <w:pStyle w:val="17"/>
              <w:spacing w:before="61" w:line="309" w:lineRule="auto"/>
              <w:ind w:left="835" w:right="5011"/>
              <w:rPr>
                <w:sz w:val="18"/>
              </w:rPr>
            </w:pPr>
            <w:r>
              <w:rPr>
                <w:w w:val="90"/>
                <w:sz w:val="18"/>
              </w:rPr>
              <w:t>c_name</w:t>
            </w:r>
            <w:r>
              <w:rPr>
                <w:spacing w:val="8"/>
                <w:w w:val="90"/>
                <w:sz w:val="18"/>
              </w:rPr>
              <w:t xml:space="preserve"> </w:t>
            </w:r>
            <w:r>
              <w:rPr>
                <w:w w:val="90"/>
                <w:sz w:val="18"/>
              </w:rPr>
              <w:t>NVARCHAR2(100)</w:t>
            </w:r>
            <w:r>
              <w:rPr>
                <w:spacing w:val="9"/>
                <w:w w:val="90"/>
                <w:sz w:val="18"/>
              </w:rPr>
              <w:t xml:space="preserve"> </w:t>
            </w:r>
            <w:r>
              <w:rPr>
                <w:w w:val="90"/>
                <w:sz w:val="18"/>
              </w:rPr>
              <w:t>NOT</w:t>
            </w:r>
            <w:r>
              <w:rPr>
                <w:spacing w:val="8"/>
                <w:w w:val="90"/>
                <w:sz w:val="18"/>
              </w:rPr>
              <w:t xml:space="preserve"> </w:t>
            </w:r>
            <w:r>
              <w:rPr>
                <w:w w:val="90"/>
                <w:sz w:val="18"/>
              </w:rPr>
              <w:t>NULL,</w:t>
            </w:r>
            <w:r>
              <w:rPr>
                <w:spacing w:val="-47"/>
                <w:w w:val="90"/>
                <w:sz w:val="18"/>
              </w:rPr>
              <w:t xml:space="preserve"> </w:t>
            </w:r>
            <w:r>
              <w:rPr>
                <w:w w:val="90"/>
                <w:sz w:val="18"/>
              </w:rPr>
              <w:t>c_mail</w:t>
            </w:r>
            <w:r>
              <w:rPr>
                <w:spacing w:val="-13"/>
                <w:w w:val="90"/>
                <w:sz w:val="18"/>
              </w:rPr>
              <w:t xml:space="preserve"> </w:t>
            </w:r>
            <w:r>
              <w:rPr>
                <w:w w:val="90"/>
                <w:sz w:val="18"/>
              </w:rPr>
              <w:t>NCHAR(30)</w:t>
            </w:r>
            <w:r>
              <w:rPr>
                <w:spacing w:val="-11"/>
                <w:w w:val="90"/>
                <w:sz w:val="18"/>
              </w:rPr>
              <w:t xml:space="preserve"> </w:t>
            </w:r>
            <w:r>
              <w:rPr>
                <w:w w:val="90"/>
                <w:sz w:val="18"/>
              </w:rPr>
              <w:t>UNIQUE,</w:t>
            </w:r>
          </w:p>
          <w:p>
            <w:pPr>
              <w:pStyle w:val="17"/>
              <w:spacing w:before="1"/>
              <w:ind w:left="835"/>
              <w:rPr>
                <w:sz w:val="18"/>
              </w:rPr>
            </w:pPr>
            <w:r>
              <w:rPr>
                <w:w w:val="90"/>
                <w:sz w:val="18"/>
              </w:rPr>
              <w:t>c_id_card</w:t>
            </w:r>
            <w:r>
              <w:rPr>
                <w:spacing w:val="6"/>
                <w:w w:val="90"/>
                <w:sz w:val="18"/>
              </w:rPr>
              <w:t xml:space="preserve"> </w:t>
            </w:r>
            <w:r>
              <w:rPr>
                <w:w w:val="90"/>
                <w:sz w:val="18"/>
              </w:rPr>
              <w:t>NCHAR(20)</w:t>
            </w:r>
            <w:r>
              <w:rPr>
                <w:spacing w:val="7"/>
                <w:w w:val="90"/>
                <w:sz w:val="18"/>
              </w:rPr>
              <w:t xml:space="preserve"> </w:t>
            </w:r>
            <w:r>
              <w:rPr>
                <w:w w:val="90"/>
                <w:sz w:val="18"/>
              </w:rPr>
              <w:t>UNIQUE</w:t>
            </w:r>
            <w:r>
              <w:rPr>
                <w:spacing w:val="7"/>
                <w:w w:val="90"/>
                <w:sz w:val="18"/>
              </w:rPr>
              <w:t xml:space="preserve"> </w:t>
            </w:r>
            <w:r>
              <w:rPr>
                <w:w w:val="90"/>
                <w:sz w:val="18"/>
              </w:rPr>
              <w:t>NOT</w:t>
            </w:r>
            <w:r>
              <w:rPr>
                <w:spacing w:val="2"/>
                <w:w w:val="90"/>
                <w:sz w:val="18"/>
              </w:rPr>
              <w:t xml:space="preserve"> </w:t>
            </w:r>
            <w:r>
              <w:rPr>
                <w:w w:val="90"/>
                <w:sz w:val="18"/>
              </w:rPr>
              <w:t>NULL,</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0" w:hRule="atLeast"/>
        </w:trPr>
        <w:tc>
          <w:tcPr>
            <w:tcW w:w="8846" w:type="dxa"/>
            <w:tcBorders>
              <w:top w:val="nil"/>
            </w:tcBorders>
            <w:shd w:val="clear" w:color="auto" w:fill="D9D9D9"/>
          </w:tcPr>
          <w:p>
            <w:pPr>
              <w:pStyle w:val="17"/>
              <w:spacing w:before="12"/>
              <w:ind w:left="835"/>
              <w:rPr>
                <w:sz w:val="18"/>
              </w:rPr>
            </w:pPr>
            <w:r>
              <w:rPr>
                <w:w w:val="90"/>
                <w:sz w:val="18"/>
              </w:rPr>
              <w:t>c_phone</w:t>
            </w:r>
            <w:r>
              <w:rPr>
                <w:spacing w:val="4"/>
                <w:w w:val="90"/>
                <w:sz w:val="18"/>
              </w:rPr>
              <w:t xml:space="preserve"> </w:t>
            </w:r>
            <w:r>
              <w:rPr>
                <w:w w:val="90"/>
                <w:sz w:val="18"/>
              </w:rPr>
              <w:t>NCHAR(20)</w:t>
            </w:r>
            <w:r>
              <w:rPr>
                <w:spacing w:val="6"/>
                <w:w w:val="90"/>
                <w:sz w:val="18"/>
              </w:rPr>
              <w:t xml:space="preserve"> </w:t>
            </w:r>
            <w:r>
              <w:rPr>
                <w:w w:val="90"/>
                <w:sz w:val="18"/>
              </w:rPr>
              <w:t>UNIQUE</w:t>
            </w:r>
            <w:r>
              <w:rPr>
                <w:spacing w:val="2"/>
                <w:w w:val="90"/>
                <w:sz w:val="18"/>
              </w:rPr>
              <w:t xml:space="preserve"> </w:t>
            </w:r>
            <w:r>
              <w:rPr>
                <w:w w:val="90"/>
                <w:sz w:val="18"/>
              </w:rPr>
              <w:t>NOT</w:t>
            </w:r>
            <w:r>
              <w:rPr>
                <w:spacing w:val="5"/>
                <w:w w:val="90"/>
                <w:sz w:val="18"/>
              </w:rPr>
              <w:t xml:space="preserve"> </w:t>
            </w:r>
            <w:r>
              <w:rPr>
                <w:w w:val="90"/>
                <w:sz w:val="18"/>
              </w:rPr>
              <w:t>NULL,</w:t>
            </w:r>
          </w:p>
          <w:p>
            <w:pPr>
              <w:pStyle w:val="17"/>
              <w:spacing w:before="61"/>
              <w:ind w:left="835"/>
              <w:rPr>
                <w:sz w:val="18"/>
              </w:rPr>
            </w:pPr>
            <w:r>
              <w:rPr>
                <w:spacing w:val="-1"/>
                <w:w w:val="95"/>
                <w:sz w:val="18"/>
              </w:rPr>
              <w:t>c_password</w:t>
            </w:r>
            <w:r>
              <w:rPr>
                <w:spacing w:val="-17"/>
                <w:w w:val="95"/>
                <w:sz w:val="18"/>
              </w:rPr>
              <w:t xml:space="preserve"> </w:t>
            </w:r>
            <w:r>
              <w:rPr>
                <w:spacing w:val="-1"/>
                <w:w w:val="95"/>
                <w:sz w:val="18"/>
              </w:rPr>
              <w:t>NCHAR(20)</w:t>
            </w:r>
            <w:r>
              <w:rPr>
                <w:spacing w:val="-16"/>
                <w:w w:val="95"/>
                <w:sz w:val="18"/>
              </w:rPr>
              <w:t xml:space="preserve"> </w:t>
            </w:r>
            <w:r>
              <w:rPr>
                <w:spacing w:val="-1"/>
                <w:w w:val="95"/>
                <w:sz w:val="18"/>
              </w:rPr>
              <w:t>NOT</w:t>
            </w:r>
            <w:r>
              <w:rPr>
                <w:spacing w:val="-18"/>
                <w:w w:val="95"/>
                <w:sz w:val="18"/>
              </w:rPr>
              <w:t xml:space="preserve"> </w:t>
            </w:r>
            <w:r>
              <w:rPr>
                <w:spacing w:val="-1"/>
                <w:w w:val="95"/>
                <w:sz w:val="18"/>
              </w:rPr>
              <w:t>NULL</w:t>
            </w:r>
          </w:p>
          <w:p>
            <w:pPr>
              <w:pStyle w:val="17"/>
              <w:spacing w:before="64"/>
              <w:rPr>
                <w:sz w:val="18"/>
              </w:rPr>
            </w:pPr>
            <w:r>
              <w:rPr>
                <w:w w:val="85"/>
                <w:sz w:val="18"/>
              </w:rPr>
              <w:t>);</w:t>
            </w:r>
          </w:p>
          <w:p>
            <w:pPr>
              <w:pStyle w:val="17"/>
              <w:spacing w:before="10"/>
              <w:ind w:left="0"/>
              <w:rPr>
                <w:rFonts w:ascii="微软雅黑"/>
                <w:sz w:val="18"/>
              </w:rPr>
            </w:pPr>
          </w:p>
          <w:p>
            <w:pPr>
              <w:pStyle w:val="17"/>
              <w:rPr>
                <w:sz w:val="18"/>
              </w:rPr>
            </w:pPr>
            <w:r>
              <w:rPr>
                <w:sz w:val="18"/>
              </w:rPr>
              <w:t>Succeed.</w:t>
            </w:r>
          </w:p>
        </w:tc>
      </w:tr>
    </w:tbl>
    <w:p>
      <w:pPr>
        <w:pStyle w:val="9"/>
        <w:spacing w:before="68"/>
        <w:ind w:left="1153"/>
      </w:pPr>
      <w:r>
        <w:rPr>
          <w:rFonts w:ascii="Tahoma" w:eastAsia="Tahoma"/>
          <w:spacing w:val="5"/>
        </w:rPr>
        <w:t xml:space="preserve"># </w:t>
      </w:r>
      <w:r>
        <w:t>创建银行卡信息表。</w:t>
      </w:r>
    </w:p>
    <w:p>
      <w:pPr>
        <w:pStyle w:val="9"/>
        <w:spacing w:before="12"/>
        <w:rPr>
          <w:sz w:val="3"/>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484" w:hRule="atLeast"/>
        </w:trPr>
        <w:tc>
          <w:tcPr>
            <w:tcW w:w="8846" w:type="dxa"/>
            <w:shd w:val="clear" w:color="auto" w:fill="D9D9D9"/>
          </w:tcPr>
          <w:p>
            <w:pPr>
              <w:pStyle w:val="17"/>
              <w:spacing w:before="7"/>
              <w:rPr>
                <w:sz w:val="18"/>
              </w:rPr>
            </w:pPr>
            <w:r>
              <w:rPr>
                <w:w w:val="95"/>
                <w:sz w:val="18"/>
              </w:rPr>
              <w:t>--</w:t>
            </w:r>
            <w:r>
              <w:rPr>
                <w:rFonts w:hint="eastAsia" w:ascii="微软雅黑" w:eastAsia="微软雅黑"/>
                <w:spacing w:val="2"/>
                <w:w w:val="95"/>
                <w:sz w:val="18"/>
              </w:rPr>
              <w:t xml:space="preserve">删除表 </w:t>
            </w:r>
            <w:r>
              <w:rPr>
                <w:w w:val="95"/>
                <w:sz w:val="18"/>
              </w:rPr>
              <w:t>bank_card</w:t>
            </w:r>
          </w:p>
          <w:p>
            <w:pPr>
              <w:pStyle w:val="17"/>
              <w:spacing w:before="37"/>
              <w:rPr>
                <w:sz w:val="18"/>
              </w:rPr>
            </w:pPr>
            <w:r>
              <w:rPr>
                <w:w w:val="90"/>
                <w:sz w:val="18"/>
              </w:rPr>
              <w:t>POSTGRES=#</w:t>
            </w:r>
            <w:r>
              <w:rPr>
                <w:spacing w:val="-7"/>
                <w:w w:val="90"/>
                <w:sz w:val="18"/>
              </w:rPr>
              <w:t xml:space="preserve"> </w:t>
            </w:r>
            <w:r>
              <w:rPr>
                <w:w w:val="90"/>
                <w:sz w:val="18"/>
              </w:rPr>
              <w:t>DROP</w:t>
            </w:r>
            <w:r>
              <w:rPr>
                <w:spacing w:val="-8"/>
                <w:w w:val="90"/>
                <w:sz w:val="18"/>
              </w:rPr>
              <w:t xml:space="preserve"> </w:t>
            </w:r>
            <w:r>
              <w:rPr>
                <w:w w:val="90"/>
                <w:sz w:val="18"/>
              </w:rPr>
              <w:t>TABLE</w:t>
            </w:r>
            <w:r>
              <w:rPr>
                <w:spacing w:val="-6"/>
                <w:w w:val="90"/>
                <w:sz w:val="18"/>
              </w:rPr>
              <w:t xml:space="preserve"> </w:t>
            </w:r>
            <w:r>
              <w:rPr>
                <w:w w:val="90"/>
                <w:sz w:val="18"/>
              </w:rPr>
              <w:t>IF</w:t>
            </w:r>
            <w:r>
              <w:rPr>
                <w:spacing w:val="-7"/>
                <w:w w:val="90"/>
                <w:sz w:val="18"/>
              </w:rPr>
              <w:t xml:space="preserve"> </w:t>
            </w:r>
            <w:r>
              <w:rPr>
                <w:w w:val="90"/>
                <w:sz w:val="18"/>
              </w:rPr>
              <w:t>EXISTS</w:t>
            </w:r>
            <w:r>
              <w:rPr>
                <w:spacing w:val="-7"/>
                <w:w w:val="90"/>
                <w:sz w:val="18"/>
              </w:rPr>
              <w:t xml:space="preserve"> </w:t>
            </w:r>
            <w:r>
              <w:rPr>
                <w:w w:val="90"/>
                <w:sz w:val="18"/>
              </w:rPr>
              <w:t>bank_card;</w:t>
            </w:r>
          </w:p>
          <w:p>
            <w:pPr>
              <w:pStyle w:val="17"/>
              <w:spacing w:before="13"/>
              <w:ind w:left="0"/>
              <w:rPr>
                <w:rFonts w:ascii="微软雅黑"/>
                <w:sz w:val="18"/>
              </w:rPr>
            </w:pPr>
          </w:p>
          <w:p>
            <w:pPr>
              <w:pStyle w:val="17"/>
              <w:rPr>
                <w:sz w:val="18"/>
              </w:rPr>
            </w:pPr>
            <w:r>
              <w:rPr>
                <w:sz w:val="18"/>
              </w:rPr>
              <w:t>Succeed.</w:t>
            </w:r>
          </w:p>
          <w:p>
            <w:pPr>
              <w:pStyle w:val="17"/>
              <w:spacing w:before="4"/>
              <w:ind w:left="0"/>
              <w:rPr>
                <w:rFonts w:ascii="微软雅黑"/>
                <w:sz w:val="17"/>
              </w:rPr>
            </w:pPr>
          </w:p>
          <w:p>
            <w:pPr>
              <w:pStyle w:val="17"/>
              <w:spacing w:before="1"/>
              <w:rPr>
                <w:sz w:val="18"/>
              </w:rPr>
            </w:pPr>
            <w:r>
              <w:rPr>
                <w:w w:val="95"/>
                <w:sz w:val="18"/>
              </w:rPr>
              <w:t>--</w:t>
            </w:r>
            <w:r>
              <w:rPr>
                <w:rFonts w:hint="eastAsia" w:ascii="微软雅黑" w:eastAsia="微软雅黑"/>
                <w:spacing w:val="2"/>
                <w:w w:val="95"/>
                <w:sz w:val="18"/>
              </w:rPr>
              <w:t xml:space="preserve">创建表 </w:t>
            </w:r>
            <w:r>
              <w:rPr>
                <w:w w:val="95"/>
                <w:sz w:val="18"/>
              </w:rPr>
              <w:t>bank_card</w:t>
            </w:r>
          </w:p>
          <w:p>
            <w:pPr>
              <w:pStyle w:val="17"/>
              <w:spacing w:before="40" w:line="309" w:lineRule="auto"/>
              <w:ind w:right="5741"/>
              <w:rPr>
                <w:sz w:val="18"/>
              </w:rPr>
            </w:pPr>
            <w:r>
              <w:rPr>
                <w:w w:val="90"/>
                <w:sz w:val="18"/>
              </w:rPr>
              <w:t>POSTGRES=#</w:t>
            </w:r>
            <w:r>
              <w:rPr>
                <w:spacing w:val="7"/>
                <w:w w:val="90"/>
                <w:sz w:val="18"/>
              </w:rPr>
              <w:t xml:space="preserve"> </w:t>
            </w:r>
            <w:r>
              <w:rPr>
                <w:w w:val="90"/>
                <w:sz w:val="18"/>
              </w:rPr>
              <w:t>CREATE</w:t>
            </w:r>
            <w:r>
              <w:rPr>
                <w:spacing w:val="9"/>
                <w:w w:val="90"/>
                <w:sz w:val="18"/>
              </w:rPr>
              <w:t xml:space="preserve"> </w:t>
            </w:r>
            <w:r>
              <w:rPr>
                <w:w w:val="90"/>
                <w:sz w:val="18"/>
              </w:rPr>
              <w:t>TABLE</w:t>
            </w:r>
            <w:r>
              <w:rPr>
                <w:spacing w:val="9"/>
                <w:w w:val="90"/>
                <w:sz w:val="18"/>
              </w:rPr>
              <w:t xml:space="preserve"> </w:t>
            </w:r>
            <w:r>
              <w:rPr>
                <w:w w:val="90"/>
                <w:sz w:val="18"/>
              </w:rPr>
              <w:t>bank_card</w:t>
            </w:r>
            <w:r>
              <w:rPr>
                <w:spacing w:val="-47"/>
                <w:w w:val="90"/>
                <w:sz w:val="18"/>
              </w:rPr>
              <w:t xml:space="preserve"> </w:t>
            </w:r>
            <w:r>
              <w:rPr>
                <w:sz w:val="18"/>
              </w:rPr>
              <w:t>(</w:t>
            </w:r>
          </w:p>
          <w:p>
            <w:pPr>
              <w:pStyle w:val="17"/>
              <w:spacing w:before="1"/>
              <w:ind w:left="835"/>
              <w:rPr>
                <w:sz w:val="18"/>
              </w:rPr>
            </w:pPr>
            <w:r>
              <w:rPr>
                <w:w w:val="90"/>
                <w:sz w:val="18"/>
              </w:rPr>
              <w:t>b_number</w:t>
            </w:r>
            <w:r>
              <w:rPr>
                <w:spacing w:val="-3"/>
                <w:w w:val="90"/>
                <w:sz w:val="18"/>
              </w:rPr>
              <w:t xml:space="preserve"> </w:t>
            </w:r>
            <w:r>
              <w:rPr>
                <w:w w:val="90"/>
                <w:sz w:val="18"/>
              </w:rPr>
              <w:t>NCHAR(30)</w:t>
            </w:r>
            <w:r>
              <w:rPr>
                <w:spacing w:val="-5"/>
                <w:w w:val="90"/>
                <w:sz w:val="18"/>
              </w:rPr>
              <w:t xml:space="preserve"> </w:t>
            </w:r>
            <w:r>
              <w:rPr>
                <w:w w:val="90"/>
                <w:sz w:val="18"/>
              </w:rPr>
              <w:t>PRIMARY KEY,</w:t>
            </w:r>
          </w:p>
          <w:p>
            <w:pPr>
              <w:pStyle w:val="17"/>
              <w:spacing w:before="62" w:line="309" w:lineRule="auto"/>
              <w:ind w:left="835" w:right="6379"/>
              <w:rPr>
                <w:sz w:val="18"/>
              </w:rPr>
            </w:pPr>
            <w:r>
              <w:rPr>
                <w:w w:val="90"/>
                <w:sz w:val="18"/>
              </w:rPr>
              <w:t>b_type NCHAR(20),</w:t>
            </w:r>
            <w:r>
              <w:rPr>
                <w:spacing w:val="1"/>
                <w:w w:val="90"/>
                <w:sz w:val="18"/>
              </w:rPr>
              <w:t xml:space="preserve"> </w:t>
            </w:r>
            <w:r>
              <w:rPr>
                <w:spacing w:val="-1"/>
                <w:w w:val="95"/>
                <w:sz w:val="18"/>
              </w:rPr>
              <w:t>b_c_id</w:t>
            </w:r>
            <w:r>
              <w:rPr>
                <w:spacing w:val="-17"/>
                <w:w w:val="95"/>
                <w:sz w:val="18"/>
              </w:rPr>
              <w:t xml:space="preserve"> </w:t>
            </w:r>
            <w:r>
              <w:rPr>
                <w:spacing w:val="-1"/>
                <w:w w:val="95"/>
                <w:sz w:val="18"/>
              </w:rPr>
              <w:t>INT</w:t>
            </w:r>
            <w:r>
              <w:rPr>
                <w:spacing w:val="-18"/>
                <w:w w:val="95"/>
                <w:sz w:val="18"/>
              </w:rPr>
              <w:t xml:space="preserve"> </w:t>
            </w:r>
            <w:r>
              <w:rPr>
                <w:w w:val="95"/>
                <w:sz w:val="18"/>
              </w:rPr>
              <w:t>NOT</w:t>
            </w:r>
            <w:r>
              <w:rPr>
                <w:spacing w:val="-18"/>
                <w:w w:val="95"/>
                <w:sz w:val="18"/>
              </w:rPr>
              <w:t xml:space="preserve"> </w:t>
            </w:r>
            <w:r>
              <w:rPr>
                <w:w w:val="95"/>
                <w:sz w:val="18"/>
              </w:rPr>
              <w:t>NULL</w:t>
            </w:r>
          </w:p>
          <w:p>
            <w:pPr>
              <w:pStyle w:val="17"/>
              <w:spacing w:before="1"/>
              <w:rPr>
                <w:sz w:val="18"/>
              </w:rPr>
            </w:pPr>
            <w:r>
              <w:rPr>
                <w:w w:val="85"/>
                <w:sz w:val="18"/>
              </w:rPr>
              <w:t>);</w:t>
            </w:r>
          </w:p>
          <w:p>
            <w:pPr>
              <w:pStyle w:val="17"/>
              <w:spacing w:before="10"/>
              <w:ind w:left="0"/>
              <w:rPr>
                <w:rFonts w:ascii="微软雅黑"/>
                <w:sz w:val="18"/>
              </w:rPr>
            </w:pPr>
          </w:p>
          <w:p>
            <w:pPr>
              <w:pStyle w:val="17"/>
              <w:rPr>
                <w:sz w:val="18"/>
              </w:rPr>
            </w:pPr>
            <w:r>
              <w:rPr>
                <w:sz w:val="18"/>
              </w:rPr>
              <w:t>Succeed.</w:t>
            </w:r>
          </w:p>
          <w:p>
            <w:pPr>
              <w:pStyle w:val="17"/>
              <w:spacing w:before="39"/>
              <w:rPr>
                <w:rFonts w:ascii="微软雅黑" w:eastAsia="微软雅黑"/>
                <w:sz w:val="18"/>
              </w:rPr>
            </w:pPr>
            <w:r>
              <w:rPr>
                <w:w w:val="95"/>
                <w:sz w:val="18"/>
              </w:rPr>
              <w:t>--</w:t>
            </w:r>
            <w:r>
              <w:rPr>
                <w:rFonts w:hint="eastAsia" w:ascii="微软雅黑" w:eastAsia="微软雅黑"/>
                <w:spacing w:val="5"/>
                <w:w w:val="95"/>
                <w:sz w:val="18"/>
              </w:rPr>
              <w:t xml:space="preserve">给表 </w:t>
            </w:r>
            <w:r>
              <w:rPr>
                <w:w w:val="95"/>
                <w:sz w:val="18"/>
              </w:rPr>
              <w:t>bank_card</w:t>
            </w:r>
            <w:r>
              <w:rPr>
                <w:spacing w:val="16"/>
                <w:w w:val="95"/>
                <w:sz w:val="18"/>
              </w:rPr>
              <w:t xml:space="preserve"> </w:t>
            </w:r>
            <w:r>
              <w:rPr>
                <w:rFonts w:hint="eastAsia" w:ascii="微软雅黑" w:eastAsia="微软雅黑"/>
                <w:w w:val="95"/>
                <w:sz w:val="18"/>
              </w:rPr>
              <w:t>添加外键约束</w:t>
            </w:r>
          </w:p>
          <w:p>
            <w:pPr>
              <w:pStyle w:val="17"/>
              <w:spacing w:before="41"/>
              <w:rPr>
                <w:sz w:val="18"/>
              </w:rPr>
            </w:pPr>
            <w:r>
              <w:rPr>
                <w:w w:val="90"/>
                <w:sz w:val="18"/>
              </w:rPr>
              <w:t>--POSTGRES=#</w:t>
            </w:r>
            <w:r>
              <w:rPr>
                <w:spacing w:val="3"/>
                <w:w w:val="90"/>
                <w:sz w:val="18"/>
              </w:rPr>
              <w:t xml:space="preserve"> </w:t>
            </w:r>
            <w:r>
              <w:rPr>
                <w:w w:val="90"/>
                <w:sz w:val="18"/>
              </w:rPr>
              <w:t>ALTER</w:t>
            </w:r>
            <w:r>
              <w:rPr>
                <w:spacing w:val="5"/>
                <w:w w:val="90"/>
                <w:sz w:val="18"/>
              </w:rPr>
              <w:t xml:space="preserve"> </w:t>
            </w:r>
            <w:r>
              <w:rPr>
                <w:w w:val="90"/>
                <w:sz w:val="18"/>
              </w:rPr>
              <w:t>TABLE</w:t>
            </w:r>
            <w:r>
              <w:rPr>
                <w:spacing w:val="4"/>
                <w:w w:val="90"/>
                <w:sz w:val="18"/>
              </w:rPr>
              <w:t xml:space="preserve"> </w:t>
            </w:r>
            <w:r>
              <w:rPr>
                <w:w w:val="90"/>
                <w:sz w:val="18"/>
              </w:rPr>
              <w:t>bank_card</w:t>
            </w:r>
            <w:r>
              <w:rPr>
                <w:spacing w:val="5"/>
                <w:w w:val="90"/>
                <w:sz w:val="18"/>
              </w:rPr>
              <w:t xml:space="preserve"> </w:t>
            </w:r>
            <w:r>
              <w:rPr>
                <w:w w:val="90"/>
                <w:sz w:val="18"/>
              </w:rPr>
              <w:t>ADD</w:t>
            </w:r>
            <w:r>
              <w:rPr>
                <w:spacing w:val="3"/>
                <w:w w:val="90"/>
                <w:sz w:val="18"/>
              </w:rPr>
              <w:t xml:space="preserve"> </w:t>
            </w:r>
            <w:r>
              <w:rPr>
                <w:w w:val="90"/>
                <w:sz w:val="18"/>
              </w:rPr>
              <w:t>CONSTRAINT</w:t>
            </w:r>
            <w:r>
              <w:rPr>
                <w:spacing w:val="4"/>
                <w:w w:val="90"/>
                <w:sz w:val="18"/>
              </w:rPr>
              <w:t xml:space="preserve"> </w:t>
            </w:r>
            <w:r>
              <w:rPr>
                <w:w w:val="90"/>
                <w:sz w:val="18"/>
              </w:rPr>
              <w:t>fk_c_id</w:t>
            </w:r>
            <w:r>
              <w:rPr>
                <w:spacing w:val="4"/>
                <w:w w:val="90"/>
                <w:sz w:val="18"/>
              </w:rPr>
              <w:t xml:space="preserve"> </w:t>
            </w:r>
            <w:r>
              <w:rPr>
                <w:w w:val="90"/>
                <w:sz w:val="18"/>
              </w:rPr>
              <w:t>FOREIGN</w:t>
            </w:r>
            <w:r>
              <w:rPr>
                <w:spacing w:val="5"/>
                <w:w w:val="90"/>
                <w:sz w:val="18"/>
              </w:rPr>
              <w:t xml:space="preserve"> </w:t>
            </w:r>
            <w:r>
              <w:rPr>
                <w:w w:val="90"/>
                <w:sz w:val="18"/>
              </w:rPr>
              <w:t>KEY</w:t>
            </w:r>
            <w:r>
              <w:rPr>
                <w:spacing w:val="5"/>
                <w:w w:val="90"/>
                <w:sz w:val="18"/>
              </w:rPr>
              <w:t xml:space="preserve"> </w:t>
            </w:r>
            <w:r>
              <w:rPr>
                <w:w w:val="90"/>
                <w:sz w:val="18"/>
              </w:rPr>
              <w:t>(b_c_id)</w:t>
            </w:r>
            <w:r>
              <w:rPr>
                <w:spacing w:val="5"/>
                <w:w w:val="90"/>
                <w:sz w:val="18"/>
              </w:rPr>
              <w:t xml:space="preserve"> </w:t>
            </w:r>
            <w:r>
              <w:rPr>
                <w:w w:val="90"/>
                <w:sz w:val="18"/>
              </w:rPr>
              <w:t>REFERENCES</w:t>
            </w:r>
            <w:r>
              <w:rPr>
                <w:spacing w:val="3"/>
                <w:w w:val="90"/>
                <w:sz w:val="18"/>
              </w:rPr>
              <w:t xml:space="preserve"> </w:t>
            </w:r>
            <w:r>
              <w:rPr>
                <w:w w:val="90"/>
                <w:sz w:val="18"/>
              </w:rPr>
              <w:t>client(c_id)</w:t>
            </w:r>
          </w:p>
          <w:p>
            <w:pPr>
              <w:pStyle w:val="17"/>
              <w:spacing w:before="22"/>
              <w:rPr>
                <w:sz w:val="18"/>
              </w:rPr>
            </w:pPr>
            <w:r>
              <w:rPr>
                <w:w w:val="90"/>
                <w:sz w:val="18"/>
              </w:rPr>
              <w:t>--ON</w:t>
            </w:r>
            <w:r>
              <w:rPr>
                <w:spacing w:val="-5"/>
                <w:w w:val="90"/>
                <w:sz w:val="18"/>
              </w:rPr>
              <w:t xml:space="preserve"> </w:t>
            </w:r>
            <w:r>
              <w:rPr>
                <w:w w:val="90"/>
                <w:sz w:val="18"/>
              </w:rPr>
              <w:t>DELETE</w:t>
            </w:r>
            <w:r>
              <w:rPr>
                <w:spacing w:val="-5"/>
                <w:w w:val="90"/>
                <w:sz w:val="18"/>
              </w:rPr>
              <w:t xml:space="preserve"> </w:t>
            </w:r>
            <w:r>
              <w:rPr>
                <w:w w:val="90"/>
                <w:sz w:val="18"/>
              </w:rPr>
              <w:t>CASCADE;</w:t>
            </w:r>
          </w:p>
          <w:p>
            <w:pPr>
              <w:pStyle w:val="17"/>
              <w:spacing w:before="10"/>
              <w:ind w:left="0"/>
              <w:rPr>
                <w:rFonts w:ascii="微软雅黑"/>
                <w:sz w:val="18"/>
              </w:rPr>
            </w:pPr>
          </w:p>
          <w:p>
            <w:pPr>
              <w:pStyle w:val="17"/>
              <w:rPr>
                <w:sz w:val="18"/>
              </w:rPr>
            </w:pPr>
            <w:r>
              <w:rPr>
                <w:sz w:val="18"/>
              </w:rPr>
              <w:t>Succeed.</w:t>
            </w:r>
          </w:p>
        </w:tc>
      </w:tr>
    </w:tbl>
    <w:p>
      <w:pPr>
        <w:pStyle w:val="9"/>
        <w:spacing w:before="69"/>
        <w:ind w:left="1153"/>
      </w:pPr>
      <w:r>
        <w:rPr>
          <w:rFonts w:ascii="Tahoma" w:eastAsia="Tahoma"/>
          <w:spacing w:val="4"/>
        </w:rPr>
        <w:t xml:space="preserve"># </w:t>
      </w:r>
      <w:r>
        <w:t>创建保险信息表。</w:t>
      </w:r>
    </w:p>
    <w:p>
      <w:pPr>
        <w:pStyle w:val="9"/>
        <w:spacing w:before="13"/>
        <w:rPr>
          <w:sz w:val="3"/>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93" w:hRule="atLeast"/>
        </w:trPr>
        <w:tc>
          <w:tcPr>
            <w:tcW w:w="8846" w:type="dxa"/>
            <w:shd w:val="clear" w:color="auto" w:fill="D9D9D9"/>
          </w:tcPr>
          <w:p>
            <w:pPr>
              <w:pStyle w:val="17"/>
              <w:spacing w:before="7"/>
              <w:rPr>
                <w:sz w:val="18"/>
              </w:rPr>
            </w:pPr>
            <w:r>
              <w:rPr>
                <w:w w:val="95"/>
                <w:sz w:val="18"/>
              </w:rPr>
              <w:t>--</w:t>
            </w:r>
            <w:r>
              <w:rPr>
                <w:rFonts w:hint="eastAsia" w:ascii="微软雅黑" w:eastAsia="微软雅黑"/>
                <w:spacing w:val="1"/>
                <w:w w:val="95"/>
                <w:sz w:val="18"/>
              </w:rPr>
              <w:t xml:space="preserve">删除表 </w:t>
            </w:r>
            <w:r>
              <w:rPr>
                <w:w w:val="95"/>
                <w:sz w:val="18"/>
              </w:rPr>
              <w:t>insurance</w:t>
            </w:r>
          </w:p>
          <w:p>
            <w:pPr>
              <w:pStyle w:val="17"/>
              <w:spacing w:before="40"/>
              <w:rPr>
                <w:sz w:val="18"/>
              </w:rPr>
            </w:pPr>
            <w:r>
              <w:rPr>
                <w:w w:val="90"/>
                <w:sz w:val="18"/>
              </w:rPr>
              <w:t>POSTGRES=#</w:t>
            </w:r>
            <w:r>
              <w:rPr>
                <w:spacing w:val="-8"/>
                <w:w w:val="90"/>
                <w:sz w:val="18"/>
              </w:rPr>
              <w:t xml:space="preserve"> </w:t>
            </w:r>
            <w:r>
              <w:rPr>
                <w:w w:val="90"/>
                <w:sz w:val="18"/>
              </w:rPr>
              <w:t>DROP</w:t>
            </w:r>
            <w:r>
              <w:rPr>
                <w:spacing w:val="-9"/>
                <w:w w:val="90"/>
                <w:sz w:val="18"/>
              </w:rPr>
              <w:t xml:space="preserve"> </w:t>
            </w:r>
            <w:r>
              <w:rPr>
                <w:w w:val="90"/>
                <w:sz w:val="18"/>
              </w:rPr>
              <w:t>TABLE</w:t>
            </w:r>
            <w:r>
              <w:rPr>
                <w:spacing w:val="-6"/>
                <w:w w:val="90"/>
                <w:sz w:val="18"/>
              </w:rPr>
              <w:t xml:space="preserve"> </w:t>
            </w:r>
            <w:r>
              <w:rPr>
                <w:w w:val="90"/>
                <w:sz w:val="18"/>
              </w:rPr>
              <w:t>IF</w:t>
            </w:r>
            <w:r>
              <w:rPr>
                <w:spacing w:val="-8"/>
                <w:w w:val="90"/>
                <w:sz w:val="18"/>
              </w:rPr>
              <w:t xml:space="preserve"> </w:t>
            </w:r>
            <w:r>
              <w:rPr>
                <w:w w:val="90"/>
                <w:sz w:val="18"/>
              </w:rPr>
              <w:t>EXISTS</w:t>
            </w:r>
            <w:r>
              <w:rPr>
                <w:spacing w:val="-7"/>
                <w:w w:val="90"/>
                <w:sz w:val="18"/>
              </w:rPr>
              <w:t xml:space="preserve"> </w:t>
            </w:r>
            <w:r>
              <w:rPr>
                <w:w w:val="90"/>
                <w:sz w:val="18"/>
              </w:rPr>
              <w:t>insurance;</w:t>
            </w:r>
          </w:p>
          <w:p>
            <w:pPr>
              <w:pStyle w:val="17"/>
              <w:spacing w:before="10"/>
              <w:ind w:left="0"/>
              <w:rPr>
                <w:rFonts w:ascii="微软雅黑"/>
                <w:sz w:val="18"/>
              </w:rPr>
            </w:pPr>
          </w:p>
          <w:p>
            <w:pPr>
              <w:pStyle w:val="17"/>
              <w:rPr>
                <w:sz w:val="18"/>
              </w:rPr>
            </w:pPr>
            <w:r>
              <w:rPr>
                <w:sz w:val="18"/>
              </w:rPr>
              <w:t>Succeed.</w:t>
            </w:r>
          </w:p>
          <w:p>
            <w:pPr>
              <w:pStyle w:val="17"/>
              <w:spacing w:before="4"/>
              <w:ind w:left="0"/>
              <w:rPr>
                <w:rFonts w:ascii="微软雅黑"/>
                <w:sz w:val="17"/>
              </w:rPr>
            </w:pPr>
          </w:p>
          <w:p>
            <w:pPr>
              <w:pStyle w:val="17"/>
              <w:spacing w:before="1"/>
              <w:rPr>
                <w:sz w:val="18"/>
              </w:rPr>
            </w:pPr>
            <w:r>
              <w:rPr>
                <w:w w:val="95"/>
                <w:sz w:val="18"/>
              </w:rPr>
              <w:t>--</w:t>
            </w:r>
            <w:r>
              <w:rPr>
                <w:rFonts w:hint="eastAsia" w:ascii="微软雅黑" w:eastAsia="微软雅黑"/>
                <w:spacing w:val="1"/>
                <w:w w:val="95"/>
                <w:sz w:val="18"/>
              </w:rPr>
              <w:t xml:space="preserve">创建表 </w:t>
            </w:r>
            <w:r>
              <w:rPr>
                <w:w w:val="95"/>
                <w:sz w:val="18"/>
              </w:rPr>
              <w:t>insurance</w:t>
            </w:r>
          </w:p>
          <w:p>
            <w:pPr>
              <w:pStyle w:val="17"/>
              <w:spacing w:before="42" w:line="307" w:lineRule="auto"/>
              <w:ind w:right="5805"/>
              <w:rPr>
                <w:sz w:val="18"/>
              </w:rPr>
            </w:pPr>
            <w:r>
              <w:rPr>
                <w:w w:val="90"/>
                <w:sz w:val="18"/>
              </w:rPr>
              <w:t>POSTGRES=#</w:t>
            </w:r>
            <w:r>
              <w:rPr>
                <w:spacing w:val="5"/>
                <w:w w:val="90"/>
                <w:sz w:val="18"/>
              </w:rPr>
              <w:t xml:space="preserve"> </w:t>
            </w:r>
            <w:r>
              <w:rPr>
                <w:w w:val="90"/>
                <w:sz w:val="18"/>
              </w:rPr>
              <w:t>CREATE</w:t>
            </w:r>
            <w:r>
              <w:rPr>
                <w:spacing w:val="7"/>
                <w:w w:val="90"/>
                <w:sz w:val="18"/>
              </w:rPr>
              <w:t xml:space="preserve"> </w:t>
            </w:r>
            <w:r>
              <w:rPr>
                <w:w w:val="90"/>
                <w:sz w:val="18"/>
              </w:rPr>
              <w:t>TABLE</w:t>
            </w:r>
            <w:r>
              <w:rPr>
                <w:spacing w:val="7"/>
                <w:w w:val="90"/>
                <w:sz w:val="18"/>
              </w:rPr>
              <w:t xml:space="preserve"> </w:t>
            </w:r>
            <w:r>
              <w:rPr>
                <w:w w:val="90"/>
                <w:sz w:val="18"/>
              </w:rPr>
              <w:t>insurance</w:t>
            </w:r>
            <w:r>
              <w:rPr>
                <w:spacing w:val="-48"/>
                <w:w w:val="90"/>
                <w:sz w:val="18"/>
              </w:rPr>
              <w:t xml:space="preserve"> </w:t>
            </w:r>
            <w:r>
              <w:rPr>
                <w:sz w:val="18"/>
              </w:rPr>
              <w:t>(</w:t>
            </w:r>
          </w:p>
          <w:p>
            <w:pPr>
              <w:pStyle w:val="17"/>
              <w:spacing w:before="3" w:line="309" w:lineRule="auto"/>
              <w:ind w:left="835" w:right="5236"/>
              <w:rPr>
                <w:sz w:val="18"/>
              </w:rPr>
            </w:pPr>
            <w:r>
              <w:rPr>
                <w:w w:val="90"/>
                <w:sz w:val="18"/>
              </w:rPr>
              <w:t>i_name</w:t>
            </w:r>
            <w:r>
              <w:rPr>
                <w:spacing w:val="7"/>
                <w:w w:val="90"/>
                <w:sz w:val="18"/>
              </w:rPr>
              <w:t xml:space="preserve"> </w:t>
            </w:r>
            <w:r>
              <w:rPr>
                <w:w w:val="90"/>
                <w:sz w:val="18"/>
              </w:rPr>
              <w:t>NVARCHAR2(100)</w:t>
            </w:r>
            <w:r>
              <w:rPr>
                <w:spacing w:val="10"/>
                <w:w w:val="90"/>
                <w:sz w:val="18"/>
              </w:rPr>
              <w:t xml:space="preserve"> </w:t>
            </w:r>
            <w:r>
              <w:rPr>
                <w:w w:val="90"/>
                <w:sz w:val="18"/>
              </w:rPr>
              <w:t>NOT</w:t>
            </w:r>
            <w:r>
              <w:rPr>
                <w:spacing w:val="7"/>
                <w:w w:val="90"/>
                <w:sz w:val="18"/>
              </w:rPr>
              <w:t xml:space="preserve"> </w:t>
            </w:r>
            <w:r>
              <w:rPr>
                <w:w w:val="90"/>
                <w:sz w:val="18"/>
              </w:rPr>
              <w:t>NULL,</w:t>
            </w:r>
            <w:r>
              <w:rPr>
                <w:spacing w:val="-47"/>
                <w:w w:val="90"/>
                <w:sz w:val="18"/>
              </w:rPr>
              <w:t xml:space="preserve"> </w:t>
            </w:r>
            <w:r>
              <w:rPr>
                <w:w w:val="90"/>
                <w:sz w:val="18"/>
              </w:rPr>
              <w:t>i_id</w:t>
            </w:r>
            <w:r>
              <w:rPr>
                <w:spacing w:val="-14"/>
                <w:w w:val="90"/>
                <w:sz w:val="18"/>
              </w:rPr>
              <w:t xml:space="preserve"> </w:t>
            </w:r>
            <w:r>
              <w:rPr>
                <w:w w:val="90"/>
                <w:sz w:val="18"/>
              </w:rPr>
              <w:t>INT</w:t>
            </w:r>
            <w:r>
              <w:rPr>
                <w:spacing w:val="-15"/>
                <w:w w:val="90"/>
                <w:sz w:val="18"/>
              </w:rPr>
              <w:t xml:space="preserve"> </w:t>
            </w:r>
            <w:r>
              <w:rPr>
                <w:w w:val="90"/>
                <w:sz w:val="18"/>
              </w:rPr>
              <w:t>PRIMARY</w:t>
            </w:r>
            <w:r>
              <w:rPr>
                <w:spacing w:val="-14"/>
                <w:w w:val="90"/>
                <w:sz w:val="18"/>
              </w:rPr>
              <w:t xml:space="preserve"> </w:t>
            </w:r>
            <w:r>
              <w:rPr>
                <w:w w:val="90"/>
                <w:sz w:val="18"/>
              </w:rPr>
              <w:t>KEY,</w:t>
            </w:r>
          </w:p>
          <w:p>
            <w:pPr>
              <w:pStyle w:val="17"/>
              <w:spacing w:line="309" w:lineRule="auto"/>
              <w:ind w:left="835" w:right="6418"/>
              <w:rPr>
                <w:sz w:val="18"/>
              </w:rPr>
            </w:pPr>
            <w:r>
              <w:rPr>
                <w:spacing w:val="-1"/>
                <w:w w:val="95"/>
                <w:sz w:val="18"/>
              </w:rPr>
              <w:t xml:space="preserve">i_amount </w:t>
            </w:r>
            <w:r>
              <w:rPr>
                <w:w w:val="95"/>
                <w:sz w:val="18"/>
              </w:rPr>
              <w:t>INT,</w:t>
            </w:r>
            <w:r>
              <w:rPr>
                <w:spacing w:val="1"/>
                <w:w w:val="95"/>
                <w:sz w:val="18"/>
              </w:rPr>
              <w:t xml:space="preserve"> </w:t>
            </w:r>
            <w:r>
              <w:rPr>
                <w:w w:val="90"/>
                <w:sz w:val="18"/>
              </w:rPr>
              <w:t>i_person</w:t>
            </w:r>
            <w:r>
              <w:rPr>
                <w:spacing w:val="19"/>
                <w:w w:val="90"/>
                <w:sz w:val="18"/>
              </w:rPr>
              <w:t xml:space="preserve"> </w:t>
            </w:r>
            <w:r>
              <w:rPr>
                <w:w w:val="90"/>
                <w:sz w:val="18"/>
              </w:rPr>
              <w:t>NCHAR(20),</w:t>
            </w:r>
            <w:r>
              <w:rPr>
                <w:spacing w:val="-48"/>
                <w:w w:val="90"/>
                <w:sz w:val="18"/>
              </w:rPr>
              <w:t xml:space="preserve"> </w:t>
            </w:r>
            <w:r>
              <w:rPr>
                <w:w w:val="90"/>
                <w:sz w:val="18"/>
              </w:rPr>
              <w:t>i_year</w:t>
            </w:r>
            <w:r>
              <w:rPr>
                <w:spacing w:val="-15"/>
                <w:w w:val="90"/>
                <w:sz w:val="18"/>
              </w:rPr>
              <w:t xml:space="preserve"> </w:t>
            </w:r>
            <w:r>
              <w:rPr>
                <w:w w:val="90"/>
                <w:sz w:val="18"/>
              </w:rPr>
              <w:t>INT,</w:t>
            </w:r>
          </w:p>
          <w:p>
            <w:pPr>
              <w:pStyle w:val="17"/>
              <w:spacing w:line="217" w:lineRule="exact"/>
              <w:ind w:left="835"/>
              <w:rPr>
                <w:sz w:val="18"/>
              </w:rPr>
            </w:pPr>
            <w:r>
              <w:rPr>
                <w:w w:val="90"/>
                <w:sz w:val="18"/>
              </w:rPr>
              <w:t>i_project NVARCHAR2(200)</w:t>
            </w:r>
          </w:p>
          <w:p>
            <w:pPr>
              <w:pStyle w:val="17"/>
              <w:spacing w:before="62"/>
              <w:rPr>
                <w:sz w:val="18"/>
              </w:rPr>
            </w:pPr>
            <w:r>
              <w:rPr>
                <w:w w:val="85"/>
                <w:sz w:val="18"/>
              </w:rPr>
              <w:t>);</w:t>
            </w:r>
          </w:p>
          <w:p>
            <w:pPr>
              <w:pStyle w:val="17"/>
              <w:spacing w:before="10"/>
              <w:ind w:left="0"/>
              <w:rPr>
                <w:rFonts w:ascii="微软雅黑"/>
                <w:sz w:val="18"/>
              </w:rPr>
            </w:pPr>
          </w:p>
          <w:p>
            <w:pPr>
              <w:pStyle w:val="17"/>
              <w:spacing w:before="1"/>
              <w:rPr>
                <w:sz w:val="18"/>
              </w:rPr>
            </w:pPr>
            <w:r>
              <w:rPr>
                <w:sz w:val="18"/>
              </w:rPr>
              <w:t>Succeed.</w:t>
            </w:r>
          </w:p>
        </w:tc>
      </w:tr>
    </w:tbl>
    <w:p>
      <w:pPr>
        <w:spacing w:before="108"/>
        <w:ind w:left="620"/>
        <w:rPr>
          <w:sz w:val="21"/>
        </w:rPr>
      </w:pPr>
      <w:r>
        <w:rPr>
          <w:rFonts w:hint="eastAsia" w:ascii="微软雅黑" w:eastAsia="微软雅黑"/>
          <w:spacing w:val="-4"/>
          <w:w w:val="95"/>
          <w:sz w:val="24"/>
        </w:rPr>
        <w:t xml:space="preserve">步骤 </w:t>
      </w:r>
      <w:r>
        <w:rPr>
          <w:w w:val="95"/>
          <w:sz w:val="24"/>
        </w:rPr>
        <w:t>2</w:t>
      </w:r>
      <w:r>
        <w:rPr>
          <w:spacing w:val="125"/>
          <w:sz w:val="24"/>
        </w:rPr>
        <w:t xml:space="preserve"> </w:t>
      </w:r>
      <w:r>
        <w:rPr>
          <w:rFonts w:hint="eastAsia" w:ascii="微软雅黑" w:eastAsia="微软雅黑"/>
          <w:spacing w:val="2"/>
          <w:w w:val="95"/>
          <w:sz w:val="21"/>
        </w:rPr>
        <w:t xml:space="preserve">编辑 </w:t>
      </w:r>
      <w:r>
        <w:rPr>
          <w:w w:val="95"/>
          <w:sz w:val="21"/>
        </w:rPr>
        <w:t>client.sql</w:t>
      </w:r>
    </w:p>
    <w:p>
      <w:pPr>
        <w:rPr>
          <w:sz w:val="21"/>
        </w:rPr>
        <w:sectPr>
          <w:pgSz w:w="11910" w:h="16840"/>
          <w:pgMar w:top="1300" w:right="880" w:bottom="280" w:left="1000" w:header="567" w:footer="0" w:gutter="0"/>
          <w:cols w:space="720" w:num="1"/>
        </w:sectPr>
      </w:pPr>
    </w:p>
    <w:p>
      <w:pPr>
        <w:rPr>
          <w:sz w:val="20"/>
        </w:rPr>
      </w:pPr>
    </w:p>
    <w:p>
      <w:pPr>
        <w:spacing w:before="2"/>
        <w:rPr>
          <w:sz w:val="13"/>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5"/>
                <w:sz w:val="18"/>
              </w:rPr>
              <w:t>[gaussdba@kwephicprd12118</w:t>
            </w:r>
            <w:r>
              <w:rPr>
                <w:spacing w:val="-14"/>
                <w:w w:val="95"/>
                <w:sz w:val="18"/>
              </w:rPr>
              <w:t xml:space="preserve"> </w:t>
            </w:r>
            <w:r>
              <w:rPr>
                <w:w w:val="95"/>
                <w:sz w:val="18"/>
              </w:rPr>
              <w:t>bin]$</w:t>
            </w:r>
            <w:r>
              <w:rPr>
                <w:spacing w:val="-11"/>
                <w:w w:val="95"/>
                <w:sz w:val="18"/>
              </w:rPr>
              <w:t xml:space="preserve"> </w:t>
            </w:r>
            <w:r>
              <w:rPr>
                <w:w w:val="95"/>
                <w:sz w:val="18"/>
              </w:rPr>
              <w:t>vi</w:t>
            </w:r>
            <w:r>
              <w:rPr>
                <w:spacing w:val="-15"/>
                <w:w w:val="95"/>
                <w:sz w:val="18"/>
              </w:rPr>
              <w:t xml:space="preserve"> </w:t>
            </w:r>
            <w:r>
              <w:rPr>
                <w:w w:val="95"/>
                <w:sz w:val="18"/>
              </w:rPr>
              <w:t>client.sql</w:t>
            </w:r>
          </w:p>
        </w:tc>
      </w:tr>
    </w:tbl>
    <w:p>
      <w:pPr>
        <w:pStyle w:val="9"/>
        <w:spacing w:before="68"/>
        <w:ind w:right="6021"/>
        <w:jc w:val="center"/>
      </w:pPr>
      <w:r>
        <w:pict>
          <v:shape id="_x0000_s2183" o:spid="_x0000_s2183" o:spt="202" type="#_x0000_t202" style="position:absolute;left:0pt;margin-left:101.75pt;margin-top:26.85pt;height:104.2pt;width:443pt;mso-position-horizontal-relative:page;z-index:251684864;mso-width-relative:page;mso-height-relative:page;" filled="f" stroked="f" coordsize="21600,21600">
            <v:path/>
            <v:fill on="f" focussize="0,0"/>
            <v:stroke on="f" joinstyle="miter"/>
            <v:imagedata o:title=""/>
            <o:lock v:ext="edit"/>
            <v:textbox inset="0mm,0mm,0mm,0mm">
              <w:txbxContent>
                <w:tbl>
                  <w:tblPr>
                    <w:tblStyle w:val="13"/>
                    <w:tblW w:w="0" w:type="auto"/>
                    <w:tblCellSpacing w:w="7" w:type="dxa"/>
                    <w:tblInd w:w="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blCellSpacing w:w="7" w:type="dxa"/>
                    </w:trPr>
                    <w:tc>
                      <w:tcPr>
                        <w:tcW w:w="8846" w:type="dxa"/>
                        <w:tcBorders>
                          <w:bottom w:val="nil"/>
                        </w:tcBorders>
                        <w:shd w:val="clear" w:color="auto" w:fill="D9D9D9"/>
                      </w:tcPr>
                      <w:p>
                        <w:pPr>
                          <w:pStyle w:val="17"/>
                          <w:spacing w:before="16" w:line="208" w:lineRule="exact"/>
                          <w:rPr>
                            <w:sz w:val="18"/>
                          </w:rPr>
                        </w:pPr>
                        <w:r>
                          <w:rPr>
                            <w:spacing w:val="-1"/>
                            <w:w w:val="95"/>
                            <w:sz w:val="18"/>
                          </w:rPr>
                          <w:t>INSERT</w:t>
                        </w:r>
                        <w:r>
                          <w:rPr>
                            <w:spacing w:val="-21"/>
                            <w:w w:val="95"/>
                            <w:sz w:val="18"/>
                          </w:rPr>
                          <w:t xml:space="preserve"> </w:t>
                        </w:r>
                        <w:r>
                          <w:rPr>
                            <w:spacing w:val="-1"/>
                            <w:w w:val="95"/>
                            <w:sz w:val="18"/>
                          </w:rPr>
                          <w:t>INTO</w:t>
                        </w:r>
                        <w:r>
                          <w:rPr>
                            <w:spacing w:val="-18"/>
                            <w:w w:val="95"/>
                            <w:sz w:val="18"/>
                          </w:rPr>
                          <w:t xml:space="preserve"> </w:t>
                        </w:r>
                        <w:r>
                          <w:rPr>
                            <w:spacing w:val="-1"/>
                            <w:w w:val="95"/>
                            <w:sz w:val="18"/>
                          </w:rPr>
                          <w:t>client(c_id,</w:t>
                        </w:r>
                        <w:r>
                          <w:rPr>
                            <w:spacing w:val="-17"/>
                            <w:w w:val="95"/>
                            <w:sz w:val="18"/>
                          </w:rPr>
                          <w:t xml:space="preserve"> </w:t>
                        </w:r>
                        <w:r>
                          <w:rPr>
                            <w:spacing w:val="-1"/>
                            <w:w w:val="95"/>
                            <w:sz w:val="18"/>
                          </w:rPr>
                          <w:t>c_name,</w:t>
                        </w:r>
                        <w:r>
                          <w:rPr>
                            <w:spacing w:val="-18"/>
                            <w:w w:val="95"/>
                            <w:sz w:val="18"/>
                          </w:rPr>
                          <w:t xml:space="preserve"> </w:t>
                        </w:r>
                        <w:r>
                          <w:rPr>
                            <w:spacing w:val="-1"/>
                            <w:w w:val="95"/>
                            <w:sz w:val="18"/>
                          </w:rPr>
                          <w:t>c_mail,</w:t>
                        </w:r>
                        <w:r>
                          <w:rPr>
                            <w:spacing w:val="-18"/>
                            <w:w w:val="95"/>
                            <w:sz w:val="18"/>
                          </w:rPr>
                          <w:t xml:space="preserve"> </w:t>
                        </w:r>
                        <w:r>
                          <w:rPr>
                            <w:w w:val="95"/>
                            <w:sz w:val="18"/>
                          </w:rPr>
                          <w:t>c_id_card,</w:t>
                        </w:r>
                        <w:r>
                          <w:rPr>
                            <w:spacing w:val="-17"/>
                            <w:w w:val="95"/>
                            <w:sz w:val="18"/>
                          </w:rPr>
                          <w:t xml:space="preserve"> </w:t>
                        </w:r>
                        <w:r>
                          <w:rPr>
                            <w:w w:val="95"/>
                            <w:sz w:val="18"/>
                          </w:rPr>
                          <w:t>c_phone,</w:t>
                        </w:r>
                        <w:r>
                          <w:rPr>
                            <w:spacing w:val="-16"/>
                            <w:w w:val="95"/>
                            <w:sz w:val="18"/>
                          </w:rPr>
                          <w:t xml:space="preserve"> </w:t>
                        </w:r>
                        <w:r>
                          <w:rPr>
                            <w:w w:val="95"/>
                            <w:sz w:val="18"/>
                          </w:rPr>
                          <w:t>c_password)</w:t>
                        </w:r>
                        <w:r>
                          <w:rPr>
                            <w:spacing w:val="-17"/>
                            <w:w w:val="95"/>
                            <w:sz w:val="18"/>
                          </w:rPr>
                          <w:t xml:space="preserve"> </w:t>
                        </w:r>
                        <w:r>
                          <w:rPr>
                            <w:w w:val="95"/>
                            <w:sz w:val="18"/>
                          </w:rPr>
                          <w:t>VALUES(1,'Zhang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90" w:hRule="atLeast"/>
                      <w:tblCellSpacing w:w="7" w:type="dxa"/>
                    </w:trPr>
                    <w:tc>
                      <w:tcPr>
                        <w:tcW w:w="8846" w:type="dxa"/>
                        <w:tcBorders>
                          <w:top w:val="nil"/>
                        </w:tcBorders>
                        <w:shd w:val="clear" w:color="auto" w:fill="D9D9D9"/>
                      </w:tcPr>
                      <w:p>
                        <w:pPr>
                          <w:pStyle w:val="17"/>
                          <w:spacing w:line="214" w:lineRule="exact"/>
                          <w:rPr>
                            <w:sz w:val="18"/>
                          </w:rPr>
                        </w:pPr>
                        <w:r>
                          <w:rPr>
                            <w:w w:val="90"/>
                            <w:sz w:val="18"/>
                          </w:rPr>
                          <w:t>Yi','zhangyi@huawei.com',</w:t>
                        </w:r>
                        <w:r>
                          <w:rPr>
                            <w:spacing w:val="54"/>
                            <w:sz w:val="18"/>
                          </w:rPr>
                          <w:t xml:space="preserve"> </w:t>
                        </w:r>
                        <w:r>
                          <w:rPr>
                            <w:w w:val="90"/>
                            <w:sz w:val="18"/>
                          </w:rPr>
                          <w:t>'340211199301010001',</w:t>
                        </w:r>
                        <w:r>
                          <w:rPr>
                            <w:spacing w:val="54"/>
                            <w:sz w:val="18"/>
                          </w:rPr>
                          <w:t xml:space="preserve"> </w:t>
                        </w:r>
                        <w:r>
                          <w:rPr>
                            <w:w w:val="90"/>
                            <w:sz w:val="18"/>
                          </w:rPr>
                          <w:t>'18815650001','gaussdb_001');</w:t>
                        </w:r>
                      </w:p>
                      <w:p>
                        <w:pPr>
                          <w:pStyle w:val="17"/>
                          <w:spacing w:before="63" w:line="264" w:lineRule="auto"/>
                          <w:rPr>
                            <w:sz w:val="18"/>
                          </w:rPr>
                        </w:pPr>
                        <w:r>
                          <w:rPr>
                            <w:spacing w:val="-1"/>
                            <w:w w:val="95"/>
                            <w:sz w:val="18"/>
                          </w:rPr>
                          <w:t>INSERT</w:t>
                        </w:r>
                        <w:r>
                          <w:rPr>
                            <w:spacing w:val="-21"/>
                            <w:w w:val="95"/>
                            <w:sz w:val="18"/>
                          </w:rPr>
                          <w:t xml:space="preserve"> </w:t>
                        </w:r>
                        <w:r>
                          <w:rPr>
                            <w:spacing w:val="-1"/>
                            <w:w w:val="95"/>
                            <w:sz w:val="18"/>
                          </w:rPr>
                          <w:t>INTO</w:t>
                        </w:r>
                        <w:r>
                          <w:rPr>
                            <w:spacing w:val="-18"/>
                            <w:w w:val="95"/>
                            <w:sz w:val="18"/>
                          </w:rPr>
                          <w:t xml:space="preserve"> </w:t>
                        </w:r>
                        <w:r>
                          <w:rPr>
                            <w:spacing w:val="-1"/>
                            <w:w w:val="95"/>
                            <w:sz w:val="18"/>
                          </w:rPr>
                          <w:t>client(c_id,</w:t>
                        </w:r>
                        <w:r>
                          <w:rPr>
                            <w:spacing w:val="-17"/>
                            <w:w w:val="95"/>
                            <w:sz w:val="18"/>
                          </w:rPr>
                          <w:t xml:space="preserve"> </w:t>
                        </w:r>
                        <w:r>
                          <w:rPr>
                            <w:spacing w:val="-1"/>
                            <w:w w:val="95"/>
                            <w:sz w:val="18"/>
                          </w:rPr>
                          <w:t>c_name,</w:t>
                        </w:r>
                        <w:r>
                          <w:rPr>
                            <w:spacing w:val="-17"/>
                            <w:w w:val="95"/>
                            <w:sz w:val="18"/>
                          </w:rPr>
                          <w:t xml:space="preserve"> </w:t>
                        </w:r>
                        <w:r>
                          <w:rPr>
                            <w:spacing w:val="-1"/>
                            <w:w w:val="95"/>
                            <w:sz w:val="18"/>
                          </w:rPr>
                          <w:t>c_mail,</w:t>
                        </w:r>
                        <w:r>
                          <w:rPr>
                            <w:spacing w:val="-18"/>
                            <w:w w:val="95"/>
                            <w:sz w:val="18"/>
                          </w:rPr>
                          <w:t xml:space="preserve"> </w:t>
                        </w:r>
                        <w:r>
                          <w:rPr>
                            <w:w w:val="95"/>
                            <w:sz w:val="18"/>
                          </w:rPr>
                          <w:t>c_id_card,</w:t>
                        </w:r>
                        <w:r>
                          <w:rPr>
                            <w:spacing w:val="-17"/>
                            <w:w w:val="95"/>
                            <w:sz w:val="18"/>
                          </w:rPr>
                          <w:t xml:space="preserve"> </w:t>
                        </w:r>
                        <w:r>
                          <w:rPr>
                            <w:w w:val="95"/>
                            <w:sz w:val="18"/>
                          </w:rPr>
                          <w:t>c_phone,</w:t>
                        </w:r>
                        <w:r>
                          <w:rPr>
                            <w:spacing w:val="-17"/>
                            <w:w w:val="95"/>
                            <w:sz w:val="18"/>
                          </w:rPr>
                          <w:t xml:space="preserve"> </w:t>
                        </w:r>
                        <w:r>
                          <w:rPr>
                            <w:w w:val="95"/>
                            <w:sz w:val="18"/>
                          </w:rPr>
                          <w:t>c_password)</w:t>
                        </w:r>
                        <w:r>
                          <w:rPr>
                            <w:spacing w:val="-16"/>
                            <w:w w:val="95"/>
                            <w:sz w:val="18"/>
                          </w:rPr>
                          <w:t xml:space="preserve"> </w:t>
                        </w:r>
                        <w:r>
                          <w:rPr>
                            <w:w w:val="95"/>
                            <w:sz w:val="18"/>
                          </w:rPr>
                          <w:t>VALUES(2,'Zhang</w:t>
                        </w:r>
                        <w:r>
                          <w:rPr>
                            <w:spacing w:val="-51"/>
                            <w:w w:val="95"/>
                            <w:sz w:val="18"/>
                          </w:rPr>
                          <w:t xml:space="preserve"> </w:t>
                        </w:r>
                        <w:r>
                          <w:rPr>
                            <w:w w:val="90"/>
                            <w:sz w:val="18"/>
                          </w:rPr>
                          <w:t>Er','zhanger@huawei.com',</w:t>
                        </w:r>
                        <w:r>
                          <w:rPr>
                            <w:spacing w:val="-10"/>
                            <w:w w:val="90"/>
                            <w:sz w:val="18"/>
                          </w:rPr>
                          <w:t xml:space="preserve"> </w:t>
                        </w:r>
                        <w:r>
                          <w:rPr>
                            <w:w w:val="90"/>
                            <w:sz w:val="18"/>
                          </w:rPr>
                          <w:t>'340211199301010002',</w:t>
                        </w:r>
                        <w:r>
                          <w:rPr>
                            <w:spacing w:val="-6"/>
                            <w:w w:val="90"/>
                            <w:sz w:val="18"/>
                          </w:rPr>
                          <w:t xml:space="preserve"> </w:t>
                        </w:r>
                        <w:r>
                          <w:rPr>
                            <w:w w:val="90"/>
                            <w:sz w:val="18"/>
                          </w:rPr>
                          <w:t>'18815650002','gaussdb_002');</w:t>
                        </w:r>
                      </w:p>
                      <w:p>
                        <w:pPr>
                          <w:pStyle w:val="17"/>
                          <w:spacing w:before="41" w:line="264" w:lineRule="auto"/>
                          <w:rPr>
                            <w:sz w:val="18"/>
                          </w:rPr>
                        </w:pPr>
                        <w:r>
                          <w:rPr>
                            <w:spacing w:val="-1"/>
                            <w:w w:val="95"/>
                            <w:sz w:val="18"/>
                          </w:rPr>
                          <w:t>INSERT</w:t>
                        </w:r>
                        <w:r>
                          <w:rPr>
                            <w:spacing w:val="-22"/>
                            <w:w w:val="95"/>
                            <w:sz w:val="18"/>
                          </w:rPr>
                          <w:t xml:space="preserve"> </w:t>
                        </w:r>
                        <w:r>
                          <w:rPr>
                            <w:spacing w:val="-1"/>
                            <w:w w:val="95"/>
                            <w:sz w:val="18"/>
                          </w:rPr>
                          <w:t>INTO</w:t>
                        </w:r>
                        <w:r>
                          <w:rPr>
                            <w:spacing w:val="-18"/>
                            <w:w w:val="95"/>
                            <w:sz w:val="18"/>
                          </w:rPr>
                          <w:t xml:space="preserve"> </w:t>
                        </w:r>
                        <w:r>
                          <w:rPr>
                            <w:spacing w:val="-1"/>
                            <w:w w:val="95"/>
                            <w:sz w:val="18"/>
                          </w:rPr>
                          <w:t>client(c_id,</w:t>
                        </w:r>
                        <w:r>
                          <w:rPr>
                            <w:spacing w:val="-17"/>
                            <w:w w:val="95"/>
                            <w:sz w:val="18"/>
                          </w:rPr>
                          <w:t xml:space="preserve"> </w:t>
                        </w:r>
                        <w:r>
                          <w:rPr>
                            <w:spacing w:val="-1"/>
                            <w:w w:val="95"/>
                            <w:sz w:val="18"/>
                          </w:rPr>
                          <w:t>c_name,</w:t>
                        </w:r>
                        <w:r>
                          <w:rPr>
                            <w:spacing w:val="-18"/>
                            <w:w w:val="95"/>
                            <w:sz w:val="18"/>
                          </w:rPr>
                          <w:t xml:space="preserve"> </w:t>
                        </w:r>
                        <w:r>
                          <w:rPr>
                            <w:w w:val="95"/>
                            <w:sz w:val="18"/>
                          </w:rPr>
                          <w:t>c_mail,</w:t>
                        </w:r>
                        <w:r>
                          <w:rPr>
                            <w:spacing w:val="-18"/>
                            <w:w w:val="95"/>
                            <w:sz w:val="18"/>
                          </w:rPr>
                          <w:t xml:space="preserve"> </w:t>
                        </w:r>
                        <w:r>
                          <w:rPr>
                            <w:w w:val="95"/>
                            <w:sz w:val="18"/>
                          </w:rPr>
                          <w:t>c_id_card,</w:t>
                        </w:r>
                        <w:r>
                          <w:rPr>
                            <w:spacing w:val="-17"/>
                            <w:w w:val="95"/>
                            <w:sz w:val="18"/>
                          </w:rPr>
                          <w:t xml:space="preserve"> </w:t>
                        </w:r>
                        <w:r>
                          <w:rPr>
                            <w:w w:val="95"/>
                            <w:sz w:val="18"/>
                          </w:rPr>
                          <w:t>c_phone,</w:t>
                        </w:r>
                        <w:r>
                          <w:rPr>
                            <w:spacing w:val="-17"/>
                            <w:w w:val="95"/>
                            <w:sz w:val="18"/>
                          </w:rPr>
                          <w:t xml:space="preserve"> </w:t>
                        </w:r>
                        <w:r>
                          <w:rPr>
                            <w:w w:val="95"/>
                            <w:sz w:val="18"/>
                          </w:rPr>
                          <w:t>c_password)</w:t>
                        </w:r>
                        <w:r>
                          <w:rPr>
                            <w:spacing w:val="-17"/>
                            <w:w w:val="95"/>
                            <w:sz w:val="18"/>
                          </w:rPr>
                          <w:t xml:space="preserve"> </w:t>
                        </w:r>
                        <w:r>
                          <w:rPr>
                            <w:w w:val="95"/>
                            <w:sz w:val="18"/>
                          </w:rPr>
                          <w:t>VALUES</w:t>
                        </w:r>
                        <w:r>
                          <w:rPr>
                            <w:spacing w:val="-18"/>
                            <w:w w:val="95"/>
                            <w:sz w:val="18"/>
                          </w:rPr>
                          <w:t xml:space="preserve"> </w:t>
                        </w:r>
                        <w:r>
                          <w:rPr>
                            <w:w w:val="95"/>
                            <w:sz w:val="18"/>
                          </w:rPr>
                          <w:t>(3,'Zhang</w:t>
                        </w:r>
                        <w:r>
                          <w:rPr>
                            <w:spacing w:val="-19"/>
                            <w:w w:val="95"/>
                            <w:sz w:val="18"/>
                          </w:rPr>
                          <w:t xml:space="preserve"> </w:t>
                        </w:r>
                        <w:r>
                          <w:rPr>
                            <w:w w:val="95"/>
                            <w:sz w:val="18"/>
                          </w:rPr>
                          <w:t>San',</w:t>
                        </w:r>
                        <w:r>
                          <w:rPr>
                            <w:spacing w:val="-50"/>
                            <w:w w:val="95"/>
                            <w:sz w:val="18"/>
                          </w:rPr>
                          <w:t xml:space="preserve"> </w:t>
                        </w:r>
                        <w:r>
                          <w:rPr>
                            <w:w w:val="90"/>
                            <w:sz w:val="18"/>
                          </w:rPr>
                          <w:t>'zhangsan@huawei.com',</w:t>
                        </w:r>
                        <w:r>
                          <w:rPr>
                            <w:spacing w:val="-13"/>
                            <w:w w:val="90"/>
                            <w:sz w:val="18"/>
                          </w:rPr>
                          <w:t xml:space="preserve"> </w:t>
                        </w:r>
                        <w:r>
                          <w:rPr>
                            <w:w w:val="90"/>
                            <w:sz w:val="18"/>
                          </w:rPr>
                          <w:t>'340211199301010003',</w:t>
                        </w:r>
                        <w:r>
                          <w:rPr>
                            <w:spacing w:val="-9"/>
                            <w:w w:val="90"/>
                            <w:sz w:val="18"/>
                          </w:rPr>
                          <w:t xml:space="preserve"> </w:t>
                        </w:r>
                        <w:r>
                          <w:rPr>
                            <w:w w:val="90"/>
                            <w:sz w:val="18"/>
                          </w:rPr>
                          <w:t>'18815650003',</w:t>
                        </w:r>
                        <w:r>
                          <w:rPr>
                            <w:spacing w:val="-9"/>
                            <w:w w:val="90"/>
                            <w:sz w:val="18"/>
                          </w:rPr>
                          <w:t xml:space="preserve"> </w:t>
                        </w:r>
                        <w:r>
                          <w:rPr>
                            <w:w w:val="90"/>
                            <w:sz w:val="18"/>
                          </w:rPr>
                          <w:t>'gaussdb_003');</w:t>
                        </w:r>
                      </w:p>
                      <w:p>
                        <w:pPr>
                          <w:pStyle w:val="17"/>
                          <w:spacing w:before="20" w:line="240" w:lineRule="atLeast"/>
                          <w:rPr>
                            <w:sz w:val="18"/>
                          </w:rPr>
                        </w:pPr>
                        <w:r>
                          <w:rPr>
                            <w:spacing w:val="-1"/>
                            <w:w w:val="95"/>
                            <w:sz w:val="18"/>
                          </w:rPr>
                          <w:t>INSERT</w:t>
                        </w:r>
                        <w:r>
                          <w:rPr>
                            <w:spacing w:val="-22"/>
                            <w:w w:val="95"/>
                            <w:sz w:val="18"/>
                          </w:rPr>
                          <w:t xml:space="preserve"> </w:t>
                        </w:r>
                        <w:r>
                          <w:rPr>
                            <w:spacing w:val="-1"/>
                            <w:w w:val="95"/>
                            <w:sz w:val="18"/>
                          </w:rPr>
                          <w:t>INTO</w:t>
                        </w:r>
                        <w:r>
                          <w:rPr>
                            <w:spacing w:val="-18"/>
                            <w:w w:val="95"/>
                            <w:sz w:val="18"/>
                          </w:rPr>
                          <w:t xml:space="preserve"> </w:t>
                        </w:r>
                        <w:r>
                          <w:rPr>
                            <w:spacing w:val="-1"/>
                            <w:w w:val="95"/>
                            <w:sz w:val="18"/>
                          </w:rPr>
                          <w:t>client(c_id,</w:t>
                        </w:r>
                        <w:r>
                          <w:rPr>
                            <w:spacing w:val="-17"/>
                            <w:w w:val="95"/>
                            <w:sz w:val="18"/>
                          </w:rPr>
                          <w:t xml:space="preserve"> </w:t>
                        </w:r>
                        <w:r>
                          <w:rPr>
                            <w:spacing w:val="-1"/>
                            <w:w w:val="95"/>
                            <w:sz w:val="18"/>
                          </w:rPr>
                          <w:t>c_name,</w:t>
                        </w:r>
                        <w:r>
                          <w:rPr>
                            <w:spacing w:val="-18"/>
                            <w:w w:val="95"/>
                            <w:sz w:val="18"/>
                          </w:rPr>
                          <w:t xml:space="preserve"> </w:t>
                        </w:r>
                        <w:r>
                          <w:rPr>
                            <w:w w:val="95"/>
                            <w:sz w:val="18"/>
                          </w:rPr>
                          <w:t>c_mail,</w:t>
                        </w:r>
                        <w:r>
                          <w:rPr>
                            <w:spacing w:val="-18"/>
                            <w:w w:val="95"/>
                            <w:sz w:val="18"/>
                          </w:rPr>
                          <w:t xml:space="preserve"> </w:t>
                        </w:r>
                        <w:r>
                          <w:rPr>
                            <w:w w:val="95"/>
                            <w:sz w:val="18"/>
                          </w:rPr>
                          <w:t>c_id_card,</w:t>
                        </w:r>
                        <w:r>
                          <w:rPr>
                            <w:spacing w:val="-18"/>
                            <w:w w:val="95"/>
                            <w:sz w:val="18"/>
                          </w:rPr>
                          <w:t xml:space="preserve"> </w:t>
                        </w:r>
                        <w:r>
                          <w:rPr>
                            <w:w w:val="95"/>
                            <w:sz w:val="18"/>
                          </w:rPr>
                          <w:t>c_phone,</w:t>
                        </w:r>
                        <w:r>
                          <w:rPr>
                            <w:spacing w:val="-17"/>
                            <w:w w:val="95"/>
                            <w:sz w:val="18"/>
                          </w:rPr>
                          <w:t xml:space="preserve"> </w:t>
                        </w:r>
                        <w:r>
                          <w:rPr>
                            <w:w w:val="95"/>
                            <w:sz w:val="18"/>
                          </w:rPr>
                          <w:t>c_password)</w:t>
                        </w:r>
                        <w:r>
                          <w:rPr>
                            <w:spacing w:val="-17"/>
                            <w:w w:val="95"/>
                            <w:sz w:val="18"/>
                          </w:rPr>
                          <w:t xml:space="preserve"> </w:t>
                        </w:r>
                        <w:r>
                          <w:rPr>
                            <w:w w:val="95"/>
                            <w:sz w:val="18"/>
                          </w:rPr>
                          <w:t>VALUES</w:t>
                        </w:r>
                        <w:r>
                          <w:rPr>
                            <w:spacing w:val="-18"/>
                            <w:w w:val="95"/>
                            <w:sz w:val="18"/>
                          </w:rPr>
                          <w:t xml:space="preserve"> </w:t>
                        </w:r>
                        <w:r>
                          <w:rPr>
                            <w:w w:val="95"/>
                            <w:sz w:val="18"/>
                          </w:rPr>
                          <w:t>(4,'Zhang</w:t>
                        </w:r>
                        <w:r>
                          <w:rPr>
                            <w:spacing w:val="-18"/>
                            <w:w w:val="95"/>
                            <w:sz w:val="18"/>
                          </w:rPr>
                          <w:t xml:space="preserve"> </w:t>
                        </w:r>
                        <w:r>
                          <w:rPr>
                            <w:w w:val="95"/>
                            <w:sz w:val="18"/>
                          </w:rPr>
                          <w:t>Si',</w:t>
                        </w:r>
                        <w:r>
                          <w:rPr>
                            <w:spacing w:val="-51"/>
                            <w:w w:val="95"/>
                            <w:sz w:val="18"/>
                          </w:rPr>
                          <w:t xml:space="preserve"> </w:t>
                        </w:r>
                        <w:r>
                          <w:rPr>
                            <w:w w:val="90"/>
                            <w:sz w:val="18"/>
                          </w:rPr>
                          <w:t>'zhangsi@huawei.com',</w:t>
                        </w:r>
                        <w:r>
                          <w:rPr>
                            <w:spacing w:val="-10"/>
                            <w:w w:val="90"/>
                            <w:sz w:val="18"/>
                          </w:rPr>
                          <w:t xml:space="preserve"> </w:t>
                        </w:r>
                        <w:r>
                          <w:rPr>
                            <w:w w:val="90"/>
                            <w:sz w:val="18"/>
                          </w:rPr>
                          <w:t>'340211199301010004',</w:t>
                        </w:r>
                        <w:r>
                          <w:rPr>
                            <w:spacing w:val="-9"/>
                            <w:w w:val="90"/>
                            <w:sz w:val="18"/>
                          </w:rPr>
                          <w:t xml:space="preserve"> </w:t>
                        </w:r>
                        <w:r>
                          <w:rPr>
                            <w:w w:val="90"/>
                            <w:sz w:val="18"/>
                          </w:rPr>
                          <w:t>'18815650004',</w:t>
                        </w:r>
                        <w:r>
                          <w:rPr>
                            <w:spacing w:val="-10"/>
                            <w:w w:val="90"/>
                            <w:sz w:val="18"/>
                          </w:rPr>
                          <w:t xml:space="preserve"> </w:t>
                        </w:r>
                        <w:r>
                          <w:rPr>
                            <w:w w:val="90"/>
                            <w:sz w:val="18"/>
                          </w:rPr>
                          <w:t>'gaussdb_004');</w:t>
                        </w:r>
                      </w:p>
                    </w:tc>
                  </w:tr>
                </w:tbl>
                <w:p>
                  <w:pPr>
                    <w:pStyle w:val="9"/>
                  </w:pPr>
                </w:p>
              </w:txbxContent>
            </v:textbox>
          </v:shape>
        </w:pict>
      </w:r>
      <w:r>
        <w:rPr>
          <w:rFonts w:ascii="Tahoma" w:eastAsia="Tahoma"/>
          <w:spacing w:val="-1"/>
        </w:rPr>
        <w:t>client.sql</w:t>
      </w:r>
      <w:r>
        <w:rPr>
          <w:rFonts w:ascii="Tahoma" w:eastAsia="Tahoma"/>
          <w:spacing w:val="-17"/>
        </w:rPr>
        <w:t xml:space="preserve"> </w:t>
      </w:r>
      <w:r>
        <w:t>脚本为：</w:t>
      </w:r>
    </w:p>
    <w:p>
      <w:pPr>
        <w:pStyle w:val="9"/>
        <w:rPr>
          <w:sz w:val="28"/>
        </w:rPr>
      </w:pPr>
    </w:p>
    <w:p>
      <w:pPr>
        <w:pStyle w:val="9"/>
        <w:rPr>
          <w:sz w:val="28"/>
        </w:rPr>
      </w:pPr>
    </w:p>
    <w:p>
      <w:pPr>
        <w:pStyle w:val="9"/>
        <w:rPr>
          <w:sz w:val="28"/>
        </w:rPr>
      </w:pPr>
    </w:p>
    <w:p>
      <w:pPr>
        <w:pStyle w:val="9"/>
        <w:spacing w:before="11"/>
        <w:rPr>
          <w:sz w:val="15"/>
        </w:rPr>
      </w:pPr>
    </w:p>
    <w:p>
      <w:pPr>
        <w:pStyle w:val="9"/>
        <w:spacing w:line="880" w:lineRule="atLeast"/>
        <w:ind w:left="1153" w:right="6110" w:hanging="533"/>
      </w:pPr>
      <w:r>
        <w:pict>
          <v:shape id="_x0000_s2184" o:spid="_x0000_s2184" o:spt="202" type="#_x0000_t202" style="position:absolute;left:0pt;margin-left:101.75pt;margin-top:51.25pt;height:14.35pt;width:443pt;mso-position-horizontal-relative:page;z-index:251685888;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5"/>
                            <w:sz w:val="18"/>
                          </w:rPr>
                          <w:t>[gaussdba@kwephicprd12118</w:t>
                        </w:r>
                        <w:r>
                          <w:rPr>
                            <w:spacing w:val="-14"/>
                            <w:w w:val="95"/>
                            <w:sz w:val="18"/>
                          </w:rPr>
                          <w:t xml:space="preserve"> </w:t>
                        </w:r>
                        <w:r>
                          <w:rPr>
                            <w:w w:val="95"/>
                            <w:sz w:val="18"/>
                          </w:rPr>
                          <w:t>bin]$</w:t>
                        </w:r>
                        <w:r>
                          <w:rPr>
                            <w:spacing w:val="-12"/>
                            <w:w w:val="95"/>
                            <w:sz w:val="18"/>
                          </w:rPr>
                          <w:t xml:space="preserve"> </w:t>
                        </w:r>
                        <w:r>
                          <w:rPr>
                            <w:w w:val="95"/>
                            <w:sz w:val="18"/>
                          </w:rPr>
                          <w:t>vi</w:t>
                        </w:r>
                        <w:r>
                          <w:rPr>
                            <w:spacing w:val="-14"/>
                            <w:w w:val="95"/>
                            <w:sz w:val="18"/>
                          </w:rPr>
                          <w:t xml:space="preserve"> </w:t>
                        </w:r>
                        <w:r>
                          <w:rPr>
                            <w:w w:val="95"/>
                            <w:sz w:val="18"/>
                          </w:rPr>
                          <w:t>bank_card.sql</w:t>
                        </w:r>
                      </w:p>
                    </w:tc>
                  </w:tr>
                </w:tbl>
                <w:p>
                  <w:pPr>
                    <w:pStyle w:val="9"/>
                  </w:pPr>
                </w:p>
              </w:txbxContent>
            </v:textbox>
          </v:shape>
        </w:pict>
      </w:r>
      <w:r>
        <w:pict>
          <v:shape id="_x0000_s2185" o:spid="_x0000_s2185" o:spt="202" type="#_x0000_t202" style="position:absolute;left:0pt;margin-left:101.75pt;margin-top:92.3pt;height:70.2pt;width:443pt;mso-position-horizontal-relative:page;z-index:251686912;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4" w:hRule="atLeast"/>
                    </w:trPr>
                    <w:tc>
                      <w:tcPr>
                        <w:tcW w:w="8846" w:type="dxa"/>
                        <w:shd w:val="clear" w:color="auto" w:fill="D9D9D9"/>
                      </w:tcPr>
                      <w:p>
                        <w:pPr>
                          <w:pStyle w:val="17"/>
                          <w:spacing w:before="16" w:line="309" w:lineRule="auto"/>
                          <w:ind w:right="825"/>
                          <w:rPr>
                            <w:sz w:val="18"/>
                          </w:rPr>
                        </w:pPr>
                        <w:r>
                          <w:rPr>
                            <w:w w:val="90"/>
                            <w:sz w:val="18"/>
                          </w:rPr>
                          <w:t>INSERT</w:t>
                        </w:r>
                        <w:r>
                          <w:rPr>
                            <w:spacing w:val="-2"/>
                            <w:w w:val="90"/>
                            <w:sz w:val="18"/>
                          </w:rPr>
                          <w:t xml:space="preserve"> </w:t>
                        </w:r>
                        <w:r>
                          <w:rPr>
                            <w:w w:val="90"/>
                            <w:sz w:val="18"/>
                          </w:rPr>
                          <w:t>INTO</w:t>
                        </w:r>
                        <w:r>
                          <w:rPr>
                            <w:spacing w:val="3"/>
                            <w:w w:val="90"/>
                            <w:sz w:val="18"/>
                          </w:rPr>
                          <w:t xml:space="preserve"> </w:t>
                        </w:r>
                        <w:r>
                          <w:rPr>
                            <w:w w:val="90"/>
                            <w:sz w:val="18"/>
                          </w:rPr>
                          <w:t>bank_card(b_number,</w:t>
                        </w:r>
                        <w:r>
                          <w:rPr>
                            <w:spacing w:val="3"/>
                            <w:w w:val="90"/>
                            <w:sz w:val="18"/>
                          </w:rPr>
                          <w:t xml:space="preserve"> </w:t>
                        </w:r>
                        <w:r>
                          <w:rPr>
                            <w:w w:val="90"/>
                            <w:sz w:val="18"/>
                          </w:rPr>
                          <w:t>b_type,</w:t>
                        </w:r>
                        <w:r>
                          <w:rPr>
                            <w:spacing w:val="3"/>
                            <w:w w:val="90"/>
                            <w:sz w:val="18"/>
                          </w:rPr>
                          <w:t xml:space="preserve"> </w:t>
                        </w:r>
                        <w:r>
                          <w:rPr>
                            <w:w w:val="90"/>
                            <w:sz w:val="18"/>
                          </w:rPr>
                          <w:t>b_c_id)</w:t>
                        </w:r>
                        <w:r>
                          <w:rPr>
                            <w:spacing w:val="5"/>
                            <w:w w:val="90"/>
                            <w:sz w:val="18"/>
                          </w:rPr>
                          <w:t xml:space="preserve"> </w:t>
                        </w:r>
                        <w:r>
                          <w:rPr>
                            <w:w w:val="90"/>
                            <w:sz w:val="18"/>
                          </w:rPr>
                          <w:t>VALUES</w:t>
                        </w:r>
                        <w:r>
                          <w:rPr>
                            <w:spacing w:val="3"/>
                            <w:w w:val="90"/>
                            <w:sz w:val="18"/>
                          </w:rPr>
                          <w:t xml:space="preserve"> </w:t>
                        </w:r>
                        <w:r>
                          <w:rPr>
                            <w:w w:val="90"/>
                            <w:sz w:val="18"/>
                          </w:rPr>
                          <w:t>('6222021302020000001','Credit</w:t>
                        </w:r>
                        <w:r>
                          <w:rPr>
                            <w:spacing w:val="2"/>
                            <w:w w:val="90"/>
                            <w:sz w:val="18"/>
                          </w:rPr>
                          <w:t xml:space="preserve"> </w:t>
                        </w:r>
                        <w:r>
                          <w:rPr>
                            <w:w w:val="90"/>
                            <w:sz w:val="18"/>
                          </w:rPr>
                          <w:t>Card',</w:t>
                        </w:r>
                        <w:r>
                          <w:rPr>
                            <w:spacing w:val="4"/>
                            <w:w w:val="90"/>
                            <w:sz w:val="18"/>
                          </w:rPr>
                          <w:t xml:space="preserve"> </w:t>
                        </w:r>
                        <w:r>
                          <w:rPr>
                            <w:w w:val="90"/>
                            <w:sz w:val="18"/>
                          </w:rPr>
                          <w:t>1);</w:t>
                        </w:r>
                        <w:r>
                          <w:rPr>
                            <w:spacing w:val="1"/>
                            <w:w w:val="90"/>
                            <w:sz w:val="18"/>
                          </w:rPr>
                          <w:t xml:space="preserve"> </w:t>
                        </w:r>
                        <w:r>
                          <w:rPr>
                            <w:w w:val="90"/>
                            <w:sz w:val="18"/>
                          </w:rPr>
                          <w:t>INSERT</w:t>
                        </w:r>
                        <w:r>
                          <w:rPr>
                            <w:spacing w:val="7"/>
                            <w:w w:val="90"/>
                            <w:sz w:val="18"/>
                          </w:rPr>
                          <w:t xml:space="preserve"> </w:t>
                        </w:r>
                        <w:r>
                          <w:rPr>
                            <w:w w:val="90"/>
                            <w:sz w:val="18"/>
                          </w:rPr>
                          <w:t>INTO</w:t>
                        </w:r>
                        <w:r>
                          <w:rPr>
                            <w:spacing w:val="14"/>
                            <w:w w:val="90"/>
                            <w:sz w:val="18"/>
                          </w:rPr>
                          <w:t xml:space="preserve"> </w:t>
                        </w:r>
                        <w:r>
                          <w:rPr>
                            <w:w w:val="90"/>
                            <w:sz w:val="18"/>
                          </w:rPr>
                          <w:t>bank_card(b_number,</w:t>
                        </w:r>
                        <w:r>
                          <w:rPr>
                            <w:spacing w:val="13"/>
                            <w:w w:val="90"/>
                            <w:sz w:val="18"/>
                          </w:rPr>
                          <w:t xml:space="preserve"> </w:t>
                        </w:r>
                        <w:r>
                          <w:rPr>
                            <w:w w:val="90"/>
                            <w:sz w:val="18"/>
                          </w:rPr>
                          <w:t>b_type,</w:t>
                        </w:r>
                        <w:r>
                          <w:rPr>
                            <w:spacing w:val="13"/>
                            <w:w w:val="90"/>
                            <w:sz w:val="18"/>
                          </w:rPr>
                          <w:t xml:space="preserve"> </w:t>
                        </w:r>
                        <w:r>
                          <w:rPr>
                            <w:w w:val="90"/>
                            <w:sz w:val="18"/>
                          </w:rPr>
                          <w:t>b_c_id)</w:t>
                        </w:r>
                        <w:r>
                          <w:rPr>
                            <w:spacing w:val="15"/>
                            <w:w w:val="90"/>
                            <w:sz w:val="18"/>
                          </w:rPr>
                          <w:t xml:space="preserve"> </w:t>
                        </w:r>
                        <w:r>
                          <w:rPr>
                            <w:w w:val="90"/>
                            <w:sz w:val="18"/>
                          </w:rPr>
                          <w:t>VALUES</w:t>
                        </w:r>
                        <w:r>
                          <w:rPr>
                            <w:spacing w:val="14"/>
                            <w:w w:val="90"/>
                            <w:sz w:val="18"/>
                          </w:rPr>
                          <w:t xml:space="preserve"> </w:t>
                        </w:r>
                        <w:r>
                          <w:rPr>
                            <w:w w:val="90"/>
                            <w:sz w:val="18"/>
                          </w:rPr>
                          <w:t>('622220213020200000002','Credit</w:t>
                        </w:r>
                        <w:r>
                          <w:rPr>
                            <w:spacing w:val="11"/>
                            <w:w w:val="90"/>
                            <w:sz w:val="18"/>
                          </w:rPr>
                          <w:t xml:space="preserve"> </w:t>
                        </w:r>
                        <w:r>
                          <w:rPr>
                            <w:w w:val="90"/>
                            <w:sz w:val="18"/>
                          </w:rPr>
                          <w:t>Card',</w:t>
                        </w:r>
                        <w:r>
                          <w:rPr>
                            <w:spacing w:val="30"/>
                            <w:w w:val="90"/>
                            <w:sz w:val="18"/>
                          </w:rPr>
                          <w:t xml:space="preserve"> </w:t>
                        </w:r>
                        <w:r>
                          <w:rPr>
                            <w:w w:val="90"/>
                            <w:sz w:val="18"/>
                          </w:rPr>
                          <w:t>3);</w:t>
                        </w:r>
                        <w:r>
                          <w:rPr>
                            <w:spacing w:val="1"/>
                            <w:w w:val="90"/>
                            <w:sz w:val="18"/>
                          </w:rPr>
                          <w:t xml:space="preserve"> </w:t>
                        </w:r>
                        <w:r>
                          <w:rPr>
                            <w:w w:val="90"/>
                            <w:sz w:val="18"/>
                          </w:rPr>
                          <w:t>INSERT</w:t>
                        </w:r>
                        <w:r>
                          <w:rPr>
                            <w:spacing w:val="-2"/>
                            <w:w w:val="90"/>
                            <w:sz w:val="18"/>
                          </w:rPr>
                          <w:t xml:space="preserve"> </w:t>
                        </w:r>
                        <w:r>
                          <w:rPr>
                            <w:w w:val="90"/>
                            <w:sz w:val="18"/>
                          </w:rPr>
                          <w:t>INTO</w:t>
                        </w:r>
                        <w:r>
                          <w:rPr>
                            <w:spacing w:val="3"/>
                            <w:w w:val="90"/>
                            <w:sz w:val="18"/>
                          </w:rPr>
                          <w:t xml:space="preserve"> </w:t>
                        </w:r>
                        <w:r>
                          <w:rPr>
                            <w:w w:val="90"/>
                            <w:sz w:val="18"/>
                          </w:rPr>
                          <w:t>bank_card(b_number,</w:t>
                        </w:r>
                        <w:r>
                          <w:rPr>
                            <w:spacing w:val="3"/>
                            <w:w w:val="90"/>
                            <w:sz w:val="18"/>
                          </w:rPr>
                          <w:t xml:space="preserve"> </w:t>
                        </w:r>
                        <w:r>
                          <w:rPr>
                            <w:w w:val="90"/>
                            <w:sz w:val="18"/>
                          </w:rPr>
                          <w:t>b_type,</w:t>
                        </w:r>
                        <w:r>
                          <w:rPr>
                            <w:spacing w:val="3"/>
                            <w:w w:val="90"/>
                            <w:sz w:val="18"/>
                          </w:rPr>
                          <w:t xml:space="preserve"> </w:t>
                        </w:r>
                        <w:r>
                          <w:rPr>
                            <w:w w:val="90"/>
                            <w:sz w:val="18"/>
                          </w:rPr>
                          <w:t>b_c_id)</w:t>
                        </w:r>
                        <w:r>
                          <w:rPr>
                            <w:spacing w:val="5"/>
                            <w:w w:val="90"/>
                            <w:sz w:val="18"/>
                          </w:rPr>
                          <w:t xml:space="preserve"> </w:t>
                        </w:r>
                        <w:r>
                          <w:rPr>
                            <w:w w:val="90"/>
                            <w:sz w:val="18"/>
                          </w:rPr>
                          <w:t>VALUES</w:t>
                        </w:r>
                        <w:r>
                          <w:rPr>
                            <w:spacing w:val="3"/>
                            <w:w w:val="90"/>
                            <w:sz w:val="18"/>
                          </w:rPr>
                          <w:t xml:space="preserve"> </w:t>
                        </w:r>
                        <w:r>
                          <w:rPr>
                            <w:w w:val="90"/>
                            <w:sz w:val="18"/>
                          </w:rPr>
                          <w:t>('6222021302020000003','Credit</w:t>
                        </w:r>
                        <w:r>
                          <w:rPr>
                            <w:spacing w:val="2"/>
                            <w:w w:val="90"/>
                            <w:sz w:val="18"/>
                          </w:rPr>
                          <w:t xml:space="preserve"> </w:t>
                        </w:r>
                        <w:r>
                          <w:rPr>
                            <w:w w:val="90"/>
                            <w:sz w:val="18"/>
                          </w:rPr>
                          <w:t>Card',5);</w:t>
                        </w:r>
                        <w:r>
                          <w:rPr>
                            <w:spacing w:val="1"/>
                            <w:w w:val="90"/>
                            <w:sz w:val="18"/>
                          </w:rPr>
                          <w:t xml:space="preserve"> </w:t>
                        </w:r>
                        <w:r>
                          <w:rPr>
                            <w:w w:val="90"/>
                            <w:sz w:val="18"/>
                          </w:rPr>
                          <w:t>INSERT</w:t>
                        </w:r>
                        <w:r>
                          <w:rPr>
                            <w:spacing w:val="-2"/>
                            <w:w w:val="90"/>
                            <w:sz w:val="18"/>
                          </w:rPr>
                          <w:t xml:space="preserve"> </w:t>
                        </w:r>
                        <w:r>
                          <w:rPr>
                            <w:w w:val="90"/>
                            <w:sz w:val="18"/>
                          </w:rPr>
                          <w:t>INTO</w:t>
                        </w:r>
                        <w:r>
                          <w:rPr>
                            <w:spacing w:val="3"/>
                            <w:w w:val="90"/>
                            <w:sz w:val="18"/>
                          </w:rPr>
                          <w:t xml:space="preserve"> </w:t>
                        </w:r>
                        <w:r>
                          <w:rPr>
                            <w:w w:val="90"/>
                            <w:sz w:val="18"/>
                          </w:rPr>
                          <w:t>bank_card(b_number,</w:t>
                        </w:r>
                        <w:r>
                          <w:rPr>
                            <w:spacing w:val="3"/>
                            <w:w w:val="90"/>
                            <w:sz w:val="18"/>
                          </w:rPr>
                          <w:t xml:space="preserve"> </w:t>
                        </w:r>
                        <w:r>
                          <w:rPr>
                            <w:w w:val="90"/>
                            <w:sz w:val="18"/>
                          </w:rPr>
                          <w:t>b_type,</w:t>
                        </w:r>
                        <w:r>
                          <w:rPr>
                            <w:spacing w:val="3"/>
                            <w:w w:val="90"/>
                            <w:sz w:val="18"/>
                          </w:rPr>
                          <w:t xml:space="preserve"> </w:t>
                        </w:r>
                        <w:r>
                          <w:rPr>
                            <w:w w:val="90"/>
                            <w:sz w:val="18"/>
                          </w:rPr>
                          <w:t>b_c_id)</w:t>
                        </w:r>
                        <w:r>
                          <w:rPr>
                            <w:spacing w:val="5"/>
                            <w:w w:val="90"/>
                            <w:sz w:val="18"/>
                          </w:rPr>
                          <w:t xml:space="preserve"> </w:t>
                        </w:r>
                        <w:r>
                          <w:rPr>
                            <w:w w:val="90"/>
                            <w:sz w:val="18"/>
                          </w:rPr>
                          <w:t>VALUES</w:t>
                        </w:r>
                        <w:r>
                          <w:rPr>
                            <w:spacing w:val="3"/>
                            <w:w w:val="90"/>
                            <w:sz w:val="18"/>
                          </w:rPr>
                          <w:t xml:space="preserve"> </w:t>
                        </w:r>
                        <w:r>
                          <w:rPr>
                            <w:w w:val="90"/>
                            <w:sz w:val="18"/>
                          </w:rPr>
                          <w:t>('6222021302020000004','Credit</w:t>
                        </w:r>
                        <w:r>
                          <w:rPr>
                            <w:spacing w:val="2"/>
                            <w:w w:val="90"/>
                            <w:sz w:val="18"/>
                          </w:rPr>
                          <w:t xml:space="preserve"> </w:t>
                        </w:r>
                        <w:r>
                          <w:rPr>
                            <w:w w:val="90"/>
                            <w:sz w:val="18"/>
                          </w:rPr>
                          <w:t>Card',</w:t>
                        </w:r>
                        <w:r>
                          <w:rPr>
                            <w:spacing w:val="4"/>
                            <w:w w:val="90"/>
                            <w:sz w:val="18"/>
                          </w:rPr>
                          <w:t xml:space="preserve"> </w:t>
                        </w:r>
                        <w:r>
                          <w:rPr>
                            <w:w w:val="90"/>
                            <w:sz w:val="18"/>
                          </w:rPr>
                          <w:t>7);</w:t>
                        </w:r>
                      </w:p>
                      <w:p>
                        <w:pPr>
                          <w:pStyle w:val="17"/>
                          <w:spacing w:line="217" w:lineRule="exact"/>
                          <w:rPr>
                            <w:sz w:val="18"/>
                          </w:rPr>
                        </w:pPr>
                        <w:r>
                          <w:rPr>
                            <w:w w:val="90"/>
                            <w:sz w:val="18"/>
                          </w:rPr>
                          <w:t>INSERT</w:t>
                        </w:r>
                        <w:r>
                          <w:rPr>
                            <w:spacing w:val="12"/>
                            <w:w w:val="90"/>
                            <w:sz w:val="18"/>
                          </w:rPr>
                          <w:t xml:space="preserve"> </w:t>
                        </w:r>
                        <w:r>
                          <w:rPr>
                            <w:w w:val="90"/>
                            <w:sz w:val="18"/>
                          </w:rPr>
                          <w:t>INTO</w:t>
                        </w:r>
                        <w:r>
                          <w:rPr>
                            <w:spacing w:val="18"/>
                            <w:w w:val="90"/>
                            <w:sz w:val="18"/>
                          </w:rPr>
                          <w:t xml:space="preserve"> </w:t>
                        </w:r>
                        <w:r>
                          <w:rPr>
                            <w:w w:val="90"/>
                            <w:sz w:val="18"/>
                          </w:rPr>
                          <w:t>bank_card(b_number,</w:t>
                        </w:r>
                        <w:r>
                          <w:rPr>
                            <w:spacing w:val="19"/>
                            <w:w w:val="90"/>
                            <w:sz w:val="18"/>
                          </w:rPr>
                          <w:t xml:space="preserve"> </w:t>
                        </w:r>
                        <w:r>
                          <w:rPr>
                            <w:w w:val="90"/>
                            <w:sz w:val="18"/>
                          </w:rPr>
                          <w:t>b_type,</w:t>
                        </w:r>
                        <w:r>
                          <w:rPr>
                            <w:spacing w:val="18"/>
                            <w:w w:val="90"/>
                            <w:sz w:val="18"/>
                          </w:rPr>
                          <w:t xml:space="preserve"> </w:t>
                        </w:r>
                        <w:r>
                          <w:rPr>
                            <w:w w:val="90"/>
                            <w:sz w:val="18"/>
                          </w:rPr>
                          <w:t>b_c_id)</w:t>
                        </w:r>
                        <w:r>
                          <w:rPr>
                            <w:spacing w:val="21"/>
                            <w:w w:val="90"/>
                            <w:sz w:val="18"/>
                          </w:rPr>
                          <w:t xml:space="preserve"> </w:t>
                        </w:r>
                        <w:r>
                          <w:rPr>
                            <w:w w:val="90"/>
                            <w:sz w:val="18"/>
                          </w:rPr>
                          <w:t>VALUES</w:t>
                        </w:r>
                        <w:r>
                          <w:rPr>
                            <w:spacing w:val="18"/>
                            <w:w w:val="90"/>
                            <w:sz w:val="18"/>
                          </w:rPr>
                          <w:t xml:space="preserve"> </w:t>
                        </w:r>
                        <w:r>
                          <w:rPr>
                            <w:w w:val="90"/>
                            <w:sz w:val="18"/>
                          </w:rPr>
                          <w:t>('6222021302020000005','Credit</w:t>
                        </w:r>
                        <w:r>
                          <w:rPr>
                            <w:spacing w:val="16"/>
                            <w:w w:val="90"/>
                            <w:sz w:val="18"/>
                          </w:rPr>
                          <w:t xml:space="preserve"> </w:t>
                        </w:r>
                        <w:r>
                          <w:rPr>
                            <w:w w:val="90"/>
                            <w:sz w:val="18"/>
                          </w:rPr>
                          <w:t>Card',</w:t>
                        </w:r>
                        <w:r>
                          <w:rPr>
                            <w:spacing w:val="21"/>
                            <w:w w:val="90"/>
                            <w:sz w:val="18"/>
                          </w:rPr>
                          <w:t xml:space="preserve"> </w:t>
                        </w:r>
                        <w:r>
                          <w:rPr>
                            <w:w w:val="90"/>
                            <w:sz w:val="18"/>
                          </w:rPr>
                          <w:t>9);</w:t>
                        </w:r>
                      </w:p>
                    </w:tc>
                  </w:tr>
                </w:tbl>
                <w:p>
                  <w:pPr>
                    <w:pStyle w:val="9"/>
                  </w:pPr>
                </w:p>
              </w:txbxContent>
            </v:textbox>
          </v:shape>
        </w:pict>
      </w:r>
      <w:r>
        <w:rPr>
          <w:spacing w:val="-4"/>
          <w:w w:val="95"/>
          <w:sz w:val="24"/>
        </w:rPr>
        <w:t xml:space="preserve">步骤 </w:t>
      </w:r>
      <w:r>
        <w:rPr>
          <w:rFonts w:ascii="Tahoma" w:eastAsia="Tahoma"/>
          <w:w w:val="95"/>
          <w:sz w:val="24"/>
        </w:rPr>
        <w:t>3</w:t>
      </w:r>
      <w:r>
        <w:rPr>
          <w:rFonts w:ascii="Tahoma" w:eastAsia="Tahoma"/>
          <w:spacing w:val="47"/>
          <w:w w:val="95"/>
          <w:sz w:val="24"/>
        </w:rPr>
        <w:t xml:space="preserve"> </w:t>
      </w:r>
      <w:r>
        <w:rPr>
          <w:spacing w:val="25"/>
          <w:w w:val="95"/>
        </w:rPr>
        <w:t>编辑</w:t>
      </w:r>
      <w:r>
        <w:rPr>
          <w:rFonts w:ascii="Tahoma" w:eastAsia="Tahoma"/>
          <w:w w:val="95"/>
        </w:rPr>
        <w:t>bank_card.sql</w:t>
      </w:r>
      <w:r>
        <w:rPr>
          <w:rFonts w:ascii="Tahoma" w:eastAsia="Tahoma"/>
          <w:spacing w:val="1"/>
          <w:w w:val="95"/>
        </w:rPr>
        <w:t xml:space="preserve"> </w:t>
      </w:r>
      <w:r>
        <w:rPr>
          <w:rFonts w:ascii="Tahoma" w:eastAsia="Tahoma"/>
          <w:w w:val="95"/>
        </w:rPr>
        <w:t>bank_card.sql</w:t>
      </w:r>
      <w:r>
        <w:rPr>
          <w:rFonts w:ascii="Tahoma" w:eastAsia="Tahoma"/>
          <w:spacing w:val="47"/>
          <w:w w:val="95"/>
        </w:rPr>
        <w:t xml:space="preserve"> </w:t>
      </w:r>
      <w:r>
        <w:rPr>
          <w:w w:val="95"/>
        </w:rPr>
        <w:t>脚本为：</w:t>
      </w:r>
    </w:p>
    <w:p>
      <w:pPr>
        <w:pStyle w:val="9"/>
        <w:rPr>
          <w:sz w:val="28"/>
        </w:rPr>
      </w:pPr>
    </w:p>
    <w:p>
      <w:pPr>
        <w:pStyle w:val="9"/>
        <w:rPr>
          <w:sz w:val="35"/>
        </w:rPr>
      </w:pPr>
    </w:p>
    <w:p>
      <w:pPr>
        <w:pStyle w:val="9"/>
        <w:spacing w:line="880" w:lineRule="atLeast"/>
        <w:ind w:left="1153" w:right="6768" w:hanging="533"/>
      </w:pPr>
      <w:r>
        <w:pict>
          <v:shape id="_x0000_s2186" o:spid="_x0000_s2186" o:spt="202" type="#_x0000_t202" style="position:absolute;left:0pt;margin-left:101.75pt;margin-top:51.25pt;height:14.2pt;width:443pt;mso-position-horizontal-relative:page;z-index:251687936;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5"/>
                            <w:sz w:val="18"/>
                          </w:rPr>
                          <w:t>[gaussdba@kwephicprd12118</w:t>
                        </w:r>
                        <w:r>
                          <w:rPr>
                            <w:spacing w:val="-15"/>
                            <w:w w:val="95"/>
                            <w:sz w:val="18"/>
                          </w:rPr>
                          <w:t xml:space="preserve"> </w:t>
                        </w:r>
                        <w:r>
                          <w:rPr>
                            <w:w w:val="95"/>
                            <w:sz w:val="18"/>
                          </w:rPr>
                          <w:t>bin]$</w:t>
                        </w:r>
                        <w:r>
                          <w:rPr>
                            <w:spacing w:val="-12"/>
                            <w:w w:val="95"/>
                            <w:sz w:val="18"/>
                          </w:rPr>
                          <w:t xml:space="preserve"> </w:t>
                        </w:r>
                        <w:r>
                          <w:rPr>
                            <w:w w:val="95"/>
                            <w:sz w:val="18"/>
                          </w:rPr>
                          <w:t>vi</w:t>
                        </w:r>
                        <w:r>
                          <w:rPr>
                            <w:spacing w:val="-16"/>
                            <w:w w:val="95"/>
                            <w:sz w:val="18"/>
                          </w:rPr>
                          <w:t xml:space="preserve"> </w:t>
                        </w:r>
                        <w:r>
                          <w:rPr>
                            <w:w w:val="95"/>
                            <w:sz w:val="18"/>
                          </w:rPr>
                          <w:t>insurance.sql</w:t>
                        </w:r>
                      </w:p>
                    </w:tc>
                  </w:tr>
                </w:tbl>
                <w:p>
                  <w:pPr>
                    <w:pStyle w:val="9"/>
                  </w:pPr>
                </w:p>
              </w:txbxContent>
            </v:textbox>
          </v:shape>
        </w:pict>
      </w:r>
      <w:r>
        <w:rPr>
          <w:spacing w:val="-5"/>
          <w:w w:val="95"/>
          <w:sz w:val="24"/>
        </w:rPr>
        <w:t xml:space="preserve">步骤 </w:t>
      </w:r>
      <w:r>
        <w:rPr>
          <w:rFonts w:ascii="Tahoma" w:eastAsia="Tahoma"/>
          <w:w w:val="95"/>
          <w:sz w:val="24"/>
        </w:rPr>
        <w:t>4</w:t>
      </w:r>
      <w:r>
        <w:rPr>
          <w:rFonts w:ascii="Tahoma" w:eastAsia="Tahoma"/>
          <w:spacing w:val="46"/>
          <w:w w:val="95"/>
          <w:sz w:val="24"/>
        </w:rPr>
        <w:t xml:space="preserve"> </w:t>
      </w:r>
      <w:r>
        <w:rPr>
          <w:spacing w:val="25"/>
          <w:w w:val="95"/>
        </w:rPr>
        <w:t>编辑</w:t>
      </w:r>
      <w:r>
        <w:rPr>
          <w:rFonts w:ascii="Tahoma" w:eastAsia="Tahoma"/>
          <w:w w:val="95"/>
        </w:rPr>
        <w:t>insurance.sql</w:t>
      </w:r>
      <w:r>
        <w:rPr>
          <w:rFonts w:ascii="Tahoma" w:eastAsia="Tahoma"/>
          <w:spacing w:val="1"/>
          <w:w w:val="95"/>
        </w:rPr>
        <w:t xml:space="preserve"> </w:t>
      </w:r>
      <w:r>
        <w:rPr>
          <w:rFonts w:ascii="Tahoma" w:eastAsia="Tahoma"/>
          <w:w w:val="95"/>
        </w:rPr>
        <w:t>insurance.sql</w:t>
      </w:r>
      <w:r>
        <w:rPr>
          <w:rFonts w:ascii="Tahoma" w:eastAsia="Tahoma"/>
          <w:spacing w:val="44"/>
          <w:w w:val="95"/>
        </w:rPr>
        <w:t xml:space="preserve"> </w:t>
      </w:r>
      <w:r>
        <w:rPr>
          <w:w w:val="95"/>
        </w:rPr>
        <w:t>脚本为：</w:t>
      </w:r>
    </w:p>
    <w:p>
      <w:pPr>
        <w:pStyle w:val="9"/>
        <w:spacing w:before="13"/>
        <w:rPr>
          <w:sz w:val="4"/>
        </w:rPr>
      </w:pPr>
    </w:p>
    <w:tbl>
      <w:tblPr>
        <w:tblStyle w:val="13"/>
        <w:tblW w:w="0" w:type="auto"/>
        <w:tblCellSpacing w:w="7" w:type="dxa"/>
        <w:tblInd w:w="10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blCellSpacing w:w="7" w:type="dxa"/>
        </w:trPr>
        <w:tc>
          <w:tcPr>
            <w:tcW w:w="8846" w:type="dxa"/>
            <w:tcBorders>
              <w:bottom w:val="nil"/>
            </w:tcBorders>
            <w:shd w:val="clear" w:color="auto" w:fill="D9D9D9"/>
          </w:tcPr>
          <w:p>
            <w:pPr>
              <w:pStyle w:val="17"/>
              <w:spacing w:before="16" w:line="208" w:lineRule="exact"/>
              <w:rPr>
                <w:sz w:val="18"/>
              </w:rPr>
            </w:pPr>
            <w:r>
              <w:rPr>
                <w:spacing w:val="-1"/>
                <w:w w:val="95"/>
                <w:sz w:val="18"/>
              </w:rPr>
              <w:t>INSERT</w:t>
            </w:r>
            <w:r>
              <w:rPr>
                <w:spacing w:val="-21"/>
                <w:w w:val="95"/>
                <w:sz w:val="18"/>
              </w:rPr>
              <w:t xml:space="preserve"> </w:t>
            </w:r>
            <w:r>
              <w:rPr>
                <w:spacing w:val="-1"/>
                <w:w w:val="95"/>
                <w:sz w:val="18"/>
              </w:rPr>
              <w:t>INTO</w:t>
            </w:r>
            <w:r>
              <w:rPr>
                <w:spacing w:val="-18"/>
                <w:w w:val="95"/>
                <w:sz w:val="18"/>
              </w:rPr>
              <w:t xml:space="preserve"> </w:t>
            </w:r>
            <w:r>
              <w:rPr>
                <w:spacing w:val="-1"/>
                <w:w w:val="95"/>
                <w:sz w:val="18"/>
              </w:rPr>
              <w:t>insurance(i_name,</w:t>
            </w:r>
            <w:r>
              <w:rPr>
                <w:spacing w:val="-15"/>
                <w:w w:val="95"/>
                <w:sz w:val="18"/>
              </w:rPr>
              <w:t xml:space="preserve"> </w:t>
            </w:r>
            <w:r>
              <w:rPr>
                <w:spacing w:val="-1"/>
                <w:w w:val="95"/>
                <w:sz w:val="18"/>
              </w:rPr>
              <w:t>i_id,</w:t>
            </w:r>
            <w:r>
              <w:rPr>
                <w:spacing w:val="-17"/>
                <w:w w:val="95"/>
                <w:sz w:val="18"/>
              </w:rPr>
              <w:t xml:space="preserve"> </w:t>
            </w:r>
            <w:r>
              <w:rPr>
                <w:spacing w:val="-1"/>
                <w:w w:val="95"/>
                <w:sz w:val="18"/>
              </w:rPr>
              <w:t>i_amount,</w:t>
            </w:r>
            <w:r>
              <w:rPr>
                <w:spacing w:val="-18"/>
                <w:w w:val="95"/>
                <w:sz w:val="18"/>
              </w:rPr>
              <w:t xml:space="preserve"> </w:t>
            </w:r>
            <w:r>
              <w:rPr>
                <w:spacing w:val="-1"/>
                <w:w w:val="95"/>
                <w:sz w:val="18"/>
              </w:rPr>
              <w:t>i_person,</w:t>
            </w:r>
            <w:r>
              <w:rPr>
                <w:spacing w:val="-17"/>
                <w:w w:val="95"/>
                <w:sz w:val="18"/>
              </w:rPr>
              <w:t xml:space="preserve"> </w:t>
            </w:r>
            <w:r>
              <w:rPr>
                <w:w w:val="95"/>
                <w:sz w:val="18"/>
              </w:rPr>
              <w:t>i_year,</w:t>
            </w:r>
            <w:r>
              <w:rPr>
                <w:spacing w:val="-17"/>
                <w:w w:val="95"/>
                <w:sz w:val="18"/>
              </w:rPr>
              <w:t xml:space="preserve"> </w:t>
            </w:r>
            <w:r>
              <w:rPr>
                <w:w w:val="95"/>
                <w:sz w:val="18"/>
              </w:rPr>
              <w:t>i_project)</w:t>
            </w:r>
            <w:r>
              <w:rPr>
                <w:spacing w:val="-16"/>
                <w:w w:val="95"/>
                <w:sz w:val="18"/>
              </w:rPr>
              <w:t xml:space="preserve"> </w:t>
            </w:r>
            <w:r>
              <w:rPr>
                <w:w w:val="95"/>
                <w:sz w:val="18"/>
              </w:rPr>
              <w:t>VALUES</w:t>
            </w:r>
            <w:r>
              <w:rPr>
                <w:spacing w:val="-18"/>
                <w:w w:val="95"/>
                <w:sz w:val="18"/>
              </w:rPr>
              <w:t xml:space="preserve"> </w:t>
            </w:r>
            <w:r>
              <w:rPr>
                <w:w w:val="95"/>
                <w:sz w:val="18"/>
              </w:rPr>
              <w:t>('Health</w:t>
            </w:r>
            <w:r>
              <w:rPr>
                <w:spacing w:val="-18"/>
                <w:w w:val="95"/>
                <w:sz w:val="18"/>
              </w:rPr>
              <w:t xml:space="preserve"> </w:t>
            </w:r>
            <w:r>
              <w:rPr>
                <w:w w:val="95"/>
                <w:sz w:val="18"/>
              </w:rPr>
              <w:t>Insurance',</w:t>
            </w:r>
            <w:r>
              <w:rPr>
                <w:spacing w:val="-17"/>
                <w:w w:val="95"/>
                <w:sz w:val="18"/>
              </w:rPr>
              <w:t xml:space="preserve"> </w:t>
            </w:r>
            <w:r>
              <w:rPr>
                <w:w w:val="95"/>
                <w:sz w:val="18"/>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11" w:hRule="atLeast"/>
          <w:tblCellSpacing w:w="7" w:type="dxa"/>
        </w:trPr>
        <w:tc>
          <w:tcPr>
            <w:tcW w:w="8846" w:type="dxa"/>
            <w:tcBorders>
              <w:top w:val="nil"/>
            </w:tcBorders>
            <w:shd w:val="clear" w:color="auto" w:fill="D9D9D9"/>
          </w:tcPr>
          <w:p>
            <w:pPr>
              <w:pStyle w:val="17"/>
              <w:spacing w:line="214" w:lineRule="exact"/>
              <w:rPr>
                <w:sz w:val="18"/>
              </w:rPr>
            </w:pPr>
            <w:r>
              <w:rPr>
                <w:spacing w:val="-1"/>
                <w:w w:val="95"/>
                <w:sz w:val="18"/>
              </w:rPr>
              <w:t>2000,'Old</w:t>
            </w:r>
            <w:r>
              <w:rPr>
                <w:spacing w:val="-17"/>
                <w:w w:val="95"/>
                <w:sz w:val="18"/>
              </w:rPr>
              <w:t xml:space="preserve"> </w:t>
            </w:r>
            <w:r>
              <w:rPr>
                <w:spacing w:val="-1"/>
                <w:w w:val="95"/>
                <w:sz w:val="18"/>
              </w:rPr>
              <w:t>People',</w:t>
            </w:r>
            <w:r>
              <w:rPr>
                <w:spacing w:val="-16"/>
                <w:w w:val="95"/>
                <w:sz w:val="18"/>
              </w:rPr>
              <w:t xml:space="preserve"> </w:t>
            </w:r>
            <w:r>
              <w:rPr>
                <w:w w:val="95"/>
                <w:sz w:val="18"/>
              </w:rPr>
              <w:t>30,'Ping</w:t>
            </w:r>
            <w:r>
              <w:rPr>
                <w:spacing w:val="-14"/>
                <w:w w:val="95"/>
                <w:sz w:val="18"/>
              </w:rPr>
              <w:t xml:space="preserve"> </w:t>
            </w:r>
            <w:r>
              <w:rPr>
                <w:w w:val="95"/>
                <w:sz w:val="18"/>
              </w:rPr>
              <w:t>An</w:t>
            </w:r>
            <w:r>
              <w:rPr>
                <w:spacing w:val="-17"/>
                <w:w w:val="95"/>
                <w:sz w:val="18"/>
              </w:rPr>
              <w:t xml:space="preserve"> </w:t>
            </w:r>
            <w:r>
              <w:rPr>
                <w:w w:val="95"/>
                <w:sz w:val="18"/>
              </w:rPr>
              <w:t>Insurance');</w:t>
            </w:r>
          </w:p>
          <w:p>
            <w:pPr>
              <w:pStyle w:val="17"/>
              <w:spacing w:before="63" w:line="264" w:lineRule="auto"/>
              <w:ind w:right="172"/>
              <w:rPr>
                <w:sz w:val="18"/>
              </w:rPr>
            </w:pPr>
            <w:r>
              <w:rPr>
                <w:w w:val="90"/>
                <w:sz w:val="18"/>
              </w:rPr>
              <w:t>INSERT</w:t>
            </w:r>
            <w:r>
              <w:rPr>
                <w:spacing w:val="5"/>
                <w:w w:val="90"/>
                <w:sz w:val="18"/>
              </w:rPr>
              <w:t xml:space="preserve"> </w:t>
            </w:r>
            <w:r>
              <w:rPr>
                <w:w w:val="90"/>
                <w:sz w:val="18"/>
              </w:rPr>
              <w:t>INTO</w:t>
            </w:r>
            <w:r>
              <w:rPr>
                <w:spacing w:val="11"/>
                <w:w w:val="90"/>
                <w:sz w:val="18"/>
              </w:rPr>
              <w:t xml:space="preserve"> </w:t>
            </w:r>
            <w:r>
              <w:rPr>
                <w:w w:val="90"/>
                <w:sz w:val="18"/>
              </w:rPr>
              <w:t>insurance(i_name,</w:t>
            </w:r>
            <w:r>
              <w:rPr>
                <w:spacing w:val="17"/>
                <w:w w:val="90"/>
                <w:sz w:val="18"/>
              </w:rPr>
              <w:t xml:space="preserve"> </w:t>
            </w:r>
            <w:r>
              <w:rPr>
                <w:w w:val="90"/>
                <w:sz w:val="18"/>
              </w:rPr>
              <w:t>i_id,</w:t>
            </w:r>
            <w:r>
              <w:rPr>
                <w:spacing w:val="13"/>
                <w:w w:val="90"/>
                <w:sz w:val="18"/>
              </w:rPr>
              <w:t xml:space="preserve"> </w:t>
            </w:r>
            <w:r>
              <w:rPr>
                <w:w w:val="90"/>
                <w:sz w:val="18"/>
              </w:rPr>
              <w:t>i_amount,</w:t>
            </w:r>
            <w:r>
              <w:rPr>
                <w:spacing w:val="11"/>
                <w:w w:val="90"/>
                <w:sz w:val="18"/>
              </w:rPr>
              <w:t xml:space="preserve"> </w:t>
            </w:r>
            <w:r>
              <w:rPr>
                <w:w w:val="90"/>
                <w:sz w:val="18"/>
              </w:rPr>
              <w:t>i_person,</w:t>
            </w:r>
            <w:r>
              <w:rPr>
                <w:spacing w:val="13"/>
                <w:w w:val="90"/>
                <w:sz w:val="18"/>
              </w:rPr>
              <w:t xml:space="preserve"> </w:t>
            </w:r>
            <w:r>
              <w:rPr>
                <w:w w:val="90"/>
                <w:sz w:val="18"/>
              </w:rPr>
              <w:t>i_year,</w:t>
            </w:r>
            <w:r>
              <w:rPr>
                <w:spacing w:val="13"/>
                <w:w w:val="90"/>
                <w:sz w:val="18"/>
              </w:rPr>
              <w:t xml:space="preserve"> </w:t>
            </w:r>
            <w:r>
              <w:rPr>
                <w:w w:val="90"/>
                <w:sz w:val="18"/>
              </w:rPr>
              <w:t>i_project)</w:t>
            </w:r>
            <w:r>
              <w:rPr>
                <w:spacing w:val="12"/>
                <w:w w:val="90"/>
                <w:sz w:val="18"/>
              </w:rPr>
              <w:t xml:space="preserve"> </w:t>
            </w:r>
            <w:r>
              <w:rPr>
                <w:w w:val="90"/>
                <w:sz w:val="18"/>
              </w:rPr>
              <w:t>VALUES</w:t>
            </w:r>
            <w:r>
              <w:rPr>
                <w:spacing w:val="12"/>
                <w:w w:val="90"/>
                <w:sz w:val="18"/>
              </w:rPr>
              <w:t xml:space="preserve"> </w:t>
            </w:r>
            <w:r>
              <w:rPr>
                <w:w w:val="90"/>
                <w:sz w:val="18"/>
              </w:rPr>
              <w:t>('Life</w:t>
            </w:r>
            <w:r>
              <w:rPr>
                <w:spacing w:val="11"/>
                <w:w w:val="90"/>
                <w:sz w:val="18"/>
              </w:rPr>
              <w:t xml:space="preserve"> </w:t>
            </w:r>
            <w:r>
              <w:rPr>
                <w:w w:val="90"/>
                <w:sz w:val="18"/>
              </w:rPr>
              <w:t>Insurance',</w:t>
            </w:r>
            <w:r>
              <w:rPr>
                <w:spacing w:val="12"/>
                <w:w w:val="90"/>
                <w:sz w:val="18"/>
              </w:rPr>
              <w:t xml:space="preserve"> </w:t>
            </w:r>
            <w:r>
              <w:rPr>
                <w:w w:val="90"/>
                <w:sz w:val="18"/>
              </w:rPr>
              <w:t>2,3000,</w:t>
            </w:r>
            <w:r>
              <w:rPr>
                <w:spacing w:val="1"/>
                <w:w w:val="90"/>
                <w:sz w:val="18"/>
              </w:rPr>
              <w:t xml:space="preserve"> </w:t>
            </w:r>
            <w:r>
              <w:rPr>
                <w:sz w:val="18"/>
              </w:rPr>
              <w:t>'Seniors',</w:t>
            </w:r>
            <w:r>
              <w:rPr>
                <w:spacing w:val="-21"/>
                <w:sz w:val="18"/>
              </w:rPr>
              <w:t xml:space="preserve"> </w:t>
            </w:r>
            <w:r>
              <w:rPr>
                <w:sz w:val="18"/>
              </w:rPr>
              <w:t>30,'Ping</w:t>
            </w:r>
            <w:r>
              <w:rPr>
                <w:spacing w:val="-22"/>
                <w:sz w:val="18"/>
              </w:rPr>
              <w:t xml:space="preserve"> </w:t>
            </w:r>
            <w:r>
              <w:rPr>
                <w:sz w:val="18"/>
              </w:rPr>
              <w:t>An</w:t>
            </w:r>
            <w:r>
              <w:rPr>
                <w:spacing w:val="-22"/>
                <w:sz w:val="18"/>
              </w:rPr>
              <w:t xml:space="preserve"> </w:t>
            </w:r>
            <w:r>
              <w:rPr>
                <w:sz w:val="18"/>
              </w:rPr>
              <w:t>Insurance');</w:t>
            </w:r>
          </w:p>
          <w:p>
            <w:pPr>
              <w:pStyle w:val="17"/>
              <w:spacing w:before="41" w:line="264" w:lineRule="auto"/>
              <w:rPr>
                <w:sz w:val="18"/>
              </w:rPr>
            </w:pPr>
            <w:r>
              <w:rPr>
                <w:spacing w:val="-1"/>
                <w:w w:val="95"/>
                <w:sz w:val="18"/>
              </w:rPr>
              <w:t>INSERT</w:t>
            </w:r>
            <w:r>
              <w:rPr>
                <w:spacing w:val="-21"/>
                <w:w w:val="95"/>
                <w:sz w:val="18"/>
              </w:rPr>
              <w:t xml:space="preserve"> </w:t>
            </w:r>
            <w:r>
              <w:rPr>
                <w:spacing w:val="-1"/>
                <w:w w:val="95"/>
                <w:sz w:val="18"/>
              </w:rPr>
              <w:t>INTO</w:t>
            </w:r>
            <w:r>
              <w:rPr>
                <w:spacing w:val="-18"/>
                <w:w w:val="95"/>
                <w:sz w:val="18"/>
              </w:rPr>
              <w:t xml:space="preserve"> </w:t>
            </w:r>
            <w:r>
              <w:rPr>
                <w:spacing w:val="-1"/>
                <w:w w:val="95"/>
                <w:sz w:val="18"/>
              </w:rPr>
              <w:t>insurance(i_name,</w:t>
            </w:r>
            <w:r>
              <w:rPr>
                <w:spacing w:val="-15"/>
                <w:w w:val="95"/>
                <w:sz w:val="18"/>
              </w:rPr>
              <w:t xml:space="preserve"> </w:t>
            </w:r>
            <w:r>
              <w:rPr>
                <w:spacing w:val="-1"/>
                <w:w w:val="95"/>
                <w:sz w:val="18"/>
              </w:rPr>
              <w:t>i_id,</w:t>
            </w:r>
            <w:r>
              <w:rPr>
                <w:spacing w:val="-16"/>
                <w:w w:val="95"/>
                <w:sz w:val="18"/>
              </w:rPr>
              <w:t xml:space="preserve"> </w:t>
            </w:r>
            <w:r>
              <w:rPr>
                <w:spacing w:val="-1"/>
                <w:w w:val="95"/>
                <w:sz w:val="18"/>
              </w:rPr>
              <w:t>i_amount,</w:t>
            </w:r>
            <w:r>
              <w:rPr>
                <w:spacing w:val="-18"/>
                <w:w w:val="95"/>
                <w:sz w:val="18"/>
              </w:rPr>
              <w:t xml:space="preserve"> </w:t>
            </w:r>
            <w:r>
              <w:rPr>
                <w:spacing w:val="-1"/>
                <w:w w:val="95"/>
                <w:sz w:val="18"/>
              </w:rPr>
              <w:t>i_person,</w:t>
            </w:r>
            <w:r>
              <w:rPr>
                <w:spacing w:val="-17"/>
                <w:w w:val="95"/>
                <w:sz w:val="18"/>
              </w:rPr>
              <w:t xml:space="preserve"> </w:t>
            </w:r>
            <w:r>
              <w:rPr>
                <w:spacing w:val="-1"/>
                <w:w w:val="95"/>
                <w:sz w:val="18"/>
              </w:rPr>
              <w:t>i_year,</w:t>
            </w:r>
            <w:r>
              <w:rPr>
                <w:spacing w:val="-16"/>
                <w:w w:val="95"/>
                <w:sz w:val="18"/>
              </w:rPr>
              <w:t xml:space="preserve"> </w:t>
            </w:r>
            <w:r>
              <w:rPr>
                <w:spacing w:val="-1"/>
                <w:w w:val="95"/>
                <w:sz w:val="18"/>
              </w:rPr>
              <w:t>i_project)</w:t>
            </w:r>
            <w:r>
              <w:rPr>
                <w:spacing w:val="-17"/>
                <w:w w:val="95"/>
                <w:sz w:val="18"/>
              </w:rPr>
              <w:t xml:space="preserve"> </w:t>
            </w:r>
            <w:r>
              <w:rPr>
                <w:w w:val="95"/>
                <w:sz w:val="18"/>
              </w:rPr>
              <w:t>VALUES</w:t>
            </w:r>
            <w:r>
              <w:rPr>
                <w:spacing w:val="-18"/>
                <w:w w:val="95"/>
                <w:sz w:val="18"/>
              </w:rPr>
              <w:t xml:space="preserve"> </w:t>
            </w:r>
            <w:r>
              <w:rPr>
                <w:w w:val="95"/>
                <w:sz w:val="18"/>
              </w:rPr>
              <w:t>('Accident</w:t>
            </w:r>
            <w:r>
              <w:rPr>
                <w:spacing w:val="-19"/>
                <w:w w:val="95"/>
                <w:sz w:val="18"/>
              </w:rPr>
              <w:t xml:space="preserve"> </w:t>
            </w:r>
            <w:r>
              <w:rPr>
                <w:w w:val="95"/>
                <w:sz w:val="18"/>
              </w:rPr>
              <w:t>Insurance',</w:t>
            </w:r>
            <w:r>
              <w:rPr>
                <w:spacing w:val="-16"/>
                <w:w w:val="95"/>
                <w:sz w:val="18"/>
              </w:rPr>
              <w:t xml:space="preserve"> </w:t>
            </w:r>
            <w:r>
              <w:rPr>
                <w:w w:val="95"/>
                <w:sz w:val="18"/>
              </w:rPr>
              <w:t>3,5000,</w:t>
            </w:r>
            <w:r>
              <w:rPr>
                <w:spacing w:val="-51"/>
                <w:w w:val="95"/>
                <w:sz w:val="18"/>
              </w:rPr>
              <w:t xml:space="preserve"> </w:t>
            </w:r>
            <w:r>
              <w:rPr>
                <w:sz w:val="18"/>
              </w:rPr>
              <w:t>'All',</w:t>
            </w:r>
            <w:r>
              <w:rPr>
                <w:spacing w:val="-21"/>
                <w:sz w:val="18"/>
              </w:rPr>
              <w:t xml:space="preserve"> </w:t>
            </w:r>
            <w:r>
              <w:rPr>
                <w:sz w:val="18"/>
              </w:rPr>
              <w:t>30,'Ping</w:t>
            </w:r>
            <w:r>
              <w:rPr>
                <w:spacing w:val="-22"/>
                <w:sz w:val="18"/>
              </w:rPr>
              <w:t xml:space="preserve"> </w:t>
            </w:r>
            <w:r>
              <w:rPr>
                <w:sz w:val="18"/>
              </w:rPr>
              <w:t>An</w:t>
            </w:r>
            <w:r>
              <w:rPr>
                <w:spacing w:val="-21"/>
                <w:sz w:val="18"/>
              </w:rPr>
              <w:t xml:space="preserve"> </w:t>
            </w:r>
            <w:r>
              <w:rPr>
                <w:sz w:val="18"/>
              </w:rPr>
              <w:t>Insurance');</w:t>
            </w:r>
          </w:p>
          <w:p>
            <w:pPr>
              <w:pStyle w:val="17"/>
              <w:spacing w:before="42" w:line="264" w:lineRule="auto"/>
              <w:ind w:right="172"/>
              <w:rPr>
                <w:sz w:val="18"/>
              </w:rPr>
            </w:pPr>
            <w:r>
              <w:rPr>
                <w:spacing w:val="-1"/>
                <w:w w:val="95"/>
                <w:sz w:val="18"/>
              </w:rPr>
              <w:t>INSERT</w:t>
            </w:r>
            <w:r>
              <w:rPr>
                <w:spacing w:val="-21"/>
                <w:w w:val="95"/>
                <w:sz w:val="18"/>
              </w:rPr>
              <w:t xml:space="preserve"> </w:t>
            </w:r>
            <w:r>
              <w:rPr>
                <w:spacing w:val="-1"/>
                <w:w w:val="95"/>
                <w:sz w:val="18"/>
              </w:rPr>
              <w:t>INTO</w:t>
            </w:r>
            <w:r>
              <w:rPr>
                <w:spacing w:val="-18"/>
                <w:w w:val="95"/>
                <w:sz w:val="18"/>
              </w:rPr>
              <w:t xml:space="preserve"> </w:t>
            </w:r>
            <w:r>
              <w:rPr>
                <w:spacing w:val="-1"/>
                <w:w w:val="95"/>
                <w:sz w:val="18"/>
              </w:rPr>
              <w:t>insurance(i_name,</w:t>
            </w:r>
            <w:r>
              <w:rPr>
                <w:spacing w:val="-14"/>
                <w:w w:val="95"/>
                <w:sz w:val="18"/>
              </w:rPr>
              <w:t xml:space="preserve"> </w:t>
            </w:r>
            <w:r>
              <w:rPr>
                <w:spacing w:val="-1"/>
                <w:w w:val="95"/>
                <w:sz w:val="18"/>
              </w:rPr>
              <w:t>i_id,</w:t>
            </w:r>
            <w:r>
              <w:rPr>
                <w:spacing w:val="-17"/>
                <w:w w:val="95"/>
                <w:sz w:val="18"/>
              </w:rPr>
              <w:t xml:space="preserve"> </w:t>
            </w:r>
            <w:r>
              <w:rPr>
                <w:spacing w:val="-1"/>
                <w:w w:val="95"/>
                <w:sz w:val="18"/>
              </w:rPr>
              <w:t>i_amount,</w:t>
            </w:r>
            <w:r>
              <w:rPr>
                <w:spacing w:val="-17"/>
                <w:w w:val="95"/>
                <w:sz w:val="18"/>
              </w:rPr>
              <w:t xml:space="preserve"> </w:t>
            </w:r>
            <w:r>
              <w:rPr>
                <w:spacing w:val="-1"/>
                <w:w w:val="95"/>
                <w:sz w:val="18"/>
              </w:rPr>
              <w:t>i_person,</w:t>
            </w:r>
            <w:r>
              <w:rPr>
                <w:spacing w:val="-17"/>
                <w:w w:val="95"/>
                <w:sz w:val="18"/>
              </w:rPr>
              <w:t xml:space="preserve"> </w:t>
            </w:r>
            <w:r>
              <w:rPr>
                <w:w w:val="95"/>
                <w:sz w:val="18"/>
              </w:rPr>
              <w:t>i_year,</w:t>
            </w:r>
            <w:r>
              <w:rPr>
                <w:spacing w:val="-16"/>
                <w:w w:val="95"/>
                <w:sz w:val="18"/>
              </w:rPr>
              <w:t xml:space="preserve"> </w:t>
            </w:r>
            <w:r>
              <w:rPr>
                <w:w w:val="95"/>
                <w:sz w:val="18"/>
              </w:rPr>
              <w:t>i_project)</w:t>
            </w:r>
            <w:r>
              <w:rPr>
                <w:spacing w:val="-17"/>
                <w:w w:val="95"/>
                <w:sz w:val="18"/>
              </w:rPr>
              <w:t xml:space="preserve"> </w:t>
            </w:r>
            <w:r>
              <w:rPr>
                <w:w w:val="95"/>
                <w:sz w:val="18"/>
              </w:rPr>
              <w:t>VALUES</w:t>
            </w:r>
            <w:r>
              <w:rPr>
                <w:spacing w:val="-17"/>
                <w:w w:val="95"/>
                <w:sz w:val="18"/>
              </w:rPr>
              <w:t xml:space="preserve"> </w:t>
            </w:r>
            <w:r>
              <w:rPr>
                <w:w w:val="95"/>
                <w:sz w:val="18"/>
              </w:rPr>
              <w:t>('Medical</w:t>
            </w:r>
            <w:r>
              <w:rPr>
                <w:spacing w:val="-18"/>
                <w:w w:val="95"/>
                <w:sz w:val="18"/>
              </w:rPr>
              <w:t xml:space="preserve"> </w:t>
            </w:r>
            <w:r>
              <w:rPr>
                <w:w w:val="95"/>
                <w:sz w:val="18"/>
              </w:rPr>
              <w:t>Insurance',</w:t>
            </w:r>
            <w:r>
              <w:rPr>
                <w:spacing w:val="-16"/>
                <w:w w:val="95"/>
                <w:sz w:val="18"/>
              </w:rPr>
              <w:t xml:space="preserve"> </w:t>
            </w:r>
            <w:r>
              <w:rPr>
                <w:w w:val="95"/>
                <w:sz w:val="18"/>
              </w:rPr>
              <w:t>4,</w:t>
            </w:r>
            <w:r>
              <w:rPr>
                <w:spacing w:val="-51"/>
                <w:w w:val="95"/>
                <w:sz w:val="18"/>
              </w:rPr>
              <w:t xml:space="preserve"> </w:t>
            </w:r>
            <w:r>
              <w:rPr>
                <w:sz w:val="18"/>
              </w:rPr>
              <w:t>2000,'All',</w:t>
            </w:r>
            <w:r>
              <w:rPr>
                <w:spacing w:val="-22"/>
                <w:sz w:val="18"/>
              </w:rPr>
              <w:t xml:space="preserve"> </w:t>
            </w:r>
            <w:r>
              <w:rPr>
                <w:sz w:val="18"/>
              </w:rPr>
              <w:t>30,'Ping</w:t>
            </w:r>
            <w:r>
              <w:rPr>
                <w:spacing w:val="-22"/>
                <w:sz w:val="18"/>
              </w:rPr>
              <w:t xml:space="preserve"> </w:t>
            </w:r>
            <w:r>
              <w:rPr>
                <w:sz w:val="18"/>
              </w:rPr>
              <w:t>An</w:t>
            </w:r>
            <w:r>
              <w:rPr>
                <w:spacing w:val="-22"/>
                <w:sz w:val="18"/>
              </w:rPr>
              <w:t xml:space="preserve"> </w:t>
            </w:r>
            <w:r>
              <w:rPr>
                <w:sz w:val="18"/>
              </w:rPr>
              <w:t>Insurance');</w:t>
            </w:r>
          </w:p>
          <w:p>
            <w:pPr>
              <w:pStyle w:val="17"/>
              <w:spacing w:before="21" w:line="240" w:lineRule="atLeast"/>
              <w:ind w:right="190"/>
              <w:rPr>
                <w:sz w:val="18"/>
              </w:rPr>
            </w:pPr>
            <w:r>
              <w:rPr>
                <w:spacing w:val="-1"/>
                <w:w w:val="95"/>
                <w:sz w:val="18"/>
              </w:rPr>
              <w:t>INSERT</w:t>
            </w:r>
            <w:r>
              <w:rPr>
                <w:spacing w:val="-21"/>
                <w:w w:val="95"/>
                <w:sz w:val="18"/>
              </w:rPr>
              <w:t xml:space="preserve"> </w:t>
            </w:r>
            <w:r>
              <w:rPr>
                <w:spacing w:val="-1"/>
                <w:w w:val="95"/>
                <w:sz w:val="18"/>
              </w:rPr>
              <w:t>INTO</w:t>
            </w:r>
            <w:r>
              <w:rPr>
                <w:spacing w:val="-18"/>
                <w:w w:val="95"/>
                <w:sz w:val="18"/>
              </w:rPr>
              <w:t xml:space="preserve"> </w:t>
            </w:r>
            <w:r>
              <w:rPr>
                <w:spacing w:val="-1"/>
                <w:w w:val="95"/>
                <w:sz w:val="18"/>
              </w:rPr>
              <w:t>insurance(i_name,</w:t>
            </w:r>
            <w:r>
              <w:rPr>
                <w:spacing w:val="-15"/>
                <w:w w:val="95"/>
                <w:sz w:val="18"/>
              </w:rPr>
              <w:t xml:space="preserve"> </w:t>
            </w:r>
            <w:r>
              <w:rPr>
                <w:w w:val="95"/>
                <w:sz w:val="18"/>
              </w:rPr>
              <w:t>i_id,</w:t>
            </w:r>
            <w:r>
              <w:rPr>
                <w:spacing w:val="-17"/>
                <w:w w:val="95"/>
                <w:sz w:val="18"/>
              </w:rPr>
              <w:t xml:space="preserve"> </w:t>
            </w:r>
            <w:r>
              <w:rPr>
                <w:w w:val="95"/>
                <w:sz w:val="18"/>
              </w:rPr>
              <w:t>i_amount,</w:t>
            </w:r>
            <w:r>
              <w:rPr>
                <w:spacing w:val="-17"/>
                <w:w w:val="95"/>
                <w:sz w:val="18"/>
              </w:rPr>
              <w:t xml:space="preserve"> </w:t>
            </w:r>
            <w:r>
              <w:rPr>
                <w:w w:val="95"/>
                <w:sz w:val="18"/>
              </w:rPr>
              <w:t>i_person,</w:t>
            </w:r>
            <w:r>
              <w:rPr>
                <w:spacing w:val="-17"/>
                <w:w w:val="95"/>
                <w:sz w:val="18"/>
              </w:rPr>
              <w:t xml:space="preserve"> </w:t>
            </w:r>
            <w:r>
              <w:rPr>
                <w:w w:val="95"/>
                <w:sz w:val="18"/>
              </w:rPr>
              <w:t>i_year,</w:t>
            </w:r>
            <w:r>
              <w:rPr>
                <w:spacing w:val="-17"/>
                <w:w w:val="95"/>
                <w:sz w:val="18"/>
              </w:rPr>
              <w:t xml:space="preserve"> </w:t>
            </w:r>
            <w:r>
              <w:rPr>
                <w:w w:val="95"/>
                <w:sz w:val="18"/>
              </w:rPr>
              <w:t>i_project)</w:t>
            </w:r>
            <w:r>
              <w:rPr>
                <w:spacing w:val="-17"/>
                <w:w w:val="95"/>
                <w:sz w:val="18"/>
              </w:rPr>
              <w:t xml:space="preserve"> </w:t>
            </w:r>
            <w:r>
              <w:rPr>
                <w:w w:val="95"/>
                <w:sz w:val="18"/>
              </w:rPr>
              <w:t>VALUES</w:t>
            </w:r>
            <w:r>
              <w:rPr>
                <w:spacing w:val="-18"/>
                <w:w w:val="95"/>
                <w:sz w:val="18"/>
              </w:rPr>
              <w:t xml:space="preserve"> </w:t>
            </w:r>
            <w:r>
              <w:rPr>
                <w:w w:val="95"/>
                <w:sz w:val="18"/>
              </w:rPr>
              <w:t>('Loss</w:t>
            </w:r>
            <w:r>
              <w:rPr>
                <w:spacing w:val="-18"/>
                <w:w w:val="95"/>
                <w:sz w:val="18"/>
              </w:rPr>
              <w:t xml:space="preserve"> </w:t>
            </w:r>
            <w:r>
              <w:rPr>
                <w:w w:val="95"/>
                <w:sz w:val="18"/>
              </w:rPr>
              <w:t>of</w:t>
            </w:r>
            <w:r>
              <w:rPr>
                <w:spacing w:val="-18"/>
                <w:w w:val="95"/>
                <w:sz w:val="18"/>
              </w:rPr>
              <w:t xml:space="preserve"> </w:t>
            </w:r>
            <w:r>
              <w:rPr>
                <w:w w:val="95"/>
                <w:sz w:val="18"/>
              </w:rPr>
              <w:t>Property</w:t>
            </w:r>
            <w:r>
              <w:rPr>
                <w:spacing w:val="-18"/>
                <w:w w:val="95"/>
                <w:sz w:val="18"/>
              </w:rPr>
              <w:t xml:space="preserve"> </w:t>
            </w:r>
            <w:r>
              <w:rPr>
                <w:w w:val="95"/>
                <w:sz w:val="18"/>
              </w:rPr>
              <w:t>Insurance',</w:t>
            </w:r>
            <w:r>
              <w:rPr>
                <w:spacing w:val="-50"/>
                <w:w w:val="95"/>
                <w:sz w:val="18"/>
              </w:rPr>
              <w:t xml:space="preserve"> </w:t>
            </w:r>
            <w:r>
              <w:rPr>
                <w:sz w:val="18"/>
              </w:rPr>
              <w:t>5,</w:t>
            </w:r>
            <w:r>
              <w:rPr>
                <w:spacing w:val="-22"/>
                <w:sz w:val="18"/>
              </w:rPr>
              <w:t xml:space="preserve"> </w:t>
            </w:r>
            <w:r>
              <w:rPr>
                <w:sz w:val="18"/>
              </w:rPr>
              <w:t>1500,</w:t>
            </w:r>
            <w:r>
              <w:rPr>
                <w:spacing w:val="-21"/>
                <w:sz w:val="18"/>
              </w:rPr>
              <w:t xml:space="preserve"> </w:t>
            </w:r>
            <w:r>
              <w:rPr>
                <w:sz w:val="18"/>
              </w:rPr>
              <w:t>'Middle-aged',</w:t>
            </w:r>
            <w:r>
              <w:rPr>
                <w:spacing w:val="-22"/>
                <w:sz w:val="18"/>
              </w:rPr>
              <w:t xml:space="preserve"> </w:t>
            </w:r>
            <w:r>
              <w:rPr>
                <w:sz w:val="18"/>
              </w:rPr>
              <w:t>30,'Ping</w:t>
            </w:r>
            <w:r>
              <w:rPr>
                <w:spacing w:val="-22"/>
                <w:sz w:val="18"/>
              </w:rPr>
              <w:t xml:space="preserve"> </w:t>
            </w:r>
            <w:r>
              <w:rPr>
                <w:sz w:val="18"/>
              </w:rPr>
              <w:t>An</w:t>
            </w:r>
            <w:r>
              <w:rPr>
                <w:spacing w:val="-23"/>
                <w:sz w:val="18"/>
              </w:rPr>
              <w:t xml:space="preserve"> </w:t>
            </w:r>
            <w:r>
              <w:rPr>
                <w:sz w:val="18"/>
              </w:rPr>
              <w:t>Insurance');</w:t>
            </w:r>
          </w:p>
        </w:tc>
      </w:tr>
    </w:tbl>
    <w:p>
      <w:pPr>
        <w:spacing w:before="108"/>
        <w:ind w:right="6044"/>
        <w:jc w:val="center"/>
        <w:rPr>
          <w:rFonts w:ascii="微软雅黑" w:eastAsia="微软雅黑"/>
          <w:sz w:val="21"/>
          <w:lang w:eastAsia="zh-CN"/>
        </w:rPr>
      </w:pPr>
      <w:r>
        <w:rPr>
          <w:rFonts w:hint="eastAsia" w:ascii="微软雅黑" w:eastAsia="微软雅黑"/>
          <w:spacing w:val="-2"/>
          <w:w w:val="95"/>
          <w:sz w:val="24"/>
          <w:lang w:eastAsia="zh-CN"/>
        </w:rPr>
        <w:t xml:space="preserve">步骤 </w:t>
      </w:r>
      <w:r>
        <w:rPr>
          <w:w w:val="95"/>
          <w:sz w:val="24"/>
          <w:lang w:eastAsia="zh-CN"/>
        </w:rPr>
        <w:t>5</w:t>
      </w:r>
      <w:r>
        <w:rPr>
          <w:spacing w:val="134"/>
          <w:sz w:val="24"/>
          <w:lang w:eastAsia="zh-CN"/>
        </w:rPr>
        <w:t xml:space="preserve"> </w:t>
      </w:r>
      <w:r>
        <w:rPr>
          <w:rFonts w:hint="eastAsia" w:ascii="微软雅黑" w:eastAsia="微软雅黑"/>
          <w:spacing w:val="4"/>
          <w:w w:val="95"/>
          <w:sz w:val="21"/>
          <w:lang w:eastAsia="zh-CN"/>
        </w:rPr>
        <w:t xml:space="preserve">在 </w:t>
      </w:r>
      <w:r>
        <w:rPr>
          <w:w w:val="95"/>
          <w:sz w:val="21"/>
          <w:lang w:eastAsia="zh-CN"/>
        </w:rPr>
        <w:t>SQL</w:t>
      </w:r>
      <w:r>
        <w:rPr>
          <w:spacing w:val="4"/>
          <w:w w:val="95"/>
          <w:sz w:val="21"/>
          <w:lang w:eastAsia="zh-CN"/>
        </w:rPr>
        <w:t xml:space="preserve"> </w:t>
      </w:r>
      <w:r>
        <w:rPr>
          <w:rFonts w:hint="eastAsia" w:ascii="微软雅黑" w:eastAsia="微软雅黑"/>
          <w:w w:val="95"/>
          <w:sz w:val="21"/>
          <w:lang w:eastAsia="zh-CN"/>
        </w:rPr>
        <w:t>界面执行脚本</w:t>
      </w:r>
    </w:p>
    <w:p>
      <w:pPr>
        <w:pStyle w:val="9"/>
        <w:spacing w:before="4"/>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25" w:hRule="atLeast"/>
        </w:trPr>
        <w:tc>
          <w:tcPr>
            <w:tcW w:w="8846" w:type="dxa"/>
            <w:shd w:val="clear" w:color="auto" w:fill="D9D9D9"/>
          </w:tcPr>
          <w:p>
            <w:pPr>
              <w:pStyle w:val="17"/>
              <w:spacing w:before="7"/>
              <w:rPr>
                <w:rFonts w:ascii="微软雅黑" w:eastAsia="微软雅黑"/>
                <w:sz w:val="18"/>
              </w:rPr>
            </w:pPr>
            <w:r>
              <w:rPr>
                <w:sz w:val="18"/>
              </w:rPr>
              <w:t>--</w:t>
            </w:r>
            <w:r>
              <w:rPr>
                <w:rFonts w:hint="eastAsia" w:ascii="微软雅黑" w:eastAsia="微软雅黑"/>
                <w:sz w:val="18"/>
              </w:rPr>
              <w:t>启动数据库后执行</w:t>
            </w:r>
          </w:p>
          <w:p>
            <w:pPr>
              <w:pStyle w:val="17"/>
              <w:spacing w:before="37" w:line="621" w:lineRule="auto"/>
              <w:ind w:right="4157"/>
              <w:rPr>
                <w:sz w:val="18"/>
              </w:rPr>
            </w:pPr>
            <w:r>
              <w:rPr>
                <w:spacing w:val="-1"/>
                <w:w w:val="95"/>
                <w:sz w:val="18"/>
              </w:rPr>
              <w:t>[gaussdba@kwephicprd12118</w:t>
            </w:r>
            <w:r>
              <w:rPr>
                <w:spacing w:val="-17"/>
                <w:w w:val="95"/>
                <w:sz w:val="18"/>
              </w:rPr>
              <w:t xml:space="preserve"> </w:t>
            </w:r>
            <w:r>
              <w:rPr>
                <w:w w:val="95"/>
                <w:sz w:val="18"/>
              </w:rPr>
              <w:t>bin]$</w:t>
            </w:r>
            <w:r>
              <w:rPr>
                <w:spacing w:val="-16"/>
                <w:w w:val="95"/>
                <w:sz w:val="18"/>
              </w:rPr>
              <w:t xml:space="preserve"> </w:t>
            </w:r>
            <w:r>
              <w:rPr>
                <w:w w:val="95"/>
                <w:sz w:val="18"/>
              </w:rPr>
              <w:t>gsql</w:t>
            </w:r>
            <w:r>
              <w:rPr>
                <w:spacing w:val="-13"/>
                <w:w w:val="95"/>
                <w:sz w:val="18"/>
              </w:rPr>
              <w:t xml:space="preserve"> </w:t>
            </w:r>
            <w:r>
              <w:rPr>
                <w:w w:val="95"/>
                <w:sz w:val="18"/>
              </w:rPr>
              <w:t>–d</w:t>
            </w:r>
            <w:r>
              <w:rPr>
                <w:spacing w:val="-15"/>
                <w:w w:val="95"/>
                <w:sz w:val="18"/>
              </w:rPr>
              <w:t xml:space="preserve"> </w:t>
            </w:r>
            <w:r>
              <w:rPr>
                <w:w w:val="95"/>
                <w:sz w:val="18"/>
              </w:rPr>
              <w:t>postgres</w:t>
            </w:r>
            <w:r>
              <w:rPr>
                <w:spacing w:val="-16"/>
                <w:w w:val="95"/>
                <w:sz w:val="18"/>
              </w:rPr>
              <w:t xml:space="preserve"> </w:t>
            </w:r>
            <w:r>
              <w:rPr>
                <w:w w:val="95"/>
                <w:sz w:val="18"/>
              </w:rPr>
              <w:t>–p</w:t>
            </w:r>
            <w:r>
              <w:rPr>
                <w:spacing w:val="-16"/>
                <w:w w:val="95"/>
                <w:sz w:val="18"/>
              </w:rPr>
              <w:t xml:space="preserve"> </w:t>
            </w:r>
            <w:r>
              <w:rPr>
                <w:w w:val="95"/>
                <w:sz w:val="18"/>
              </w:rPr>
              <w:t>5432</w:t>
            </w:r>
            <w:r>
              <w:rPr>
                <w:spacing w:val="-50"/>
                <w:w w:val="95"/>
                <w:sz w:val="18"/>
              </w:rPr>
              <w:t xml:space="preserve"> </w:t>
            </w:r>
            <w:r>
              <w:rPr>
                <w:sz w:val="18"/>
              </w:rPr>
              <w:t>connected.</w:t>
            </w:r>
          </w:p>
          <w:p>
            <w:pPr>
              <w:pStyle w:val="17"/>
              <w:spacing w:line="213" w:lineRule="exact"/>
              <w:rPr>
                <w:sz w:val="18"/>
              </w:rPr>
            </w:pPr>
            <w:r>
              <w:rPr>
                <w:w w:val="90"/>
                <w:sz w:val="18"/>
              </w:rPr>
              <w:t>POSTGRES=#</w:t>
            </w:r>
            <w:r>
              <w:rPr>
                <w:spacing w:val="-5"/>
                <w:w w:val="90"/>
                <w:sz w:val="18"/>
              </w:rPr>
              <w:t xml:space="preserve"> </w:t>
            </w:r>
            <w:r>
              <w:rPr>
                <w:w w:val="90"/>
                <w:sz w:val="18"/>
              </w:rPr>
              <w:t>\i</w:t>
            </w:r>
            <w:r>
              <w:rPr>
                <w:spacing w:val="-3"/>
                <w:w w:val="90"/>
                <w:sz w:val="18"/>
              </w:rPr>
              <w:t xml:space="preserve"> </w:t>
            </w:r>
            <w:r>
              <w:rPr>
                <w:w w:val="90"/>
                <w:sz w:val="18"/>
              </w:rPr>
              <w:t>client.sql</w:t>
            </w:r>
          </w:p>
          <w:p>
            <w:pPr>
              <w:pStyle w:val="17"/>
              <w:spacing w:before="64"/>
              <w:rPr>
                <w:sz w:val="18"/>
              </w:rPr>
            </w:pPr>
            <w:r>
              <w:rPr>
                <w:w w:val="90"/>
                <w:sz w:val="18"/>
              </w:rPr>
              <w:t>POSTGRES=# \i</w:t>
            </w:r>
            <w:r>
              <w:rPr>
                <w:spacing w:val="2"/>
                <w:w w:val="90"/>
                <w:sz w:val="18"/>
              </w:rPr>
              <w:t xml:space="preserve"> </w:t>
            </w:r>
            <w:r>
              <w:rPr>
                <w:w w:val="90"/>
                <w:sz w:val="18"/>
              </w:rPr>
              <w:t>bank_card.sql</w:t>
            </w:r>
          </w:p>
        </w:tc>
      </w:tr>
    </w:tbl>
    <w:p>
      <w:pPr>
        <w:rPr>
          <w:sz w:val="18"/>
        </w:rPr>
        <w:sectPr>
          <w:pgSz w:w="11910" w:h="16840"/>
          <w:pgMar w:top="1300" w:right="880" w:bottom="280" w:left="1000" w:header="567" w:footer="0" w:gutter="0"/>
          <w:cols w:space="720" w:num="1"/>
        </w:sectPr>
      </w:pPr>
    </w:p>
    <w:p>
      <w:pPr>
        <w:pStyle w:val="9"/>
        <w:spacing w:before="6"/>
        <w:rPr>
          <w:sz w:val="19"/>
        </w:rPr>
      </w:pPr>
    </w:p>
    <w:p>
      <w:pPr>
        <w:pStyle w:val="3"/>
        <w:numPr>
          <w:ilvl w:val="1"/>
          <w:numId w:val="29"/>
        </w:numPr>
        <w:tabs>
          <w:tab w:val="left" w:pos="652"/>
        </w:tabs>
        <w:spacing w:before="6"/>
        <w:ind w:hanging="520"/>
      </w:pPr>
      <w:bookmarkStart w:id="40" w:name="_bookmark40"/>
      <w:bookmarkEnd w:id="40"/>
      <w:r>
        <w:rPr>
          <w:spacing w:val="-1"/>
        </w:rPr>
        <w:t>数据查询</w:t>
      </w:r>
    </w:p>
    <w:p>
      <w:pPr>
        <w:pStyle w:val="9"/>
        <w:spacing w:before="63" w:line="223" w:lineRule="auto"/>
        <w:ind w:left="1153" w:right="407"/>
        <w:rPr>
          <w:lang w:eastAsia="zh-CN"/>
        </w:rPr>
      </w:pPr>
      <w:r>
        <w:rPr>
          <w:spacing w:val="-5"/>
          <w:lang w:eastAsia="zh-CN"/>
        </w:rPr>
        <w:t xml:space="preserve">通过 </w:t>
      </w:r>
      <w:r>
        <w:rPr>
          <w:rFonts w:ascii="Tahoma" w:eastAsia="Tahoma"/>
          <w:spacing w:val="-1"/>
          <w:lang w:eastAsia="zh-CN"/>
        </w:rPr>
        <w:t>DQL</w:t>
      </w:r>
      <w:r>
        <w:rPr>
          <w:rFonts w:ascii="Tahoma" w:eastAsia="Tahoma"/>
          <w:spacing w:val="-15"/>
          <w:lang w:eastAsia="zh-CN"/>
        </w:rPr>
        <w:t xml:space="preserve"> </w:t>
      </w:r>
      <w:r>
        <w:rPr>
          <w:spacing w:val="-1"/>
          <w:lang w:eastAsia="zh-CN"/>
        </w:rPr>
        <w:t>语言来演示如何从表中查询数据，包括简单查询、带条件查询、连接查询、排序和</w:t>
      </w:r>
      <w:r>
        <w:rPr>
          <w:lang w:eastAsia="zh-CN"/>
        </w:rPr>
        <w:t>限制等。</w:t>
      </w:r>
    </w:p>
    <w:p>
      <w:pPr>
        <w:pStyle w:val="16"/>
        <w:numPr>
          <w:ilvl w:val="0"/>
          <w:numId w:val="30"/>
        </w:numPr>
        <w:tabs>
          <w:tab w:val="left" w:pos="1580"/>
          <w:tab w:val="left" w:pos="1581"/>
        </w:tabs>
        <w:spacing w:before="62"/>
        <w:rPr>
          <w:sz w:val="21"/>
          <w:lang w:eastAsia="zh-CN"/>
        </w:rPr>
      </w:pPr>
      <w:r>
        <w:rPr>
          <w:spacing w:val="6"/>
          <w:w w:val="95"/>
          <w:sz w:val="21"/>
          <w:lang w:eastAsia="zh-CN"/>
        </w:rPr>
        <w:t xml:space="preserve">了解数据查询 </w:t>
      </w:r>
      <w:r>
        <w:rPr>
          <w:rFonts w:ascii="Tahoma" w:hAnsi="Tahoma" w:eastAsia="Tahoma"/>
          <w:w w:val="95"/>
          <w:sz w:val="21"/>
          <w:lang w:eastAsia="zh-CN"/>
        </w:rPr>
        <w:t>DQL</w:t>
      </w:r>
      <w:r>
        <w:rPr>
          <w:rFonts w:ascii="Tahoma" w:hAnsi="Tahoma" w:eastAsia="Tahoma"/>
          <w:spacing w:val="46"/>
          <w:w w:val="95"/>
          <w:sz w:val="21"/>
          <w:lang w:eastAsia="zh-CN"/>
        </w:rPr>
        <w:t xml:space="preserve"> </w:t>
      </w:r>
      <w:r>
        <w:rPr>
          <w:w w:val="95"/>
          <w:sz w:val="21"/>
          <w:lang w:eastAsia="zh-CN"/>
        </w:rPr>
        <w:t>语法结构。</w:t>
      </w:r>
    </w:p>
    <w:p>
      <w:pPr>
        <w:pStyle w:val="16"/>
        <w:numPr>
          <w:ilvl w:val="0"/>
          <w:numId w:val="30"/>
        </w:numPr>
        <w:tabs>
          <w:tab w:val="left" w:pos="1580"/>
          <w:tab w:val="left" w:pos="1581"/>
        </w:tabs>
        <w:rPr>
          <w:sz w:val="21"/>
          <w:lang w:eastAsia="zh-CN"/>
        </w:rPr>
      </w:pPr>
      <w:r>
        <w:rPr>
          <w:spacing w:val="7"/>
          <w:w w:val="95"/>
          <w:sz w:val="21"/>
          <w:lang w:eastAsia="zh-CN"/>
        </w:rPr>
        <w:t xml:space="preserve">掌握不同场景下 </w:t>
      </w:r>
      <w:r>
        <w:rPr>
          <w:rFonts w:ascii="Tahoma" w:hAnsi="Tahoma" w:eastAsia="Tahoma"/>
          <w:w w:val="95"/>
          <w:sz w:val="21"/>
          <w:lang w:eastAsia="zh-CN"/>
        </w:rPr>
        <w:t>DQL</w:t>
      </w:r>
      <w:r>
        <w:rPr>
          <w:rFonts w:ascii="Tahoma" w:hAnsi="Tahoma" w:eastAsia="Tahoma"/>
          <w:spacing w:val="47"/>
          <w:w w:val="95"/>
          <w:sz w:val="21"/>
          <w:lang w:eastAsia="zh-CN"/>
        </w:rPr>
        <w:t xml:space="preserve"> </w:t>
      </w:r>
      <w:r>
        <w:rPr>
          <w:w w:val="95"/>
          <w:sz w:val="21"/>
          <w:lang w:eastAsia="zh-CN"/>
        </w:rPr>
        <w:t>语言的使用</w:t>
      </w:r>
    </w:p>
    <w:p>
      <w:pPr>
        <w:pStyle w:val="16"/>
        <w:numPr>
          <w:ilvl w:val="2"/>
          <w:numId w:val="29"/>
        </w:numPr>
        <w:tabs>
          <w:tab w:val="left" w:pos="835"/>
        </w:tabs>
        <w:spacing w:before="169"/>
        <w:ind w:hanging="703"/>
        <w:rPr>
          <w:sz w:val="32"/>
        </w:rPr>
      </w:pPr>
      <w:bookmarkStart w:id="41" w:name="_bookmark41"/>
      <w:bookmarkEnd w:id="41"/>
      <w:r>
        <w:rPr>
          <w:w w:val="95"/>
          <w:sz w:val="32"/>
        </w:rPr>
        <w:t>实验任务</w:t>
      </w:r>
    </w:p>
    <w:p>
      <w:pPr>
        <w:pStyle w:val="4"/>
        <w:numPr>
          <w:ilvl w:val="3"/>
          <w:numId w:val="31"/>
        </w:numPr>
        <w:tabs>
          <w:tab w:val="left" w:pos="955"/>
        </w:tabs>
        <w:spacing w:before="41"/>
        <w:ind w:hanging="823"/>
      </w:pPr>
      <w:r>
        <w:t>简单查询</w:t>
      </w:r>
    </w:p>
    <w:p>
      <w:pPr>
        <w:pStyle w:val="9"/>
        <w:spacing w:before="47"/>
        <w:ind w:left="1153"/>
        <w:rPr>
          <w:lang w:eastAsia="zh-CN"/>
        </w:rPr>
      </w:pPr>
      <w:r>
        <w:rPr>
          <w:w w:val="95"/>
          <w:lang w:eastAsia="zh-CN"/>
        </w:rPr>
        <w:t>日常查询中，最常用的是通过</w:t>
      </w:r>
      <w:r>
        <w:rPr>
          <w:spacing w:val="99"/>
          <w:lang w:eastAsia="zh-CN"/>
        </w:rPr>
        <w:t xml:space="preserve"> </w:t>
      </w:r>
      <w:r>
        <w:rPr>
          <w:rFonts w:ascii="Tahoma" w:eastAsia="Tahoma"/>
          <w:w w:val="95"/>
          <w:lang w:eastAsia="zh-CN"/>
        </w:rPr>
        <w:t>FROM</w:t>
      </w:r>
      <w:r>
        <w:rPr>
          <w:rFonts w:ascii="Tahoma" w:eastAsia="Tahoma"/>
          <w:spacing w:val="88"/>
          <w:lang w:eastAsia="zh-CN"/>
        </w:rPr>
        <w:t xml:space="preserve"> </w:t>
      </w:r>
      <w:r>
        <w:rPr>
          <w:w w:val="95"/>
          <w:lang w:eastAsia="zh-CN"/>
        </w:rPr>
        <w:t>子句实现的查询。</w:t>
      </w:r>
    </w:p>
    <w:p>
      <w:pPr>
        <w:pStyle w:val="9"/>
        <w:spacing w:before="55"/>
        <w:ind w:left="1153"/>
      </w:pPr>
      <w:r>
        <w:rPr>
          <w:rFonts w:ascii="Tahoma" w:eastAsia="Tahoma"/>
          <w:spacing w:val="-2"/>
          <w:w w:val="95"/>
        </w:rPr>
        <w:t xml:space="preserve"># </w:t>
      </w:r>
      <w:r>
        <w:rPr>
          <w:rFonts w:ascii="Tahoma" w:eastAsia="Tahoma"/>
          <w:w w:val="95"/>
        </w:rPr>
        <w:t>SELECT</w:t>
      </w:r>
      <w:r>
        <w:rPr>
          <w:rFonts w:ascii="Tahoma" w:eastAsia="Tahoma"/>
          <w:spacing w:val="8"/>
          <w:w w:val="95"/>
        </w:rPr>
        <w:t xml:space="preserve"> </w:t>
      </w:r>
      <w:r>
        <w:rPr>
          <w:w w:val="95"/>
        </w:rPr>
        <w:t>后面使用</w:t>
      </w:r>
      <w:r>
        <w:rPr>
          <w:rFonts w:ascii="Tahoma" w:eastAsia="Tahoma"/>
          <w:w w:val="95"/>
        </w:rPr>
        <w:t>*</w:t>
      </w:r>
      <w:r>
        <w:rPr>
          <w:spacing w:val="3"/>
          <w:w w:val="95"/>
        </w:rPr>
        <w:t xml:space="preserve">号查询 </w:t>
      </w:r>
      <w:r>
        <w:rPr>
          <w:rFonts w:ascii="Tahoma" w:eastAsia="Tahoma"/>
          <w:w w:val="95"/>
        </w:rPr>
        <w:t>bank_card</w:t>
      </w:r>
      <w:r>
        <w:rPr>
          <w:rFonts w:ascii="Tahoma" w:eastAsia="Tahoma"/>
          <w:spacing w:val="7"/>
          <w:w w:val="95"/>
        </w:rPr>
        <w:t xml:space="preserve"> </w:t>
      </w:r>
      <w:r>
        <w:rPr>
          <w:w w:val="95"/>
        </w:rPr>
        <w:t>表中的所有列。</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SELECT *</w:t>
            </w:r>
            <w:r>
              <w:rPr>
                <w:spacing w:val="-1"/>
                <w:w w:val="90"/>
                <w:sz w:val="18"/>
              </w:rPr>
              <w:t xml:space="preserve"> </w:t>
            </w:r>
            <w:r>
              <w:rPr>
                <w:w w:val="90"/>
                <w:sz w:val="18"/>
              </w:rPr>
              <w:t>FROM</w:t>
            </w:r>
            <w:r>
              <w:rPr>
                <w:spacing w:val="3"/>
                <w:w w:val="90"/>
                <w:sz w:val="18"/>
              </w:rPr>
              <w:t xml:space="preserve"> </w:t>
            </w:r>
            <w:r>
              <w:rPr>
                <w:w w:val="90"/>
                <w:sz w:val="18"/>
              </w:rPr>
              <w:t>bank_card;</w:t>
            </w:r>
          </w:p>
        </w:tc>
      </w:tr>
    </w:tbl>
    <w:p>
      <w:pPr>
        <w:pStyle w:val="9"/>
        <w:spacing w:before="68"/>
        <w:ind w:left="1153"/>
      </w:pPr>
      <w:r>
        <w:rPr>
          <w:rFonts w:ascii="Tahoma" w:eastAsia="Tahoma"/>
          <w:w w:val="95"/>
        </w:rPr>
        <w:t>#</w:t>
      </w:r>
      <w:r>
        <w:rPr>
          <w:rFonts w:ascii="Tahoma" w:eastAsia="Tahoma"/>
          <w:spacing w:val="81"/>
        </w:rPr>
        <w:t xml:space="preserve"> </w:t>
      </w:r>
      <w:r>
        <w:rPr>
          <w:spacing w:val="4"/>
          <w:w w:val="95"/>
        </w:rPr>
        <w:t xml:space="preserve">查看 </w:t>
      </w:r>
      <w:r>
        <w:rPr>
          <w:rFonts w:ascii="Tahoma" w:eastAsia="Tahoma"/>
          <w:w w:val="95"/>
        </w:rPr>
        <w:t>bank_card</w:t>
      </w:r>
      <w:r>
        <w:rPr>
          <w:rFonts w:ascii="Tahoma" w:eastAsia="Tahoma"/>
          <w:spacing w:val="11"/>
          <w:w w:val="95"/>
        </w:rPr>
        <w:t xml:space="preserve"> </w:t>
      </w:r>
      <w:r>
        <w:rPr>
          <w:w w:val="95"/>
        </w:rPr>
        <w:t>表中的银行卡号和卡类型</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5"/>
                <w:sz w:val="18"/>
              </w:rPr>
              <w:t>SELECT</w:t>
            </w:r>
            <w:r>
              <w:rPr>
                <w:spacing w:val="-18"/>
                <w:w w:val="95"/>
                <w:sz w:val="18"/>
              </w:rPr>
              <w:t xml:space="preserve"> </w:t>
            </w:r>
            <w:r>
              <w:rPr>
                <w:w w:val="95"/>
                <w:sz w:val="18"/>
              </w:rPr>
              <w:t>b_number,b_type</w:t>
            </w:r>
            <w:r>
              <w:rPr>
                <w:spacing w:val="-18"/>
                <w:w w:val="95"/>
                <w:sz w:val="18"/>
              </w:rPr>
              <w:t xml:space="preserve"> </w:t>
            </w:r>
            <w:r>
              <w:rPr>
                <w:w w:val="95"/>
                <w:sz w:val="18"/>
              </w:rPr>
              <w:t>FROM</w:t>
            </w:r>
            <w:r>
              <w:rPr>
                <w:spacing w:val="-14"/>
                <w:w w:val="95"/>
                <w:sz w:val="18"/>
              </w:rPr>
              <w:t xml:space="preserve"> </w:t>
            </w:r>
            <w:r>
              <w:rPr>
                <w:w w:val="95"/>
                <w:sz w:val="18"/>
              </w:rPr>
              <w:t>bank_card;</w:t>
            </w:r>
          </w:p>
        </w:tc>
      </w:tr>
    </w:tbl>
    <w:p>
      <w:pPr>
        <w:pStyle w:val="9"/>
        <w:spacing w:before="69"/>
        <w:ind w:left="1153"/>
        <w:rPr>
          <w:lang w:eastAsia="zh-CN"/>
        </w:rPr>
      </w:pPr>
      <w:r>
        <w:rPr>
          <w:rFonts w:ascii="Tahoma" w:eastAsia="Tahoma"/>
          <w:w w:val="95"/>
          <w:lang w:eastAsia="zh-CN"/>
        </w:rPr>
        <w:t>#</w:t>
      </w:r>
      <w:r>
        <w:rPr>
          <w:rFonts w:ascii="Tahoma" w:eastAsia="Tahoma"/>
          <w:spacing w:val="128"/>
          <w:lang w:eastAsia="zh-CN"/>
        </w:rPr>
        <w:t xml:space="preserve"> </w:t>
      </w:r>
      <w:r>
        <w:rPr>
          <w:spacing w:val="5"/>
          <w:w w:val="95"/>
          <w:lang w:eastAsia="zh-CN"/>
        </w:rPr>
        <w:t xml:space="preserve">查看客户为 </w:t>
      </w:r>
      <w:r>
        <w:rPr>
          <w:rFonts w:ascii="Tahoma" w:eastAsia="Tahoma"/>
          <w:w w:val="95"/>
          <w:lang w:eastAsia="zh-CN"/>
        </w:rPr>
        <w:t>1</w:t>
      </w:r>
      <w:r>
        <w:rPr>
          <w:rFonts w:ascii="Tahoma" w:eastAsia="Tahoma"/>
          <w:spacing w:val="35"/>
          <w:w w:val="95"/>
          <w:lang w:eastAsia="zh-CN"/>
        </w:rPr>
        <w:t xml:space="preserve"> </w:t>
      </w:r>
      <w:r>
        <w:rPr>
          <w:w w:val="95"/>
          <w:lang w:eastAsia="zh-CN"/>
        </w:rPr>
        <w:t>的客户编号，客户名称，客户邮箱和银行卡号信息</w:t>
      </w:r>
    </w:p>
    <w:p>
      <w:pPr>
        <w:pStyle w:val="9"/>
        <w:spacing w:before="5"/>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8846" w:type="dxa"/>
            <w:shd w:val="clear" w:color="auto" w:fill="D9D9D9"/>
          </w:tcPr>
          <w:p>
            <w:pPr>
              <w:pStyle w:val="17"/>
              <w:tabs>
                <w:tab w:val="left" w:pos="1059"/>
                <w:tab w:val="left" w:pos="2332"/>
                <w:tab w:val="left" w:pos="2914"/>
                <w:tab w:val="left" w:pos="4674"/>
                <w:tab w:val="left" w:pos="5258"/>
              </w:tabs>
              <w:spacing w:before="16" w:line="309" w:lineRule="auto"/>
              <w:ind w:right="564"/>
              <w:rPr>
                <w:sz w:val="18"/>
              </w:rPr>
            </w:pPr>
            <w:r>
              <w:rPr>
                <w:spacing w:val="-1"/>
                <w:w w:val="95"/>
                <w:sz w:val="18"/>
              </w:rPr>
              <w:t>SELECT</w:t>
            </w:r>
            <w:r>
              <w:rPr>
                <w:spacing w:val="-19"/>
                <w:w w:val="95"/>
                <w:sz w:val="18"/>
              </w:rPr>
              <w:t xml:space="preserve"> </w:t>
            </w:r>
            <w:r>
              <w:rPr>
                <w:spacing w:val="-1"/>
                <w:w w:val="95"/>
                <w:sz w:val="18"/>
              </w:rPr>
              <w:t>a.c_id,a.c_name,</w:t>
            </w:r>
            <w:r>
              <w:rPr>
                <w:spacing w:val="-18"/>
                <w:w w:val="95"/>
                <w:sz w:val="18"/>
              </w:rPr>
              <w:t xml:space="preserve"> </w:t>
            </w:r>
            <w:r>
              <w:rPr>
                <w:spacing w:val="-1"/>
                <w:w w:val="95"/>
                <w:sz w:val="18"/>
              </w:rPr>
              <w:t>a.c_mail,</w:t>
            </w:r>
            <w:r>
              <w:rPr>
                <w:spacing w:val="-18"/>
                <w:w w:val="95"/>
                <w:sz w:val="18"/>
              </w:rPr>
              <w:t xml:space="preserve"> </w:t>
            </w:r>
            <w:r>
              <w:rPr>
                <w:spacing w:val="-1"/>
                <w:w w:val="95"/>
                <w:sz w:val="18"/>
              </w:rPr>
              <w:t>b.b_number</w:t>
            </w:r>
            <w:r>
              <w:rPr>
                <w:spacing w:val="-18"/>
                <w:w w:val="95"/>
                <w:sz w:val="18"/>
              </w:rPr>
              <w:t xml:space="preserve"> </w:t>
            </w:r>
            <w:r>
              <w:rPr>
                <w:spacing w:val="-1"/>
                <w:w w:val="95"/>
                <w:sz w:val="18"/>
              </w:rPr>
              <w:t>FROM</w:t>
            </w:r>
            <w:r>
              <w:rPr>
                <w:spacing w:val="-16"/>
                <w:w w:val="95"/>
                <w:sz w:val="18"/>
              </w:rPr>
              <w:t xml:space="preserve"> </w:t>
            </w:r>
            <w:r>
              <w:rPr>
                <w:spacing w:val="-1"/>
                <w:w w:val="95"/>
                <w:sz w:val="18"/>
              </w:rPr>
              <w:t>client</w:t>
            </w:r>
            <w:r>
              <w:rPr>
                <w:spacing w:val="-19"/>
                <w:w w:val="95"/>
                <w:sz w:val="18"/>
              </w:rPr>
              <w:t xml:space="preserve"> </w:t>
            </w:r>
            <w:r>
              <w:rPr>
                <w:spacing w:val="-1"/>
                <w:w w:val="95"/>
                <w:sz w:val="18"/>
              </w:rPr>
              <w:t>a,</w:t>
            </w:r>
            <w:r>
              <w:rPr>
                <w:spacing w:val="-17"/>
                <w:w w:val="95"/>
                <w:sz w:val="18"/>
              </w:rPr>
              <w:t xml:space="preserve"> </w:t>
            </w:r>
            <w:r>
              <w:rPr>
                <w:w w:val="95"/>
                <w:sz w:val="18"/>
              </w:rPr>
              <w:t>bank_card</w:t>
            </w:r>
            <w:r>
              <w:rPr>
                <w:spacing w:val="-18"/>
                <w:w w:val="95"/>
                <w:sz w:val="18"/>
              </w:rPr>
              <w:t xml:space="preserve"> </w:t>
            </w:r>
            <w:r>
              <w:rPr>
                <w:w w:val="95"/>
                <w:sz w:val="18"/>
              </w:rPr>
              <w:t>b</w:t>
            </w:r>
            <w:r>
              <w:rPr>
                <w:spacing w:val="-19"/>
                <w:w w:val="95"/>
                <w:sz w:val="18"/>
              </w:rPr>
              <w:t xml:space="preserve"> </w:t>
            </w:r>
            <w:r>
              <w:rPr>
                <w:w w:val="95"/>
                <w:sz w:val="18"/>
              </w:rPr>
              <w:t>where</w:t>
            </w:r>
            <w:r>
              <w:rPr>
                <w:spacing w:val="-19"/>
                <w:w w:val="95"/>
                <w:sz w:val="18"/>
              </w:rPr>
              <w:t xml:space="preserve"> </w:t>
            </w:r>
            <w:r>
              <w:rPr>
                <w:w w:val="95"/>
                <w:sz w:val="18"/>
              </w:rPr>
              <w:t>a.c_id=</w:t>
            </w:r>
            <w:r>
              <w:rPr>
                <w:spacing w:val="-18"/>
                <w:w w:val="95"/>
                <w:sz w:val="18"/>
              </w:rPr>
              <w:t xml:space="preserve"> </w:t>
            </w:r>
            <w:r>
              <w:rPr>
                <w:w w:val="95"/>
                <w:sz w:val="18"/>
              </w:rPr>
              <w:t>1</w:t>
            </w:r>
            <w:r>
              <w:rPr>
                <w:spacing w:val="-18"/>
                <w:w w:val="95"/>
                <w:sz w:val="18"/>
              </w:rPr>
              <w:t xml:space="preserve"> </w:t>
            </w:r>
            <w:r>
              <w:rPr>
                <w:w w:val="95"/>
                <w:sz w:val="18"/>
              </w:rPr>
              <w:t>and</w:t>
            </w:r>
            <w:r>
              <w:rPr>
                <w:spacing w:val="-15"/>
                <w:w w:val="95"/>
                <w:sz w:val="18"/>
              </w:rPr>
              <w:t xml:space="preserve"> </w:t>
            </w:r>
            <w:r>
              <w:rPr>
                <w:w w:val="95"/>
                <w:sz w:val="18"/>
              </w:rPr>
              <w:t>b.b_c_id</w:t>
            </w:r>
            <w:r>
              <w:rPr>
                <w:spacing w:val="-17"/>
                <w:w w:val="95"/>
                <w:sz w:val="18"/>
              </w:rPr>
              <w:t xml:space="preserve"> </w:t>
            </w:r>
            <w:r>
              <w:rPr>
                <w:w w:val="95"/>
                <w:sz w:val="18"/>
              </w:rPr>
              <w:t>=</w:t>
            </w:r>
            <w:r>
              <w:rPr>
                <w:spacing w:val="-19"/>
                <w:w w:val="95"/>
                <w:sz w:val="18"/>
              </w:rPr>
              <w:t xml:space="preserve"> </w:t>
            </w:r>
            <w:r>
              <w:rPr>
                <w:w w:val="95"/>
                <w:sz w:val="18"/>
              </w:rPr>
              <w:t>1;</w:t>
            </w:r>
            <w:r>
              <w:rPr>
                <w:spacing w:val="-50"/>
                <w:w w:val="95"/>
                <w:sz w:val="18"/>
              </w:rPr>
              <w:t xml:space="preserve"> </w:t>
            </w:r>
            <w:r>
              <w:rPr>
                <w:sz w:val="18"/>
              </w:rPr>
              <w:t>c_id</w:t>
            </w:r>
            <w:r>
              <w:rPr>
                <w:sz w:val="18"/>
              </w:rPr>
              <w:tab/>
            </w:r>
            <w:r>
              <w:rPr>
                <w:sz w:val="18"/>
              </w:rPr>
              <w:t>|</w:t>
            </w:r>
            <w:r>
              <w:rPr>
                <w:spacing w:val="91"/>
                <w:sz w:val="18"/>
              </w:rPr>
              <w:t xml:space="preserve"> </w:t>
            </w:r>
            <w:r>
              <w:rPr>
                <w:sz w:val="18"/>
              </w:rPr>
              <w:t>c_name</w:t>
            </w:r>
            <w:r>
              <w:rPr>
                <w:sz w:val="18"/>
              </w:rPr>
              <w:tab/>
            </w:r>
            <w:r>
              <w:rPr>
                <w:sz w:val="18"/>
              </w:rPr>
              <w:t>|</w:t>
            </w:r>
            <w:r>
              <w:rPr>
                <w:sz w:val="18"/>
              </w:rPr>
              <w:tab/>
            </w:r>
            <w:r>
              <w:rPr>
                <w:sz w:val="18"/>
              </w:rPr>
              <w:t>c_mail</w:t>
            </w:r>
            <w:r>
              <w:rPr>
                <w:sz w:val="18"/>
              </w:rPr>
              <w:tab/>
            </w:r>
            <w:r>
              <w:rPr>
                <w:sz w:val="18"/>
              </w:rPr>
              <w:t>|</w:t>
            </w:r>
            <w:r>
              <w:rPr>
                <w:sz w:val="18"/>
              </w:rPr>
              <w:tab/>
            </w:r>
            <w:r>
              <w:rPr>
                <w:sz w:val="18"/>
              </w:rPr>
              <w:t>b_number</w:t>
            </w:r>
          </w:p>
          <w:p>
            <w:pPr>
              <w:pStyle w:val="17"/>
              <w:tabs>
                <w:tab w:val="left" w:pos="782"/>
                <w:tab w:val="left" w:pos="1878"/>
                <w:tab w:val="left" w:pos="3705"/>
                <w:tab w:val="left" w:pos="4947"/>
              </w:tabs>
              <w:spacing w:line="216" w:lineRule="exact"/>
              <w:rPr>
                <w:sz w:val="18"/>
              </w:rPr>
            </w:pPr>
            <w:r>
              <w:rPr>
                <w:w w:val="64"/>
                <w:sz w:val="18"/>
                <w:u w:val="dotted"/>
              </w:rPr>
              <w:t xml:space="preserve"> </w:t>
            </w:r>
            <w:r>
              <w:rPr>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64"/>
                <w:sz w:val="18"/>
                <w:u w:val="dotted"/>
              </w:rPr>
              <w:t xml:space="preserve"> </w:t>
            </w:r>
            <w:r>
              <w:rPr>
                <w:sz w:val="18"/>
                <w:u w:val="dotted"/>
              </w:rPr>
              <w:tab/>
            </w:r>
          </w:p>
          <w:p>
            <w:pPr>
              <w:pStyle w:val="17"/>
              <w:tabs>
                <w:tab w:val="left" w:pos="1193"/>
                <w:tab w:val="left" w:pos="1504"/>
                <w:tab w:val="left" w:pos="2635"/>
                <w:tab w:val="left" w:pos="4583"/>
              </w:tabs>
              <w:spacing w:before="64"/>
              <w:rPr>
                <w:sz w:val="18"/>
              </w:rPr>
            </w:pPr>
            <w:r>
              <w:rPr>
                <w:w w:val="95"/>
                <w:sz w:val="18"/>
              </w:rPr>
              <w:t>1</w:t>
            </w:r>
            <w:r>
              <w:rPr>
                <w:w w:val="95"/>
                <w:sz w:val="18"/>
              </w:rPr>
              <w:tab/>
            </w:r>
            <w:r>
              <w:rPr>
                <w:w w:val="95"/>
                <w:sz w:val="18"/>
              </w:rPr>
              <w:t>|</w:t>
            </w:r>
            <w:r>
              <w:rPr>
                <w:w w:val="95"/>
                <w:sz w:val="18"/>
              </w:rPr>
              <w:tab/>
            </w:r>
            <w:r>
              <w:rPr>
                <w:w w:val="90"/>
                <w:sz w:val="18"/>
              </w:rPr>
              <w:t>Zhang</w:t>
            </w:r>
            <w:r>
              <w:rPr>
                <w:spacing w:val="-15"/>
                <w:w w:val="90"/>
                <w:sz w:val="18"/>
              </w:rPr>
              <w:t xml:space="preserve"> </w:t>
            </w:r>
            <w:r>
              <w:rPr>
                <w:w w:val="90"/>
                <w:sz w:val="18"/>
              </w:rPr>
              <w:t>Yi</w:t>
            </w:r>
            <w:r>
              <w:rPr>
                <w:spacing w:val="126"/>
                <w:sz w:val="18"/>
              </w:rPr>
              <w:t xml:space="preserve"> </w:t>
            </w:r>
            <w:r>
              <w:rPr>
                <w:w w:val="90"/>
                <w:sz w:val="18"/>
              </w:rPr>
              <w:t>|</w:t>
            </w:r>
            <w:r>
              <w:rPr>
                <w:w w:val="90"/>
                <w:sz w:val="18"/>
              </w:rPr>
              <w:tab/>
            </w:r>
            <w:r>
              <w:fldChar w:fldCharType="begin"/>
            </w:r>
            <w:r>
              <w:instrText xml:space="preserve"> HYPERLINK "mailto:zhangyi@Huawei.com" \h </w:instrText>
            </w:r>
            <w:r>
              <w:fldChar w:fldCharType="separate"/>
            </w:r>
            <w:r>
              <w:rPr>
                <w:w w:val="95"/>
                <w:sz w:val="18"/>
              </w:rPr>
              <w:t>zhangyi@Huawei.com</w:t>
            </w:r>
            <w:r>
              <w:rPr>
                <w:w w:val="95"/>
                <w:sz w:val="18"/>
              </w:rPr>
              <w:fldChar w:fldCharType="end"/>
            </w:r>
            <w:r>
              <w:rPr>
                <w:w w:val="95"/>
                <w:sz w:val="18"/>
              </w:rPr>
              <w:tab/>
            </w:r>
            <w:r>
              <w:rPr>
                <w:spacing w:val="-1"/>
                <w:w w:val="90"/>
                <w:sz w:val="18"/>
              </w:rPr>
              <w:t>|</w:t>
            </w:r>
            <w:r>
              <w:rPr>
                <w:spacing w:val="-12"/>
                <w:w w:val="90"/>
                <w:sz w:val="18"/>
              </w:rPr>
              <w:t xml:space="preserve"> </w:t>
            </w:r>
            <w:r>
              <w:rPr>
                <w:spacing w:val="-1"/>
                <w:w w:val="90"/>
                <w:sz w:val="18"/>
              </w:rPr>
              <w:t>6222021302020000001</w:t>
            </w:r>
          </w:p>
        </w:tc>
      </w:tr>
    </w:tbl>
    <w:p>
      <w:pPr>
        <w:pStyle w:val="9"/>
        <w:spacing w:before="70"/>
        <w:ind w:left="1153"/>
      </w:pPr>
      <w:r>
        <w:rPr>
          <w:rFonts w:ascii="Tahoma" w:eastAsia="Tahoma"/>
          <w:spacing w:val="5"/>
        </w:rPr>
        <w:t xml:space="preserve"># </w:t>
      </w:r>
      <w:r>
        <w:t>别名使用</w:t>
      </w:r>
    </w:p>
    <w:p>
      <w:pPr>
        <w:pStyle w:val="9"/>
        <w:spacing w:before="5"/>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6" w:hRule="atLeast"/>
        </w:trPr>
        <w:tc>
          <w:tcPr>
            <w:tcW w:w="8846" w:type="dxa"/>
            <w:shd w:val="clear" w:color="auto" w:fill="D9D9D9"/>
          </w:tcPr>
          <w:p>
            <w:pPr>
              <w:pStyle w:val="17"/>
              <w:tabs>
                <w:tab w:val="left" w:pos="972"/>
                <w:tab w:val="left" w:pos="1734"/>
              </w:tabs>
              <w:spacing w:before="16" w:line="312" w:lineRule="auto"/>
              <w:ind w:right="4099"/>
              <w:rPr>
                <w:sz w:val="18"/>
              </w:rPr>
            </w:pPr>
            <w:r>
              <w:rPr>
                <w:spacing w:val="-1"/>
                <w:w w:val="95"/>
                <w:sz w:val="18"/>
              </w:rPr>
              <w:t>SELECT</w:t>
            </w:r>
            <w:r>
              <w:rPr>
                <w:spacing w:val="-18"/>
                <w:w w:val="95"/>
                <w:sz w:val="18"/>
              </w:rPr>
              <w:t xml:space="preserve"> </w:t>
            </w:r>
            <w:r>
              <w:rPr>
                <w:spacing w:val="-1"/>
                <w:w w:val="95"/>
                <w:sz w:val="18"/>
              </w:rPr>
              <w:t>b_c_id</w:t>
            </w:r>
            <w:r>
              <w:rPr>
                <w:spacing w:val="-17"/>
                <w:w w:val="95"/>
                <w:sz w:val="18"/>
              </w:rPr>
              <w:t xml:space="preserve"> </w:t>
            </w:r>
            <w:r>
              <w:rPr>
                <w:spacing w:val="-1"/>
                <w:w w:val="95"/>
                <w:sz w:val="18"/>
              </w:rPr>
              <w:t>AS</w:t>
            </w:r>
            <w:r>
              <w:rPr>
                <w:spacing w:val="-17"/>
                <w:w w:val="95"/>
                <w:sz w:val="18"/>
              </w:rPr>
              <w:t xml:space="preserve"> </w:t>
            </w:r>
            <w:r>
              <w:rPr>
                <w:spacing w:val="-1"/>
                <w:w w:val="95"/>
                <w:sz w:val="18"/>
              </w:rPr>
              <w:t>CardID,</w:t>
            </w:r>
            <w:r>
              <w:rPr>
                <w:spacing w:val="-18"/>
                <w:w w:val="95"/>
                <w:sz w:val="18"/>
              </w:rPr>
              <w:t xml:space="preserve"> </w:t>
            </w:r>
            <w:r>
              <w:rPr>
                <w:w w:val="95"/>
                <w:sz w:val="18"/>
              </w:rPr>
              <w:t>b_type</w:t>
            </w:r>
            <w:r>
              <w:rPr>
                <w:spacing w:val="-18"/>
                <w:w w:val="95"/>
                <w:sz w:val="18"/>
              </w:rPr>
              <w:t xml:space="preserve"> </w:t>
            </w:r>
            <w:r>
              <w:rPr>
                <w:w w:val="95"/>
                <w:sz w:val="18"/>
              </w:rPr>
              <w:t>CardType</w:t>
            </w:r>
            <w:r>
              <w:rPr>
                <w:spacing w:val="-17"/>
                <w:w w:val="95"/>
                <w:sz w:val="18"/>
              </w:rPr>
              <w:t xml:space="preserve"> </w:t>
            </w:r>
            <w:r>
              <w:rPr>
                <w:w w:val="95"/>
                <w:sz w:val="18"/>
              </w:rPr>
              <w:t>FROM</w:t>
            </w:r>
            <w:r>
              <w:rPr>
                <w:spacing w:val="-16"/>
                <w:w w:val="95"/>
                <w:sz w:val="18"/>
              </w:rPr>
              <w:t xml:space="preserve"> </w:t>
            </w:r>
            <w:r>
              <w:rPr>
                <w:w w:val="95"/>
                <w:sz w:val="18"/>
              </w:rPr>
              <w:t>bank_card;</w:t>
            </w:r>
            <w:r>
              <w:rPr>
                <w:spacing w:val="-50"/>
                <w:w w:val="95"/>
                <w:sz w:val="18"/>
              </w:rPr>
              <w:t xml:space="preserve"> </w:t>
            </w:r>
            <w:r>
              <w:rPr>
                <w:sz w:val="18"/>
              </w:rPr>
              <w:t>Cardid</w:t>
            </w:r>
            <w:r>
              <w:rPr>
                <w:sz w:val="18"/>
              </w:rPr>
              <w:tab/>
            </w:r>
            <w:r>
              <w:rPr>
                <w:sz w:val="18"/>
              </w:rPr>
              <w:t>|</w:t>
            </w:r>
            <w:r>
              <w:rPr>
                <w:sz w:val="18"/>
              </w:rPr>
              <w:tab/>
            </w:r>
            <w:r>
              <w:rPr>
                <w:sz w:val="18"/>
              </w:rPr>
              <w:t>cardtype</w:t>
            </w:r>
          </w:p>
          <w:p>
            <w:pPr>
              <w:pStyle w:val="17"/>
              <w:tabs>
                <w:tab w:val="left" w:pos="782"/>
                <w:tab w:val="left" w:pos="2695"/>
              </w:tabs>
              <w:spacing w:line="214" w:lineRule="exact"/>
              <w:rPr>
                <w:sz w:val="18"/>
              </w:rPr>
            </w:pPr>
            <w:r>
              <w:rPr>
                <w:w w:val="64"/>
                <w:sz w:val="18"/>
                <w:u w:val="dotted"/>
              </w:rPr>
              <w:t xml:space="preserve"> </w:t>
            </w:r>
            <w:r>
              <w:rPr>
                <w:sz w:val="18"/>
                <w:u w:val="dotted"/>
              </w:rPr>
              <w:tab/>
            </w:r>
            <w:r>
              <w:rPr>
                <w:w w:val="80"/>
                <w:sz w:val="18"/>
              </w:rPr>
              <w:t>+</w:t>
            </w:r>
            <w:r>
              <w:rPr>
                <w:w w:val="64"/>
                <w:sz w:val="18"/>
                <w:u w:val="dotted"/>
              </w:rPr>
              <w:t xml:space="preserve"> </w:t>
            </w:r>
            <w:r>
              <w:rPr>
                <w:sz w:val="18"/>
                <w:u w:val="dotted"/>
              </w:rPr>
              <w:tab/>
            </w:r>
          </w:p>
          <w:p>
            <w:pPr>
              <w:pStyle w:val="17"/>
              <w:tabs>
                <w:tab w:val="left" w:pos="1013"/>
                <w:tab w:val="left" w:pos="1416"/>
              </w:tabs>
              <w:spacing w:before="64"/>
              <w:rPr>
                <w:sz w:val="18"/>
              </w:rPr>
            </w:pPr>
            <w:r>
              <w:rPr>
                <w:sz w:val="18"/>
              </w:rPr>
              <w:t>1</w:t>
            </w:r>
            <w:r>
              <w:rPr>
                <w:sz w:val="18"/>
              </w:rPr>
              <w:tab/>
            </w:r>
            <w:r>
              <w:rPr>
                <w:sz w:val="18"/>
              </w:rPr>
              <w:t>|</w:t>
            </w:r>
            <w:r>
              <w:rPr>
                <w:sz w:val="18"/>
              </w:rPr>
              <w:tab/>
            </w:r>
            <w:r>
              <w:rPr>
                <w:w w:val="95"/>
                <w:sz w:val="18"/>
              </w:rPr>
              <w:t>Credit Card</w:t>
            </w:r>
          </w:p>
          <w:p>
            <w:pPr>
              <w:pStyle w:val="17"/>
              <w:tabs>
                <w:tab w:val="left" w:pos="1013"/>
                <w:tab w:val="left" w:pos="1416"/>
              </w:tabs>
              <w:spacing w:before="63"/>
              <w:rPr>
                <w:sz w:val="18"/>
              </w:rPr>
            </w:pPr>
            <w:r>
              <w:rPr>
                <w:sz w:val="18"/>
              </w:rPr>
              <w:t>3</w:t>
            </w:r>
            <w:r>
              <w:rPr>
                <w:sz w:val="18"/>
              </w:rPr>
              <w:tab/>
            </w:r>
            <w:r>
              <w:rPr>
                <w:sz w:val="18"/>
              </w:rPr>
              <w:t>|</w:t>
            </w:r>
            <w:r>
              <w:rPr>
                <w:sz w:val="18"/>
              </w:rPr>
              <w:tab/>
            </w:r>
            <w:r>
              <w:rPr>
                <w:w w:val="95"/>
                <w:sz w:val="18"/>
              </w:rPr>
              <w:t>Credit Card</w:t>
            </w:r>
          </w:p>
          <w:p>
            <w:pPr>
              <w:pStyle w:val="17"/>
              <w:tabs>
                <w:tab w:val="left" w:pos="1013"/>
                <w:tab w:val="left" w:pos="1416"/>
              </w:tabs>
              <w:spacing w:before="61"/>
              <w:rPr>
                <w:sz w:val="18"/>
              </w:rPr>
            </w:pPr>
            <w:r>
              <w:rPr>
                <w:sz w:val="18"/>
              </w:rPr>
              <w:t>5</w:t>
            </w:r>
            <w:r>
              <w:rPr>
                <w:sz w:val="18"/>
              </w:rPr>
              <w:tab/>
            </w:r>
            <w:r>
              <w:rPr>
                <w:sz w:val="18"/>
              </w:rPr>
              <w:t>|</w:t>
            </w:r>
            <w:r>
              <w:rPr>
                <w:sz w:val="18"/>
              </w:rPr>
              <w:tab/>
            </w:r>
            <w:r>
              <w:rPr>
                <w:w w:val="95"/>
                <w:sz w:val="18"/>
              </w:rPr>
              <w:t>Savings</w:t>
            </w:r>
            <w:r>
              <w:rPr>
                <w:spacing w:val="-8"/>
                <w:w w:val="95"/>
                <w:sz w:val="18"/>
              </w:rPr>
              <w:t xml:space="preserve"> </w:t>
            </w:r>
            <w:r>
              <w:rPr>
                <w:w w:val="95"/>
                <w:sz w:val="18"/>
              </w:rPr>
              <w:t>Card</w:t>
            </w:r>
          </w:p>
          <w:p>
            <w:pPr>
              <w:pStyle w:val="17"/>
              <w:tabs>
                <w:tab w:val="left" w:pos="1013"/>
                <w:tab w:val="left" w:pos="1416"/>
              </w:tabs>
              <w:spacing w:before="64"/>
              <w:rPr>
                <w:sz w:val="18"/>
              </w:rPr>
            </w:pPr>
            <w:r>
              <w:rPr>
                <w:sz w:val="18"/>
              </w:rPr>
              <w:t>7</w:t>
            </w:r>
            <w:r>
              <w:rPr>
                <w:sz w:val="18"/>
              </w:rPr>
              <w:tab/>
            </w:r>
            <w:r>
              <w:rPr>
                <w:sz w:val="18"/>
              </w:rPr>
              <w:t>|</w:t>
            </w:r>
            <w:r>
              <w:rPr>
                <w:sz w:val="18"/>
              </w:rPr>
              <w:tab/>
            </w:r>
            <w:r>
              <w:rPr>
                <w:w w:val="95"/>
                <w:sz w:val="18"/>
              </w:rPr>
              <w:t>Savings</w:t>
            </w:r>
            <w:r>
              <w:rPr>
                <w:spacing w:val="-8"/>
                <w:w w:val="95"/>
                <w:sz w:val="18"/>
              </w:rPr>
              <w:t xml:space="preserve"> </w:t>
            </w:r>
            <w:r>
              <w:rPr>
                <w:w w:val="95"/>
                <w:sz w:val="18"/>
              </w:rPr>
              <w:t>Card</w:t>
            </w:r>
          </w:p>
          <w:p>
            <w:pPr>
              <w:pStyle w:val="17"/>
              <w:tabs>
                <w:tab w:val="left" w:pos="1013"/>
                <w:tab w:val="left" w:pos="1416"/>
              </w:tabs>
              <w:spacing w:before="63"/>
              <w:rPr>
                <w:sz w:val="18"/>
              </w:rPr>
            </w:pPr>
            <w:r>
              <w:rPr>
                <w:sz w:val="18"/>
              </w:rPr>
              <w:t>9</w:t>
            </w:r>
            <w:r>
              <w:rPr>
                <w:sz w:val="18"/>
              </w:rPr>
              <w:tab/>
            </w:r>
            <w:r>
              <w:rPr>
                <w:sz w:val="18"/>
              </w:rPr>
              <w:t>|</w:t>
            </w:r>
            <w:r>
              <w:rPr>
                <w:sz w:val="18"/>
              </w:rPr>
              <w:tab/>
            </w:r>
            <w:r>
              <w:rPr>
                <w:w w:val="95"/>
                <w:sz w:val="18"/>
              </w:rPr>
              <w:t>Savings</w:t>
            </w:r>
            <w:r>
              <w:rPr>
                <w:spacing w:val="-8"/>
                <w:w w:val="95"/>
                <w:sz w:val="18"/>
              </w:rPr>
              <w:t xml:space="preserve"> </w:t>
            </w:r>
            <w:r>
              <w:rPr>
                <w:w w:val="95"/>
                <w:sz w:val="18"/>
              </w:rPr>
              <w:t>Card</w:t>
            </w:r>
          </w:p>
          <w:p>
            <w:pPr>
              <w:pStyle w:val="17"/>
              <w:spacing w:before="10"/>
              <w:ind w:left="0"/>
              <w:rPr>
                <w:rFonts w:ascii="微软雅黑"/>
                <w:sz w:val="18"/>
              </w:rPr>
            </w:pPr>
          </w:p>
          <w:p>
            <w:pPr>
              <w:pStyle w:val="17"/>
              <w:spacing w:before="1"/>
              <w:rPr>
                <w:sz w:val="18"/>
              </w:rPr>
            </w:pPr>
            <w:r>
              <w:rPr>
                <w:w w:val="95"/>
                <w:sz w:val="18"/>
              </w:rPr>
              <w:t>SELECT</w:t>
            </w:r>
            <w:r>
              <w:rPr>
                <w:spacing w:val="-15"/>
                <w:w w:val="95"/>
                <w:sz w:val="18"/>
              </w:rPr>
              <w:t xml:space="preserve"> </w:t>
            </w:r>
            <w:r>
              <w:rPr>
                <w:w w:val="95"/>
                <w:sz w:val="18"/>
              </w:rPr>
              <w:t>a.c_id</w:t>
            </w:r>
            <w:r>
              <w:rPr>
                <w:spacing w:val="-13"/>
                <w:w w:val="95"/>
                <w:sz w:val="18"/>
              </w:rPr>
              <w:t xml:space="preserve"> </w:t>
            </w:r>
            <w:r>
              <w:rPr>
                <w:w w:val="95"/>
                <w:sz w:val="18"/>
              </w:rPr>
              <w:t>CID</w:t>
            </w:r>
            <w:r>
              <w:rPr>
                <w:spacing w:val="-14"/>
                <w:w w:val="95"/>
                <w:sz w:val="18"/>
              </w:rPr>
              <w:t xml:space="preserve"> </w:t>
            </w:r>
            <w:r>
              <w:rPr>
                <w:w w:val="95"/>
                <w:sz w:val="18"/>
              </w:rPr>
              <w:t>,a.c_name</w:t>
            </w:r>
            <w:r>
              <w:rPr>
                <w:spacing w:val="-15"/>
                <w:w w:val="95"/>
                <w:sz w:val="18"/>
              </w:rPr>
              <w:t xml:space="preserve"> </w:t>
            </w:r>
            <w:r>
              <w:rPr>
                <w:w w:val="95"/>
                <w:sz w:val="18"/>
              </w:rPr>
              <w:t>Name,</w:t>
            </w:r>
            <w:r>
              <w:rPr>
                <w:spacing w:val="-13"/>
                <w:w w:val="95"/>
                <w:sz w:val="18"/>
              </w:rPr>
              <w:t xml:space="preserve"> </w:t>
            </w:r>
            <w:r>
              <w:rPr>
                <w:w w:val="95"/>
                <w:sz w:val="18"/>
              </w:rPr>
              <w:t>a.c_mail</w:t>
            </w:r>
            <w:r>
              <w:rPr>
                <w:spacing w:val="-14"/>
                <w:w w:val="95"/>
                <w:sz w:val="18"/>
              </w:rPr>
              <w:t xml:space="preserve"> </w:t>
            </w:r>
            <w:r>
              <w:rPr>
                <w:w w:val="95"/>
                <w:sz w:val="18"/>
              </w:rPr>
              <w:t>Email,</w:t>
            </w:r>
            <w:r>
              <w:rPr>
                <w:spacing w:val="-15"/>
                <w:w w:val="95"/>
                <w:sz w:val="18"/>
              </w:rPr>
              <w:t xml:space="preserve"> </w:t>
            </w:r>
            <w:r>
              <w:rPr>
                <w:w w:val="95"/>
                <w:sz w:val="18"/>
              </w:rPr>
              <w:t>b.b_number</w:t>
            </w:r>
            <w:r>
              <w:rPr>
                <w:spacing w:val="-12"/>
                <w:w w:val="95"/>
                <w:sz w:val="18"/>
              </w:rPr>
              <w:t xml:space="preserve"> </w:t>
            </w:r>
            <w:r>
              <w:rPr>
                <w:w w:val="95"/>
                <w:sz w:val="18"/>
              </w:rPr>
              <w:t>“Card</w:t>
            </w:r>
            <w:r>
              <w:rPr>
                <w:spacing w:val="-13"/>
                <w:w w:val="95"/>
                <w:sz w:val="18"/>
              </w:rPr>
              <w:t xml:space="preserve"> </w:t>
            </w:r>
            <w:r>
              <w:rPr>
                <w:w w:val="95"/>
                <w:sz w:val="18"/>
              </w:rPr>
              <w:t>Number”</w:t>
            </w:r>
            <w:r>
              <w:rPr>
                <w:spacing w:val="-14"/>
                <w:w w:val="95"/>
                <w:sz w:val="18"/>
              </w:rPr>
              <w:t xml:space="preserve"> </w:t>
            </w:r>
            <w:r>
              <w:rPr>
                <w:w w:val="95"/>
                <w:sz w:val="18"/>
              </w:rPr>
              <w:t>FROM</w:t>
            </w:r>
            <w:r>
              <w:rPr>
                <w:spacing w:val="-13"/>
                <w:w w:val="95"/>
                <w:sz w:val="18"/>
              </w:rPr>
              <w:t xml:space="preserve"> </w:t>
            </w:r>
            <w:r>
              <w:rPr>
                <w:w w:val="95"/>
                <w:sz w:val="18"/>
              </w:rPr>
              <w:t>client</w:t>
            </w:r>
            <w:r>
              <w:rPr>
                <w:spacing w:val="-16"/>
                <w:w w:val="95"/>
                <w:sz w:val="18"/>
              </w:rPr>
              <w:t xml:space="preserve"> </w:t>
            </w:r>
            <w:r>
              <w:rPr>
                <w:w w:val="95"/>
                <w:sz w:val="18"/>
              </w:rPr>
              <w:t>a,</w:t>
            </w:r>
            <w:r>
              <w:rPr>
                <w:spacing w:val="-13"/>
                <w:w w:val="95"/>
                <w:sz w:val="18"/>
              </w:rPr>
              <w:t xml:space="preserve"> </w:t>
            </w:r>
            <w:r>
              <w:rPr>
                <w:w w:val="95"/>
                <w:sz w:val="18"/>
              </w:rPr>
              <w:t>bank_card</w:t>
            </w:r>
            <w:r>
              <w:rPr>
                <w:spacing w:val="-13"/>
                <w:w w:val="95"/>
                <w:sz w:val="18"/>
              </w:rPr>
              <w:t xml:space="preserve"> </w:t>
            </w:r>
            <w:r>
              <w:rPr>
                <w:w w:val="95"/>
                <w:sz w:val="18"/>
              </w:rPr>
              <w:t>b</w:t>
            </w:r>
          </w:p>
          <w:p>
            <w:pPr>
              <w:pStyle w:val="17"/>
              <w:spacing w:before="22"/>
              <w:rPr>
                <w:sz w:val="18"/>
              </w:rPr>
            </w:pPr>
            <w:r>
              <w:rPr>
                <w:w w:val="90"/>
                <w:sz w:val="18"/>
              </w:rPr>
              <w:t>where</w:t>
            </w:r>
            <w:r>
              <w:rPr>
                <w:spacing w:val="-11"/>
                <w:w w:val="90"/>
                <w:sz w:val="18"/>
              </w:rPr>
              <w:t xml:space="preserve"> </w:t>
            </w:r>
            <w:r>
              <w:rPr>
                <w:w w:val="90"/>
                <w:sz w:val="18"/>
              </w:rPr>
              <w:t>a.c_id=</w:t>
            </w:r>
            <w:r>
              <w:rPr>
                <w:spacing w:val="-9"/>
                <w:w w:val="90"/>
                <w:sz w:val="18"/>
              </w:rPr>
              <w:t xml:space="preserve"> </w:t>
            </w:r>
            <w:r>
              <w:rPr>
                <w:w w:val="90"/>
                <w:sz w:val="18"/>
              </w:rPr>
              <w:t>1</w:t>
            </w:r>
            <w:r>
              <w:rPr>
                <w:spacing w:val="-9"/>
                <w:w w:val="90"/>
                <w:sz w:val="18"/>
              </w:rPr>
              <w:t xml:space="preserve"> </w:t>
            </w:r>
            <w:r>
              <w:rPr>
                <w:w w:val="90"/>
                <w:sz w:val="18"/>
              </w:rPr>
              <w:t>and</w:t>
            </w:r>
            <w:r>
              <w:rPr>
                <w:spacing w:val="-7"/>
                <w:w w:val="90"/>
                <w:sz w:val="18"/>
              </w:rPr>
              <w:t xml:space="preserve"> </w:t>
            </w:r>
            <w:r>
              <w:rPr>
                <w:w w:val="90"/>
                <w:sz w:val="18"/>
              </w:rPr>
              <w:t>b.b_c_id</w:t>
            </w:r>
            <w:r>
              <w:rPr>
                <w:spacing w:val="-8"/>
                <w:w w:val="90"/>
                <w:sz w:val="18"/>
              </w:rPr>
              <w:t xml:space="preserve"> </w:t>
            </w:r>
            <w:r>
              <w:rPr>
                <w:w w:val="90"/>
                <w:sz w:val="18"/>
              </w:rPr>
              <w:t>=</w:t>
            </w:r>
            <w:r>
              <w:rPr>
                <w:spacing w:val="-9"/>
                <w:w w:val="90"/>
                <w:sz w:val="18"/>
              </w:rPr>
              <w:t xml:space="preserve"> </w:t>
            </w:r>
            <w:r>
              <w:rPr>
                <w:w w:val="90"/>
                <w:sz w:val="18"/>
              </w:rPr>
              <w:t>1;</w:t>
            </w:r>
          </w:p>
          <w:p>
            <w:pPr>
              <w:pStyle w:val="17"/>
              <w:tabs>
                <w:tab w:val="left" w:pos="790"/>
                <w:tab w:val="left" w:pos="1927"/>
                <w:tab w:val="left" w:pos="2238"/>
                <w:tab w:val="left" w:pos="4184"/>
                <w:tab w:val="left" w:pos="4498"/>
              </w:tabs>
              <w:spacing w:before="64"/>
              <w:rPr>
                <w:sz w:val="18"/>
              </w:rPr>
            </w:pPr>
            <w:r>
              <w:rPr>
                <w:sz w:val="18"/>
              </w:rPr>
              <w:t>cid</w:t>
            </w:r>
            <w:r>
              <w:rPr>
                <w:sz w:val="18"/>
              </w:rPr>
              <w:tab/>
            </w:r>
            <w:r>
              <w:rPr>
                <w:w w:val="90"/>
                <w:sz w:val="18"/>
              </w:rPr>
              <w:t>|</w:t>
            </w:r>
            <w:r>
              <w:rPr>
                <w:spacing w:val="-13"/>
                <w:w w:val="90"/>
                <w:sz w:val="18"/>
              </w:rPr>
              <w:t xml:space="preserve"> </w:t>
            </w:r>
            <w:r>
              <w:rPr>
                <w:w w:val="90"/>
                <w:sz w:val="18"/>
              </w:rPr>
              <w:t>name</w:t>
            </w:r>
            <w:r>
              <w:rPr>
                <w:w w:val="90"/>
                <w:sz w:val="18"/>
              </w:rPr>
              <w:tab/>
            </w:r>
            <w:r>
              <w:rPr>
                <w:sz w:val="18"/>
              </w:rPr>
              <w:t>|</w:t>
            </w:r>
            <w:r>
              <w:rPr>
                <w:sz w:val="18"/>
              </w:rPr>
              <w:tab/>
            </w:r>
            <w:r>
              <w:rPr>
                <w:sz w:val="18"/>
              </w:rPr>
              <w:t>email</w:t>
            </w:r>
            <w:r>
              <w:rPr>
                <w:sz w:val="18"/>
              </w:rPr>
              <w:tab/>
            </w:r>
            <w:r>
              <w:rPr>
                <w:sz w:val="18"/>
              </w:rPr>
              <w:t>|</w:t>
            </w:r>
            <w:r>
              <w:rPr>
                <w:sz w:val="18"/>
              </w:rPr>
              <w:tab/>
            </w:r>
            <w:r>
              <w:rPr>
                <w:w w:val="95"/>
                <w:sz w:val="18"/>
              </w:rPr>
              <w:t>Card</w:t>
            </w:r>
            <w:r>
              <w:rPr>
                <w:spacing w:val="-11"/>
                <w:w w:val="95"/>
                <w:sz w:val="18"/>
              </w:rPr>
              <w:t xml:space="preserve"> </w:t>
            </w:r>
            <w:r>
              <w:rPr>
                <w:w w:val="95"/>
                <w:sz w:val="18"/>
              </w:rPr>
              <w:t>Number</w:t>
            </w:r>
          </w:p>
          <w:p>
            <w:pPr>
              <w:pStyle w:val="17"/>
              <w:tabs>
                <w:tab w:val="left" w:pos="614"/>
                <w:tab w:val="left" w:pos="1542"/>
                <w:tab w:val="left" w:pos="3369"/>
                <w:tab w:val="left" w:pos="4443"/>
              </w:tabs>
              <w:spacing w:before="62"/>
              <w:rPr>
                <w:sz w:val="18"/>
              </w:rPr>
            </w:pPr>
            <w:r>
              <w:rPr>
                <w:w w:val="64"/>
                <w:sz w:val="18"/>
                <w:u w:val="dotted"/>
              </w:rPr>
              <w:t xml:space="preserve"> </w:t>
            </w:r>
            <w:r>
              <w:rPr>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64"/>
                <w:sz w:val="18"/>
                <w:u w:val="dotted"/>
              </w:rPr>
              <w:t xml:space="preserve"> </w:t>
            </w:r>
            <w:r>
              <w:rPr>
                <w:sz w:val="18"/>
                <w:u w:val="dotted"/>
              </w:rPr>
              <w:tab/>
            </w:r>
          </w:p>
          <w:p>
            <w:pPr>
              <w:pStyle w:val="17"/>
              <w:tabs>
                <w:tab w:val="left" w:pos="833"/>
                <w:tab w:val="left" w:pos="1821"/>
                <w:tab w:val="left" w:pos="3991"/>
              </w:tabs>
              <w:spacing w:before="63"/>
              <w:rPr>
                <w:sz w:val="18"/>
              </w:rPr>
            </w:pPr>
            <w:r>
              <w:rPr>
                <w:w w:val="95"/>
                <w:sz w:val="18"/>
              </w:rPr>
              <w:t>1</w:t>
            </w:r>
            <w:r>
              <w:rPr>
                <w:w w:val="95"/>
                <w:sz w:val="18"/>
              </w:rPr>
              <w:tab/>
            </w:r>
            <w:r>
              <w:rPr>
                <w:w w:val="90"/>
                <w:sz w:val="18"/>
              </w:rPr>
              <w:t>|</w:t>
            </w:r>
            <w:r>
              <w:rPr>
                <w:spacing w:val="-14"/>
                <w:w w:val="90"/>
                <w:sz w:val="18"/>
              </w:rPr>
              <w:t xml:space="preserve"> </w:t>
            </w:r>
            <w:r>
              <w:rPr>
                <w:w w:val="90"/>
                <w:sz w:val="18"/>
              </w:rPr>
              <w:t>Zhang</w:t>
            </w:r>
            <w:r>
              <w:rPr>
                <w:spacing w:val="-16"/>
                <w:w w:val="90"/>
                <w:sz w:val="18"/>
              </w:rPr>
              <w:t xml:space="preserve"> </w:t>
            </w:r>
            <w:r>
              <w:rPr>
                <w:w w:val="90"/>
                <w:sz w:val="18"/>
              </w:rPr>
              <w:t>Yi</w:t>
            </w:r>
            <w:r>
              <w:rPr>
                <w:w w:val="90"/>
                <w:sz w:val="18"/>
              </w:rPr>
              <w:tab/>
            </w:r>
            <w:r>
              <w:rPr>
                <w:w w:val="95"/>
                <w:sz w:val="18"/>
              </w:rPr>
              <w:t>|</w:t>
            </w:r>
            <w:r>
              <w:rPr>
                <w:spacing w:val="119"/>
                <w:sz w:val="18"/>
              </w:rPr>
              <w:t xml:space="preserve"> </w:t>
            </w:r>
            <w:r>
              <w:fldChar w:fldCharType="begin"/>
            </w:r>
            <w:r>
              <w:instrText xml:space="preserve"> HYPERLINK "mailto:zhangyi@Huawei.com" \h </w:instrText>
            </w:r>
            <w:r>
              <w:fldChar w:fldCharType="separate"/>
            </w:r>
            <w:r>
              <w:rPr>
                <w:w w:val="95"/>
                <w:sz w:val="18"/>
              </w:rPr>
              <w:t>zhangyi@Huawei.com</w:t>
            </w:r>
            <w:r>
              <w:rPr>
                <w:w w:val="95"/>
                <w:sz w:val="18"/>
              </w:rPr>
              <w:fldChar w:fldCharType="end"/>
            </w:r>
            <w:r>
              <w:rPr>
                <w:w w:val="95"/>
                <w:sz w:val="18"/>
              </w:rPr>
              <w:tab/>
            </w:r>
            <w:r>
              <w:rPr>
                <w:spacing w:val="-1"/>
                <w:w w:val="90"/>
                <w:sz w:val="18"/>
              </w:rPr>
              <w:t>|</w:t>
            </w:r>
            <w:r>
              <w:rPr>
                <w:spacing w:val="-11"/>
                <w:w w:val="90"/>
                <w:sz w:val="18"/>
              </w:rPr>
              <w:t xml:space="preserve"> </w:t>
            </w:r>
            <w:r>
              <w:rPr>
                <w:spacing w:val="-1"/>
                <w:w w:val="90"/>
                <w:sz w:val="18"/>
              </w:rPr>
              <w:t>6222021302020000001</w:t>
            </w:r>
          </w:p>
        </w:tc>
      </w:tr>
    </w:tbl>
    <w:p>
      <w:pPr>
        <w:pStyle w:val="4"/>
        <w:numPr>
          <w:ilvl w:val="3"/>
          <w:numId w:val="31"/>
        </w:numPr>
        <w:tabs>
          <w:tab w:val="left" w:pos="955"/>
        </w:tabs>
        <w:ind w:hanging="823"/>
      </w:pPr>
      <w:r>
        <w:t>带条件查询</w:t>
      </w:r>
    </w:p>
    <w:p>
      <w:pPr>
        <w:pStyle w:val="9"/>
        <w:spacing w:before="47"/>
        <w:ind w:left="1153"/>
        <w:rPr>
          <w:lang w:eastAsia="zh-CN"/>
        </w:rPr>
      </w:pPr>
      <w:r>
        <w:rPr>
          <w:w w:val="95"/>
          <w:lang w:eastAsia="zh-CN"/>
        </w:rPr>
        <w:t>在</w:t>
      </w:r>
      <w:r>
        <w:rPr>
          <w:spacing w:val="75"/>
          <w:lang w:eastAsia="zh-CN"/>
        </w:rPr>
        <w:t xml:space="preserve"> </w:t>
      </w:r>
      <w:r>
        <w:rPr>
          <w:rFonts w:ascii="Tahoma" w:eastAsia="Tahoma"/>
          <w:w w:val="95"/>
          <w:lang w:eastAsia="zh-CN"/>
        </w:rPr>
        <w:t>SELECT</w:t>
      </w:r>
      <w:r>
        <w:rPr>
          <w:rFonts w:ascii="Tahoma" w:eastAsia="Tahoma"/>
          <w:spacing w:val="67"/>
          <w:lang w:eastAsia="zh-CN"/>
        </w:rPr>
        <w:t xml:space="preserve"> </w:t>
      </w:r>
      <w:r>
        <w:rPr>
          <w:w w:val="95"/>
          <w:lang w:eastAsia="zh-CN"/>
        </w:rPr>
        <w:t>语句中，可以通过设置条件以达到更精确的查询。</w:t>
      </w:r>
    </w:p>
    <w:p>
      <w:pPr>
        <w:pStyle w:val="9"/>
        <w:spacing w:before="54"/>
        <w:ind w:left="1153"/>
        <w:rPr>
          <w:lang w:eastAsia="zh-CN"/>
        </w:rPr>
      </w:pPr>
      <w:r>
        <w:rPr>
          <w:w w:val="95"/>
          <w:lang w:eastAsia="zh-CN"/>
        </w:rPr>
        <w:t>使用比较操作符“</w:t>
      </w:r>
      <w:r>
        <w:rPr>
          <w:rFonts w:ascii="Tahoma" w:hAnsi="Tahoma" w:eastAsia="Tahoma"/>
          <w:w w:val="95"/>
          <w:lang w:eastAsia="zh-CN"/>
        </w:rPr>
        <w:t>&gt;</w:t>
      </w:r>
      <w:r>
        <w:rPr>
          <w:spacing w:val="7"/>
          <w:w w:val="95"/>
          <w:lang w:eastAsia="zh-CN"/>
        </w:rPr>
        <w:t xml:space="preserve">、 </w:t>
      </w:r>
      <w:r>
        <w:rPr>
          <w:rFonts w:ascii="Tahoma" w:hAnsi="Tahoma" w:eastAsia="Tahoma"/>
          <w:w w:val="95"/>
          <w:lang w:eastAsia="zh-CN"/>
        </w:rPr>
        <w:t>&lt;</w:t>
      </w:r>
      <w:r>
        <w:rPr>
          <w:spacing w:val="7"/>
          <w:w w:val="95"/>
          <w:lang w:eastAsia="zh-CN"/>
        </w:rPr>
        <w:t xml:space="preserve">、 </w:t>
      </w:r>
      <w:r>
        <w:rPr>
          <w:rFonts w:ascii="Tahoma" w:hAnsi="Tahoma" w:eastAsia="Tahoma"/>
          <w:w w:val="95"/>
          <w:lang w:eastAsia="zh-CN"/>
        </w:rPr>
        <w:t>&gt;=</w:t>
      </w:r>
      <w:r>
        <w:rPr>
          <w:spacing w:val="7"/>
          <w:w w:val="95"/>
          <w:lang w:eastAsia="zh-CN"/>
        </w:rPr>
        <w:t xml:space="preserve">、 </w:t>
      </w:r>
      <w:r>
        <w:rPr>
          <w:rFonts w:ascii="Tahoma" w:hAnsi="Tahoma" w:eastAsia="Tahoma"/>
          <w:w w:val="95"/>
          <w:lang w:eastAsia="zh-CN"/>
        </w:rPr>
        <w:t>&lt;=</w:t>
      </w:r>
      <w:r>
        <w:rPr>
          <w:spacing w:val="8"/>
          <w:w w:val="95"/>
          <w:lang w:eastAsia="zh-CN"/>
        </w:rPr>
        <w:t xml:space="preserve">、 </w:t>
      </w:r>
      <w:r>
        <w:rPr>
          <w:rFonts w:ascii="Tahoma" w:hAnsi="Tahoma" w:eastAsia="Tahoma"/>
          <w:w w:val="95"/>
          <w:lang w:eastAsia="zh-CN"/>
        </w:rPr>
        <w:t>!=</w:t>
      </w:r>
      <w:r>
        <w:rPr>
          <w:spacing w:val="7"/>
          <w:w w:val="95"/>
          <w:lang w:eastAsia="zh-CN"/>
        </w:rPr>
        <w:t xml:space="preserve">、 </w:t>
      </w:r>
      <w:r>
        <w:rPr>
          <w:rFonts w:ascii="Tahoma" w:hAnsi="Tahoma" w:eastAsia="Tahoma"/>
          <w:w w:val="95"/>
          <w:lang w:eastAsia="zh-CN"/>
        </w:rPr>
        <w:t>&lt;&gt;</w:t>
      </w:r>
      <w:r>
        <w:rPr>
          <w:spacing w:val="7"/>
          <w:w w:val="95"/>
          <w:lang w:eastAsia="zh-CN"/>
        </w:rPr>
        <w:t xml:space="preserve">、 </w:t>
      </w:r>
      <w:r>
        <w:rPr>
          <w:rFonts w:ascii="Tahoma" w:hAnsi="Tahoma" w:eastAsia="Tahoma"/>
          <w:w w:val="95"/>
          <w:lang w:eastAsia="zh-CN"/>
        </w:rPr>
        <w:t>=”</w:t>
      </w:r>
      <w:r>
        <w:rPr>
          <w:w w:val="95"/>
          <w:lang w:eastAsia="zh-CN"/>
        </w:rPr>
        <w:t>来指定查询条件。</w:t>
      </w:r>
    </w:p>
    <w:p>
      <w:pPr>
        <w:rPr>
          <w:lang w:eastAsia="zh-CN"/>
        </w:rPr>
        <w:sectPr>
          <w:pgSz w:w="11910" w:h="16840"/>
          <w:pgMar w:top="1300" w:right="880" w:bottom="280" w:left="1000" w:header="567" w:footer="0" w:gutter="0"/>
          <w:cols w:space="720" w:num="1"/>
        </w:sectPr>
      </w:pPr>
    </w:p>
    <w:p>
      <w:pPr>
        <w:pStyle w:val="9"/>
        <w:spacing w:before="13"/>
        <w:rPr>
          <w:sz w:val="17"/>
          <w:lang w:eastAsia="zh-CN"/>
        </w:rPr>
      </w:pPr>
    </w:p>
    <w:p>
      <w:pPr>
        <w:pStyle w:val="9"/>
        <w:spacing w:before="47"/>
        <w:ind w:left="1153"/>
        <w:rPr>
          <w:lang w:eastAsia="zh-CN"/>
        </w:rPr>
      </w:pPr>
      <w:r>
        <w:rPr>
          <w:rFonts w:ascii="Tahoma" w:eastAsia="Tahoma"/>
          <w:spacing w:val="3"/>
          <w:lang w:eastAsia="zh-CN"/>
        </w:rPr>
        <w:t xml:space="preserve"># </w:t>
      </w:r>
      <w:r>
        <w:rPr>
          <w:lang w:eastAsia="zh-CN"/>
        </w:rPr>
        <w:t>在银行卡表中查询卡类型是信用卡的银行卡信息。</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6" w:hRule="atLeast"/>
        </w:trPr>
        <w:tc>
          <w:tcPr>
            <w:tcW w:w="8846" w:type="dxa"/>
            <w:shd w:val="clear" w:color="auto" w:fill="D9D9D9"/>
          </w:tcPr>
          <w:p>
            <w:pPr>
              <w:pStyle w:val="17"/>
              <w:spacing w:before="16"/>
              <w:rPr>
                <w:sz w:val="18"/>
              </w:rPr>
            </w:pPr>
            <w:r>
              <w:rPr>
                <w:w w:val="90"/>
                <w:sz w:val="18"/>
              </w:rPr>
              <w:t>SELECT</w:t>
            </w:r>
            <w:r>
              <w:rPr>
                <w:spacing w:val="4"/>
                <w:w w:val="90"/>
                <w:sz w:val="18"/>
              </w:rPr>
              <w:t xml:space="preserve"> </w:t>
            </w:r>
            <w:r>
              <w:rPr>
                <w:w w:val="90"/>
                <w:sz w:val="18"/>
              </w:rPr>
              <w:t>*</w:t>
            </w:r>
            <w:r>
              <w:rPr>
                <w:spacing w:val="3"/>
                <w:w w:val="90"/>
                <w:sz w:val="18"/>
              </w:rPr>
              <w:t xml:space="preserve"> </w:t>
            </w:r>
            <w:r>
              <w:rPr>
                <w:w w:val="90"/>
                <w:sz w:val="18"/>
              </w:rPr>
              <w:t>FROM</w:t>
            </w:r>
            <w:r>
              <w:rPr>
                <w:spacing w:val="7"/>
                <w:w w:val="90"/>
                <w:sz w:val="18"/>
              </w:rPr>
              <w:t xml:space="preserve"> </w:t>
            </w:r>
            <w:r>
              <w:rPr>
                <w:w w:val="90"/>
                <w:sz w:val="18"/>
              </w:rPr>
              <w:t>bank_card</w:t>
            </w:r>
            <w:r>
              <w:rPr>
                <w:spacing w:val="6"/>
                <w:w w:val="90"/>
                <w:sz w:val="18"/>
              </w:rPr>
              <w:t xml:space="preserve"> </w:t>
            </w:r>
            <w:r>
              <w:rPr>
                <w:w w:val="90"/>
                <w:sz w:val="18"/>
              </w:rPr>
              <w:t>WHERE</w:t>
            </w:r>
            <w:r>
              <w:rPr>
                <w:spacing w:val="6"/>
                <w:w w:val="90"/>
                <w:sz w:val="18"/>
              </w:rPr>
              <w:t xml:space="preserve"> </w:t>
            </w:r>
            <w:r>
              <w:rPr>
                <w:w w:val="90"/>
                <w:sz w:val="18"/>
              </w:rPr>
              <w:t>b_type=</w:t>
            </w:r>
            <w:r>
              <w:rPr>
                <w:spacing w:val="3"/>
                <w:w w:val="90"/>
                <w:sz w:val="18"/>
              </w:rPr>
              <w:t xml:space="preserve"> </w:t>
            </w:r>
            <w:r>
              <w:rPr>
                <w:w w:val="90"/>
                <w:sz w:val="18"/>
              </w:rPr>
              <w:t>‘Credit</w:t>
            </w:r>
            <w:r>
              <w:rPr>
                <w:spacing w:val="3"/>
                <w:w w:val="90"/>
                <w:sz w:val="18"/>
              </w:rPr>
              <w:t xml:space="preserve"> </w:t>
            </w:r>
            <w:r>
              <w:rPr>
                <w:w w:val="90"/>
                <w:sz w:val="18"/>
              </w:rPr>
              <w:t>Card';</w:t>
            </w:r>
          </w:p>
          <w:p>
            <w:pPr>
              <w:pStyle w:val="17"/>
              <w:tabs>
                <w:tab w:val="left" w:pos="2339"/>
                <w:tab w:val="left" w:pos="2741"/>
                <w:tab w:val="left" w:pos="4074"/>
                <w:tab w:val="left" w:pos="4386"/>
              </w:tabs>
              <w:spacing w:before="64"/>
              <w:rPr>
                <w:sz w:val="18"/>
              </w:rPr>
            </w:pPr>
            <w:r>
              <w:rPr>
                <w:w w:val="95"/>
                <w:sz w:val="18"/>
              </w:rPr>
              <w:t>b_number</w:t>
            </w:r>
            <w:r>
              <w:rPr>
                <w:w w:val="95"/>
                <w:sz w:val="18"/>
              </w:rPr>
              <w:tab/>
            </w:r>
            <w:r>
              <w:rPr>
                <w:w w:val="95"/>
                <w:sz w:val="18"/>
              </w:rPr>
              <w:t>|</w:t>
            </w:r>
            <w:r>
              <w:rPr>
                <w:w w:val="95"/>
                <w:sz w:val="18"/>
              </w:rPr>
              <w:tab/>
            </w:r>
            <w:r>
              <w:rPr>
                <w:w w:val="95"/>
                <w:sz w:val="18"/>
              </w:rPr>
              <w:t>b_type</w:t>
            </w:r>
            <w:r>
              <w:rPr>
                <w:w w:val="95"/>
                <w:sz w:val="18"/>
              </w:rPr>
              <w:tab/>
            </w:r>
            <w:r>
              <w:rPr>
                <w:w w:val="95"/>
                <w:sz w:val="18"/>
              </w:rPr>
              <w:t>|</w:t>
            </w:r>
            <w:r>
              <w:rPr>
                <w:w w:val="95"/>
                <w:sz w:val="18"/>
              </w:rPr>
              <w:tab/>
            </w:r>
            <w:r>
              <w:rPr>
                <w:w w:val="95"/>
                <w:sz w:val="18"/>
              </w:rPr>
              <w:t>b_c_id</w:t>
            </w:r>
          </w:p>
          <w:p>
            <w:pPr>
              <w:pStyle w:val="17"/>
              <w:tabs>
                <w:tab w:val="left" w:pos="1845"/>
                <w:tab w:val="left" w:pos="2081"/>
                <w:tab w:val="left" w:pos="3223"/>
                <w:tab w:val="left" w:pos="3785"/>
                <w:tab w:val="left" w:pos="4099"/>
                <w:tab w:val="left" w:pos="4239"/>
              </w:tabs>
              <w:spacing w:before="63" w:line="309" w:lineRule="auto"/>
              <w:ind w:right="4594"/>
              <w:rPr>
                <w:sz w:val="18"/>
              </w:rPr>
            </w:pPr>
            <w:r>
              <w:rPr>
                <w:w w:val="64"/>
                <w:sz w:val="18"/>
                <w:u w:val="dotted"/>
              </w:rPr>
              <w:t xml:space="preserve"> </w:t>
            </w:r>
            <w:r>
              <w:rPr>
                <w:sz w:val="18"/>
                <w:u w:val="dotted"/>
              </w:rPr>
              <w:tab/>
            </w:r>
            <w:r>
              <w:rPr>
                <w:w w:val="90"/>
                <w:sz w:val="18"/>
              </w:rPr>
              <w:t>+</w:t>
            </w:r>
            <w:r>
              <w:rPr>
                <w:w w:val="90"/>
                <w:sz w:val="18"/>
                <w:u w:val="dotted"/>
              </w:rPr>
              <w:tab/>
            </w:r>
            <w:r>
              <w:rPr>
                <w:w w:val="90"/>
                <w:sz w:val="18"/>
                <w:u w:val="dotted"/>
              </w:rPr>
              <w:tab/>
            </w:r>
            <w:r>
              <w:rPr>
                <w:w w:val="90"/>
                <w:sz w:val="18"/>
              </w:rPr>
              <w:t>+</w:t>
            </w:r>
            <w:r>
              <w:rPr>
                <w:w w:val="90"/>
                <w:sz w:val="18"/>
                <w:u w:val="dotted"/>
              </w:rPr>
              <w:tab/>
            </w:r>
            <w:r>
              <w:rPr>
                <w:w w:val="90"/>
                <w:sz w:val="18"/>
                <w:u w:val="dotted"/>
              </w:rPr>
              <w:tab/>
            </w:r>
            <w:r>
              <w:rPr>
                <w:w w:val="90"/>
                <w:sz w:val="18"/>
                <w:u w:val="dotted"/>
              </w:rPr>
              <w:tab/>
            </w:r>
            <w:r>
              <w:rPr>
                <w:w w:val="90"/>
                <w:sz w:val="18"/>
              </w:rPr>
              <w:t xml:space="preserve"> 6222021302020000001</w:t>
            </w:r>
            <w:r>
              <w:rPr>
                <w:w w:val="90"/>
                <w:sz w:val="18"/>
              </w:rPr>
              <w:tab/>
            </w:r>
            <w:r>
              <w:rPr>
                <w:w w:val="90"/>
                <w:sz w:val="18"/>
              </w:rPr>
              <w:tab/>
            </w:r>
            <w:r>
              <w:rPr>
                <w:w w:val="90"/>
                <w:sz w:val="18"/>
              </w:rPr>
              <w:t>|</w:t>
            </w:r>
            <w:r>
              <w:rPr>
                <w:spacing w:val="47"/>
                <w:sz w:val="18"/>
              </w:rPr>
              <w:t xml:space="preserve">  </w:t>
            </w:r>
            <w:r>
              <w:rPr>
                <w:w w:val="90"/>
                <w:sz w:val="18"/>
              </w:rPr>
              <w:t>Credit</w:t>
            </w:r>
            <w:r>
              <w:rPr>
                <w:spacing w:val="-12"/>
                <w:w w:val="90"/>
                <w:sz w:val="18"/>
              </w:rPr>
              <w:t xml:space="preserve"> </w:t>
            </w:r>
            <w:r>
              <w:rPr>
                <w:w w:val="90"/>
                <w:sz w:val="18"/>
              </w:rPr>
              <w:t>Card</w:t>
            </w:r>
            <w:r>
              <w:rPr>
                <w:w w:val="90"/>
                <w:sz w:val="18"/>
              </w:rPr>
              <w:tab/>
            </w:r>
            <w:r>
              <w:rPr>
                <w:w w:val="90"/>
                <w:sz w:val="18"/>
              </w:rPr>
              <w:tab/>
            </w:r>
            <w:r>
              <w:rPr>
                <w:w w:val="90"/>
                <w:sz w:val="18"/>
              </w:rPr>
              <w:t>|</w:t>
            </w:r>
            <w:r>
              <w:rPr>
                <w:w w:val="90"/>
                <w:sz w:val="18"/>
              </w:rPr>
              <w:tab/>
            </w:r>
            <w:r>
              <w:rPr>
                <w:w w:val="90"/>
                <w:sz w:val="18"/>
              </w:rPr>
              <w:t>1</w:t>
            </w:r>
          </w:p>
          <w:p>
            <w:pPr>
              <w:pStyle w:val="17"/>
              <w:tabs>
                <w:tab w:val="left" w:pos="2081"/>
                <w:tab w:val="left" w:pos="3785"/>
                <w:tab w:val="left" w:pos="4099"/>
              </w:tabs>
              <w:spacing w:line="216" w:lineRule="exact"/>
              <w:rPr>
                <w:sz w:val="18"/>
              </w:rPr>
            </w:pPr>
            <w:r>
              <w:rPr>
                <w:spacing w:val="-1"/>
                <w:w w:val="95"/>
                <w:sz w:val="18"/>
              </w:rPr>
              <w:t>6222021302020000002</w:t>
            </w:r>
            <w:r>
              <w:rPr>
                <w:spacing w:val="-1"/>
                <w:w w:val="95"/>
                <w:sz w:val="18"/>
              </w:rPr>
              <w:tab/>
            </w:r>
            <w:r>
              <w:rPr>
                <w:spacing w:val="-1"/>
                <w:w w:val="95"/>
                <w:sz w:val="18"/>
              </w:rPr>
              <w:t>|</w:t>
            </w:r>
            <w:r>
              <w:rPr>
                <w:spacing w:val="126"/>
                <w:sz w:val="18"/>
              </w:rPr>
              <w:t xml:space="preserve"> </w:t>
            </w:r>
            <w:r>
              <w:rPr>
                <w:spacing w:val="-1"/>
                <w:w w:val="95"/>
                <w:sz w:val="18"/>
              </w:rPr>
              <w:t>Credit</w:t>
            </w:r>
            <w:r>
              <w:rPr>
                <w:spacing w:val="-19"/>
                <w:w w:val="95"/>
                <w:sz w:val="18"/>
              </w:rPr>
              <w:t xml:space="preserve"> </w:t>
            </w:r>
            <w:r>
              <w:rPr>
                <w:w w:val="95"/>
                <w:sz w:val="18"/>
              </w:rPr>
              <w:t>Card</w:t>
            </w:r>
            <w:r>
              <w:rPr>
                <w:w w:val="95"/>
                <w:sz w:val="18"/>
              </w:rPr>
              <w:tab/>
            </w:r>
            <w:r>
              <w:rPr>
                <w:w w:val="95"/>
                <w:sz w:val="18"/>
              </w:rPr>
              <w:t>|</w:t>
            </w:r>
            <w:r>
              <w:rPr>
                <w:w w:val="95"/>
                <w:sz w:val="18"/>
              </w:rPr>
              <w:tab/>
            </w:r>
            <w:r>
              <w:rPr>
                <w:w w:val="95"/>
                <w:sz w:val="18"/>
              </w:rPr>
              <w:t>3</w:t>
            </w:r>
          </w:p>
          <w:p>
            <w:pPr>
              <w:pStyle w:val="17"/>
              <w:tabs>
                <w:tab w:val="left" w:pos="2081"/>
                <w:tab w:val="left" w:pos="3785"/>
                <w:tab w:val="left" w:pos="4099"/>
              </w:tabs>
              <w:spacing w:before="64"/>
              <w:rPr>
                <w:sz w:val="18"/>
              </w:rPr>
            </w:pPr>
            <w:r>
              <w:rPr>
                <w:spacing w:val="-1"/>
                <w:w w:val="95"/>
                <w:sz w:val="18"/>
              </w:rPr>
              <w:t>6222021302020000003</w:t>
            </w:r>
            <w:r>
              <w:rPr>
                <w:spacing w:val="-1"/>
                <w:w w:val="95"/>
                <w:sz w:val="18"/>
              </w:rPr>
              <w:tab/>
            </w:r>
            <w:r>
              <w:rPr>
                <w:spacing w:val="-1"/>
                <w:w w:val="95"/>
                <w:sz w:val="18"/>
              </w:rPr>
              <w:t>|</w:t>
            </w:r>
            <w:r>
              <w:rPr>
                <w:spacing w:val="126"/>
                <w:sz w:val="18"/>
              </w:rPr>
              <w:t xml:space="preserve"> </w:t>
            </w:r>
            <w:r>
              <w:rPr>
                <w:spacing w:val="-1"/>
                <w:w w:val="95"/>
                <w:sz w:val="18"/>
              </w:rPr>
              <w:t>Credit</w:t>
            </w:r>
            <w:r>
              <w:rPr>
                <w:spacing w:val="-19"/>
                <w:w w:val="95"/>
                <w:sz w:val="18"/>
              </w:rPr>
              <w:t xml:space="preserve"> </w:t>
            </w:r>
            <w:r>
              <w:rPr>
                <w:w w:val="95"/>
                <w:sz w:val="18"/>
              </w:rPr>
              <w:t>Card</w:t>
            </w:r>
            <w:r>
              <w:rPr>
                <w:w w:val="95"/>
                <w:sz w:val="18"/>
              </w:rPr>
              <w:tab/>
            </w:r>
            <w:r>
              <w:rPr>
                <w:w w:val="95"/>
                <w:sz w:val="18"/>
              </w:rPr>
              <w:t>|</w:t>
            </w:r>
            <w:r>
              <w:rPr>
                <w:w w:val="95"/>
                <w:sz w:val="18"/>
              </w:rPr>
              <w:tab/>
            </w:r>
            <w:r>
              <w:rPr>
                <w:w w:val="95"/>
                <w:sz w:val="18"/>
              </w:rPr>
              <w:t>5</w:t>
            </w:r>
          </w:p>
          <w:p>
            <w:pPr>
              <w:pStyle w:val="17"/>
              <w:tabs>
                <w:tab w:val="left" w:pos="2081"/>
                <w:tab w:val="left" w:pos="3785"/>
                <w:tab w:val="left" w:pos="4099"/>
              </w:tabs>
              <w:spacing w:before="63"/>
              <w:rPr>
                <w:sz w:val="18"/>
              </w:rPr>
            </w:pPr>
            <w:r>
              <w:rPr>
                <w:spacing w:val="-1"/>
                <w:w w:val="95"/>
                <w:sz w:val="18"/>
              </w:rPr>
              <w:t>6222021302020000004</w:t>
            </w:r>
            <w:r>
              <w:rPr>
                <w:spacing w:val="-1"/>
                <w:w w:val="95"/>
                <w:sz w:val="18"/>
              </w:rPr>
              <w:tab/>
            </w:r>
            <w:r>
              <w:rPr>
                <w:spacing w:val="-1"/>
                <w:w w:val="95"/>
                <w:sz w:val="18"/>
              </w:rPr>
              <w:t>|</w:t>
            </w:r>
            <w:r>
              <w:rPr>
                <w:spacing w:val="126"/>
                <w:sz w:val="18"/>
              </w:rPr>
              <w:t xml:space="preserve"> </w:t>
            </w:r>
            <w:r>
              <w:rPr>
                <w:spacing w:val="-1"/>
                <w:w w:val="95"/>
                <w:sz w:val="18"/>
              </w:rPr>
              <w:t>Credit</w:t>
            </w:r>
            <w:r>
              <w:rPr>
                <w:spacing w:val="-19"/>
                <w:w w:val="95"/>
                <w:sz w:val="18"/>
              </w:rPr>
              <w:t xml:space="preserve"> </w:t>
            </w:r>
            <w:r>
              <w:rPr>
                <w:w w:val="95"/>
                <w:sz w:val="18"/>
              </w:rPr>
              <w:t>Card</w:t>
            </w:r>
            <w:r>
              <w:rPr>
                <w:w w:val="95"/>
                <w:sz w:val="18"/>
              </w:rPr>
              <w:tab/>
            </w:r>
            <w:r>
              <w:rPr>
                <w:w w:val="95"/>
                <w:sz w:val="18"/>
              </w:rPr>
              <w:t>|</w:t>
            </w:r>
            <w:r>
              <w:rPr>
                <w:w w:val="95"/>
                <w:sz w:val="18"/>
              </w:rPr>
              <w:tab/>
            </w:r>
            <w:r>
              <w:rPr>
                <w:w w:val="95"/>
                <w:sz w:val="18"/>
              </w:rPr>
              <w:t>7</w:t>
            </w:r>
          </w:p>
          <w:p>
            <w:pPr>
              <w:pStyle w:val="17"/>
              <w:tabs>
                <w:tab w:val="left" w:pos="2081"/>
                <w:tab w:val="left" w:pos="3785"/>
                <w:tab w:val="left" w:pos="4099"/>
              </w:tabs>
              <w:spacing w:before="61"/>
              <w:rPr>
                <w:sz w:val="18"/>
              </w:rPr>
            </w:pPr>
            <w:r>
              <w:rPr>
                <w:spacing w:val="-1"/>
                <w:w w:val="95"/>
                <w:sz w:val="18"/>
              </w:rPr>
              <w:t>6222021302020000005</w:t>
            </w:r>
            <w:r>
              <w:rPr>
                <w:spacing w:val="-1"/>
                <w:w w:val="95"/>
                <w:sz w:val="18"/>
              </w:rPr>
              <w:tab/>
            </w:r>
            <w:r>
              <w:rPr>
                <w:spacing w:val="-1"/>
                <w:w w:val="95"/>
                <w:sz w:val="18"/>
              </w:rPr>
              <w:t>|</w:t>
            </w:r>
            <w:r>
              <w:rPr>
                <w:spacing w:val="126"/>
                <w:sz w:val="18"/>
              </w:rPr>
              <w:t xml:space="preserve"> </w:t>
            </w:r>
            <w:r>
              <w:rPr>
                <w:spacing w:val="-1"/>
                <w:w w:val="95"/>
                <w:sz w:val="18"/>
              </w:rPr>
              <w:t>Credit</w:t>
            </w:r>
            <w:r>
              <w:rPr>
                <w:spacing w:val="-19"/>
                <w:w w:val="95"/>
                <w:sz w:val="18"/>
              </w:rPr>
              <w:t xml:space="preserve"> </w:t>
            </w:r>
            <w:r>
              <w:rPr>
                <w:w w:val="95"/>
                <w:sz w:val="18"/>
              </w:rPr>
              <w:t>Card</w:t>
            </w:r>
            <w:r>
              <w:rPr>
                <w:w w:val="95"/>
                <w:sz w:val="18"/>
              </w:rPr>
              <w:tab/>
            </w:r>
            <w:r>
              <w:rPr>
                <w:w w:val="95"/>
                <w:sz w:val="18"/>
              </w:rPr>
              <w:t>|</w:t>
            </w:r>
            <w:r>
              <w:rPr>
                <w:w w:val="95"/>
                <w:sz w:val="18"/>
              </w:rPr>
              <w:tab/>
            </w:r>
            <w:r>
              <w:rPr>
                <w:w w:val="95"/>
                <w:sz w:val="18"/>
              </w:rPr>
              <w:t>9</w:t>
            </w:r>
          </w:p>
        </w:tc>
      </w:tr>
    </w:tbl>
    <w:p>
      <w:pPr>
        <w:pStyle w:val="9"/>
        <w:spacing w:before="68"/>
        <w:ind w:left="1153"/>
        <w:rPr>
          <w:lang w:eastAsia="zh-CN"/>
        </w:rPr>
      </w:pPr>
      <w:r>
        <w:rPr>
          <w:rFonts w:ascii="Tahoma" w:eastAsia="Tahoma"/>
          <w:w w:val="95"/>
          <w:lang w:eastAsia="zh-CN"/>
        </w:rPr>
        <w:t>#</w:t>
      </w:r>
      <w:r>
        <w:rPr>
          <w:rFonts w:ascii="Tahoma" w:eastAsia="Tahoma"/>
          <w:spacing w:val="86"/>
          <w:lang w:eastAsia="zh-CN"/>
        </w:rPr>
        <w:t xml:space="preserve"> </w:t>
      </w:r>
      <w:r>
        <w:rPr>
          <w:spacing w:val="50"/>
          <w:w w:val="95"/>
          <w:lang w:eastAsia="zh-CN"/>
        </w:rPr>
        <w:t>从</w:t>
      </w:r>
      <w:r>
        <w:rPr>
          <w:rFonts w:ascii="Tahoma" w:eastAsia="Tahoma"/>
          <w:w w:val="95"/>
          <w:lang w:eastAsia="zh-CN"/>
        </w:rPr>
        <w:t>bank_card</w:t>
      </w:r>
      <w:r>
        <w:rPr>
          <w:rFonts w:ascii="Tahoma" w:eastAsia="Tahoma"/>
          <w:spacing w:val="11"/>
          <w:w w:val="95"/>
          <w:lang w:eastAsia="zh-CN"/>
        </w:rPr>
        <w:t xml:space="preserve"> </w:t>
      </w:r>
      <w:r>
        <w:rPr>
          <w:spacing w:val="3"/>
          <w:w w:val="95"/>
          <w:lang w:eastAsia="zh-CN"/>
        </w:rPr>
        <w:t xml:space="preserve">中查询客户 </w:t>
      </w:r>
      <w:r>
        <w:rPr>
          <w:rFonts w:ascii="Tahoma" w:eastAsia="Tahoma"/>
          <w:w w:val="95"/>
          <w:lang w:eastAsia="zh-CN"/>
        </w:rPr>
        <w:t>ID</w:t>
      </w:r>
      <w:r>
        <w:rPr>
          <w:rFonts w:ascii="Tahoma" w:eastAsia="Tahoma"/>
          <w:spacing w:val="10"/>
          <w:w w:val="95"/>
          <w:lang w:eastAsia="zh-CN"/>
        </w:rPr>
        <w:t xml:space="preserve"> </w:t>
      </w:r>
      <w:r>
        <w:rPr>
          <w:spacing w:val="8"/>
          <w:w w:val="95"/>
          <w:lang w:eastAsia="zh-CN"/>
        </w:rPr>
        <w:t xml:space="preserve">为 </w:t>
      </w:r>
      <w:r>
        <w:rPr>
          <w:rFonts w:ascii="Tahoma" w:eastAsia="Tahoma"/>
          <w:w w:val="95"/>
          <w:lang w:eastAsia="zh-CN"/>
        </w:rPr>
        <w:t>1</w:t>
      </w:r>
      <w:r>
        <w:rPr>
          <w:rFonts w:ascii="Tahoma" w:eastAsia="Tahoma"/>
          <w:spacing w:val="11"/>
          <w:w w:val="95"/>
          <w:lang w:eastAsia="zh-CN"/>
        </w:rPr>
        <w:t xml:space="preserve"> </w:t>
      </w:r>
      <w:r>
        <w:rPr>
          <w:w w:val="95"/>
          <w:lang w:eastAsia="zh-CN"/>
        </w:rPr>
        <w:t>且银行卡类型为信用卡的银行卡信息</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8846" w:type="dxa"/>
            <w:shd w:val="clear" w:color="auto" w:fill="D9D9D9"/>
          </w:tcPr>
          <w:p>
            <w:pPr>
              <w:pStyle w:val="17"/>
              <w:spacing w:before="16"/>
              <w:rPr>
                <w:sz w:val="18"/>
              </w:rPr>
            </w:pPr>
            <w:r>
              <w:rPr>
                <w:w w:val="90"/>
                <w:sz w:val="18"/>
              </w:rPr>
              <w:t>SELECT</w:t>
            </w:r>
            <w:r>
              <w:rPr>
                <w:spacing w:val="6"/>
                <w:w w:val="90"/>
                <w:sz w:val="18"/>
              </w:rPr>
              <w:t xml:space="preserve"> </w:t>
            </w:r>
            <w:r>
              <w:rPr>
                <w:w w:val="90"/>
                <w:sz w:val="18"/>
              </w:rPr>
              <w:t>*</w:t>
            </w:r>
            <w:r>
              <w:rPr>
                <w:spacing w:val="5"/>
                <w:w w:val="90"/>
                <w:sz w:val="18"/>
              </w:rPr>
              <w:t xml:space="preserve"> </w:t>
            </w:r>
            <w:r>
              <w:rPr>
                <w:w w:val="90"/>
                <w:sz w:val="18"/>
              </w:rPr>
              <w:t>FROM</w:t>
            </w:r>
            <w:r>
              <w:rPr>
                <w:spacing w:val="9"/>
                <w:w w:val="90"/>
                <w:sz w:val="18"/>
              </w:rPr>
              <w:t xml:space="preserve"> </w:t>
            </w:r>
            <w:r>
              <w:rPr>
                <w:w w:val="90"/>
                <w:sz w:val="18"/>
              </w:rPr>
              <w:t>bank_card</w:t>
            </w:r>
            <w:r>
              <w:rPr>
                <w:spacing w:val="8"/>
                <w:w w:val="90"/>
                <w:sz w:val="18"/>
              </w:rPr>
              <w:t xml:space="preserve"> </w:t>
            </w:r>
            <w:r>
              <w:rPr>
                <w:w w:val="90"/>
                <w:sz w:val="18"/>
              </w:rPr>
              <w:t>where</w:t>
            </w:r>
            <w:r>
              <w:rPr>
                <w:spacing w:val="7"/>
                <w:w w:val="90"/>
                <w:sz w:val="18"/>
              </w:rPr>
              <w:t xml:space="preserve"> </w:t>
            </w:r>
            <w:r>
              <w:rPr>
                <w:w w:val="90"/>
                <w:sz w:val="18"/>
              </w:rPr>
              <w:t>b_c_id=</w:t>
            </w:r>
            <w:r>
              <w:rPr>
                <w:spacing w:val="9"/>
                <w:w w:val="90"/>
                <w:sz w:val="18"/>
              </w:rPr>
              <w:t xml:space="preserve"> </w:t>
            </w:r>
            <w:r>
              <w:rPr>
                <w:w w:val="90"/>
                <w:sz w:val="18"/>
              </w:rPr>
              <w:t>1and</w:t>
            </w:r>
            <w:r>
              <w:rPr>
                <w:spacing w:val="8"/>
                <w:w w:val="90"/>
                <w:sz w:val="18"/>
              </w:rPr>
              <w:t xml:space="preserve"> </w:t>
            </w:r>
            <w:r>
              <w:rPr>
                <w:w w:val="90"/>
                <w:sz w:val="18"/>
              </w:rPr>
              <w:t>b_type=‘Credit</w:t>
            </w:r>
            <w:r>
              <w:rPr>
                <w:spacing w:val="5"/>
                <w:w w:val="90"/>
                <w:sz w:val="18"/>
              </w:rPr>
              <w:t xml:space="preserve"> </w:t>
            </w:r>
            <w:r>
              <w:rPr>
                <w:w w:val="90"/>
                <w:sz w:val="18"/>
              </w:rPr>
              <w:t>Card’;</w:t>
            </w:r>
          </w:p>
          <w:p>
            <w:pPr>
              <w:pStyle w:val="17"/>
              <w:tabs>
                <w:tab w:val="left" w:pos="2248"/>
                <w:tab w:val="left" w:pos="2650"/>
                <w:tab w:val="left" w:pos="3983"/>
                <w:tab w:val="left" w:pos="4297"/>
              </w:tabs>
              <w:spacing w:before="64"/>
              <w:rPr>
                <w:sz w:val="18"/>
              </w:rPr>
            </w:pPr>
            <w:r>
              <w:rPr>
                <w:w w:val="95"/>
                <w:sz w:val="18"/>
              </w:rPr>
              <w:t>b_number</w:t>
            </w:r>
            <w:r>
              <w:rPr>
                <w:w w:val="95"/>
                <w:sz w:val="18"/>
              </w:rPr>
              <w:tab/>
            </w:r>
            <w:r>
              <w:rPr>
                <w:w w:val="95"/>
                <w:sz w:val="18"/>
              </w:rPr>
              <w:t>|</w:t>
            </w:r>
            <w:r>
              <w:rPr>
                <w:w w:val="95"/>
                <w:sz w:val="18"/>
              </w:rPr>
              <w:tab/>
            </w:r>
            <w:r>
              <w:rPr>
                <w:w w:val="95"/>
                <w:sz w:val="18"/>
              </w:rPr>
              <w:t>b_type</w:t>
            </w:r>
            <w:r>
              <w:rPr>
                <w:w w:val="95"/>
                <w:sz w:val="18"/>
              </w:rPr>
              <w:tab/>
            </w:r>
            <w:r>
              <w:rPr>
                <w:w w:val="95"/>
                <w:sz w:val="18"/>
              </w:rPr>
              <w:t>|</w:t>
            </w:r>
            <w:r>
              <w:rPr>
                <w:w w:val="95"/>
                <w:sz w:val="18"/>
              </w:rPr>
              <w:tab/>
            </w:r>
            <w:r>
              <w:rPr>
                <w:w w:val="95"/>
                <w:sz w:val="18"/>
              </w:rPr>
              <w:t>b_c_id</w:t>
            </w:r>
          </w:p>
          <w:p>
            <w:pPr>
              <w:pStyle w:val="17"/>
              <w:tabs>
                <w:tab w:val="left" w:pos="1790"/>
                <w:tab w:val="left" w:pos="2081"/>
                <w:tab w:val="left" w:pos="3168"/>
                <w:tab w:val="left" w:pos="3699"/>
                <w:tab w:val="left" w:pos="4011"/>
                <w:tab w:val="left" w:pos="4184"/>
              </w:tabs>
              <w:spacing w:before="9" w:line="280" w:lineRule="exact"/>
              <w:ind w:right="4649"/>
              <w:rPr>
                <w:sz w:val="18"/>
              </w:rPr>
            </w:pPr>
            <w:r>
              <w:rPr>
                <w:w w:val="64"/>
                <w:sz w:val="18"/>
                <w:u w:val="dotted"/>
              </w:rPr>
              <w:t xml:space="preserve"> </w:t>
            </w:r>
            <w:r>
              <w:rPr>
                <w:sz w:val="18"/>
                <w:u w:val="dotted"/>
              </w:rPr>
              <w:tab/>
            </w:r>
            <w:r>
              <w:rPr>
                <w:w w:val="90"/>
                <w:sz w:val="18"/>
              </w:rPr>
              <w:t>+</w:t>
            </w:r>
            <w:r>
              <w:rPr>
                <w:w w:val="90"/>
                <w:sz w:val="18"/>
                <w:u w:val="dotted"/>
              </w:rPr>
              <w:tab/>
            </w:r>
            <w:r>
              <w:rPr>
                <w:w w:val="90"/>
                <w:sz w:val="18"/>
                <w:u w:val="dotted"/>
              </w:rPr>
              <w:tab/>
            </w:r>
            <w:r>
              <w:rPr>
                <w:w w:val="90"/>
                <w:sz w:val="18"/>
              </w:rPr>
              <w:t>+</w:t>
            </w:r>
            <w:r>
              <w:rPr>
                <w:w w:val="90"/>
                <w:sz w:val="18"/>
                <w:u w:val="dotted"/>
              </w:rPr>
              <w:tab/>
            </w:r>
            <w:r>
              <w:rPr>
                <w:w w:val="90"/>
                <w:sz w:val="18"/>
                <w:u w:val="dotted"/>
              </w:rPr>
              <w:tab/>
            </w:r>
            <w:r>
              <w:rPr>
                <w:w w:val="90"/>
                <w:sz w:val="18"/>
                <w:u w:val="dotted"/>
              </w:rPr>
              <w:tab/>
            </w:r>
            <w:r>
              <w:rPr>
                <w:w w:val="90"/>
                <w:sz w:val="18"/>
              </w:rPr>
              <w:t xml:space="preserve"> 6222021302020000001</w:t>
            </w:r>
            <w:r>
              <w:rPr>
                <w:w w:val="90"/>
                <w:sz w:val="18"/>
              </w:rPr>
              <w:tab/>
            </w:r>
            <w:r>
              <w:rPr>
                <w:w w:val="90"/>
                <w:sz w:val="18"/>
              </w:rPr>
              <w:t>|</w:t>
            </w:r>
            <w:r>
              <w:rPr>
                <w:spacing w:val="50"/>
                <w:sz w:val="18"/>
              </w:rPr>
              <w:t xml:space="preserve">  </w:t>
            </w:r>
            <w:r>
              <w:rPr>
                <w:w w:val="90"/>
                <w:sz w:val="18"/>
              </w:rPr>
              <w:t>Credit</w:t>
            </w:r>
            <w:r>
              <w:rPr>
                <w:spacing w:val="-7"/>
                <w:w w:val="90"/>
                <w:sz w:val="18"/>
              </w:rPr>
              <w:t xml:space="preserve"> </w:t>
            </w:r>
            <w:r>
              <w:rPr>
                <w:w w:val="90"/>
                <w:sz w:val="18"/>
              </w:rPr>
              <w:t>Card</w:t>
            </w:r>
            <w:r>
              <w:rPr>
                <w:w w:val="90"/>
                <w:sz w:val="18"/>
              </w:rPr>
              <w:tab/>
            </w:r>
            <w:r>
              <w:rPr>
                <w:w w:val="90"/>
                <w:sz w:val="18"/>
              </w:rPr>
              <w:tab/>
            </w:r>
            <w:r>
              <w:rPr>
                <w:w w:val="90"/>
                <w:sz w:val="18"/>
              </w:rPr>
              <w:t>|</w:t>
            </w:r>
            <w:r>
              <w:rPr>
                <w:w w:val="90"/>
                <w:sz w:val="18"/>
              </w:rPr>
              <w:tab/>
            </w:r>
            <w:r>
              <w:rPr>
                <w:w w:val="90"/>
                <w:sz w:val="18"/>
              </w:rPr>
              <w:t>1</w:t>
            </w:r>
          </w:p>
        </w:tc>
      </w:tr>
    </w:tbl>
    <w:p>
      <w:pPr>
        <w:pStyle w:val="4"/>
        <w:numPr>
          <w:ilvl w:val="3"/>
          <w:numId w:val="31"/>
        </w:numPr>
        <w:tabs>
          <w:tab w:val="left" w:pos="955"/>
        </w:tabs>
        <w:ind w:hanging="823"/>
      </w:pPr>
      <w:r>
        <w:t>连接查询</w:t>
      </w:r>
    </w:p>
    <w:p>
      <w:pPr>
        <w:pStyle w:val="9"/>
        <w:spacing w:before="66" w:line="223" w:lineRule="auto"/>
        <w:ind w:left="1153" w:right="253"/>
        <w:rPr>
          <w:lang w:eastAsia="zh-CN"/>
        </w:rPr>
      </w:pPr>
      <w:r>
        <w:rPr>
          <w:lang w:eastAsia="zh-CN"/>
        </w:rPr>
        <w:t>实际应用中所需要的数据，经常会需要查询两个或两个以上的表。这种查询两个或两个以上数据表或视图的查询叫做连接查询。连接查询通常建立在存在相互关系的父子表之间。</w:t>
      </w:r>
    </w:p>
    <w:p>
      <w:pPr>
        <w:pStyle w:val="16"/>
        <w:numPr>
          <w:ilvl w:val="4"/>
          <w:numId w:val="31"/>
        </w:numPr>
        <w:tabs>
          <w:tab w:val="left" w:pos="1580"/>
          <w:tab w:val="left" w:pos="1581"/>
        </w:tabs>
        <w:spacing w:before="62"/>
        <w:rPr>
          <w:sz w:val="21"/>
        </w:rPr>
      </w:pPr>
      <w:r>
        <w:rPr>
          <w:sz w:val="21"/>
        </w:rPr>
        <w:t>内连接</w:t>
      </w:r>
    </w:p>
    <w:p>
      <w:pPr>
        <w:pStyle w:val="9"/>
        <w:spacing w:before="72" w:line="223" w:lineRule="auto"/>
        <w:ind w:left="1153" w:right="275"/>
        <w:rPr>
          <w:lang w:eastAsia="zh-CN"/>
        </w:rPr>
      </w:pPr>
      <w:r>
        <w:rPr>
          <w:spacing w:val="2"/>
          <w:lang w:eastAsia="zh-CN"/>
        </w:rPr>
        <w:t>内连接的关键字为</w:t>
      </w:r>
      <w:r>
        <w:rPr>
          <w:rFonts w:ascii="Tahoma" w:eastAsia="Tahoma"/>
          <w:lang w:eastAsia="zh-CN"/>
        </w:rPr>
        <w:t>inner</w:t>
      </w:r>
      <w:r>
        <w:rPr>
          <w:rFonts w:ascii="Tahoma" w:eastAsia="Tahoma"/>
          <w:spacing w:val="-24"/>
          <w:lang w:eastAsia="zh-CN"/>
        </w:rPr>
        <w:t xml:space="preserve"> </w:t>
      </w:r>
      <w:r>
        <w:rPr>
          <w:rFonts w:ascii="Tahoma" w:eastAsia="Tahoma"/>
          <w:lang w:eastAsia="zh-CN"/>
        </w:rPr>
        <w:t>join</w:t>
      </w:r>
      <w:r>
        <w:rPr>
          <w:spacing w:val="-3"/>
          <w:lang w:eastAsia="zh-CN"/>
        </w:rPr>
        <w:t xml:space="preserve">，其中 </w:t>
      </w:r>
      <w:r>
        <w:rPr>
          <w:rFonts w:ascii="Tahoma" w:eastAsia="Tahoma"/>
          <w:lang w:eastAsia="zh-CN"/>
        </w:rPr>
        <w:t>inner</w:t>
      </w:r>
      <w:r>
        <w:rPr>
          <w:rFonts w:ascii="Tahoma" w:eastAsia="Tahoma"/>
          <w:spacing w:val="-12"/>
          <w:lang w:eastAsia="zh-CN"/>
        </w:rPr>
        <w:t xml:space="preserve"> </w:t>
      </w:r>
      <w:r>
        <w:rPr>
          <w:lang w:eastAsia="zh-CN"/>
        </w:rPr>
        <w:t>可以省略。使用内连接，连接执行顺序必然遵循语句中所写的表的顺序。</w:t>
      </w:r>
    </w:p>
    <w:p>
      <w:pPr>
        <w:pStyle w:val="9"/>
        <w:spacing w:before="62" w:line="374" w:lineRule="exact"/>
        <w:ind w:left="1153"/>
        <w:rPr>
          <w:rFonts w:ascii="Tahoma" w:eastAsia="Tahoma"/>
        </w:rPr>
      </w:pPr>
      <w:r>
        <w:rPr>
          <w:rFonts w:ascii="Tahoma" w:eastAsia="Tahoma"/>
          <w:w w:val="95"/>
          <w:lang w:eastAsia="zh-CN"/>
        </w:rPr>
        <w:t>#</w:t>
      </w:r>
      <w:r>
        <w:rPr>
          <w:rFonts w:ascii="Tahoma" w:eastAsia="Tahoma"/>
          <w:spacing w:val="133"/>
          <w:lang w:eastAsia="zh-CN"/>
        </w:rPr>
        <w:t xml:space="preserve"> </w:t>
      </w:r>
      <w:r>
        <w:rPr>
          <w:spacing w:val="2"/>
          <w:w w:val="95"/>
          <w:lang w:eastAsia="zh-CN"/>
        </w:rPr>
        <w:t xml:space="preserve">使用内连接联合查询表。查询客户 </w:t>
      </w:r>
      <w:r>
        <w:rPr>
          <w:rFonts w:ascii="Tahoma" w:eastAsia="Tahoma"/>
          <w:w w:val="95"/>
          <w:lang w:eastAsia="zh-CN"/>
        </w:rPr>
        <w:t>ID</w:t>
      </w:r>
      <w:r>
        <w:rPr>
          <w:spacing w:val="2"/>
          <w:w w:val="95"/>
          <w:lang w:eastAsia="zh-CN"/>
        </w:rPr>
        <w:t>、银行卡卡号和银行卡类型。</w:t>
      </w:r>
      <w:r>
        <w:rPr>
          <w:spacing w:val="2"/>
          <w:w w:val="95"/>
        </w:rPr>
        <w:t xml:space="preserve">使用 </w:t>
      </w:r>
      <w:r>
        <w:rPr>
          <w:rFonts w:ascii="Tahoma" w:eastAsia="Tahoma"/>
          <w:w w:val="95"/>
        </w:rPr>
        <w:t>client</w:t>
      </w:r>
      <w:r>
        <w:rPr>
          <w:rFonts w:ascii="Tahoma" w:eastAsia="Tahoma"/>
          <w:spacing w:val="33"/>
          <w:w w:val="95"/>
        </w:rPr>
        <w:t xml:space="preserve"> </w:t>
      </w:r>
      <w:r>
        <w:rPr>
          <w:spacing w:val="50"/>
          <w:w w:val="95"/>
        </w:rPr>
        <w:t>和</w:t>
      </w:r>
      <w:r>
        <w:rPr>
          <w:rFonts w:ascii="Tahoma" w:eastAsia="Tahoma"/>
          <w:w w:val="95"/>
        </w:rPr>
        <w:t>bank_card</w:t>
      </w:r>
    </w:p>
    <w:p>
      <w:pPr>
        <w:pStyle w:val="9"/>
        <w:spacing w:line="374" w:lineRule="exact"/>
        <w:ind w:left="1153"/>
      </w:pPr>
      <w:r>
        <w:rPr>
          <w:w w:val="95"/>
        </w:rPr>
        <w:t>两个相关的列</w:t>
      </w:r>
      <w:r>
        <w:rPr>
          <w:rFonts w:ascii="Tahoma" w:eastAsia="Tahoma"/>
          <w:w w:val="95"/>
        </w:rPr>
        <w:t>(c_id)</w:t>
      </w:r>
      <w:r>
        <w:rPr>
          <w:w w:val="95"/>
        </w:rPr>
        <w:t>做查询操作。</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6" w:hRule="atLeast"/>
        </w:trPr>
        <w:tc>
          <w:tcPr>
            <w:tcW w:w="8846" w:type="dxa"/>
            <w:shd w:val="clear" w:color="auto" w:fill="D9D9D9"/>
          </w:tcPr>
          <w:p>
            <w:pPr>
              <w:pStyle w:val="17"/>
              <w:tabs>
                <w:tab w:val="left" w:pos="700"/>
                <w:tab w:val="left" w:pos="1641"/>
                <w:tab w:val="left" w:pos="3049"/>
                <w:tab w:val="left" w:pos="3542"/>
              </w:tabs>
              <w:spacing w:before="16" w:line="312" w:lineRule="auto"/>
              <w:ind w:right="1765"/>
              <w:rPr>
                <w:sz w:val="18"/>
              </w:rPr>
            </w:pPr>
            <w:r>
              <w:rPr>
                <w:spacing w:val="-1"/>
                <w:w w:val="95"/>
                <w:sz w:val="18"/>
              </w:rPr>
              <w:t>SELECT</w:t>
            </w:r>
            <w:r>
              <w:rPr>
                <w:spacing w:val="-19"/>
                <w:w w:val="95"/>
                <w:sz w:val="18"/>
              </w:rPr>
              <w:t xml:space="preserve"> </w:t>
            </w:r>
            <w:r>
              <w:rPr>
                <w:spacing w:val="-1"/>
                <w:w w:val="95"/>
                <w:sz w:val="18"/>
              </w:rPr>
              <w:t>c.c_id,</w:t>
            </w:r>
            <w:r>
              <w:rPr>
                <w:spacing w:val="-16"/>
                <w:w w:val="95"/>
                <w:sz w:val="18"/>
              </w:rPr>
              <w:t xml:space="preserve"> </w:t>
            </w:r>
            <w:r>
              <w:rPr>
                <w:spacing w:val="-1"/>
                <w:w w:val="95"/>
                <w:sz w:val="18"/>
              </w:rPr>
              <w:t>b.b_number,</w:t>
            </w:r>
            <w:r>
              <w:rPr>
                <w:spacing w:val="-18"/>
                <w:w w:val="95"/>
                <w:sz w:val="18"/>
              </w:rPr>
              <w:t xml:space="preserve"> </w:t>
            </w:r>
            <w:r>
              <w:rPr>
                <w:spacing w:val="-1"/>
                <w:w w:val="95"/>
                <w:sz w:val="18"/>
              </w:rPr>
              <w:t>b.b_type</w:t>
            </w:r>
            <w:r>
              <w:rPr>
                <w:spacing w:val="-18"/>
                <w:w w:val="95"/>
                <w:sz w:val="18"/>
              </w:rPr>
              <w:t xml:space="preserve"> </w:t>
            </w:r>
            <w:r>
              <w:rPr>
                <w:spacing w:val="-1"/>
                <w:w w:val="95"/>
                <w:sz w:val="18"/>
              </w:rPr>
              <w:t>FROM</w:t>
            </w:r>
            <w:r>
              <w:rPr>
                <w:spacing w:val="-16"/>
                <w:w w:val="95"/>
                <w:sz w:val="18"/>
              </w:rPr>
              <w:t xml:space="preserve"> </w:t>
            </w:r>
            <w:r>
              <w:rPr>
                <w:w w:val="95"/>
                <w:sz w:val="18"/>
              </w:rPr>
              <w:t>client</w:t>
            </w:r>
            <w:r>
              <w:rPr>
                <w:spacing w:val="-19"/>
                <w:w w:val="95"/>
                <w:sz w:val="18"/>
              </w:rPr>
              <w:t xml:space="preserve"> </w:t>
            </w:r>
            <w:r>
              <w:rPr>
                <w:w w:val="95"/>
                <w:sz w:val="18"/>
              </w:rPr>
              <w:t>c</w:t>
            </w:r>
            <w:r>
              <w:rPr>
                <w:spacing w:val="-18"/>
                <w:w w:val="95"/>
                <w:sz w:val="18"/>
              </w:rPr>
              <w:t xml:space="preserve"> </w:t>
            </w:r>
            <w:r>
              <w:rPr>
                <w:w w:val="95"/>
                <w:sz w:val="18"/>
              </w:rPr>
              <w:t>JOIN</w:t>
            </w:r>
            <w:r>
              <w:rPr>
                <w:spacing w:val="-17"/>
                <w:w w:val="95"/>
                <w:sz w:val="18"/>
              </w:rPr>
              <w:t xml:space="preserve"> </w:t>
            </w:r>
            <w:r>
              <w:rPr>
                <w:w w:val="95"/>
                <w:sz w:val="18"/>
              </w:rPr>
              <w:t>bank_card</w:t>
            </w:r>
            <w:r>
              <w:rPr>
                <w:spacing w:val="-17"/>
                <w:w w:val="95"/>
                <w:sz w:val="18"/>
              </w:rPr>
              <w:t xml:space="preserve"> </w:t>
            </w:r>
            <w:r>
              <w:rPr>
                <w:w w:val="95"/>
                <w:sz w:val="18"/>
              </w:rPr>
              <w:t>b</w:t>
            </w:r>
            <w:r>
              <w:rPr>
                <w:spacing w:val="-19"/>
                <w:w w:val="95"/>
                <w:sz w:val="18"/>
              </w:rPr>
              <w:t xml:space="preserve"> </w:t>
            </w:r>
            <w:r>
              <w:rPr>
                <w:w w:val="95"/>
                <w:sz w:val="18"/>
              </w:rPr>
              <w:t>ON</w:t>
            </w:r>
            <w:r>
              <w:rPr>
                <w:spacing w:val="-16"/>
                <w:w w:val="95"/>
                <w:sz w:val="18"/>
              </w:rPr>
              <w:t xml:space="preserve"> </w:t>
            </w:r>
            <w:r>
              <w:rPr>
                <w:w w:val="95"/>
                <w:sz w:val="18"/>
              </w:rPr>
              <w:t>(b.b_c_id</w:t>
            </w:r>
            <w:r>
              <w:rPr>
                <w:spacing w:val="-17"/>
                <w:w w:val="95"/>
                <w:sz w:val="18"/>
              </w:rPr>
              <w:t xml:space="preserve"> </w:t>
            </w:r>
            <w:r>
              <w:rPr>
                <w:w w:val="95"/>
                <w:sz w:val="18"/>
              </w:rPr>
              <w:t>=</w:t>
            </w:r>
            <w:r>
              <w:rPr>
                <w:spacing w:val="-16"/>
                <w:w w:val="95"/>
                <w:sz w:val="18"/>
              </w:rPr>
              <w:t xml:space="preserve"> </w:t>
            </w:r>
            <w:r>
              <w:rPr>
                <w:w w:val="95"/>
                <w:sz w:val="18"/>
              </w:rPr>
              <w:t>c.c_id);</w:t>
            </w:r>
            <w:r>
              <w:rPr>
                <w:spacing w:val="-51"/>
                <w:w w:val="95"/>
                <w:sz w:val="18"/>
              </w:rPr>
              <w:t xml:space="preserve"> </w:t>
            </w:r>
            <w:r>
              <w:rPr>
                <w:sz w:val="18"/>
              </w:rPr>
              <w:t>c_id</w:t>
            </w:r>
            <w:r>
              <w:rPr>
                <w:sz w:val="18"/>
              </w:rPr>
              <w:tab/>
            </w:r>
            <w:r>
              <w:rPr>
                <w:sz w:val="18"/>
              </w:rPr>
              <w:t>|</w:t>
            </w:r>
            <w:r>
              <w:rPr>
                <w:sz w:val="18"/>
              </w:rPr>
              <w:tab/>
            </w:r>
            <w:r>
              <w:rPr>
                <w:sz w:val="18"/>
              </w:rPr>
              <w:t>b_numer</w:t>
            </w:r>
            <w:r>
              <w:rPr>
                <w:sz w:val="18"/>
              </w:rPr>
              <w:tab/>
            </w:r>
            <w:r>
              <w:rPr>
                <w:sz w:val="18"/>
              </w:rPr>
              <w:t>|</w:t>
            </w:r>
            <w:r>
              <w:rPr>
                <w:sz w:val="18"/>
              </w:rPr>
              <w:tab/>
            </w:r>
            <w:r>
              <w:rPr>
                <w:sz w:val="18"/>
              </w:rPr>
              <w:t>b_type</w:t>
            </w:r>
          </w:p>
          <w:p>
            <w:pPr>
              <w:pStyle w:val="17"/>
              <w:tabs>
                <w:tab w:val="left" w:pos="503"/>
                <w:tab w:val="left" w:pos="2383"/>
                <w:tab w:val="left" w:pos="3570"/>
              </w:tabs>
              <w:spacing w:line="214" w:lineRule="exact"/>
              <w:rPr>
                <w:sz w:val="18"/>
              </w:rPr>
            </w:pPr>
            <w:r>
              <w:rPr>
                <w:w w:val="64"/>
                <w:sz w:val="18"/>
                <w:u w:val="dotted"/>
              </w:rPr>
              <w:t xml:space="preserve"> </w:t>
            </w:r>
            <w:r>
              <w:rPr>
                <w:sz w:val="18"/>
                <w:u w:val="dotted"/>
              </w:rPr>
              <w:tab/>
            </w:r>
            <w:r>
              <w:rPr>
                <w:w w:val="80"/>
                <w:sz w:val="18"/>
              </w:rPr>
              <w:t>+</w:t>
            </w:r>
            <w:r>
              <w:rPr>
                <w:w w:val="80"/>
                <w:sz w:val="18"/>
                <w:u w:val="dotted"/>
              </w:rPr>
              <w:tab/>
            </w:r>
            <w:r>
              <w:rPr>
                <w:w w:val="80"/>
                <w:sz w:val="18"/>
              </w:rPr>
              <w:t>+</w:t>
            </w:r>
            <w:r>
              <w:rPr>
                <w:w w:val="64"/>
                <w:sz w:val="18"/>
                <w:u w:val="dotted"/>
              </w:rPr>
              <w:t xml:space="preserve"> </w:t>
            </w:r>
            <w:r>
              <w:rPr>
                <w:sz w:val="18"/>
                <w:u w:val="dotted"/>
              </w:rPr>
              <w:tab/>
            </w:r>
          </w:p>
          <w:p>
            <w:pPr>
              <w:pStyle w:val="17"/>
              <w:tabs>
                <w:tab w:val="left" w:pos="626"/>
                <w:tab w:val="left" w:pos="2762"/>
              </w:tabs>
              <w:spacing w:before="64"/>
              <w:rPr>
                <w:sz w:val="18"/>
              </w:rPr>
            </w:pPr>
            <w:r>
              <w:rPr>
                <w:w w:val="95"/>
                <w:sz w:val="18"/>
              </w:rPr>
              <w:t>1</w:t>
            </w:r>
            <w:r>
              <w:rPr>
                <w:w w:val="95"/>
                <w:sz w:val="18"/>
              </w:rPr>
              <w:tab/>
            </w:r>
            <w:r>
              <w:rPr>
                <w:spacing w:val="-1"/>
                <w:w w:val="90"/>
                <w:sz w:val="18"/>
              </w:rPr>
              <w:t>|</w:t>
            </w:r>
            <w:r>
              <w:rPr>
                <w:spacing w:val="-14"/>
                <w:w w:val="90"/>
                <w:sz w:val="18"/>
              </w:rPr>
              <w:t xml:space="preserve"> </w:t>
            </w:r>
            <w:r>
              <w:rPr>
                <w:spacing w:val="-1"/>
                <w:w w:val="90"/>
                <w:sz w:val="18"/>
              </w:rPr>
              <w:t>6222021302020000001</w:t>
            </w:r>
            <w:r>
              <w:rPr>
                <w:spacing w:val="-1"/>
                <w:w w:val="90"/>
                <w:sz w:val="18"/>
              </w:rPr>
              <w:tab/>
            </w:r>
            <w:r>
              <w:rPr>
                <w:spacing w:val="-1"/>
                <w:w w:val="95"/>
                <w:sz w:val="18"/>
              </w:rPr>
              <w:t>|</w:t>
            </w:r>
            <w:r>
              <w:rPr>
                <w:spacing w:val="127"/>
                <w:sz w:val="18"/>
              </w:rPr>
              <w:t xml:space="preserve"> </w:t>
            </w:r>
            <w:r>
              <w:rPr>
                <w:spacing w:val="-1"/>
                <w:w w:val="95"/>
                <w:sz w:val="18"/>
              </w:rPr>
              <w:t>Credit</w:t>
            </w:r>
            <w:r>
              <w:rPr>
                <w:spacing w:val="-19"/>
                <w:w w:val="95"/>
                <w:sz w:val="18"/>
              </w:rPr>
              <w:t xml:space="preserve"> </w:t>
            </w:r>
            <w:r>
              <w:rPr>
                <w:w w:val="95"/>
                <w:sz w:val="18"/>
              </w:rPr>
              <w:t>Card</w:t>
            </w:r>
          </w:p>
          <w:p>
            <w:pPr>
              <w:pStyle w:val="17"/>
              <w:tabs>
                <w:tab w:val="left" w:pos="654"/>
                <w:tab w:val="left" w:pos="2793"/>
              </w:tabs>
              <w:spacing w:before="63"/>
              <w:rPr>
                <w:sz w:val="18"/>
              </w:rPr>
            </w:pPr>
            <w:r>
              <w:rPr>
                <w:w w:val="95"/>
                <w:sz w:val="18"/>
              </w:rPr>
              <w:t>3</w:t>
            </w:r>
            <w:r>
              <w:rPr>
                <w:w w:val="95"/>
                <w:sz w:val="18"/>
              </w:rPr>
              <w:tab/>
            </w:r>
            <w:r>
              <w:rPr>
                <w:spacing w:val="-1"/>
                <w:w w:val="90"/>
                <w:sz w:val="18"/>
              </w:rPr>
              <w:t>|</w:t>
            </w:r>
            <w:r>
              <w:rPr>
                <w:spacing w:val="-14"/>
                <w:w w:val="90"/>
                <w:sz w:val="18"/>
              </w:rPr>
              <w:t xml:space="preserve"> </w:t>
            </w:r>
            <w:r>
              <w:rPr>
                <w:spacing w:val="-1"/>
                <w:w w:val="90"/>
                <w:sz w:val="18"/>
              </w:rPr>
              <w:t>6222021302020000002</w:t>
            </w:r>
            <w:r>
              <w:rPr>
                <w:spacing w:val="-1"/>
                <w:w w:val="90"/>
                <w:sz w:val="18"/>
              </w:rPr>
              <w:tab/>
            </w:r>
            <w:r>
              <w:rPr>
                <w:spacing w:val="-1"/>
                <w:w w:val="95"/>
                <w:sz w:val="18"/>
              </w:rPr>
              <w:t>|</w:t>
            </w:r>
            <w:r>
              <w:rPr>
                <w:spacing w:val="125"/>
                <w:sz w:val="18"/>
              </w:rPr>
              <w:t xml:space="preserve"> </w:t>
            </w:r>
            <w:r>
              <w:rPr>
                <w:spacing w:val="-1"/>
                <w:w w:val="95"/>
                <w:sz w:val="18"/>
              </w:rPr>
              <w:t>Credit</w:t>
            </w:r>
            <w:r>
              <w:rPr>
                <w:spacing w:val="-19"/>
                <w:w w:val="95"/>
                <w:sz w:val="18"/>
              </w:rPr>
              <w:t xml:space="preserve"> </w:t>
            </w:r>
            <w:r>
              <w:rPr>
                <w:w w:val="95"/>
                <w:sz w:val="18"/>
              </w:rPr>
              <w:t>Card</w:t>
            </w:r>
          </w:p>
        </w:tc>
      </w:tr>
    </w:tbl>
    <w:p>
      <w:pPr>
        <w:pStyle w:val="16"/>
        <w:numPr>
          <w:ilvl w:val="4"/>
          <w:numId w:val="31"/>
        </w:numPr>
        <w:tabs>
          <w:tab w:val="left" w:pos="1580"/>
          <w:tab w:val="left" w:pos="1581"/>
        </w:tabs>
        <w:spacing w:before="69"/>
        <w:rPr>
          <w:sz w:val="21"/>
        </w:rPr>
      </w:pPr>
      <w:r>
        <w:rPr>
          <w:sz w:val="21"/>
        </w:rPr>
        <w:t>外连接</w:t>
      </w:r>
    </w:p>
    <w:p>
      <w:pPr>
        <w:pStyle w:val="9"/>
        <w:spacing w:before="52"/>
        <w:ind w:left="1153"/>
        <w:rPr>
          <w:lang w:eastAsia="zh-CN"/>
        </w:rPr>
      </w:pPr>
      <w:r>
        <w:rPr>
          <w:rFonts w:ascii="Tahoma" w:eastAsia="Tahoma"/>
          <w:spacing w:val="2"/>
          <w:lang w:eastAsia="zh-CN"/>
        </w:rPr>
        <w:t xml:space="preserve"># </w:t>
      </w:r>
      <w:r>
        <w:rPr>
          <w:lang w:eastAsia="zh-CN"/>
        </w:rPr>
        <w:t>使用左外连接查询客户的编号，用户姓名，银行卡号和银行卡类型</w:t>
      </w:r>
    </w:p>
    <w:p>
      <w:pPr>
        <w:pStyle w:val="9"/>
        <w:spacing w:before="5"/>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46" w:hRule="atLeast"/>
        </w:trPr>
        <w:tc>
          <w:tcPr>
            <w:tcW w:w="8846" w:type="dxa"/>
            <w:shd w:val="clear" w:color="auto" w:fill="D9D9D9"/>
          </w:tcPr>
          <w:p>
            <w:pPr>
              <w:pStyle w:val="17"/>
              <w:tabs>
                <w:tab w:val="left" w:pos="791"/>
                <w:tab w:val="left" w:pos="1193"/>
                <w:tab w:val="left" w:pos="2153"/>
                <w:tab w:val="left" w:pos="4416"/>
                <w:tab w:val="left" w:pos="4907"/>
              </w:tabs>
              <w:spacing w:before="16" w:line="309" w:lineRule="auto"/>
              <w:ind w:left="203" w:right="1053" w:hanging="92"/>
              <w:rPr>
                <w:sz w:val="18"/>
              </w:rPr>
            </w:pPr>
            <w:r>
              <w:rPr>
                <w:w w:val="95"/>
                <w:sz w:val="18"/>
              </w:rPr>
              <w:t>SELECT</w:t>
            </w:r>
            <w:r>
              <w:rPr>
                <w:spacing w:val="-18"/>
                <w:w w:val="95"/>
                <w:sz w:val="18"/>
              </w:rPr>
              <w:t xml:space="preserve"> </w:t>
            </w:r>
            <w:r>
              <w:rPr>
                <w:w w:val="95"/>
                <w:sz w:val="18"/>
              </w:rPr>
              <w:t>c.c_id,c.c_name,</w:t>
            </w:r>
            <w:r>
              <w:rPr>
                <w:spacing w:val="-18"/>
                <w:w w:val="95"/>
                <w:sz w:val="18"/>
              </w:rPr>
              <w:t xml:space="preserve"> </w:t>
            </w:r>
            <w:r>
              <w:rPr>
                <w:w w:val="95"/>
                <w:sz w:val="18"/>
              </w:rPr>
              <w:t>b.b_number,b.b_type</w:t>
            </w:r>
            <w:r>
              <w:rPr>
                <w:spacing w:val="-17"/>
                <w:w w:val="95"/>
                <w:sz w:val="18"/>
              </w:rPr>
              <w:t xml:space="preserve"> </w:t>
            </w:r>
            <w:r>
              <w:rPr>
                <w:w w:val="95"/>
                <w:sz w:val="18"/>
              </w:rPr>
              <w:t>FROM</w:t>
            </w:r>
            <w:r>
              <w:rPr>
                <w:spacing w:val="-16"/>
                <w:w w:val="95"/>
                <w:sz w:val="18"/>
              </w:rPr>
              <w:t xml:space="preserve"> </w:t>
            </w:r>
            <w:r>
              <w:rPr>
                <w:w w:val="95"/>
                <w:sz w:val="18"/>
              </w:rPr>
              <w:t>client</w:t>
            </w:r>
            <w:r>
              <w:rPr>
                <w:spacing w:val="-15"/>
                <w:w w:val="95"/>
                <w:sz w:val="18"/>
              </w:rPr>
              <w:t xml:space="preserve"> </w:t>
            </w:r>
            <w:r>
              <w:rPr>
                <w:w w:val="95"/>
                <w:sz w:val="18"/>
              </w:rPr>
              <w:t>c</w:t>
            </w:r>
            <w:r>
              <w:rPr>
                <w:spacing w:val="-18"/>
                <w:w w:val="95"/>
                <w:sz w:val="18"/>
              </w:rPr>
              <w:t xml:space="preserve"> </w:t>
            </w:r>
            <w:r>
              <w:rPr>
                <w:w w:val="95"/>
                <w:sz w:val="18"/>
              </w:rPr>
              <w:t>left</w:t>
            </w:r>
            <w:r>
              <w:rPr>
                <w:spacing w:val="-16"/>
                <w:w w:val="95"/>
                <w:sz w:val="18"/>
              </w:rPr>
              <w:t xml:space="preserve"> </w:t>
            </w:r>
            <w:r>
              <w:rPr>
                <w:w w:val="95"/>
                <w:sz w:val="18"/>
              </w:rPr>
              <w:t>join</w:t>
            </w:r>
            <w:r>
              <w:rPr>
                <w:spacing w:val="-18"/>
                <w:w w:val="95"/>
                <w:sz w:val="18"/>
              </w:rPr>
              <w:t xml:space="preserve"> </w:t>
            </w:r>
            <w:r>
              <w:rPr>
                <w:w w:val="95"/>
                <w:sz w:val="18"/>
              </w:rPr>
              <w:t>bank_card</w:t>
            </w:r>
            <w:r>
              <w:rPr>
                <w:spacing w:val="-16"/>
                <w:w w:val="95"/>
                <w:sz w:val="18"/>
              </w:rPr>
              <w:t xml:space="preserve"> </w:t>
            </w:r>
            <w:r>
              <w:rPr>
                <w:w w:val="95"/>
                <w:sz w:val="18"/>
              </w:rPr>
              <w:t>b</w:t>
            </w:r>
            <w:r>
              <w:rPr>
                <w:spacing w:val="-19"/>
                <w:w w:val="95"/>
                <w:sz w:val="18"/>
              </w:rPr>
              <w:t xml:space="preserve"> </w:t>
            </w:r>
            <w:r>
              <w:rPr>
                <w:w w:val="95"/>
                <w:sz w:val="18"/>
              </w:rPr>
              <w:t>on</w:t>
            </w:r>
            <w:r>
              <w:rPr>
                <w:spacing w:val="-17"/>
                <w:w w:val="95"/>
                <w:sz w:val="18"/>
              </w:rPr>
              <w:t xml:space="preserve"> </w:t>
            </w:r>
            <w:r>
              <w:rPr>
                <w:w w:val="95"/>
                <w:sz w:val="18"/>
              </w:rPr>
              <w:t>c.c_id=b.b_c_id;</w:t>
            </w:r>
            <w:r>
              <w:rPr>
                <w:spacing w:val="-51"/>
                <w:w w:val="95"/>
                <w:sz w:val="18"/>
              </w:rPr>
              <w:t xml:space="preserve"> </w:t>
            </w:r>
            <w:r>
              <w:rPr>
                <w:sz w:val="18"/>
              </w:rPr>
              <w:t>c_id</w:t>
            </w:r>
            <w:r>
              <w:rPr>
                <w:sz w:val="18"/>
              </w:rPr>
              <w:tab/>
            </w:r>
            <w:r>
              <w:rPr>
                <w:sz w:val="18"/>
              </w:rPr>
              <w:t>|</w:t>
            </w:r>
            <w:r>
              <w:rPr>
                <w:sz w:val="18"/>
              </w:rPr>
              <w:tab/>
            </w:r>
            <w:r>
              <w:rPr>
                <w:sz w:val="18"/>
              </w:rPr>
              <w:t>c_name</w:t>
            </w:r>
            <w:r>
              <w:rPr>
                <w:sz w:val="18"/>
              </w:rPr>
              <w:tab/>
            </w:r>
            <w:r>
              <w:rPr>
                <w:sz w:val="18"/>
              </w:rPr>
              <w:t>|</w:t>
            </w:r>
            <w:r>
              <w:rPr>
                <w:spacing w:val="90"/>
                <w:sz w:val="18"/>
              </w:rPr>
              <w:t xml:space="preserve"> </w:t>
            </w:r>
            <w:r>
              <w:rPr>
                <w:sz w:val="18"/>
              </w:rPr>
              <w:t>b_numer</w:t>
            </w:r>
            <w:r>
              <w:rPr>
                <w:sz w:val="18"/>
              </w:rPr>
              <w:tab/>
            </w:r>
            <w:r>
              <w:rPr>
                <w:sz w:val="18"/>
              </w:rPr>
              <w:t>|</w:t>
            </w:r>
            <w:r>
              <w:rPr>
                <w:sz w:val="18"/>
              </w:rPr>
              <w:tab/>
            </w:r>
            <w:r>
              <w:rPr>
                <w:sz w:val="18"/>
              </w:rPr>
              <w:t>b_type</w:t>
            </w:r>
          </w:p>
          <w:p>
            <w:pPr>
              <w:pStyle w:val="17"/>
              <w:tabs>
                <w:tab w:val="left" w:pos="614"/>
                <w:tab w:val="left" w:pos="1710"/>
                <w:tab w:val="left" w:pos="3482"/>
                <w:tab w:val="left" w:pos="4667"/>
              </w:tabs>
              <w:spacing w:before="1"/>
              <w:rPr>
                <w:sz w:val="18"/>
              </w:rPr>
            </w:pPr>
            <w:r>
              <w:rPr>
                <w:w w:val="64"/>
                <w:sz w:val="18"/>
                <w:u w:val="dotted"/>
              </w:rPr>
              <w:t xml:space="preserve"> </w:t>
            </w:r>
            <w:r>
              <w:rPr>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64"/>
                <w:sz w:val="18"/>
                <w:u w:val="dotted"/>
              </w:rPr>
              <w:t xml:space="preserve"> </w:t>
            </w:r>
            <w:r>
              <w:rPr>
                <w:sz w:val="18"/>
                <w:u w:val="dotted"/>
              </w:rPr>
              <w:tab/>
            </w:r>
          </w:p>
          <w:p>
            <w:pPr>
              <w:pStyle w:val="17"/>
              <w:tabs>
                <w:tab w:val="left" w:pos="806"/>
              </w:tabs>
              <w:spacing w:before="64" w:line="309" w:lineRule="auto"/>
              <w:ind w:right="3593"/>
              <w:jc w:val="both"/>
              <w:rPr>
                <w:sz w:val="18"/>
              </w:rPr>
            </w:pPr>
            <w:r>
              <w:rPr>
                <w:w w:val="95"/>
                <w:sz w:val="18"/>
              </w:rPr>
              <w:t>1</w:t>
            </w:r>
            <w:r>
              <w:rPr>
                <w:w w:val="95"/>
                <w:sz w:val="18"/>
              </w:rPr>
              <w:tab/>
            </w:r>
            <w:r>
              <w:rPr>
                <w:w w:val="90"/>
                <w:sz w:val="18"/>
              </w:rPr>
              <w:t>| Zhang Yi</w:t>
            </w:r>
            <w:r>
              <w:rPr>
                <w:spacing w:val="45"/>
                <w:sz w:val="18"/>
              </w:rPr>
              <w:t xml:space="preserve">    </w:t>
            </w:r>
            <w:r>
              <w:rPr>
                <w:spacing w:val="46"/>
                <w:sz w:val="18"/>
              </w:rPr>
              <w:t xml:space="preserve"> </w:t>
            </w:r>
            <w:r>
              <w:rPr>
                <w:w w:val="90"/>
                <w:sz w:val="18"/>
              </w:rPr>
              <w:t>|6222021302020000001</w:t>
            </w:r>
            <w:r>
              <w:rPr>
                <w:spacing w:val="61"/>
                <w:sz w:val="18"/>
              </w:rPr>
              <w:t xml:space="preserve">   </w:t>
            </w:r>
            <w:r>
              <w:rPr>
                <w:w w:val="90"/>
                <w:sz w:val="18"/>
              </w:rPr>
              <w:t>|</w:t>
            </w:r>
            <w:r>
              <w:rPr>
                <w:spacing w:val="96"/>
                <w:sz w:val="18"/>
              </w:rPr>
              <w:t xml:space="preserve"> </w:t>
            </w:r>
            <w:r>
              <w:rPr>
                <w:w w:val="90"/>
                <w:sz w:val="18"/>
              </w:rPr>
              <w:t>Credit Card</w:t>
            </w:r>
            <w:r>
              <w:rPr>
                <w:spacing w:val="-48"/>
                <w:w w:val="90"/>
                <w:sz w:val="18"/>
              </w:rPr>
              <w:t xml:space="preserve"> </w:t>
            </w:r>
            <w:r>
              <w:rPr>
                <w:w w:val="95"/>
                <w:sz w:val="18"/>
              </w:rPr>
              <w:t>3</w:t>
            </w:r>
            <w:r>
              <w:rPr>
                <w:w w:val="95"/>
                <w:sz w:val="18"/>
              </w:rPr>
              <w:tab/>
            </w:r>
            <w:r>
              <w:rPr>
                <w:w w:val="90"/>
                <w:sz w:val="18"/>
              </w:rPr>
              <w:t>|</w:t>
            </w:r>
            <w:r>
              <w:rPr>
                <w:spacing w:val="-13"/>
                <w:w w:val="90"/>
                <w:sz w:val="18"/>
              </w:rPr>
              <w:t xml:space="preserve"> </w:t>
            </w:r>
            <w:r>
              <w:rPr>
                <w:w w:val="90"/>
                <w:sz w:val="18"/>
              </w:rPr>
              <w:t>Zhang</w:t>
            </w:r>
            <w:r>
              <w:rPr>
                <w:spacing w:val="-13"/>
                <w:w w:val="90"/>
                <w:sz w:val="18"/>
              </w:rPr>
              <w:t xml:space="preserve"> </w:t>
            </w:r>
            <w:r>
              <w:rPr>
                <w:w w:val="90"/>
                <w:sz w:val="18"/>
              </w:rPr>
              <w:t>San</w:t>
            </w:r>
            <w:r>
              <w:rPr>
                <w:spacing w:val="54"/>
                <w:sz w:val="18"/>
              </w:rPr>
              <w:t xml:space="preserve">  </w:t>
            </w:r>
            <w:r>
              <w:rPr>
                <w:spacing w:val="56"/>
                <w:sz w:val="18"/>
              </w:rPr>
              <w:t xml:space="preserve"> </w:t>
            </w:r>
            <w:r>
              <w:rPr>
                <w:w w:val="90"/>
                <w:sz w:val="18"/>
              </w:rPr>
              <w:t>|622202130202000000002</w:t>
            </w:r>
            <w:r>
              <w:rPr>
                <w:spacing w:val="137"/>
                <w:sz w:val="18"/>
              </w:rPr>
              <w:t xml:space="preserve"> </w:t>
            </w:r>
            <w:r>
              <w:rPr>
                <w:w w:val="90"/>
                <w:sz w:val="18"/>
              </w:rPr>
              <w:t>|</w:t>
            </w:r>
            <w:r>
              <w:rPr>
                <w:spacing w:val="139"/>
                <w:sz w:val="18"/>
              </w:rPr>
              <w:t xml:space="preserve"> </w:t>
            </w:r>
            <w:r>
              <w:rPr>
                <w:w w:val="90"/>
                <w:sz w:val="18"/>
              </w:rPr>
              <w:t>Credit</w:t>
            </w:r>
            <w:r>
              <w:rPr>
                <w:spacing w:val="-14"/>
                <w:w w:val="90"/>
                <w:sz w:val="18"/>
              </w:rPr>
              <w:t xml:space="preserve"> </w:t>
            </w:r>
            <w:r>
              <w:rPr>
                <w:w w:val="90"/>
                <w:sz w:val="18"/>
              </w:rPr>
              <w:t>Card</w:t>
            </w:r>
            <w:r>
              <w:rPr>
                <w:spacing w:val="-49"/>
                <w:w w:val="90"/>
                <w:sz w:val="18"/>
              </w:rPr>
              <w:t xml:space="preserve"> </w:t>
            </w:r>
            <w:r>
              <w:rPr>
                <w:w w:val="95"/>
                <w:sz w:val="18"/>
              </w:rPr>
              <w:t>2</w:t>
            </w:r>
            <w:r>
              <w:rPr>
                <w:w w:val="95"/>
                <w:sz w:val="18"/>
              </w:rPr>
              <w:tab/>
            </w:r>
            <w:r>
              <w:rPr>
                <w:spacing w:val="-1"/>
                <w:w w:val="90"/>
                <w:sz w:val="18"/>
              </w:rPr>
              <w:t>|</w:t>
            </w:r>
            <w:r>
              <w:rPr>
                <w:spacing w:val="-16"/>
                <w:w w:val="90"/>
                <w:sz w:val="18"/>
              </w:rPr>
              <w:t xml:space="preserve"> </w:t>
            </w:r>
            <w:r>
              <w:rPr>
                <w:spacing w:val="-1"/>
                <w:w w:val="90"/>
                <w:sz w:val="18"/>
              </w:rPr>
              <w:t>Zhang</w:t>
            </w:r>
            <w:r>
              <w:rPr>
                <w:spacing w:val="-17"/>
                <w:w w:val="90"/>
                <w:sz w:val="18"/>
              </w:rPr>
              <w:t xml:space="preserve"> </w:t>
            </w:r>
            <w:r>
              <w:rPr>
                <w:spacing w:val="-1"/>
                <w:w w:val="90"/>
                <w:sz w:val="18"/>
              </w:rPr>
              <w:t xml:space="preserve">Er </w:t>
            </w:r>
            <w:r>
              <w:rPr>
                <w:w w:val="90"/>
                <w:sz w:val="18"/>
              </w:rPr>
              <w:t xml:space="preserve"> </w:t>
            </w:r>
            <w:r>
              <w:rPr>
                <w:spacing w:val="-1"/>
                <w:w w:val="90"/>
                <w:sz w:val="18"/>
              </w:rPr>
              <w:t>|6222021302020000003</w:t>
            </w:r>
            <w:r>
              <w:rPr>
                <w:spacing w:val="18"/>
                <w:w w:val="90"/>
                <w:sz w:val="18"/>
              </w:rPr>
              <w:t xml:space="preserve"> </w:t>
            </w:r>
            <w:r>
              <w:rPr>
                <w:w w:val="90"/>
                <w:sz w:val="18"/>
              </w:rPr>
              <w:t>|</w:t>
            </w:r>
          </w:p>
          <w:p>
            <w:pPr>
              <w:pStyle w:val="17"/>
              <w:tabs>
                <w:tab w:val="left" w:pos="833"/>
              </w:tabs>
              <w:spacing w:line="217" w:lineRule="exact"/>
              <w:jc w:val="both"/>
              <w:rPr>
                <w:sz w:val="18"/>
              </w:rPr>
            </w:pPr>
            <w:r>
              <w:rPr>
                <w:w w:val="95"/>
                <w:sz w:val="18"/>
              </w:rPr>
              <w:t>4</w:t>
            </w:r>
            <w:r>
              <w:rPr>
                <w:w w:val="95"/>
                <w:sz w:val="18"/>
              </w:rPr>
              <w:tab/>
            </w:r>
            <w:r>
              <w:rPr>
                <w:spacing w:val="-1"/>
                <w:w w:val="90"/>
                <w:sz w:val="18"/>
              </w:rPr>
              <w:t>|</w:t>
            </w:r>
            <w:r>
              <w:rPr>
                <w:spacing w:val="-15"/>
                <w:w w:val="90"/>
                <w:sz w:val="18"/>
              </w:rPr>
              <w:t xml:space="preserve"> </w:t>
            </w:r>
            <w:r>
              <w:rPr>
                <w:spacing w:val="-1"/>
                <w:w w:val="90"/>
                <w:sz w:val="18"/>
              </w:rPr>
              <w:t>Zhang</w:t>
            </w:r>
            <w:r>
              <w:rPr>
                <w:spacing w:val="-15"/>
                <w:w w:val="90"/>
                <w:sz w:val="18"/>
              </w:rPr>
              <w:t xml:space="preserve"> </w:t>
            </w:r>
            <w:r>
              <w:rPr>
                <w:spacing w:val="-1"/>
                <w:w w:val="90"/>
                <w:sz w:val="18"/>
              </w:rPr>
              <w:t>Si</w:t>
            </w:r>
            <w:r>
              <w:rPr>
                <w:spacing w:val="53"/>
                <w:sz w:val="18"/>
              </w:rPr>
              <w:t xml:space="preserve">    </w:t>
            </w:r>
            <w:r>
              <w:rPr>
                <w:spacing w:val="54"/>
                <w:sz w:val="18"/>
              </w:rPr>
              <w:t xml:space="preserve"> </w:t>
            </w:r>
            <w:r>
              <w:rPr>
                <w:spacing w:val="-1"/>
                <w:w w:val="90"/>
                <w:sz w:val="18"/>
              </w:rPr>
              <w:t>|6222021302020000004</w:t>
            </w:r>
            <w:r>
              <w:rPr>
                <w:spacing w:val="67"/>
                <w:sz w:val="18"/>
              </w:rPr>
              <w:t xml:space="preserve">   </w:t>
            </w:r>
            <w:r>
              <w:rPr>
                <w:w w:val="90"/>
                <w:sz w:val="18"/>
              </w:rPr>
              <w:t>|</w:t>
            </w:r>
          </w:p>
        </w:tc>
      </w:tr>
    </w:tbl>
    <w:p>
      <w:pPr>
        <w:pStyle w:val="9"/>
        <w:spacing w:before="69"/>
        <w:ind w:left="1153"/>
      </w:pPr>
      <w:r>
        <w:rPr>
          <w:rFonts w:ascii="Tahoma" w:eastAsia="Tahoma"/>
          <w:w w:val="95"/>
        </w:rPr>
        <w:t>#</w:t>
      </w:r>
      <w:r>
        <w:rPr>
          <w:rFonts w:ascii="Tahoma" w:eastAsia="Tahoma"/>
          <w:spacing w:val="90"/>
        </w:rPr>
        <w:t xml:space="preserve"> </w:t>
      </w:r>
      <w:r>
        <w:rPr>
          <w:spacing w:val="1"/>
          <w:w w:val="95"/>
        </w:rPr>
        <w:t xml:space="preserve">使用右外连接查询表 </w:t>
      </w:r>
      <w:r>
        <w:rPr>
          <w:rFonts w:ascii="Tahoma" w:eastAsia="Tahoma"/>
          <w:w w:val="95"/>
        </w:rPr>
        <w:t>client</w:t>
      </w:r>
      <w:r>
        <w:rPr>
          <w:rFonts w:ascii="Tahoma" w:eastAsia="Tahoma"/>
          <w:spacing w:val="13"/>
          <w:w w:val="95"/>
        </w:rPr>
        <w:t xml:space="preserve"> </w:t>
      </w:r>
      <w:r>
        <w:rPr>
          <w:spacing w:val="25"/>
          <w:w w:val="95"/>
        </w:rPr>
        <w:t>和表</w:t>
      </w:r>
      <w:r>
        <w:rPr>
          <w:rFonts w:ascii="Tahoma" w:eastAsia="Tahoma"/>
          <w:w w:val="95"/>
        </w:rPr>
        <w:t>bank_card</w:t>
      </w:r>
      <w:r>
        <w:rPr>
          <w:rFonts w:ascii="Tahoma" w:eastAsia="Tahoma"/>
          <w:spacing w:val="13"/>
          <w:w w:val="95"/>
        </w:rPr>
        <w:t xml:space="preserve"> </w:t>
      </w:r>
      <w:r>
        <w:rPr>
          <w:w w:val="95"/>
        </w:rPr>
        <w:t>中的数据</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6" w:hRule="atLeast"/>
        </w:trPr>
        <w:tc>
          <w:tcPr>
            <w:tcW w:w="8846" w:type="dxa"/>
            <w:tcBorders>
              <w:bottom w:val="nil"/>
            </w:tcBorders>
            <w:shd w:val="clear" w:color="auto" w:fill="D9D9D9"/>
          </w:tcPr>
          <w:p>
            <w:pPr>
              <w:pStyle w:val="17"/>
              <w:spacing w:before="16"/>
              <w:rPr>
                <w:sz w:val="18"/>
              </w:rPr>
            </w:pPr>
            <w:r>
              <w:rPr>
                <w:w w:val="95"/>
                <w:sz w:val="18"/>
              </w:rPr>
              <w:t>SELECT</w:t>
            </w:r>
            <w:r>
              <w:rPr>
                <w:spacing w:val="-18"/>
                <w:w w:val="95"/>
                <w:sz w:val="18"/>
              </w:rPr>
              <w:t xml:space="preserve"> </w:t>
            </w:r>
            <w:r>
              <w:rPr>
                <w:w w:val="95"/>
                <w:sz w:val="18"/>
              </w:rPr>
              <w:t>c.c_id,c.c_name,</w:t>
            </w:r>
            <w:r>
              <w:rPr>
                <w:spacing w:val="-17"/>
                <w:w w:val="95"/>
                <w:sz w:val="18"/>
              </w:rPr>
              <w:t xml:space="preserve"> </w:t>
            </w:r>
            <w:r>
              <w:rPr>
                <w:w w:val="95"/>
                <w:sz w:val="18"/>
              </w:rPr>
              <w:t>b.b_number,b.b_type</w:t>
            </w:r>
            <w:r>
              <w:rPr>
                <w:spacing w:val="-18"/>
                <w:w w:val="95"/>
                <w:sz w:val="18"/>
              </w:rPr>
              <w:t xml:space="preserve"> </w:t>
            </w:r>
            <w:r>
              <w:rPr>
                <w:w w:val="95"/>
                <w:sz w:val="18"/>
              </w:rPr>
              <w:t>FROM</w:t>
            </w:r>
            <w:r>
              <w:rPr>
                <w:spacing w:val="-15"/>
                <w:w w:val="95"/>
                <w:sz w:val="18"/>
              </w:rPr>
              <w:t xml:space="preserve"> </w:t>
            </w:r>
            <w:r>
              <w:rPr>
                <w:w w:val="95"/>
                <w:sz w:val="18"/>
              </w:rPr>
              <w:t>client</w:t>
            </w:r>
            <w:r>
              <w:rPr>
                <w:spacing w:val="-16"/>
                <w:w w:val="95"/>
                <w:sz w:val="18"/>
              </w:rPr>
              <w:t xml:space="preserve"> </w:t>
            </w:r>
            <w:r>
              <w:rPr>
                <w:w w:val="95"/>
                <w:sz w:val="18"/>
              </w:rPr>
              <w:t>c</w:t>
            </w:r>
            <w:r>
              <w:rPr>
                <w:spacing w:val="-17"/>
                <w:w w:val="95"/>
                <w:sz w:val="18"/>
              </w:rPr>
              <w:t xml:space="preserve"> </w:t>
            </w:r>
            <w:r>
              <w:rPr>
                <w:w w:val="95"/>
                <w:sz w:val="18"/>
              </w:rPr>
              <w:t>right</w:t>
            </w:r>
            <w:r>
              <w:rPr>
                <w:spacing w:val="-18"/>
                <w:w w:val="95"/>
                <w:sz w:val="18"/>
              </w:rPr>
              <w:t xml:space="preserve"> </w:t>
            </w:r>
            <w:r>
              <w:rPr>
                <w:w w:val="95"/>
                <w:sz w:val="18"/>
              </w:rPr>
              <w:t>join</w:t>
            </w:r>
            <w:r>
              <w:rPr>
                <w:spacing w:val="-17"/>
                <w:w w:val="95"/>
                <w:sz w:val="18"/>
              </w:rPr>
              <w:t xml:space="preserve"> </w:t>
            </w:r>
            <w:r>
              <w:rPr>
                <w:w w:val="95"/>
                <w:sz w:val="18"/>
              </w:rPr>
              <w:t>bank_card</w:t>
            </w:r>
            <w:r>
              <w:rPr>
                <w:spacing w:val="-17"/>
                <w:w w:val="95"/>
                <w:sz w:val="18"/>
              </w:rPr>
              <w:t xml:space="preserve"> </w:t>
            </w:r>
            <w:r>
              <w:rPr>
                <w:w w:val="95"/>
                <w:sz w:val="18"/>
              </w:rPr>
              <w:t>b</w:t>
            </w:r>
            <w:r>
              <w:rPr>
                <w:spacing w:val="-18"/>
                <w:w w:val="95"/>
                <w:sz w:val="18"/>
              </w:rPr>
              <w:t xml:space="preserve"> </w:t>
            </w:r>
            <w:r>
              <w:rPr>
                <w:w w:val="95"/>
                <w:sz w:val="18"/>
              </w:rPr>
              <w:t>on</w:t>
            </w:r>
            <w:r>
              <w:rPr>
                <w:spacing w:val="-18"/>
                <w:w w:val="95"/>
                <w:sz w:val="18"/>
              </w:rPr>
              <w:t xml:space="preserve"> </w:t>
            </w:r>
            <w:r>
              <w:rPr>
                <w:w w:val="95"/>
                <w:sz w:val="18"/>
              </w:rPr>
              <w:t>c.c_id</w:t>
            </w:r>
            <w:r>
              <w:rPr>
                <w:spacing w:val="-16"/>
                <w:w w:val="95"/>
                <w:sz w:val="18"/>
              </w:rPr>
              <w:t xml:space="preserve"> </w:t>
            </w:r>
            <w:r>
              <w:rPr>
                <w:w w:val="95"/>
                <w:sz w:val="18"/>
              </w:rPr>
              <w:t>=b.b_c_id;</w:t>
            </w:r>
          </w:p>
          <w:p>
            <w:pPr>
              <w:pStyle w:val="17"/>
              <w:tabs>
                <w:tab w:val="left" w:pos="700"/>
                <w:tab w:val="left" w:pos="1102"/>
                <w:tab w:val="left" w:pos="2062"/>
                <w:tab w:val="left" w:pos="4320"/>
                <w:tab w:val="left" w:pos="4811"/>
              </w:tabs>
              <w:spacing w:before="64"/>
              <w:rPr>
                <w:sz w:val="18"/>
              </w:rPr>
            </w:pPr>
            <w:r>
              <w:rPr>
                <w:w w:val="95"/>
                <w:sz w:val="18"/>
              </w:rPr>
              <w:t>c_id</w:t>
            </w:r>
            <w:r>
              <w:rPr>
                <w:w w:val="95"/>
                <w:sz w:val="18"/>
              </w:rPr>
              <w:tab/>
            </w:r>
            <w:r>
              <w:rPr>
                <w:w w:val="95"/>
                <w:sz w:val="18"/>
              </w:rPr>
              <w:t>|</w:t>
            </w:r>
            <w:r>
              <w:rPr>
                <w:w w:val="95"/>
                <w:sz w:val="18"/>
              </w:rPr>
              <w:tab/>
            </w:r>
            <w:r>
              <w:rPr>
                <w:w w:val="95"/>
                <w:sz w:val="18"/>
              </w:rPr>
              <w:t>c_name</w:t>
            </w:r>
            <w:r>
              <w:rPr>
                <w:w w:val="95"/>
                <w:sz w:val="18"/>
              </w:rPr>
              <w:tab/>
            </w:r>
            <w:r>
              <w:rPr>
                <w:w w:val="95"/>
                <w:sz w:val="18"/>
              </w:rPr>
              <w:t>|</w:t>
            </w:r>
            <w:r>
              <w:rPr>
                <w:spacing w:val="114"/>
                <w:sz w:val="18"/>
              </w:rPr>
              <w:t xml:space="preserve"> </w:t>
            </w:r>
            <w:r>
              <w:rPr>
                <w:w w:val="95"/>
                <w:sz w:val="18"/>
              </w:rPr>
              <w:t>b_numer</w:t>
            </w:r>
            <w:r>
              <w:rPr>
                <w:w w:val="95"/>
                <w:sz w:val="18"/>
              </w:rPr>
              <w:tab/>
            </w:r>
            <w:r>
              <w:rPr>
                <w:w w:val="95"/>
                <w:sz w:val="18"/>
              </w:rPr>
              <w:t>|</w:t>
            </w:r>
            <w:r>
              <w:rPr>
                <w:w w:val="95"/>
                <w:sz w:val="18"/>
              </w:rPr>
              <w:tab/>
            </w:r>
            <w:r>
              <w:rPr>
                <w:w w:val="95"/>
                <w:sz w:val="18"/>
              </w:rPr>
              <w:t>b_type</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8" w:hRule="atLeast"/>
        </w:trPr>
        <w:tc>
          <w:tcPr>
            <w:tcW w:w="8846" w:type="dxa"/>
            <w:tcBorders>
              <w:top w:val="nil"/>
            </w:tcBorders>
            <w:shd w:val="clear" w:color="auto" w:fill="D9D9D9"/>
          </w:tcPr>
          <w:p>
            <w:pPr>
              <w:pStyle w:val="17"/>
              <w:tabs>
                <w:tab w:val="left" w:pos="614"/>
                <w:tab w:val="left" w:pos="1710"/>
                <w:tab w:val="left" w:pos="3482"/>
                <w:tab w:val="left" w:pos="4667"/>
              </w:tabs>
              <w:spacing w:before="12"/>
              <w:rPr>
                <w:sz w:val="18"/>
              </w:rPr>
            </w:pPr>
            <w:r>
              <w:rPr>
                <w:w w:val="64"/>
                <w:sz w:val="18"/>
                <w:u w:val="dotted"/>
              </w:rPr>
              <w:t xml:space="preserve"> </w:t>
            </w:r>
            <w:r>
              <w:rPr>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64"/>
                <w:sz w:val="18"/>
                <w:u w:val="dotted"/>
              </w:rPr>
              <w:t xml:space="preserve"> </w:t>
            </w:r>
            <w:r>
              <w:rPr>
                <w:sz w:val="18"/>
                <w:u w:val="dotted"/>
              </w:rPr>
              <w:tab/>
            </w:r>
          </w:p>
          <w:p>
            <w:pPr>
              <w:pStyle w:val="17"/>
              <w:tabs>
                <w:tab w:val="left" w:pos="806"/>
                <w:tab w:val="left" w:pos="2064"/>
                <w:tab w:val="left" w:pos="4165"/>
              </w:tabs>
              <w:spacing w:before="61" w:line="309" w:lineRule="auto"/>
              <w:ind w:right="3588"/>
              <w:rPr>
                <w:sz w:val="18"/>
              </w:rPr>
            </w:pPr>
            <w:r>
              <w:rPr>
                <w:w w:val="95"/>
                <w:sz w:val="18"/>
              </w:rPr>
              <w:t>1</w:t>
            </w:r>
            <w:r>
              <w:rPr>
                <w:w w:val="95"/>
                <w:sz w:val="18"/>
              </w:rPr>
              <w:tab/>
            </w:r>
            <w:r>
              <w:rPr>
                <w:w w:val="90"/>
                <w:sz w:val="18"/>
              </w:rPr>
              <w:t>|</w:t>
            </w:r>
            <w:r>
              <w:rPr>
                <w:spacing w:val="-15"/>
                <w:w w:val="90"/>
                <w:sz w:val="18"/>
              </w:rPr>
              <w:t xml:space="preserve"> </w:t>
            </w:r>
            <w:r>
              <w:rPr>
                <w:w w:val="90"/>
                <w:sz w:val="18"/>
              </w:rPr>
              <w:t>Zhang</w:t>
            </w:r>
            <w:r>
              <w:rPr>
                <w:spacing w:val="-14"/>
                <w:w w:val="90"/>
                <w:sz w:val="18"/>
              </w:rPr>
              <w:t xml:space="preserve"> </w:t>
            </w:r>
            <w:r>
              <w:rPr>
                <w:w w:val="90"/>
                <w:sz w:val="18"/>
              </w:rPr>
              <w:t>Yi</w:t>
            </w:r>
            <w:r>
              <w:rPr>
                <w:w w:val="90"/>
                <w:sz w:val="18"/>
              </w:rPr>
              <w:tab/>
            </w:r>
            <w:r>
              <w:rPr>
                <w:w w:val="90"/>
                <w:sz w:val="18"/>
              </w:rPr>
              <w:t>|6222021302020000001</w:t>
            </w:r>
            <w:r>
              <w:rPr>
                <w:w w:val="90"/>
                <w:sz w:val="18"/>
              </w:rPr>
              <w:tab/>
            </w:r>
            <w:r>
              <w:rPr>
                <w:spacing w:val="-1"/>
                <w:w w:val="95"/>
                <w:sz w:val="18"/>
              </w:rPr>
              <w:t>|</w:t>
            </w:r>
            <w:r>
              <w:rPr>
                <w:spacing w:val="74"/>
                <w:sz w:val="18"/>
              </w:rPr>
              <w:t xml:space="preserve"> </w:t>
            </w:r>
            <w:r>
              <w:rPr>
                <w:spacing w:val="-1"/>
                <w:w w:val="95"/>
                <w:sz w:val="18"/>
              </w:rPr>
              <w:t>Credit</w:t>
            </w:r>
            <w:r>
              <w:rPr>
                <w:spacing w:val="-18"/>
                <w:w w:val="95"/>
                <w:sz w:val="18"/>
              </w:rPr>
              <w:t xml:space="preserve"> </w:t>
            </w:r>
            <w:r>
              <w:rPr>
                <w:w w:val="95"/>
                <w:sz w:val="18"/>
              </w:rPr>
              <w:t>Card</w:t>
            </w:r>
            <w:r>
              <w:rPr>
                <w:spacing w:val="-51"/>
                <w:w w:val="95"/>
                <w:sz w:val="18"/>
              </w:rPr>
              <w:t xml:space="preserve"> </w:t>
            </w:r>
            <w:r>
              <w:rPr>
                <w:w w:val="95"/>
                <w:sz w:val="18"/>
              </w:rPr>
              <w:t>3</w:t>
            </w:r>
            <w:r>
              <w:rPr>
                <w:w w:val="95"/>
                <w:sz w:val="18"/>
              </w:rPr>
              <w:tab/>
            </w:r>
            <w:r>
              <w:rPr>
                <w:w w:val="90"/>
                <w:sz w:val="18"/>
              </w:rPr>
              <w:t>|</w:t>
            </w:r>
            <w:r>
              <w:rPr>
                <w:spacing w:val="-10"/>
                <w:w w:val="90"/>
                <w:sz w:val="18"/>
              </w:rPr>
              <w:t xml:space="preserve"> </w:t>
            </w:r>
            <w:r>
              <w:rPr>
                <w:w w:val="90"/>
                <w:sz w:val="18"/>
              </w:rPr>
              <w:t>Zhang</w:t>
            </w:r>
            <w:r>
              <w:rPr>
                <w:spacing w:val="-10"/>
                <w:w w:val="90"/>
                <w:sz w:val="18"/>
              </w:rPr>
              <w:t xml:space="preserve"> </w:t>
            </w:r>
            <w:r>
              <w:rPr>
                <w:w w:val="90"/>
                <w:sz w:val="18"/>
              </w:rPr>
              <w:t>San</w:t>
            </w:r>
            <w:r>
              <w:rPr>
                <w:w w:val="90"/>
                <w:sz w:val="18"/>
              </w:rPr>
              <w:tab/>
            </w:r>
            <w:r>
              <w:rPr>
                <w:w w:val="90"/>
                <w:sz w:val="18"/>
              </w:rPr>
              <w:t>|622220213020200000002</w:t>
            </w:r>
            <w:r>
              <w:rPr>
                <w:spacing w:val="46"/>
                <w:w w:val="90"/>
                <w:sz w:val="18"/>
              </w:rPr>
              <w:t xml:space="preserve"> </w:t>
            </w:r>
            <w:r>
              <w:rPr>
                <w:w w:val="90"/>
                <w:sz w:val="18"/>
              </w:rPr>
              <w:t>|</w:t>
            </w:r>
            <w:r>
              <w:rPr>
                <w:spacing w:val="47"/>
                <w:w w:val="90"/>
                <w:sz w:val="18"/>
              </w:rPr>
              <w:t xml:space="preserve"> </w:t>
            </w:r>
            <w:r>
              <w:rPr>
                <w:w w:val="90"/>
                <w:sz w:val="18"/>
              </w:rPr>
              <w:t>Credit</w:t>
            </w:r>
            <w:r>
              <w:rPr>
                <w:spacing w:val="-13"/>
                <w:w w:val="90"/>
                <w:sz w:val="18"/>
              </w:rPr>
              <w:t xml:space="preserve"> </w:t>
            </w:r>
            <w:r>
              <w:rPr>
                <w:w w:val="90"/>
                <w:sz w:val="18"/>
              </w:rPr>
              <w:t>Card</w:t>
            </w:r>
          </w:p>
          <w:p>
            <w:pPr>
              <w:pStyle w:val="17"/>
              <w:tabs>
                <w:tab w:val="left" w:pos="2135"/>
                <w:tab w:val="left" w:pos="4236"/>
              </w:tabs>
              <w:spacing w:before="1"/>
              <w:ind w:left="835"/>
              <w:rPr>
                <w:sz w:val="18"/>
              </w:rPr>
            </w:pPr>
            <w:r>
              <w:rPr>
                <w:w w:val="95"/>
                <w:sz w:val="18"/>
              </w:rPr>
              <w:t>|</w:t>
            </w:r>
            <w:r>
              <w:rPr>
                <w:w w:val="95"/>
                <w:sz w:val="18"/>
              </w:rPr>
              <w:tab/>
            </w:r>
            <w:r>
              <w:rPr>
                <w:w w:val="90"/>
                <w:sz w:val="18"/>
              </w:rPr>
              <w:t>|6222021302020000003</w:t>
            </w:r>
            <w:r>
              <w:rPr>
                <w:w w:val="90"/>
                <w:sz w:val="18"/>
              </w:rPr>
              <w:tab/>
            </w:r>
            <w:r>
              <w:rPr>
                <w:spacing w:val="-1"/>
                <w:w w:val="95"/>
                <w:sz w:val="18"/>
              </w:rPr>
              <w:t>|</w:t>
            </w:r>
            <w:r>
              <w:rPr>
                <w:spacing w:val="126"/>
                <w:sz w:val="18"/>
              </w:rPr>
              <w:t xml:space="preserve"> </w:t>
            </w:r>
            <w:r>
              <w:rPr>
                <w:spacing w:val="-1"/>
                <w:w w:val="95"/>
                <w:sz w:val="18"/>
              </w:rPr>
              <w:t>Credit</w:t>
            </w:r>
            <w:r>
              <w:rPr>
                <w:spacing w:val="-18"/>
                <w:w w:val="95"/>
                <w:sz w:val="18"/>
              </w:rPr>
              <w:t xml:space="preserve"> </w:t>
            </w:r>
            <w:r>
              <w:rPr>
                <w:w w:val="95"/>
                <w:sz w:val="18"/>
              </w:rPr>
              <w:t>Card</w:t>
            </w:r>
          </w:p>
          <w:p>
            <w:pPr>
              <w:pStyle w:val="17"/>
              <w:tabs>
                <w:tab w:val="left" w:pos="2135"/>
                <w:tab w:val="left" w:pos="4236"/>
              </w:tabs>
              <w:spacing w:before="61"/>
              <w:ind w:left="835"/>
              <w:rPr>
                <w:sz w:val="18"/>
              </w:rPr>
            </w:pPr>
            <w:r>
              <w:rPr>
                <w:w w:val="95"/>
                <w:sz w:val="18"/>
              </w:rPr>
              <w:t>|</w:t>
            </w:r>
            <w:r>
              <w:rPr>
                <w:w w:val="95"/>
                <w:sz w:val="18"/>
              </w:rPr>
              <w:tab/>
            </w:r>
            <w:r>
              <w:rPr>
                <w:w w:val="90"/>
                <w:sz w:val="18"/>
              </w:rPr>
              <w:t>|6222021302020000004</w:t>
            </w:r>
            <w:r>
              <w:rPr>
                <w:w w:val="90"/>
                <w:sz w:val="18"/>
              </w:rPr>
              <w:tab/>
            </w:r>
            <w:r>
              <w:rPr>
                <w:spacing w:val="-1"/>
                <w:w w:val="95"/>
                <w:sz w:val="18"/>
              </w:rPr>
              <w:t>|</w:t>
            </w:r>
            <w:r>
              <w:rPr>
                <w:spacing w:val="126"/>
                <w:sz w:val="18"/>
              </w:rPr>
              <w:t xml:space="preserve"> </w:t>
            </w:r>
            <w:r>
              <w:rPr>
                <w:spacing w:val="-1"/>
                <w:w w:val="95"/>
                <w:sz w:val="18"/>
              </w:rPr>
              <w:t>Credit</w:t>
            </w:r>
            <w:r>
              <w:rPr>
                <w:spacing w:val="-18"/>
                <w:w w:val="95"/>
                <w:sz w:val="18"/>
              </w:rPr>
              <w:t xml:space="preserve"> </w:t>
            </w:r>
            <w:r>
              <w:rPr>
                <w:w w:val="95"/>
                <w:sz w:val="18"/>
              </w:rPr>
              <w:t>Card</w:t>
            </w:r>
          </w:p>
          <w:p>
            <w:pPr>
              <w:pStyle w:val="17"/>
              <w:tabs>
                <w:tab w:val="left" w:pos="2135"/>
                <w:tab w:val="left" w:pos="4236"/>
              </w:tabs>
              <w:spacing w:before="64"/>
              <w:ind w:left="835"/>
              <w:rPr>
                <w:sz w:val="18"/>
              </w:rPr>
            </w:pPr>
            <w:r>
              <w:rPr>
                <w:w w:val="95"/>
                <w:sz w:val="18"/>
              </w:rPr>
              <w:t>|</w:t>
            </w:r>
            <w:r>
              <w:rPr>
                <w:w w:val="95"/>
                <w:sz w:val="18"/>
              </w:rPr>
              <w:tab/>
            </w:r>
            <w:r>
              <w:rPr>
                <w:w w:val="90"/>
                <w:sz w:val="18"/>
              </w:rPr>
              <w:t>|6222021302020000005</w:t>
            </w:r>
            <w:r>
              <w:rPr>
                <w:w w:val="90"/>
                <w:sz w:val="18"/>
              </w:rPr>
              <w:tab/>
            </w:r>
            <w:r>
              <w:rPr>
                <w:spacing w:val="-1"/>
                <w:w w:val="95"/>
                <w:sz w:val="18"/>
              </w:rPr>
              <w:t>|</w:t>
            </w:r>
            <w:r>
              <w:rPr>
                <w:spacing w:val="126"/>
                <w:sz w:val="18"/>
              </w:rPr>
              <w:t xml:space="preserve"> </w:t>
            </w:r>
            <w:r>
              <w:rPr>
                <w:spacing w:val="-1"/>
                <w:w w:val="95"/>
                <w:sz w:val="18"/>
              </w:rPr>
              <w:t>Credit</w:t>
            </w:r>
            <w:r>
              <w:rPr>
                <w:spacing w:val="-18"/>
                <w:w w:val="95"/>
                <w:sz w:val="18"/>
              </w:rPr>
              <w:t xml:space="preserve"> </w:t>
            </w:r>
            <w:r>
              <w:rPr>
                <w:w w:val="95"/>
                <w:sz w:val="18"/>
              </w:rPr>
              <w:t>Card</w:t>
            </w:r>
          </w:p>
        </w:tc>
      </w:tr>
    </w:tbl>
    <w:p>
      <w:pPr>
        <w:pStyle w:val="9"/>
        <w:spacing w:before="68"/>
        <w:ind w:left="1153"/>
      </w:pPr>
      <w:r>
        <w:rPr>
          <w:rFonts w:ascii="Tahoma" w:eastAsia="Tahoma"/>
          <w:w w:val="95"/>
        </w:rPr>
        <w:t>#</w:t>
      </w:r>
      <w:r>
        <w:rPr>
          <w:rFonts w:ascii="Tahoma" w:eastAsia="Tahoma"/>
          <w:spacing w:val="88"/>
        </w:rPr>
        <w:t xml:space="preserve"> </w:t>
      </w:r>
      <w:r>
        <w:rPr>
          <w:spacing w:val="2"/>
          <w:w w:val="95"/>
        </w:rPr>
        <w:t xml:space="preserve">通过全连接获取表 </w:t>
      </w:r>
      <w:r>
        <w:rPr>
          <w:rFonts w:ascii="Tahoma" w:eastAsia="Tahoma"/>
          <w:w w:val="95"/>
        </w:rPr>
        <w:t>client</w:t>
      </w:r>
      <w:r>
        <w:rPr>
          <w:rFonts w:ascii="Tahoma" w:eastAsia="Tahoma"/>
          <w:spacing w:val="15"/>
          <w:w w:val="95"/>
        </w:rPr>
        <w:t xml:space="preserve"> </w:t>
      </w:r>
      <w:r>
        <w:rPr>
          <w:spacing w:val="5"/>
          <w:w w:val="95"/>
        </w:rPr>
        <w:t xml:space="preserve">和表 </w:t>
      </w:r>
      <w:r>
        <w:rPr>
          <w:rFonts w:ascii="Tahoma" w:eastAsia="Tahoma"/>
          <w:w w:val="95"/>
        </w:rPr>
        <w:t>bank_card</w:t>
      </w:r>
      <w:r>
        <w:rPr>
          <w:rFonts w:ascii="Tahoma" w:eastAsia="Tahoma"/>
          <w:spacing w:val="12"/>
          <w:w w:val="95"/>
        </w:rPr>
        <w:t xml:space="preserve"> </w:t>
      </w:r>
      <w:r>
        <w:rPr>
          <w:w w:val="95"/>
        </w:rPr>
        <w:t>的完全连接数据</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6" w:hRule="atLeast"/>
        </w:trPr>
        <w:tc>
          <w:tcPr>
            <w:tcW w:w="8846" w:type="dxa"/>
            <w:shd w:val="clear" w:color="auto" w:fill="D9D9D9"/>
          </w:tcPr>
          <w:p>
            <w:pPr>
              <w:pStyle w:val="17"/>
              <w:tabs>
                <w:tab w:val="left" w:pos="700"/>
                <w:tab w:val="left" w:pos="1102"/>
                <w:tab w:val="left" w:pos="2061"/>
                <w:tab w:val="left" w:pos="4319"/>
                <w:tab w:val="left" w:pos="4811"/>
              </w:tabs>
              <w:spacing w:before="16" w:line="312" w:lineRule="auto"/>
              <w:ind w:right="613"/>
              <w:rPr>
                <w:sz w:val="18"/>
              </w:rPr>
            </w:pPr>
            <w:r>
              <w:rPr>
                <w:spacing w:val="-1"/>
                <w:w w:val="95"/>
                <w:sz w:val="18"/>
              </w:rPr>
              <w:t>SELECT</w:t>
            </w:r>
            <w:r>
              <w:rPr>
                <w:spacing w:val="-18"/>
                <w:w w:val="95"/>
                <w:sz w:val="18"/>
              </w:rPr>
              <w:t xml:space="preserve"> </w:t>
            </w:r>
            <w:r>
              <w:rPr>
                <w:spacing w:val="-1"/>
                <w:w w:val="95"/>
                <w:sz w:val="18"/>
              </w:rPr>
              <w:t>c.c_id,c.c_name,</w:t>
            </w:r>
            <w:r>
              <w:rPr>
                <w:spacing w:val="-15"/>
                <w:w w:val="95"/>
                <w:sz w:val="18"/>
              </w:rPr>
              <w:t xml:space="preserve"> </w:t>
            </w:r>
            <w:r>
              <w:rPr>
                <w:spacing w:val="-1"/>
                <w:w w:val="95"/>
                <w:sz w:val="18"/>
              </w:rPr>
              <w:t>b.b_number,b.b_type</w:t>
            </w:r>
            <w:r>
              <w:rPr>
                <w:spacing w:val="-18"/>
                <w:w w:val="95"/>
                <w:sz w:val="18"/>
              </w:rPr>
              <w:t xml:space="preserve"> </w:t>
            </w:r>
            <w:r>
              <w:rPr>
                <w:w w:val="95"/>
                <w:sz w:val="18"/>
              </w:rPr>
              <w:t>FROM</w:t>
            </w:r>
            <w:r>
              <w:rPr>
                <w:spacing w:val="-15"/>
                <w:w w:val="95"/>
                <w:sz w:val="18"/>
              </w:rPr>
              <w:t xml:space="preserve"> </w:t>
            </w:r>
            <w:r>
              <w:rPr>
                <w:w w:val="95"/>
                <w:sz w:val="18"/>
              </w:rPr>
              <w:t>client</w:t>
            </w:r>
            <w:r>
              <w:rPr>
                <w:spacing w:val="-15"/>
                <w:w w:val="95"/>
                <w:sz w:val="18"/>
              </w:rPr>
              <w:t xml:space="preserve"> </w:t>
            </w:r>
            <w:r>
              <w:rPr>
                <w:w w:val="95"/>
                <w:sz w:val="18"/>
              </w:rPr>
              <w:t>c</w:t>
            </w:r>
            <w:r>
              <w:rPr>
                <w:spacing w:val="-18"/>
                <w:w w:val="95"/>
                <w:sz w:val="18"/>
              </w:rPr>
              <w:t xml:space="preserve"> </w:t>
            </w:r>
            <w:r>
              <w:rPr>
                <w:w w:val="95"/>
                <w:sz w:val="18"/>
              </w:rPr>
              <w:t>FULL</w:t>
            </w:r>
            <w:r>
              <w:rPr>
                <w:spacing w:val="-18"/>
                <w:w w:val="95"/>
                <w:sz w:val="18"/>
              </w:rPr>
              <w:t xml:space="preserve"> </w:t>
            </w:r>
            <w:r>
              <w:rPr>
                <w:w w:val="95"/>
                <w:sz w:val="18"/>
              </w:rPr>
              <w:t>JOIN</w:t>
            </w:r>
            <w:r>
              <w:rPr>
                <w:spacing w:val="-17"/>
                <w:w w:val="95"/>
                <w:sz w:val="18"/>
              </w:rPr>
              <w:t xml:space="preserve"> </w:t>
            </w:r>
            <w:r>
              <w:rPr>
                <w:w w:val="95"/>
                <w:sz w:val="18"/>
              </w:rPr>
              <w:t>bank_card</w:t>
            </w:r>
            <w:r>
              <w:rPr>
                <w:spacing w:val="-16"/>
                <w:w w:val="95"/>
                <w:sz w:val="18"/>
              </w:rPr>
              <w:t xml:space="preserve"> </w:t>
            </w:r>
            <w:r>
              <w:rPr>
                <w:w w:val="95"/>
                <w:sz w:val="18"/>
              </w:rPr>
              <w:t>b</w:t>
            </w:r>
            <w:r>
              <w:rPr>
                <w:spacing w:val="-18"/>
                <w:w w:val="95"/>
                <w:sz w:val="18"/>
              </w:rPr>
              <w:t xml:space="preserve"> </w:t>
            </w:r>
            <w:r>
              <w:rPr>
                <w:w w:val="95"/>
                <w:sz w:val="18"/>
              </w:rPr>
              <w:t>ON</w:t>
            </w:r>
            <w:r>
              <w:rPr>
                <w:spacing w:val="-16"/>
                <w:w w:val="95"/>
                <w:sz w:val="18"/>
              </w:rPr>
              <w:t xml:space="preserve"> </w:t>
            </w:r>
            <w:r>
              <w:rPr>
                <w:w w:val="95"/>
                <w:sz w:val="18"/>
              </w:rPr>
              <w:t>(b.b_c_id</w:t>
            </w:r>
            <w:r>
              <w:rPr>
                <w:spacing w:val="-16"/>
                <w:w w:val="95"/>
                <w:sz w:val="18"/>
              </w:rPr>
              <w:t xml:space="preserve"> </w:t>
            </w:r>
            <w:r>
              <w:rPr>
                <w:w w:val="95"/>
                <w:sz w:val="18"/>
              </w:rPr>
              <w:t>=</w:t>
            </w:r>
            <w:r>
              <w:rPr>
                <w:spacing w:val="-18"/>
                <w:w w:val="95"/>
                <w:sz w:val="18"/>
              </w:rPr>
              <w:t xml:space="preserve"> </w:t>
            </w:r>
            <w:r>
              <w:rPr>
                <w:w w:val="95"/>
                <w:sz w:val="18"/>
              </w:rPr>
              <w:t>c.c_id);</w:t>
            </w:r>
            <w:r>
              <w:rPr>
                <w:spacing w:val="-50"/>
                <w:w w:val="95"/>
                <w:sz w:val="18"/>
              </w:rPr>
              <w:t xml:space="preserve"> </w:t>
            </w:r>
            <w:r>
              <w:rPr>
                <w:sz w:val="18"/>
              </w:rPr>
              <w:t>c_id</w:t>
            </w:r>
            <w:r>
              <w:rPr>
                <w:sz w:val="18"/>
              </w:rPr>
              <w:tab/>
            </w:r>
            <w:r>
              <w:rPr>
                <w:sz w:val="18"/>
              </w:rPr>
              <w:t>|</w:t>
            </w:r>
            <w:r>
              <w:rPr>
                <w:sz w:val="18"/>
              </w:rPr>
              <w:tab/>
            </w:r>
            <w:r>
              <w:rPr>
                <w:sz w:val="18"/>
              </w:rPr>
              <w:t>c_name</w:t>
            </w:r>
            <w:r>
              <w:rPr>
                <w:sz w:val="18"/>
              </w:rPr>
              <w:tab/>
            </w:r>
            <w:r>
              <w:rPr>
                <w:sz w:val="18"/>
              </w:rPr>
              <w:t>|</w:t>
            </w:r>
            <w:r>
              <w:rPr>
                <w:spacing w:val="90"/>
                <w:sz w:val="18"/>
              </w:rPr>
              <w:t xml:space="preserve"> </w:t>
            </w:r>
            <w:r>
              <w:rPr>
                <w:sz w:val="18"/>
              </w:rPr>
              <w:t>b_numer</w:t>
            </w:r>
            <w:r>
              <w:rPr>
                <w:sz w:val="18"/>
              </w:rPr>
              <w:tab/>
            </w:r>
            <w:r>
              <w:rPr>
                <w:sz w:val="18"/>
              </w:rPr>
              <w:t>|</w:t>
            </w:r>
            <w:r>
              <w:rPr>
                <w:sz w:val="18"/>
              </w:rPr>
              <w:tab/>
            </w:r>
            <w:r>
              <w:rPr>
                <w:sz w:val="18"/>
              </w:rPr>
              <w:t>b_type</w:t>
            </w:r>
          </w:p>
          <w:p>
            <w:pPr>
              <w:pStyle w:val="17"/>
              <w:tabs>
                <w:tab w:val="left" w:pos="614"/>
                <w:tab w:val="left" w:pos="1710"/>
                <w:tab w:val="left" w:pos="3482"/>
                <w:tab w:val="left" w:pos="4667"/>
              </w:tabs>
              <w:spacing w:line="214" w:lineRule="exact"/>
              <w:rPr>
                <w:sz w:val="18"/>
              </w:rPr>
            </w:pPr>
            <w:r>
              <w:rPr>
                <w:w w:val="64"/>
                <w:sz w:val="18"/>
                <w:u w:val="dotted"/>
              </w:rPr>
              <w:t xml:space="preserve"> </w:t>
            </w:r>
            <w:r>
              <w:rPr>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64"/>
                <w:sz w:val="18"/>
                <w:u w:val="dotted"/>
              </w:rPr>
              <w:t xml:space="preserve"> </w:t>
            </w:r>
            <w:r>
              <w:rPr>
                <w:sz w:val="18"/>
                <w:u w:val="dotted"/>
              </w:rPr>
              <w:tab/>
            </w:r>
          </w:p>
          <w:p>
            <w:pPr>
              <w:pStyle w:val="17"/>
              <w:tabs>
                <w:tab w:val="left" w:pos="806"/>
                <w:tab w:val="left" w:pos="2064"/>
                <w:tab w:val="left" w:pos="4168"/>
              </w:tabs>
              <w:spacing w:before="64" w:line="309" w:lineRule="auto"/>
              <w:ind w:right="3601"/>
              <w:rPr>
                <w:sz w:val="18"/>
              </w:rPr>
            </w:pPr>
            <w:r>
              <w:rPr>
                <w:w w:val="95"/>
                <w:sz w:val="18"/>
              </w:rPr>
              <w:t>1</w:t>
            </w:r>
            <w:r>
              <w:rPr>
                <w:w w:val="95"/>
                <w:sz w:val="18"/>
              </w:rPr>
              <w:tab/>
            </w:r>
            <w:r>
              <w:rPr>
                <w:w w:val="90"/>
                <w:sz w:val="18"/>
              </w:rPr>
              <w:t>|</w:t>
            </w:r>
            <w:r>
              <w:rPr>
                <w:spacing w:val="-15"/>
                <w:w w:val="90"/>
                <w:sz w:val="18"/>
              </w:rPr>
              <w:t xml:space="preserve"> </w:t>
            </w:r>
            <w:r>
              <w:rPr>
                <w:w w:val="90"/>
                <w:sz w:val="18"/>
              </w:rPr>
              <w:t>Zhang</w:t>
            </w:r>
            <w:r>
              <w:rPr>
                <w:spacing w:val="-14"/>
                <w:w w:val="90"/>
                <w:sz w:val="18"/>
              </w:rPr>
              <w:t xml:space="preserve"> </w:t>
            </w:r>
            <w:r>
              <w:rPr>
                <w:w w:val="90"/>
                <w:sz w:val="18"/>
              </w:rPr>
              <w:t>Yi</w:t>
            </w:r>
            <w:r>
              <w:rPr>
                <w:w w:val="90"/>
                <w:sz w:val="18"/>
              </w:rPr>
              <w:tab/>
            </w:r>
            <w:r>
              <w:rPr>
                <w:w w:val="90"/>
                <w:sz w:val="18"/>
              </w:rPr>
              <w:t>|6222021302020000001</w:t>
            </w:r>
            <w:r>
              <w:rPr>
                <w:w w:val="90"/>
                <w:sz w:val="18"/>
              </w:rPr>
              <w:tab/>
            </w:r>
            <w:r>
              <w:rPr>
                <w:spacing w:val="-2"/>
                <w:w w:val="95"/>
                <w:sz w:val="18"/>
              </w:rPr>
              <w:t>|</w:t>
            </w:r>
            <w:r>
              <w:rPr>
                <w:spacing w:val="74"/>
                <w:sz w:val="18"/>
              </w:rPr>
              <w:t xml:space="preserve"> </w:t>
            </w:r>
            <w:r>
              <w:rPr>
                <w:spacing w:val="-2"/>
                <w:w w:val="95"/>
                <w:sz w:val="18"/>
              </w:rPr>
              <w:t>Credit</w:t>
            </w:r>
            <w:r>
              <w:rPr>
                <w:spacing w:val="-19"/>
                <w:w w:val="95"/>
                <w:sz w:val="18"/>
              </w:rPr>
              <w:t xml:space="preserve"> </w:t>
            </w:r>
            <w:r>
              <w:rPr>
                <w:spacing w:val="-1"/>
                <w:w w:val="95"/>
                <w:sz w:val="18"/>
              </w:rPr>
              <w:t>Card</w:t>
            </w:r>
            <w:r>
              <w:rPr>
                <w:spacing w:val="-51"/>
                <w:w w:val="95"/>
                <w:sz w:val="18"/>
              </w:rPr>
              <w:t xml:space="preserve"> </w:t>
            </w:r>
            <w:r>
              <w:rPr>
                <w:w w:val="95"/>
                <w:sz w:val="18"/>
              </w:rPr>
              <w:t>3</w:t>
            </w:r>
            <w:r>
              <w:rPr>
                <w:w w:val="95"/>
                <w:sz w:val="18"/>
              </w:rPr>
              <w:tab/>
            </w:r>
            <w:r>
              <w:rPr>
                <w:w w:val="90"/>
                <w:sz w:val="18"/>
              </w:rPr>
              <w:t>|</w:t>
            </w:r>
            <w:r>
              <w:rPr>
                <w:spacing w:val="-10"/>
                <w:w w:val="90"/>
                <w:sz w:val="18"/>
              </w:rPr>
              <w:t xml:space="preserve"> </w:t>
            </w:r>
            <w:r>
              <w:rPr>
                <w:w w:val="90"/>
                <w:sz w:val="18"/>
              </w:rPr>
              <w:t>Zhang</w:t>
            </w:r>
            <w:r>
              <w:rPr>
                <w:spacing w:val="-10"/>
                <w:w w:val="90"/>
                <w:sz w:val="18"/>
              </w:rPr>
              <w:t xml:space="preserve"> </w:t>
            </w:r>
            <w:r>
              <w:rPr>
                <w:w w:val="90"/>
                <w:sz w:val="18"/>
              </w:rPr>
              <w:t>San</w:t>
            </w:r>
            <w:r>
              <w:rPr>
                <w:w w:val="90"/>
                <w:sz w:val="18"/>
              </w:rPr>
              <w:tab/>
            </w:r>
            <w:r>
              <w:rPr>
                <w:w w:val="90"/>
                <w:sz w:val="18"/>
              </w:rPr>
              <w:t>|622220213020200000002</w:t>
            </w:r>
            <w:r>
              <w:rPr>
                <w:spacing w:val="44"/>
                <w:w w:val="90"/>
                <w:sz w:val="18"/>
              </w:rPr>
              <w:t xml:space="preserve"> </w:t>
            </w:r>
            <w:r>
              <w:rPr>
                <w:w w:val="90"/>
                <w:sz w:val="18"/>
              </w:rPr>
              <w:t>|</w:t>
            </w:r>
            <w:r>
              <w:rPr>
                <w:spacing w:val="44"/>
                <w:w w:val="90"/>
                <w:sz w:val="18"/>
              </w:rPr>
              <w:t xml:space="preserve"> </w:t>
            </w:r>
            <w:r>
              <w:rPr>
                <w:w w:val="90"/>
                <w:sz w:val="18"/>
              </w:rPr>
              <w:t>Credit</w:t>
            </w:r>
            <w:r>
              <w:rPr>
                <w:spacing w:val="-14"/>
                <w:w w:val="90"/>
                <w:sz w:val="18"/>
              </w:rPr>
              <w:t xml:space="preserve"> </w:t>
            </w:r>
            <w:r>
              <w:rPr>
                <w:w w:val="90"/>
                <w:sz w:val="18"/>
              </w:rPr>
              <w:t>Card</w:t>
            </w:r>
          </w:p>
          <w:p>
            <w:pPr>
              <w:pStyle w:val="17"/>
              <w:tabs>
                <w:tab w:val="left" w:pos="2135"/>
                <w:tab w:val="left" w:pos="4236"/>
              </w:tabs>
              <w:spacing w:line="216" w:lineRule="exact"/>
              <w:ind w:left="835"/>
              <w:rPr>
                <w:sz w:val="18"/>
              </w:rPr>
            </w:pPr>
            <w:r>
              <w:rPr>
                <w:w w:val="95"/>
                <w:sz w:val="18"/>
              </w:rPr>
              <w:t>|</w:t>
            </w:r>
            <w:r>
              <w:rPr>
                <w:w w:val="95"/>
                <w:sz w:val="18"/>
              </w:rPr>
              <w:tab/>
            </w:r>
            <w:r>
              <w:rPr>
                <w:w w:val="90"/>
                <w:sz w:val="18"/>
              </w:rPr>
              <w:t>|6222021302020000003</w:t>
            </w:r>
            <w:r>
              <w:rPr>
                <w:w w:val="90"/>
                <w:sz w:val="18"/>
              </w:rPr>
              <w:tab/>
            </w:r>
            <w:r>
              <w:rPr>
                <w:spacing w:val="-1"/>
                <w:w w:val="95"/>
                <w:sz w:val="18"/>
              </w:rPr>
              <w:t>|</w:t>
            </w:r>
            <w:r>
              <w:rPr>
                <w:spacing w:val="126"/>
                <w:sz w:val="18"/>
              </w:rPr>
              <w:t xml:space="preserve"> </w:t>
            </w:r>
            <w:r>
              <w:rPr>
                <w:spacing w:val="-1"/>
                <w:w w:val="95"/>
                <w:sz w:val="18"/>
              </w:rPr>
              <w:t>Credit</w:t>
            </w:r>
            <w:r>
              <w:rPr>
                <w:spacing w:val="-18"/>
                <w:w w:val="95"/>
                <w:sz w:val="18"/>
              </w:rPr>
              <w:t xml:space="preserve"> </w:t>
            </w:r>
            <w:r>
              <w:rPr>
                <w:w w:val="95"/>
                <w:sz w:val="18"/>
              </w:rPr>
              <w:t>Card</w:t>
            </w:r>
          </w:p>
          <w:p>
            <w:pPr>
              <w:pStyle w:val="17"/>
              <w:tabs>
                <w:tab w:val="left" w:pos="2135"/>
                <w:tab w:val="left" w:pos="4236"/>
              </w:tabs>
              <w:spacing w:before="64"/>
              <w:ind w:left="835"/>
              <w:rPr>
                <w:sz w:val="18"/>
              </w:rPr>
            </w:pPr>
            <w:r>
              <w:rPr>
                <w:w w:val="95"/>
                <w:sz w:val="18"/>
              </w:rPr>
              <w:t>|</w:t>
            </w:r>
            <w:r>
              <w:rPr>
                <w:w w:val="95"/>
                <w:sz w:val="18"/>
              </w:rPr>
              <w:tab/>
            </w:r>
            <w:r>
              <w:rPr>
                <w:w w:val="90"/>
                <w:sz w:val="18"/>
              </w:rPr>
              <w:t>|6222021302020000004</w:t>
            </w:r>
            <w:r>
              <w:rPr>
                <w:w w:val="90"/>
                <w:sz w:val="18"/>
              </w:rPr>
              <w:tab/>
            </w:r>
            <w:r>
              <w:rPr>
                <w:spacing w:val="-1"/>
                <w:w w:val="95"/>
                <w:sz w:val="18"/>
              </w:rPr>
              <w:t>|</w:t>
            </w:r>
            <w:r>
              <w:rPr>
                <w:spacing w:val="126"/>
                <w:sz w:val="18"/>
              </w:rPr>
              <w:t xml:space="preserve"> </w:t>
            </w:r>
            <w:r>
              <w:rPr>
                <w:spacing w:val="-1"/>
                <w:w w:val="95"/>
                <w:sz w:val="18"/>
              </w:rPr>
              <w:t>Credit</w:t>
            </w:r>
            <w:r>
              <w:rPr>
                <w:spacing w:val="-18"/>
                <w:w w:val="95"/>
                <w:sz w:val="18"/>
              </w:rPr>
              <w:t xml:space="preserve"> </w:t>
            </w:r>
            <w:r>
              <w:rPr>
                <w:w w:val="95"/>
                <w:sz w:val="18"/>
              </w:rPr>
              <w:t>Card</w:t>
            </w:r>
          </w:p>
          <w:p>
            <w:pPr>
              <w:pStyle w:val="17"/>
              <w:tabs>
                <w:tab w:val="left" w:pos="2135"/>
                <w:tab w:val="left" w:pos="4240"/>
              </w:tabs>
              <w:spacing w:before="63"/>
              <w:ind w:left="835"/>
              <w:rPr>
                <w:sz w:val="18"/>
              </w:rPr>
            </w:pPr>
            <w:r>
              <w:rPr>
                <w:w w:val="95"/>
                <w:sz w:val="18"/>
              </w:rPr>
              <w:t>|</w:t>
            </w:r>
            <w:r>
              <w:rPr>
                <w:w w:val="95"/>
                <w:sz w:val="18"/>
              </w:rPr>
              <w:tab/>
            </w:r>
            <w:r>
              <w:rPr>
                <w:w w:val="90"/>
                <w:sz w:val="18"/>
              </w:rPr>
              <w:t>|6222021302020000005</w:t>
            </w:r>
            <w:r>
              <w:rPr>
                <w:w w:val="90"/>
                <w:sz w:val="18"/>
              </w:rPr>
              <w:tab/>
            </w:r>
            <w:r>
              <w:rPr>
                <w:spacing w:val="-1"/>
                <w:w w:val="95"/>
                <w:sz w:val="18"/>
              </w:rPr>
              <w:t>|</w:t>
            </w:r>
            <w:r>
              <w:rPr>
                <w:spacing w:val="126"/>
                <w:sz w:val="18"/>
              </w:rPr>
              <w:t xml:space="preserve"> </w:t>
            </w:r>
            <w:r>
              <w:rPr>
                <w:spacing w:val="-1"/>
                <w:w w:val="95"/>
                <w:sz w:val="18"/>
              </w:rPr>
              <w:t>Credit</w:t>
            </w:r>
            <w:r>
              <w:rPr>
                <w:spacing w:val="-18"/>
                <w:w w:val="95"/>
                <w:sz w:val="18"/>
              </w:rPr>
              <w:t xml:space="preserve"> </w:t>
            </w:r>
            <w:r>
              <w:rPr>
                <w:w w:val="95"/>
                <w:sz w:val="18"/>
              </w:rPr>
              <w:t>Card</w:t>
            </w:r>
          </w:p>
          <w:p>
            <w:pPr>
              <w:pStyle w:val="17"/>
              <w:tabs>
                <w:tab w:val="left" w:pos="833"/>
                <w:tab w:val="left" w:pos="2030"/>
                <w:tab w:val="left" w:pos="4317"/>
              </w:tabs>
              <w:spacing w:before="62"/>
              <w:rPr>
                <w:sz w:val="18"/>
              </w:rPr>
            </w:pPr>
            <w:r>
              <w:rPr>
                <w:w w:val="95"/>
                <w:sz w:val="18"/>
              </w:rPr>
              <w:t>2</w:t>
            </w:r>
            <w:r>
              <w:rPr>
                <w:w w:val="95"/>
                <w:sz w:val="18"/>
              </w:rPr>
              <w:tab/>
            </w:r>
            <w:r>
              <w:rPr>
                <w:w w:val="90"/>
                <w:sz w:val="18"/>
              </w:rPr>
              <w:t>|</w:t>
            </w:r>
            <w:r>
              <w:rPr>
                <w:spacing w:val="-13"/>
                <w:w w:val="90"/>
                <w:sz w:val="18"/>
              </w:rPr>
              <w:t xml:space="preserve"> </w:t>
            </w:r>
            <w:r>
              <w:rPr>
                <w:w w:val="90"/>
                <w:sz w:val="18"/>
              </w:rPr>
              <w:t>Zhang</w:t>
            </w:r>
            <w:r>
              <w:rPr>
                <w:spacing w:val="-14"/>
                <w:w w:val="90"/>
                <w:sz w:val="18"/>
              </w:rPr>
              <w:t xml:space="preserve"> </w:t>
            </w:r>
            <w:r>
              <w:rPr>
                <w:w w:val="90"/>
                <w:sz w:val="18"/>
              </w:rPr>
              <w:t>Er</w:t>
            </w:r>
            <w:r>
              <w:rPr>
                <w:w w:val="90"/>
                <w:sz w:val="18"/>
              </w:rPr>
              <w:tab/>
            </w:r>
            <w:r>
              <w:rPr>
                <w:w w:val="95"/>
                <w:sz w:val="18"/>
              </w:rPr>
              <w:t>|</w:t>
            </w:r>
            <w:r>
              <w:rPr>
                <w:w w:val="95"/>
                <w:sz w:val="18"/>
              </w:rPr>
              <w:tab/>
            </w:r>
            <w:r>
              <w:rPr>
                <w:w w:val="95"/>
                <w:sz w:val="18"/>
              </w:rPr>
              <w:t>|</w:t>
            </w:r>
          </w:p>
          <w:p>
            <w:pPr>
              <w:pStyle w:val="17"/>
              <w:tabs>
                <w:tab w:val="left" w:pos="833"/>
                <w:tab w:val="left" w:pos="2013"/>
                <w:tab w:val="left" w:pos="4301"/>
              </w:tabs>
              <w:spacing w:before="63"/>
              <w:rPr>
                <w:sz w:val="18"/>
              </w:rPr>
            </w:pPr>
            <w:r>
              <w:rPr>
                <w:w w:val="95"/>
                <w:sz w:val="18"/>
              </w:rPr>
              <w:t>4</w:t>
            </w:r>
            <w:r>
              <w:rPr>
                <w:w w:val="95"/>
                <w:sz w:val="18"/>
              </w:rPr>
              <w:tab/>
            </w:r>
            <w:r>
              <w:rPr>
                <w:w w:val="90"/>
                <w:sz w:val="18"/>
              </w:rPr>
              <w:t>|</w:t>
            </w:r>
            <w:r>
              <w:rPr>
                <w:spacing w:val="-12"/>
                <w:w w:val="90"/>
                <w:sz w:val="18"/>
              </w:rPr>
              <w:t xml:space="preserve"> </w:t>
            </w:r>
            <w:r>
              <w:rPr>
                <w:w w:val="90"/>
                <w:sz w:val="18"/>
              </w:rPr>
              <w:t>Zhang</w:t>
            </w:r>
            <w:r>
              <w:rPr>
                <w:spacing w:val="-11"/>
                <w:w w:val="90"/>
                <w:sz w:val="18"/>
              </w:rPr>
              <w:t xml:space="preserve"> </w:t>
            </w:r>
            <w:r>
              <w:rPr>
                <w:w w:val="90"/>
                <w:sz w:val="18"/>
              </w:rPr>
              <w:t>Si</w:t>
            </w:r>
            <w:r>
              <w:rPr>
                <w:w w:val="90"/>
                <w:sz w:val="18"/>
              </w:rPr>
              <w:tab/>
            </w:r>
            <w:r>
              <w:rPr>
                <w:w w:val="95"/>
                <w:sz w:val="18"/>
              </w:rPr>
              <w:t>|</w:t>
            </w:r>
            <w:r>
              <w:rPr>
                <w:w w:val="95"/>
                <w:sz w:val="18"/>
              </w:rPr>
              <w:tab/>
            </w:r>
            <w:r>
              <w:rPr>
                <w:w w:val="95"/>
                <w:sz w:val="18"/>
              </w:rPr>
              <w:t>|</w:t>
            </w:r>
          </w:p>
        </w:tc>
      </w:tr>
    </w:tbl>
    <w:p>
      <w:pPr>
        <w:pStyle w:val="4"/>
        <w:numPr>
          <w:ilvl w:val="3"/>
          <w:numId w:val="31"/>
        </w:numPr>
        <w:tabs>
          <w:tab w:val="left" w:pos="955"/>
        </w:tabs>
        <w:ind w:hanging="823"/>
      </w:pPr>
      <w:r>
        <w:t>数据排序</w:t>
      </w:r>
    </w:p>
    <w:p>
      <w:pPr>
        <w:pStyle w:val="9"/>
        <w:spacing w:before="47"/>
        <w:ind w:left="1153"/>
      </w:pPr>
      <w:r>
        <w:rPr>
          <w:w w:val="95"/>
        </w:rPr>
        <w:t>使用</w:t>
      </w:r>
      <w:r>
        <w:rPr>
          <w:spacing w:val="74"/>
        </w:rPr>
        <w:t xml:space="preserve"> </w:t>
      </w:r>
      <w:r>
        <w:rPr>
          <w:rFonts w:ascii="Tahoma" w:eastAsia="Tahoma"/>
          <w:w w:val="95"/>
        </w:rPr>
        <w:t>ORDER</w:t>
      </w:r>
      <w:r>
        <w:rPr>
          <w:rFonts w:ascii="Tahoma" w:eastAsia="Tahoma"/>
          <w:spacing w:val="36"/>
          <w:w w:val="95"/>
        </w:rPr>
        <w:t xml:space="preserve"> </w:t>
      </w:r>
      <w:r>
        <w:rPr>
          <w:rFonts w:ascii="Tahoma" w:eastAsia="Tahoma"/>
          <w:w w:val="95"/>
        </w:rPr>
        <w:t>BY</w:t>
      </w:r>
      <w:r>
        <w:rPr>
          <w:rFonts w:ascii="Tahoma" w:eastAsia="Tahoma"/>
          <w:spacing w:val="67"/>
        </w:rPr>
        <w:t xml:space="preserve"> </w:t>
      </w:r>
      <w:r>
        <w:rPr>
          <w:w w:val="95"/>
        </w:rPr>
        <w:t>子句对查询语句返回的行根据指定的列进行排序。</w:t>
      </w:r>
    </w:p>
    <w:p>
      <w:pPr>
        <w:pStyle w:val="9"/>
        <w:spacing w:before="54"/>
        <w:ind w:left="1153"/>
        <w:rPr>
          <w:lang w:eastAsia="zh-CN"/>
        </w:rPr>
      </w:pPr>
      <w:r>
        <w:rPr>
          <w:rFonts w:ascii="Tahoma" w:eastAsia="Tahoma"/>
          <w:w w:val="95"/>
          <w:lang w:eastAsia="zh-CN"/>
        </w:rPr>
        <w:t>#</w:t>
      </w:r>
      <w:r>
        <w:rPr>
          <w:rFonts w:ascii="Tahoma" w:eastAsia="Tahoma"/>
          <w:spacing w:val="131"/>
          <w:lang w:eastAsia="zh-CN"/>
        </w:rPr>
        <w:t xml:space="preserve"> </w:t>
      </w:r>
      <w:r>
        <w:rPr>
          <w:spacing w:val="2"/>
          <w:w w:val="95"/>
          <w:lang w:eastAsia="zh-CN"/>
        </w:rPr>
        <w:t xml:space="preserve">按照保额降序查询保险编号大于 </w:t>
      </w:r>
      <w:r>
        <w:rPr>
          <w:rFonts w:ascii="Tahoma" w:eastAsia="Tahoma"/>
          <w:w w:val="95"/>
          <w:lang w:eastAsia="zh-CN"/>
        </w:rPr>
        <w:t>2</w:t>
      </w:r>
      <w:r>
        <w:rPr>
          <w:rFonts w:ascii="Tahoma" w:eastAsia="Tahoma"/>
          <w:spacing w:val="36"/>
          <w:w w:val="95"/>
          <w:lang w:eastAsia="zh-CN"/>
        </w:rPr>
        <w:t xml:space="preserve"> </w:t>
      </w:r>
      <w:r>
        <w:rPr>
          <w:w w:val="95"/>
          <w:lang w:eastAsia="zh-CN"/>
        </w:rPr>
        <w:t>的保险名称，保额和适用人群。</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665" w:hRule="atLeast"/>
        </w:trPr>
        <w:tc>
          <w:tcPr>
            <w:tcW w:w="8846" w:type="dxa"/>
            <w:shd w:val="clear" w:color="auto" w:fill="D9D9D9"/>
          </w:tcPr>
          <w:p>
            <w:pPr>
              <w:pStyle w:val="17"/>
              <w:tabs>
                <w:tab w:val="left" w:pos="2384"/>
              </w:tabs>
              <w:spacing w:before="16" w:line="309" w:lineRule="auto"/>
              <w:ind w:right="1695"/>
              <w:jc w:val="both"/>
              <w:rPr>
                <w:sz w:val="18"/>
              </w:rPr>
            </w:pPr>
            <w:r>
              <w:rPr>
                <w:spacing w:val="-1"/>
                <w:w w:val="95"/>
                <w:sz w:val="18"/>
              </w:rPr>
              <w:t>SELECT</w:t>
            </w:r>
            <w:r>
              <w:rPr>
                <w:spacing w:val="-18"/>
                <w:w w:val="95"/>
                <w:sz w:val="18"/>
              </w:rPr>
              <w:t xml:space="preserve"> </w:t>
            </w:r>
            <w:r>
              <w:rPr>
                <w:spacing w:val="-1"/>
                <w:w w:val="95"/>
                <w:sz w:val="18"/>
              </w:rPr>
              <w:t>i_name,i_amount,i_person</w:t>
            </w:r>
            <w:r>
              <w:rPr>
                <w:spacing w:val="-18"/>
                <w:w w:val="95"/>
                <w:sz w:val="18"/>
              </w:rPr>
              <w:t xml:space="preserve"> </w:t>
            </w:r>
            <w:r>
              <w:rPr>
                <w:spacing w:val="-1"/>
                <w:w w:val="95"/>
                <w:sz w:val="18"/>
              </w:rPr>
              <w:t>FROM</w:t>
            </w:r>
            <w:r>
              <w:rPr>
                <w:spacing w:val="-16"/>
                <w:w w:val="95"/>
                <w:sz w:val="18"/>
              </w:rPr>
              <w:t xml:space="preserve"> </w:t>
            </w:r>
            <w:r>
              <w:rPr>
                <w:spacing w:val="-1"/>
                <w:w w:val="95"/>
                <w:sz w:val="18"/>
              </w:rPr>
              <w:t>insurance</w:t>
            </w:r>
            <w:r>
              <w:rPr>
                <w:spacing w:val="-17"/>
                <w:w w:val="95"/>
                <w:sz w:val="18"/>
              </w:rPr>
              <w:t xml:space="preserve"> </w:t>
            </w:r>
            <w:r>
              <w:rPr>
                <w:spacing w:val="-1"/>
                <w:w w:val="95"/>
                <w:sz w:val="18"/>
              </w:rPr>
              <w:t>WHERE</w:t>
            </w:r>
            <w:r>
              <w:rPr>
                <w:spacing w:val="-17"/>
                <w:w w:val="95"/>
                <w:sz w:val="18"/>
              </w:rPr>
              <w:t xml:space="preserve"> </w:t>
            </w:r>
            <w:r>
              <w:rPr>
                <w:w w:val="95"/>
                <w:sz w:val="18"/>
              </w:rPr>
              <w:t>i_id&gt;2</w:t>
            </w:r>
            <w:r>
              <w:rPr>
                <w:spacing w:val="-18"/>
                <w:w w:val="95"/>
                <w:sz w:val="18"/>
              </w:rPr>
              <w:t xml:space="preserve"> </w:t>
            </w:r>
            <w:r>
              <w:rPr>
                <w:w w:val="95"/>
                <w:sz w:val="18"/>
              </w:rPr>
              <w:t>ORDER</w:t>
            </w:r>
            <w:r>
              <w:rPr>
                <w:spacing w:val="-16"/>
                <w:w w:val="95"/>
                <w:sz w:val="18"/>
              </w:rPr>
              <w:t xml:space="preserve"> </w:t>
            </w:r>
            <w:r>
              <w:rPr>
                <w:w w:val="95"/>
                <w:sz w:val="18"/>
              </w:rPr>
              <w:t>BY</w:t>
            </w:r>
            <w:r>
              <w:rPr>
                <w:spacing w:val="-18"/>
                <w:w w:val="95"/>
                <w:sz w:val="18"/>
              </w:rPr>
              <w:t xml:space="preserve"> </w:t>
            </w:r>
            <w:r>
              <w:rPr>
                <w:w w:val="95"/>
                <w:sz w:val="18"/>
              </w:rPr>
              <w:t>i_amount</w:t>
            </w:r>
            <w:r>
              <w:rPr>
                <w:spacing w:val="-18"/>
                <w:w w:val="95"/>
                <w:sz w:val="18"/>
              </w:rPr>
              <w:t xml:space="preserve"> </w:t>
            </w:r>
            <w:r>
              <w:rPr>
                <w:w w:val="95"/>
                <w:sz w:val="18"/>
              </w:rPr>
              <w:t>DESC;</w:t>
            </w:r>
            <w:r>
              <w:rPr>
                <w:spacing w:val="-51"/>
                <w:w w:val="95"/>
                <w:sz w:val="18"/>
              </w:rPr>
              <w:t xml:space="preserve"> </w:t>
            </w:r>
            <w:r>
              <w:rPr>
                <w:sz w:val="18"/>
              </w:rPr>
              <w:t>i_name</w:t>
            </w:r>
            <w:r>
              <w:rPr>
                <w:sz w:val="18"/>
              </w:rPr>
              <w:tab/>
            </w:r>
            <w:r>
              <w:rPr>
                <w:sz w:val="18"/>
              </w:rPr>
              <w:t>|</w:t>
            </w:r>
            <w:r>
              <w:rPr>
                <w:spacing w:val="41"/>
                <w:sz w:val="18"/>
              </w:rPr>
              <w:t xml:space="preserve"> </w:t>
            </w:r>
            <w:r>
              <w:rPr>
                <w:sz w:val="18"/>
              </w:rPr>
              <w:t>i_amount</w:t>
            </w:r>
            <w:r>
              <w:rPr>
                <w:spacing w:val="7"/>
                <w:sz w:val="18"/>
              </w:rPr>
              <w:t xml:space="preserve"> </w:t>
            </w:r>
            <w:r>
              <w:rPr>
                <w:sz w:val="18"/>
              </w:rPr>
              <w:t>|</w:t>
            </w:r>
            <w:r>
              <w:rPr>
                <w:spacing w:val="11"/>
                <w:sz w:val="18"/>
              </w:rPr>
              <w:t xml:space="preserve"> </w:t>
            </w:r>
            <w:r>
              <w:rPr>
                <w:sz w:val="18"/>
              </w:rPr>
              <w:t>i_person</w:t>
            </w:r>
          </w:p>
          <w:p>
            <w:pPr>
              <w:pStyle w:val="17"/>
              <w:tabs>
                <w:tab w:val="left" w:pos="1845"/>
                <w:tab w:val="left" w:pos="2265"/>
                <w:tab w:val="left" w:pos="3000"/>
                <w:tab w:val="left" w:pos="4129"/>
              </w:tabs>
              <w:spacing w:before="1" w:line="309" w:lineRule="auto"/>
              <w:ind w:right="4664"/>
              <w:jc w:val="both"/>
              <w:rPr>
                <w:sz w:val="18"/>
              </w:rPr>
            </w:pPr>
            <w:r>
              <w:rPr>
                <w:w w:val="64"/>
                <w:sz w:val="18"/>
                <w:u w:val="dotted"/>
              </w:rPr>
              <w:t xml:space="preserve"> </w:t>
            </w:r>
            <w:r>
              <w:rPr>
                <w:sz w:val="18"/>
                <w:u w:val="dotted"/>
              </w:rPr>
              <w:tab/>
            </w:r>
            <w:r>
              <w:rPr>
                <w:w w:val="95"/>
                <w:sz w:val="18"/>
              </w:rPr>
              <w:t>+</w:t>
            </w:r>
            <w:r>
              <w:rPr>
                <w:w w:val="95"/>
                <w:sz w:val="18"/>
                <w:u w:val="dotted"/>
              </w:rPr>
              <w:tab/>
            </w:r>
            <w:r>
              <w:rPr>
                <w:w w:val="95"/>
                <w:sz w:val="18"/>
                <w:u w:val="dotted"/>
              </w:rPr>
              <w:tab/>
            </w:r>
            <w:r>
              <w:rPr>
                <w:w w:val="95"/>
                <w:sz w:val="18"/>
              </w:rPr>
              <w:t>+</w:t>
            </w:r>
            <w:r>
              <w:rPr>
                <w:w w:val="95"/>
                <w:sz w:val="18"/>
                <w:u w:val="dotted"/>
              </w:rPr>
              <w:tab/>
            </w:r>
            <w:r>
              <w:rPr>
                <w:w w:val="95"/>
                <w:sz w:val="18"/>
              </w:rPr>
              <w:t xml:space="preserve"> Accident</w:t>
            </w:r>
            <w:r>
              <w:rPr>
                <w:spacing w:val="-18"/>
                <w:w w:val="95"/>
                <w:sz w:val="18"/>
              </w:rPr>
              <w:t xml:space="preserve"> </w:t>
            </w:r>
            <w:r>
              <w:rPr>
                <w:w w:val="95"/>
                <w:sz w:val="18"/>
              </w:rPr>
              <w:t>Insurance</w:t>
            </w:r>
            <w:r>
              <w:rPr>
                <w:w w:val="95"/>
                <w:sz w:val="18"/>
              </w:rPr>
              <w:tab/>
            </w:r>
            <w:r>
              <w:rPr>
                <w:w w:val="95"/>
                <w:sz w:val="18"/>
              </w:rPr>
              <w:tab/>
            </w:r>
            <w:r>
              <w:rPr>
                <w:w w:val="95"/>
                <w:sz w:val="18"/>
              </w:rPr>
              <w:t>|</w:t>
            </w:r>
            <w:r>
              <w:rPr>
                <w:spacing w:val="50"/>
                <w:sz w:val="18"/>
              </w:rPr>
              <w:t xml:space="preserve"> </w:t>
            </w:r>
            <w:r>
              <w:rPr>
                <w:spacing w:val="51"/>
                <w:sz w:val="18"/>
              </w:rPr>
              <w:t xml:space="preserve"> </w:t>
            </w:r>
            <w:r>
              <w:rPr>
                <w:w w:val="95"/>
                <w:sz w:val="18"/>
              </w:rPr>
              <w:t>5000</w:t>
            </w:r>
            <w:r>
              <w:rPr>
                <w:spacing w:val="50"/>
                <w:sz w:val="18"/>
              </w:rPr>
              <w:t xml:space="preserve"> </w:t>
            </w:r>
            <w:r>
              <w:rPr>
                <w:spacing w:val="51"/>
                <w:sz w:val="18"/>
              </w:rPr>
              <w:t xml:space="preserve"> </w:t>
            </w:r>
            <w:r>
              <w:rPr>
                <w:w w:val="95"/>
                <w:sz w:val="18"/>
              </w:rPr>
              <w:t>|</w:t>
            </w:r>
            <w:r>
              <w:rPr>
                <w:spacing w:val="77"/>
                <w:sz w:val="18"/>
              </w:rPr>
              <w:t xml:space="preserve"> </w:t>
            </w:r>
            <w:r>
              <w:rPr>
                <w:spacing w:val="78"/>
                <w:sz w:val="18"/>
              </w:rPr>
              <w:t xml:space="preserve"> </w:t>
            </w:r>
            <w:r>
              <w:rPr>
                <w:w w:val="95"/>
                <w:sz w:val="18"/>
              </w:rPr>
              <w:t>all</w:t>
            </w:r>
            <w:r>
              <w:rPr>
                <w:spacing w:val="-51"/>
                <w:w w:val="95"/>
                <w:sz w:val="18"/>
              </w:rPr>
              <w:t xml:space="preserve"> </w:t>
            </w:r>
            <w:r>
              <w:rPr>
                <w:w w:val="95"/>
                <w:sz w:val="18"/>
              </w:rPr>
              <w:t>Medical</w:t>
            </w:r>
            <w:r>
              <w:rPr>
                <w:spacing w:val="-16"/>
                <w:w w:val="95"/>
                <w:sz w:val="18"/>
              </w:rPr>
              <w:t xml:space="preserve"> </w:t>
            </w:r>
            <w:r>
              <w:rPr>
                <w:w w:val="95"/>
                <w:sz w:val="18"/>
              </w:rPr>
              <w:t>Insurance</w:t>
            </w:r>
            <w:r>
              <w:rPr>
                <w:w w:val="95"/>
                <w:sz w:val="18"/>
              </w:rPr>
              <w:tab/>
            </w:r>
            <w:r>
              <w:rPr>
                <w:w w:val="95"/>
                <w:sz w:val="18"/>
              </w:rPr>
              <w:tab/>
            </w:r>
            <w:r>
              <w:rPr>
                <w:w w:val="95"/>
                <w:sz w:val="18"/>
              </w:rPr>
              <w:t>|</w:t>
            </w:r>
            <w:r>
              <w:rPr>
                <w:spacing w:val="33"/>
                <w:w w:val="95"/>
                <w:sz w:val="18"/>
              </w:rPr>
              <w:t xml:space="preserve"> </w:t>
            </w:r>
            <w:r>
              <w:rPr>
                <w:w w:val="95"/>
                <w:sz w:val="18"/>
              </w:rPr>
              <w:t>2000</w:t>
            </w:r>
            <w:r>
              <w:rPr>
                <w:spacing w:val="3"/>
                <w:w w:val="95"/>
                <w:sz w:val="18"/>
              </w:rPr>
              <w:t xml:space="preserve"> </w:t>
            </w:r>
            <w:r>
              <w:rPr>
                <w:w w:val="95"/>
                <w:sz w:val="18"/>
              </w:rPr>
              <w:t>|</w:t>
            </w:r>
            <w:r>
              <w:rPr>
                <w:spacing w:val="41"/>
                <w:w w:val="95"/>
                <w:sz w:val="18"/>
              </w:rPr>
              <w:t xml:space="preserve"> </w:t>
            </w:r>
            <w:r>
              <w:rPr>
                <w:w w:val="95"/>
                <w:sz w:val="18"/>
              </w:rPr>
              <w:t>all</w:t>
            </w:r>
          </w:p>
          <w:p>
            <w:pPr>
              <w:pStyle w:val="17"/>
              <w:spacing w:line="217" w:lineRule="exact"/>
              <w:jc w:val="both"/>
              <w:rPr>
                <w:sz w:val="18"/>
              </w:rPr>
            </w:pPr>
            <w:r>
              <w:rPr>
                <w:spacing w:val="-1"/>
                <w:w w:val="95"/>
                <w:sz w:val="18"/>
              </w:rPr>
              <w:t>Loss</w:t>
            </w:r>
            <w:r>
              <w:rPr>
                <w:spacing w:val="-19"/>
                <w:w w:val="95"/>
                <w:sz w:val="18"/>
              </w:rPr>
              <w:t xml:space="preserve"> </w:t>
            </w:r>
            <w:r>
              <w:rPr>
                <w:spacing w:val="-1"/>
                <w:w w:val="95"/>
                <w:sz w:val="18"/>
              </w:rPr>
              <w:t>of</w:t>
            </w:r>
            <w:r>
              <w:rPr>
                <w:spacing w:val="-18"/>
                <w:w w:val="95"/>
                <w:sz w:val="18"/>
              </w:rPr>
              <w:t xml:space="preserve"> </w:t>
            </w:r>
            <w:r>
              <w:rPr>
                <w:spacing w:val="-1"/>
                <w:w w:val="95"/>
                <w:sz w:val="18"/>
              </w:rPr>
              <w:t>Property</w:t>
            </w:r>
            <w:r>
              <w:rPr>
                <w:spacing w:val="-18"/>
                <w:w w:val="95"/>
                <w:sz w:val="18"/>
              </w:rPr>
              <w:t xml:space="preserve"> </w:t>
            </w:r>
            <w:r>
              <w:rPr>
                <w:spacing w:val="-1"/>
                <w:w w:val="95"/>
                <w:sz w:val="18"/>
              </w:rPr>
              <w:t>Insurance</w:t>
            </w:r>
            <w:r>
              <w:rPr>
                <w:spacing w:val="-18"/>
                <w:w w:val="95"/>
                <w:sz w:val="18"/>
              </w:rPr>
              <w:t xml:space="preserve"> </w:t>
            </w:r>
            <w:r>
              <w:rPr>
                <w:spacing w:val="-1"/>
                <w:w w:val="95"/>
                <w:sz w:val="18"/>
              </w:rPr>
              <w:t>|</w:t>
            </w:r>
            <w:r>
              <w:rPr>
                <w:spacing w:val="67"/>
                <w:sz w:val="18"/>
              </w:rPr>
              <w:t xml:space="preserve">   </w:t>
            </w:r>
            <w:r>
              <w:rPr>
                <w:spacing w:val="68"/>
                <w:sz w:val="18"/>
              </w:rPr>
              <w:t xml:space="preserve"> </w:t>
            </w:r>
            <w:r>
              <w:rPr>
                <w:spacing w:val="-1"/>
                <w:w w:val="95"/>
                <w:sz w:val="18"/>
              </w:rPr>
              <w:t>1500</w:t>
            </w:r>
            <w:r>
              <w:rPr>
                <w:spacing w:val="57"/>
                <w:sz w:val="18"/>
              </w:rPr>
              <w:t xml:space="preserve">    </w:t>
            </w:r>
            <w:r>
              <w:rPr>
                <w:spacing w:val="-1"/>
                <w:w w:val="95"/>
                <w:sz w:val="18"/>
              </w:rPr>
              <w:t>|</w:t>
            </w:r>
            <w:r>
              <w:rPr>
                <w:spacing w:val="78"/>
                <w:sz w:val="18"/>
              </w:rPr>
              <w:t xml:space="preserve">  </w:t>
            </w:r>
            <w:r>
              <w:rPr>
                <w:spacing w:val="-1"/>
                <w:w w:val="95"/>
                <w:sz w:val="18"/>
              </w:rPr>
              <w:t>Middle-aged</w:t>
            </w:r>
          </w:p>
        </w:tc>
      </w:tr>
    </w:tbl>
    <w:p>
      <w:pPr>
        <w:pStyle w:val="4"/>
        <w:numPr>
          <w:ilvl w:val="3"/>
          <w:numId w:val="31"/>
        </w:numPr>
        <w:tabs>
          <w:tab w:val="left" w:pos="955"/>
        </w:tabs>
        <w:ind w:hanging="823"/>
      </w:pPr>
      <w:r>
        <w:t>数据限制</w:t>
      </w:r>
    </w:p>
    <w:p>
      <w:pPr>
        <w:pStyle w:val="9"/>
        <w:spacing w:before="66" w:line="223" w:lineRule="auto"/>
        <w:ind w:left="1153" w:right="248"/>
      </w:pPr>
      <w:r>
        <w:rPr>
          <w:rFonts w:ascii="Tahoma" w:eastAsia="Tahoma"/>
          <w:w w:val="95"/>
        </w:rPr>
        <w:t>LIMIT</w:t>
      </w:r>
      <w:r>
        <w:rPr>
          <w:rFonts w:ascii="Tahoma" w:eastAsia="Tahoma"/>
          <w:spacing w:val="88"/>
        </w:rPr>
        <w:t xml:space="preserve"> </w:t>
      </w:r>
      <w:r>
        <w:rPr>
          <w:w w:val="95"/>
        </w:rPr>
        <w:t>子句允许限制查询返回的行。可以指定偏移量，以及要返回的行数或行百分比。</w:t>
      </w:r>
      <w:r>
        <w:rPr>
          <w:spacing w:val="137"/>
        </w:rPr>
        <w:t xml:space="preserve"> </w:t>
      </w:r>
      <w:r>
        <w:rPr>
          <w:w w:val="95"/>
        </w:rPr>
        <w:t>可以使</w:t>
      </w:r>
      <w:r>
        <w:rPr>
          <w:spacing w:val="2"/>
          <w:w w:val="95"/>
        </w:rPr>
        <w:t xml:space="preserve">用此子句实现 </w:t>
      </w:r>
      <w:r>
        <w:rPr>
          <w:rFonts w:ascii="Tahoma" w:eastAsia="Tahoma"/>
          <w:w w:val="95"/>
        </w:rPr>
        <w:t>top-N</w:t>
      </w:r>
      <w:r>
        <w:rPr>
          <w:rFonts w:ascii="Tahoma" w:eastAsia="Tahoma"/>
          <w:spacing w:val="20"/>
          <w:w w:val="95"/>
        </w:rPr>
        <w:t xml:space="preserve"> </w:t>
      </w:r>
      <w:r>
        <w:rPr>
          <w:spacing w:val="1"/>
          <w:w w:val="95"/>
        </w:rPr>
        <w:t xml:space="preserve">报表。要获得一致的结果，请指定 </w:t>
      </w:r>
      <w:r>
        <w:rPr>
          <w:rFonts w:ascii="Tahoma" w:eastAsia="Tahoma"/>
          <w:w w:val="95"/>
        </w:rPr>
        <w:t>ORDER</w:t>
      </w:r>
      <w:r>
        <w:rPr>
          <w:rFonts w:ascii="Tahoma" w:eastAsia="Tahoma"/>
          <w:spacing w:val="-3"/>
          <w:w w:val="95"/>
        </w:rPr>
        <w:t xml:space="preserve"> </w:t>
      </w:r>
      <w:r>
        <w:rPr>
          <w:rFonts w:ascii="Tahoma" w:eastAsia="Tahoma"/>
          <w:w w:val="95"/>
        </w:rPr>
        <w:t>BY</w:t>
      </w:r>
      <w:r>
        <w:rPr>
          <w:rFonts w:ascii="Tahoma" w:eastAsia="Tahoma"/>
          <w:spacing w:val="17"/>
          <w:w w:val="95"/>
        </w:rPr>
        <w:t xml:space="preserve"> </w:t>
      </w:r>
      <w:r>
        <w:rPr>
          <w:w w:val="95"/>
        </w:rPr>
        <w:t>子句以确保确定性排序顺</w:t>
      </w:r>
    </w:p>
    <w:p>
      <w:pPr>
        <w:pStyle w:val="9"/>
        <w:spacing w:line="368" w:lineRule="exact"/>
        <w:ind w:left="1153"/>
      </w:pPr>
      <w:r>
        <w:t>序。</w:t>
      </w:r>
    </w:p>
    <w:p>
      <w:pPr>
        <w:pStyle w:val="9"/>
        <w:spacing w:before="55"/>
        <w:ind w:left="1153"/>
      </w:pPr>
      <w:r>
        <w:rPr>
          <w:spacing w:val="9"/>
          <w:w w:val="95"/>
        </w:rPr>
        <w:t xml:space="preserve">先不使用 </w:t>
      </w:r>
      <w:r>
        <w:rPr>
          <w:rFonts w:ascii="Tahoma" w:eastAsia="Tahoma"/>
          <w:w w:val="95"/>
        </w:rPr>
        <w:t>LIMIT</w:t>
      </w:r>
      <w:r>
        <w:rPr>
          <w:rFonts w:ascii="Tahoma" w:eastAsia="Tahoma"/>
          <w:spacing w:val="41"/>
          <w:w w:val="95"/>
        </w:rPr>
        <w:t xml:space="preserve"> </w:t>
      </w:r>
      <w:r>
        <w:rPr>
          <w:spacing w:val="4"/>
          <w:w w:val="95"/>
        </w:rPr>
        <w:t xml:space="preserve">子句进行查询，与使用 </w:t>
      </w:r>
      <w:r>
        <w:rPr>
          <w:rFonts w:ascii="Tahoma" w:eastAsia="Tahoma"/>
          <w:w w:val="95"/>
        </w:rPr>
        <w:t>LIMIT</w:t>
      </w:r>
      <w:r>
        <w:rPr>
          <w:rFonts w:ascii="Tahoma" w:eastAsia="Tahoma"/>
          <w:spacing w:val="42"/>
          <w:w w:val="95"/>
        </w:rPr>
        <w:t xml:space="preserve"> </w:t>
      </w:r>
      <w:r>
        <w:rPr>
          <w:w w:val="95"/>
        </w:rPr>
        <w:t>子句进行查询的结果进行对比。</w:t>
      </w:r>
    </w:p>
    <w:p>
      <w:pPr>
        <w:pStyle w:val="9"/>
        <w:spacing w:before="71" w:line="223" w:lineRule="auto"/>
        <w:ind w:left="1153" w:right="368"/>
      </w:pPr>
      <w:r>
        <w:rPr>
          <w:rFonts w:ascii="Tahoma" w:eastAsia="Tahoma"/>
          <w:spacing w:val="6"/>
          <w:w w:val="95"/>
        </w:rPr>
        <w:t xml:space="preserve"># </w:t>
      </w:r>
      <w:r>
        <w:rPr>
          <w:spacing w:val="3"/>
          <w:w w:val="95"/>
        </w:rPr>
        <w:t xml:space="preserve">查询下表 </w:t>
      </w:r>
      <w:r>
        <w:rPr>
          <w:rFonts w:ascii="Tahoma" w:eastAsia="Tahoma"/>
          <w:w w:val="95"/>
        </w:rPr>
        <w:t>insurance</w:t>
      </w:r>
      <w:r>
        <w:rPr>
          <w:rFonts w:ascii="Tahoma" w:eastAsia="Tahoma"/>
          <w:spacing w:val="7"/>
          <w:w w:val="95"/>
        </w:rPr>
        <w:t xml:space="preserve"> </w:t>
      </w:r>
      <w:r>
        <w:rPr>
          <w:w w:val="95"/>
        </w:rPr>
        <w:t xml:space="preserve">中的保险信息。通过增加 </w:t>
      </w:r>
      <w:r>
        <w:rPr>
          <w:rFonts w:ascii="Tahoma" w:eastAsia="Tahoma"/>
          <w:w w:val="95"/>
        </w:rPr>
        <w:t>LIMIT</w:t>
      </w:r>
      <w:r>
        <w:rPr>
          <w:rFonts w:ascii="Tahoma" w:eastAsia="Tahoma"/>
          <w:spacing w:val="-8"/>
          <w:w w:val="95"/>
        </w:rPr>
        <w:t xml:space="preserve"> </w:t>
      </w:r>
      <w:r>
        <w:rPr>
          <w:rFonts w:ascii="Tahoma" w:eastAsia="Tahoma"/>
          <w:w w:val="95"/>
        </w:rPr>
        <w:t>2</w:t>
      </w:r>
      <w:r>
        <w:rPr>
          <w:rFonts w:ascii="Tahoma" w:eastAsia="Tahoma"/>
          <w:spacing w:val="-10"/>
          <w:w w:val="95"/>
        </w:rPr>
        <w:t xml:space="preserve"> </w:t>
      </w:r>
      <w:r>
        <w:rPr>
          <w:rFonts w:ascii="Tahoma" w:eastAsia="Tahoma"/>
          <w:w w:val="95"/>
        </w:rPr>
        <w:t>OFFSET</w:t>
      </w:r>
      <w:r>
        <w:rPr>
          <w:rFonts w:ascii="Tahoma" w:eastAsia="Tahoma"/>
          <w:spacing w:val="-11"/>
          <w:w w:val="95"/>
        </w:rPr>
        <w:t xml:space="preserve"> </w:t>
      </w:r>
      <w:r>
        <w:rPr>
          <w:rFonts w:ascii="Tahoma" w:eastAsia="Tahoma"/>
          <w:w w:val="95"/>
        </w:rPr>
        <w:t>1</w:t>
      </w:r>
      <w:r>
        <w:rPr>
          <w:rFonts w:ascii="Tahoma" w:eastAsia="Tahoma"/>
          <w:spacing w:val="7"/>
          <w:w w:val="95"/>
        </w:rPr>
        <w:t xml:space="preserve"> </w:t>
      </w:r>
      <w:r>
        <w:rPr>
          <w:w w:val="95"/>
        </w:rPr>
        <w:t xml:space="preserve">限定查询时跳过前 </w:t>
      </w:r>
      <w:r>
        <w:rPr>
          <w:rFonts w:ascii="Tahoma" w:eastAsia="Tahoma"/>
          <w:w w:val="95"/>
        </w:rPr>
        <w:t>1</w:t>
      </w:r>
      <w:r>
        <w:rPr>
          <w:rFonts w:ascii="Tahoma" w:eastAsia="Tahoma"/>
          <w:spacing w:val="3"/>
          <w:w w:val="95"/>
        </w:rPr>
        <w:t xml:space="preserve"> </w:t>
      </w:r>
      <w:r>
        <w:rPr>
          <w:w w:val="95"/>
        </w:rPr>
        <w:t>行后，</w:t>
      </w:r>
      <w:r>
        <w:rPr>
          <w:spacing w:val="-57"/>
          <w:w w:val="95"/>
        </w:rPr>
        <w:t xml:space="preserve"> </w:t>
      </w:r>
      <w:r>
        <w:rPr>
          <w:spacing w:val="-3"/>
        </w:rPr>
        <w:t xml:space="preserve">查询总共 </w:t>
      </w:r>
      <w:r>
        <w:rPr>
          <w:rFonts w:ascii="Tahoma" w:eastAsia="Tahoma"/>
        </w:rPr>
        <w:t>2</w:t>
      </w:r>
      <w:r>
        <w:rPr>
          <w:rFonts w:ascii="Tahoma" w:eastAsia="Tahoma"/>
          <w:spacing w:val="-13"/>
        </w:rPr>
        <w:t xml:space="preserve"> </w:t>
      </w:r>
      <w:r>
        <w:t>行数据。</w:t>
      </w:r>
    </w:p>
    <w:p>
      <w:pPr>
        <w:pStyle w:val="9"/>
        <w:spacing w:before="1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4" w:hRule="atLeast"/>
        </w:trPr>
        <w:tc>
          <w:tcPr>
            <w:tcW w:w="8846" w:type="dxa"/>
            <w:shd w:val="clear" w:color="auto" w:fill="D9D9D9"/>
          </w:tcPr>
          <w:p>
            <w:pPr>
              <w:pStyle w:val="17"/>
              <w:tabs>
                <w:tab w:val="left" w:pos="1754"/>
                <w:tab w:val="left" w:pos="2248"/>
                <w:tab w:val="left" w:pos="3065"/>
              </w:tabs>
              <w:spacing w:before="17" w:line="309" w:lineRule="auto"/>
              <w:ind w:right="3030"/>
              <w:rPr>
                <w:sz w:val="18"/>
              </w:rPr>
            </w:pPr>
            <w:r>
              <w:rPr>
                <w:spacing w:val="-1"/>
                <w:w w:val="95"/>
                <w:sz w:val="18"/>
              </w:rPr>
              <w:t>SELECT</w:t>
            </w:r>
            <w:r>
              <w:rPr>
                <w:spacing w:val="-18"/>
                <w:w w:val="95"/>
                <w:sz w:val="18"/>
              </w:rPr>
              <w:t xml:space="preserve"> </w:t>
            </w:r>
            <w:r>
              <w:rPr>
                <w:spacing w:val="-1"/>
                <w:w w:val="95"/>
                <w:sz w:val="18"/>
              </w:rPr>
              <w:t>i_name,</w:t>
            </w:r>
            <w:r>
              <w:rPr>
                <w:spacing w:val="-18"/>
                <w:w w:val="95"/>
                <w:sz w:val="18"/>
              </w:rPr>
              <w:t xml:space="preserve"> </w:t>
            </w:r>
            <w:r>
              <w:rPr>
                <w:spacing w:val="-1"/>
                <w:w w:val="95"/>
                <w:sz w:val="18"/>
              </w:rPr>
              <w:t>i_id,</w:t>
            </w:r>
            <w:r>
              <w:rPr>
                <w:spacing w:val="-16"/>
                <w:w w:val="95"/>
                <w:sz w:val="18"/>
              </w:rPr>
              <w:t xml:space="preserve"> </w:t>
            </w:r>
            <w:r>
              <w:rPr>
                <w:spacing w:val="-1"/>
                <w:w w:val="95"/>
                <w:sz w:val="18"/>
              </w:rPr>
              <w:t>i_amount,</w:t>
            </w:r>
            <w:r>
              <w:rPr>
                <w:spacing w:val="-15"/>
                <w:w w:val="95"/>
                <w:sz w:val="18"/>
              </w:rPr>
              <w:t xml:space="preserve"> </w:t>
            </w:r>
            <w:r>
              <w:rPr>
                <w:spacing w:val="-1"/>
                <w:w w:val="95"/>
                <w:sz w:val="18"/>
              </w:rPr>
              <w:t>i_person</w:t>
            </w:r>
            <w:r>
              <w:rPr>
                <w:spacing w:val="-18"/>
                <w:w w:val="95"/>
                <w:sz w:val="18"/>
              </w:rPr>
              <w:t xml:space="preserve"> </w:t>
            </w:r>
            <w:r>
              <w:rPr>
                <w:spacing w:val="-1"/>
                <w:w w:val="95"/>
                <w:sz w:val="18"/>
              </w:rPr>
              <w:t>FROM</w:t>
            </w:r>
            <w:r>
              <w:rPr>
                <w:spacing w:val="-15"/>
                <w:w w:val="95"/>
                <w:sz w:val="18"/>
              </w:rPr>
              <w:t xml:space="preserve"> </w:t>
            </w:r>
            <w:r>
              <w:rPr>
                <w:spacing w:val="-1"/>
                <w:w w:val="95"/>
                <w:sz w:val="18"/>
              </w:rPr>
              <w:t>insurance</w:t>
            </w:r>
            <w:r>
              <w:rPr>
                <w:spacing w:val="-18"/>
                <w:w w:val="95"/>
                <w:sz w:val="18"/>
              </w:rPr>
              <w:t xml:space="preserve"> </w:t>
            </w:r>
            <w:r>
              <w:rPr>
                <w:w w:val="95"/>
                <w:sz w:val="18"/>
              </w:rPr>
              <w:t>LIMIT</w:t>
            </w:r>
            <w:r>
              <w:rPr>
                <w:spacing w:val="-15"/>
                <w:w w:val="95"/>
                <w:sz w:val="18"/>
              </w:rPr>
              <w:t xml:space="preserve"> </w:t>
            </w:r>
            <w:r>
              <w:rPr>
                <w:w w:val="95"/>
                <w:sz w:val="18"/>
              </w:rPr>
              <w:t>2</w:t>
            </w:r>
            <w:r>
              <w:rPr>
                <w:spacing w:val="-18"/>
                <w:w w:val="95"/>
                <w:sz w:val="18"/>
              </w:rPr>
              <w:t xml:space="preserve"> </w:t>
            </w:r>
            <w:r>
              <w:rPr>
                <w:w w:val="95"/>
                <w:sz w:val="18"/>
              </w:rPr>
              <w:t>OFFSET</w:t>
            </w:r>
            <w:r>
              <w:rPr>
                <w:spacing w:val="-18"/>
                <w:w w:val="95"/>
                <w:sz w:val="18"/>
              </w:rPr>
              <w:t xml:space="preserve"> </w:t>
            </w:r>
            <w:r>
              <w:rPr>
                <w:w w:val="95"/>
                <w:sz w:val="18"/>
              </w:rPr>
              <w:t>1;</w:t>
            </w:r>
            <w:r>
              <w:rPr>
                <w:spacing w:val="-50"/>
                <w:w w:val="95"/>
                <w:sz w:val="18"/>
              </w:rPr>
              <w:t xml:space="preserve"> </w:t>
            </w:r>
            <w:r>
              <w:rPr>
                <w:sz w:val="18"/>
              </w:rPr>
              <w:t>i_name</w:t>
            </w:r>
            <w:r>
              <w:rPr>
                <w:sz w:val="18"/>
              </w:rPr>
              <w:tab/>
            </w:r>
            <w:r>
              <w:rPr>
                <w:sz w:val="18"/>
              </w:rPr>
              <w:t>|</w:t>
            </w:r>
            <w:r>
              <w:rPr>
                <w:sz w:val="18"/>
              </w:rPr>
              <w:tab/>
            </w:r>
            <w:r>
              <w:rPr>
                <w:sz w:val="18"/>
              </w:rPr>
              <w:t>i_id</w:t>
            </w:r>
            <w:r>
              <w:rPr>
                <w:sz w:val="18"/>
              </w:rPr>
              <w:tab/>
            </w:r>
            <w:r>
              <w:rPr>
                <w:w w:val="90"/>
                <w:sz w:val="18"/>
              </w:rPr>
              <w:t>|</w:t>
            </w:r>
            <w:r>
              <w:rPr>
                <w:spacing w:val="-14"/>
                <w:w w:val="90"/>
                <w:sz w:val="18"/>
              </w:rPr>
              <w:t xml:space="preserve"> </w:t>
            </w:r>
            <w:r>
              <w:rPr>
                <w:w w:val="90"/>
                <w:sz w:val="18"/>
              </w:rPr>
              <w:t>i_amount</w:t>
            </w:r>
            <w:r>
              <w:rPr>
                <w:spacing w:val="38"/>
                <w:w w:val="90"/>
                <w:sz w:val="18"/>
              </w:rPr>
              <w:t xml:space="preserve"> </w:t>
            </w:r>
            <w:r>
              <w:rPr>
                <w:w w:val="90"/>
                <w:sz w:val="18"/>
              </w:rPr>
              <w:t>|</w:t>
            </w:r>
            <w:r>
              <w:rPr>
                <w:spacing w:val="36"/>
                <w:w w:val="90"/>
                <w:sz w:val="18"/>
              </w:rPr>
              <w:t xml:space="preserve"> </w:t>
            </w:r>
            <w:r>
              <w:rPr>
                <w:w w:val="90"/>
                <w:sz w:val="18"/>
              </w:rPr>
              <w:t>i_person</w:t>
            </w:r>
          </w:p>
          <w:p>
            <w:pPr>
              <w:pStyle w:val="17"/>
              <w:tabs>
                <w:tab w:val="left" w:pos="1398"/>
                <w:tab w:val="left" w:pos="2441"/>
                <w:tab w:val="left" w:pos="3201"/>
                <w:tab w:val="left" w:pos="4218"/>
              </w:tabs>
              <w:spacing w:line="216" w:lineRule="exact"/>
              <w:rPr>
                <w:sz w:val="18"/>
              </w:rPr>
            </w:pPr>
            <w:r>
              <w:rPr>
                <w:w w:val="64"/>
                <w:sz w:val="18"/>
                <w:u w:val="dotted"/>
              </w:rPr>
              <w:t xml:space="preserve"> </w:t>
            </w:r>
            <w:r>
              <w:rPr>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64"/>
                <w:sz w:val="18"/>
                <w:u w:val="dotted"/>
              </w:rPr>
              <w:t xml:space="preserve"> </w:t>
            </w:r>
            <w:r>
              <w:rPr>
                <w:sz w:val="18"/>
                <w:u w:val="dotted"/>
              </w:rPr>
              <w:tab/>
            </w:r>
          </w:p>
          <w:p>
            <w:pPr>
              <w:pStyle w:val="17"/>
              <w:tabs>
                <w:tab w:val="left" w:pos="1704"/>
                <w:tab w:val="left" w:pos="2378"/>
                <w:tab w:val="left" w:pos="2939"/>
                <w:tab w:val="left" w:pos="3008"/>
                <w:tab w:val="left" w:pos="3879"/>
                <w:tab w:val="left" w:pos="3953"/>
              </w:tabs>
              <w:spacing w:before="1" w:line="280" w:lineRule="atLeast"/>
              <w:ind w:right="4238"/>
              <w:rPr>
                <w:sz w:val="18"/>
              </w:rPr>
            </w:pPr>
            <w:r>
              <w:rPr>
                <w:spacing w:val="-1"/>
                <w:w w:val="95"/>
                <w:sz w:val="18"/>
              </w:rPr>
              <w:t>Life</w:t>
            </w:r>
            <w:r>
              <w:rPr>
                <w:spacing w:val="-17"/>
                <w:w w:val="95"/>
                <w:sz w:val="18"/>
              </w:rPr>
              <w:t xml:space="preserve"> </w:t>
            </w:r>
            <w:r>
              <w:rPr>
                <w:spacing w:val="-1"/>
                <w:w w:val="95"/>
                <w:sz w:val="18"/>
              </w:rPr>
              <w:t>Insurance</w:t>
            </w:r>
            <w:r>
              <w:rPr>
                <w:spacing w:val="-1"/>
                <w:w w:val="95"/>
                <w:sz w:val="18"/>
              </w:rPr>
              <w:tab/>
            </w:r>
            <w:r>
              <w:rPr>
                <w:w w:val="95"/>
                <w:sz w:val="18"/>
              </w:rPr>
              <w:t>|</w:t>
            </w:r>
            <w:r>
              <w:rPr>
                <w:w w:val="95"/>
                <w:sz w:val="18"/>
              </w:rPr>
              <w:tab/>
            </w:r>
            <w:r>
              <w:rPr>
                <w:w w:val="95"/>
                <w:sz w:val="18"/>
              </w:rPr>
              <w:t>2</w:t>
            </w:r>
            <w:r>
              <w:rPr>
                <w:w w:val="95"/>
                <w:sz w:val="18"/>
              </w:rPr>
              <w:tab/>
            </w:r>
            <w:r>
              <w:rPr>
                <w:w w:val="95"/>
                <w:sz w:val="18"/>
              </w:rPr>
              <w:tab/>
            </w:r>
            <w:r>
              <w:rPr>
                <w:w w:val="95"/>
                <w:sz w:val="18"/>
              </w:rPr>
              <w:t>|</w:t>
            </w:r>
            <w:r>
              <w:rPr>
                <w:spacing w:val="97"/>
                <w:sz w:val="18"/>
              </w:rPr>
              <w:t xml:space="preserve"> </w:t>
            </w:r>
            <w:r>
              <w:rPr>
                <w:w w:val="95"/>
                <w:sz w:val="18"/>
              </w:rPr>
              <w:t>3000</w:t>
            </w:r>
            <w:r>
              <w:rPr>
                <w:w w:val="95"/>
                <w:sz w:val="18"/>
              </w:rPr>
              <w:tab/>
            </w:r>
            <w:r>
              <w:rPr>
                <w:w w:val="95"/>
                <w:sz w:val="18"/>
              </w:rPr>
              <w:tab/>
            </w:r>
            <w:r>
              <w:rPr>
                <w:w w:val="90"/>
                <w:sz w:val="18"/>
              </w:rPr>
              <w:t>| Seniors</w:t>
            </w:r>
            <w:r>
              <w:rPr>
                <w:spacing w:val="-47"/>
                <w:w w:val="90"/>
                <w:sz w:val="18"/>
              </w:rPr>
              <w:t xml:space="preserve"> </w:t>
            </w:r>
            <w:r>
              <w:rPr>
                <w:spacing w:val="-1"/>
                <w:w w:val="95"/>
                <w:sz w:val="18"/>
              </w:rPr>
              <w:t>Accident</w:t>
            </w:r>
            <w:r>
              <w:rPr>
                <w:spacing w:val="-19"/>
                <w:w w:val="95"/>
                <w:sz w:val="18"/>
              </w:rPr>
              <w:t xml:space="preserve"> </w:t>
            </w:r>
            <w:r>
              <w:rPr>
                <w:spacing w:val="-1"/>
                <w:w w:val="95"/>
                <w:sz w:val="18"/>
              </w:rPr>
              <w:t>Insurance</w:t>
            </w:r>
            <w:r>
              <w:rPr>
                <w:spacing w:val="126"/>
                <w:sz w:val="18"/>
              </w:rPr>
              <w:t xml:space="preserve"> </w:t>
            </w:r>
            <w:r>
              <w:rPr>
                <w:w w:val="95"/>
                <w:sz w:val="18"/>
              </w:rPr>
              <w:t>|</w:t>
            </w:r>
            <w:r>
              <w:rPr>
                <w:w w:val="95"/>
                <w:sz w:val="18"/>
              </w:rPr>
              <w:tab/>
            </w:r>
            <w:r>
              <w:rPr>
                <w:w w:val="95"/>
                <w:sz w:val="18"/>
              </w:rPr>
              <w:t>3</w:t>
            </w:r>
            <w:r>
              <w:rPr>
                <w:w w:val="95"/>
                <w:sz w:val="18"/>
              </w:rPr>
              <w:tab/>
            </w:r>
            <w:r>
              <w:rPr>
                <w:w w:val="95"/>
                <w:sz w:val="18"/>
              </w:rPr>
              <w:t>|</w:t>
            </w:r>
            <w:r>
              <w:rPr>
                <w:spacing w:val="97"/>
                <w:sz w:val="18"/>
              </w:rPr>
              <w:t xml:space="preserve"> </w:t>
            </w:r>
            <w:r>
              <w:rPr>
                <w:w w:val="95"/>
                <w:sz w:val="18"/>
              </w:rPr>
              <w:t>5000</w:t>
            </w:r>
            <w:r>
              <w:rPr>
                <w:w w:val="95"/>
                <w:sz w:val="18"/>
              </w:rPr>
              <w:tab/>
            </w:r>
            <w:r>
              <w:rPr>
                <w:w w:val="95"/>
                <w:sz w:val="18"/>
              </w:rPr>
              <w:t>|</w:t>
            </w:r>
            <w:r>
              <w:rPr>
                <w:spacing w:val="15"/>
                <w:w w:val="95"/>
                <w:sz w:val="18"/>
              </w:rPr>
              <w:t xml:space="preserve"> </w:t>
            </w:r>
            <w:r>
              <w:rPr>
                <w:w w:val="95"/>
                <w:sz w:val="18"/>
              </w:rPr>
              <w:t>All</w:t>
            </w:r>
          </w:p>
        </w:tc>
      </w:tr>
    </w:tbl>
    <w:p>
      <w:pPr>
        <w:spacing w:line="280" w:lineRule="atLeast"/>
        <w:rPr>
          <w:sz w:val="18"/>
        </w:rPr>
        <w:sectPr>
          <w:pgSz w:w="11910" w:h="16840"/>
          <w:pgMar w:top="1300" w:right="880" w:bottom="280" w:left="1000" w:header="567" w:footer="0" w:gutter="0"/>
          <w:cols w:space="720" w:num="1"/>
        </w:sectPr>
      </w:pPr>
    </w:p>
    <w:p>
      <w:pPr>
        <w:pStyle w:val="9"/>
        <w:spacing w:before="6"/>
        <w:rPr>
          <w:sz w:val="19"/>
        </w:rPr>
      </w:pPr>
    </w:p>
    <w:p>
      <w:pPr>
        <w:pStyle w:val="3"/>
        <w:numPr>
          <w:ilvl w:val="1"/>
          <w:numId w:val="29"/>
        </w:numPr>
        <w:tabs>
          <w:tab w:val="left" w:pos="652"/>
        </w:tabs>
        <w:spacing w:before="6"/>
        <w:ind w:hanging="520"/>
      </w:pPr>
      <w:bookmarkStart w:id="42" w:name="_bookmark42"/>
      <w:bookmarkEnd w:id="42"/>
      <w:r>
        <w:rPr>
          <w:spacing w:val="-1"/>
        </w:rPr>
        <w:t>数据更新</w:t>
      </w:r>
    </w:p>
    <w:p>
      <w:pPr>
        <w:pStyle w:val="9"/>
        <w:spacing w:before="63" w:line="223" w:lineRule="auto"/>
        <w:ind w:left="1153" w:right="383"/>
      </w:pPr>
      <w:r>
        <w:rPr>
          <w:spacing w:val="5"/>
          <w:w w:val="95"/>
        </w:rPr>
        <w:t xml:space="preserve">将介绍数据操作语言 </w:t>
      </w:r>
      <w:r>
        <w:rPr>
          <w:rFonts w:ascii="Tahoma" w:eastAsia="Tahoma"/>
          <w:w w:val="95"/>
        </w:rPr>
        <w:t>DML</w:t>
      </w:r>
      <w:r>
        <w:rPr>
          <w:w w:val="95"/>
        </w:rPr>
        <w:t>（</w:t>
      </w:r>
      <w:r>
        <w:rPr>
          <w:rFonts w:ascii="Tahoma" w:eastAsia="Tahoma"/>
          <w:w w:val="95"/>
        </w:rPr>
        <w:t>Data</w:t>
      </w:r>
      <w:r>
        <w:rPr>
          <w:rFonts w:ascii="Tahoma" w:eastAsia="Tahoma"/>
          <w:spacing w:val="22"/>
          <w:w w:val="95"/>
        </w:rPr>
        <w:t xml:space="preserve"> </w:t>
      </w:r>
      <w:r>
        <w:rPr>
          <w:rFonts w:ascii="Tahoma" w:eastAsia="Tahoma"/>
          <w:w w:val="95"/>
        </w:rPr>
        <w:t>Manipulation</w:t>
      </w:r>
      <w:r>
        <w:rPr>
          <w:rFonts w:ascii="Tahoma" w:eastAsia="Tahoma"/>
          <w:spacing w:val="21"/>
          <w:w w:val="95"/>
        </w:rPr>
        <w:t xml:space="preserve"> </w:t>
      </w:r>
      <w:r>
        <w:rPr>
          <w:rFonts w:ascii="Tahoma" w:eastAsia="Tahoma"/>
          <w:w w:val="95"/>
        </w:rPr>
        <w:t>Language</w:t>
      </w:r>
      <w:r>
        <w:rPr>
          <w:w w:val="95"/>
        </w:rPr>
        <w:t>）</w:t>
      </w:r>
      <w:r>
        <w:rPr>
          <w:spacing w:val="5"/>
          <w:w w:val="95"/>
        </w:rPr>
        <w:t xml:space="preserve">，演示如何通过 </w:t>
      </w:r>
      <w:r>
        <w:rPr>
          <w:rFonts w:ascii="Tahoma" w:eastAsia="Tahoma"/>
          <w:w w:val="95"/>
        </w:rPr>
        <w:t>DML</w:t>
      </w:r>
      <w:r>
        <w:rPr>
          <w:rFonts w:ascii="Tahoma" w:eastAsia="Tahoma"/>
          <w:spacing w:val="50"/>
          <w:w w:val="95"/>
        </w:rPr>
        <w:t xml:space="preserve"> </w:t>
      </w:r>
      <w:r>
        <w:rPr>
          <w:w w:val="95"/>
        </w:rPr>
        <w:t>语言来对数据</w:t>
      </w:r>
      <w:r>
        <w:t>库表中的数据进行更新操作。主要包括：数据插入、数据修改和数据删除。</w:t>
      </w:r>
    </w:p>
    <w:p>
      <w:pPr>
        <w:pStyle w:val="16"/>
        <w:numPr>
          <w:ilvl w:val="0"/>
          <w:numId w:val="32"/>
        </w:numPr>
        <w:tabs>
          <w:tab w:val="left" w:pos="1580"/>
          <w:tab w:val="left" w:pos="1581"/>
        </w:tabs>
        <w:spacing w:before="62"/>
        <w:rPr>
          <w:sz w:val="21"/>
          <w:lang w:eastAsia="zh-CN"/>
        </w:rPr>
      </w:pPr>
      <w:r>
        <w:rPr>
          <w:w w:val="95"/>
          <w:sz w:val="21"/>
          <w:lang w:eastAsia="zh-CN"/>
        </w:rPr>
        <w:t>了解数据操作语言</w:t>
      </w:r>
      <w:r>
        <w:rPr>
          <w:spacing w:val="58"/>
          <w:sz w:val="21"/>
          <w:lang w:eastAsia="zh-CN"/>
        </w:rPr>
        <w:t xml:space="preserve"> </w:t>
      </w:r>
      <w:r>
        <w:rPr>
          <w:rFonts w:ascii="Tahoma" w:hAnsi="Tahoma" w:eastAsia="Tahoma"/>
          <w:w w:val="95"/>
          <w:sz w:val="21"/>
          <w:lang w:eastAsia="zh-CN"/>
        </w:rPr>
        <w:t>DML</w:t>
      </w:r>
      <w:r>
        <w:rPr>
          <w:rFonts w:ascii="Tahoma" w:hAnsi="Tahoma" w:eastAsia="Tahoma"/>
          <w:spacing w:val="52"/>
          <w:w w:val="95"/>
          <w:sz w:val="21"/>
          <w:lang w:eastAsia="zh-CN"/>
        </w:rPr>
        <w:t xml:space="preserve"> </w:t>
      </w:r>
      <w:r>
        <w:rPr>
          <w:w w:val="95"/>
          <w:sz w:val="21"/>
          <w:lang w:eastAsia="zh-CN"/>
        </w:rPr>
        <w:t>语法结构。</w:t>
      </w:r>
    </w:p>
    <w:p>
      <w:pPr>
        <w:pStyle w:val="16"/>
        <w:numPr>
          <w:ilvl w:val="0"/>
          <w:numId w:val="32"/>
        </w:numPr>
        <w:tabs>
          <w:tab w:val="left" w:pos="1580"/>
          <w:tab w:val="left" w:pos="1581"/>
        </w:tabs>
        <w:rPr>
          <w:sz w:val="21"/>
          <w:lang w:eastAsia="zh-CN"/>
        </w:rPr>
      </w:pPr>
      <w:r>
        <w:rPr>
          <w:spacing w:val="6"/>
          <w:w w:val="95"/>
          <w:sz w:val="21"/>
          <w:lang w:eastAsia="zh-CN"/>
        </w:rPr>
        <w:t xml:space="preserve">掌握不同场景下 </w:t>
      </w:r>
      <w:r>
        <w:rPr>
          <w:rFonts w:ascii="Tahoma" w:hAnsi="Tahoma" w:eastAsia="Tahoma"/>
          <w:w w:val="95"/>
          <w:sz w:val="21"/>
          <w:lang w:eastAsia="zh-CN"/>
        </w:rPr>
        <w:t>DML</w:t>
      </w:r>
      <w:r>
        <w:rPr>
          <w:rFonts w:ascii="Tahoma" w:hAnsi="Tahoma" w:eastAsia="Tahoma"/>
          <w:spacing w:val="50"/>
          <w:w w:val="95"/>
          <w:sz w:val="21"/>
          <w:lang w:eastAsia="zh-CN"/>
        </w:rPr>
        <w:t xml:space="preserve"> </w:t>
      </w:r>
      <w:r>
        <w:rPr>
          <w:w w:val="95"/>
          <w:sz w:val="21"/>
          <w:lang w:eastAsia="zh-CN"/>
        </w:rPr>
        <w:t>语言的使用</w:t>
      </w:r>
    </w:p>
    <w:p>
      <w:pPr>
        <w:pStyle w:val="16"/>
        <w:numPr>
          <w:ilvl w:val="2"/>
          <w:numId w:val="29"/>
        </w:numPr>
        <w:tabs>
          <w:tab w:val="left" w:pos="835"/>
        </w:tabs>
        <w:spacing w:before="169"/>
        <w:ind w:hanging="703"/>
        <w:rPr>
          <w:sz w:val="32"/>
        </w:rPr>
      </w:pPr>
      <w:bookmarkStart w:id="43" w:name="_bookmark43"/>
      <w:bookmarkEnd w:id="43"/>
      <w:r>
        <w:rPr>
          <w:w w:val="95"/>
          <w:sz w:val="32"/>
        </w:rPr>
        <w:t>实验任务</w:t>
      </w:r>
    </w:p>
    <w:p>
      <w:pPr>
        <w:pStyle w:val="4"/>
        <w:numPr>
          <w:ilvl w:val="3"/>
          <w:numId w:val="33"/>
        </w:numPr>
        <w:tabs>
          <w:tab w:val="left" w:pos="955"/>
        </w:tabs>
        <w:spacing w:before="41"/>
        <w:ind w:hanging="823"/>
      </w:pPr>
      <w:r>
        <w:t>数据插入</w:t>
      </w:r>
    </w:p>
    <w:p>
      <w:pPr>
        <w:pStyle w:val="9"/>
        <w:spacing w:before="47"/>
        <w:ind w:left="1153"/>
      </w:pPr>
      <w:r>
        <w:t>在表中插入新的数据。</w:t>
      </w:r>
    </w:p>
    <w:p>
      <w:pPr>
        <w:pStyle w:val="9"/>
        <w:spacing w:before="55"/>
        <w:ind w:left="1153"/>
      </w:pPr>
      <w:r>
        <w:rPr>
          <w:rFonts w:ascii="Tahoma" w:eastAsia="Tahoma"/>
          <w:w w:val="95"/>
        </w:rPr>
        <w:t>INSERT</w:t>
      </w:r>
      <w:r>
        <w:rPr>
          <w:rFonts w:ascii="Tahoma" w:eastAsia="Tahoma"/>
          <w:spacing w:val="14"/>
          <w:w w:val="95"/>
        </w:rPr>
        <w:t xml:space="preserve"> </w:t>
      </w:r>
      <w:r>
        <w:rPr>
          <w:w w:val="95"/>
        </w:rPr>
        <w:t>语句有三种形式：</w:t>
      </w:r>
    </w:p>
    <w:p>
      <w:pPr>
        <w:pStyle w:val="9"/>
        <w:spacing w:before="52"/>
        <w:ind w:left="1153"/>
        <w:rPr>
          <w:lang w:eastAsia="zh-CN"/>
        </w:rPr>
      </w:pPr>
      <w:r>
        <w:rPr>
          <w:spacing w:val="-1"/>
          <w:lang w:eastAsia="zh-CN"/>
        </w:rPr>
        <w:t>第一种是值插入，即构造一行记录并插入到表中。</w:t>
      </w:r>
    </w:p>
    <w:p>
      <w:pPr>
        <w:pStyle w:val="9"/>
        <w:spacing w:before="55" w:line="271" w:lineRule="auto"/>
        <w:ind w:left="1153" w:right="320"/>
        <w:rPr>
          <w:lang w:eastAsia="zh-CN"/>
        </w:rPr>
      </w:pPr>
      <w:r>
        <w:rPr>
          <w:spacing w:val="-2"/>
          <w:lang w:eastAsia="zh-CN"/>
        </w:rPr>
        <w:t xml:space="preserve">第二种形式是查询插入，它通过 </w:t>
      </w:r>
      <w:r>
        <w:rPr>
          <w:rFonts w:ascii="Tahoma" w:eastAsia="Tahoma"/>
          <w:spacing w:val="-1"/>
          <w:lang w:eastAsia="zh-CN"/>
        </w:rPr>
        <w:t>SELECT</w:t>
      </w:r>
      <w:r>
        <w:rPr>
          <w:rFonts w:ascii="Tahoma" w:eastAsia="Tahoma"/>
          <w:spacing w:val="-16"/>
          <w:lang w:eastAsia="zh-CN"/>
        </w:rPr>
        <w:t xml:space="preserve"> </w:t>
      </w:r>
      <w:r>
        <w:rPr>
          <w:spacing w:val="-1"/>
          <w:lang w:eastAsia="zh-CN"/>
        </w:rPr>
        <w:t>子句返回的结果集构造一行或多行记录插入到表中。</w:t>
      </w:r>
      <w:r>
        <w:rPr>
          <w:spacing w:val="-2"/>
          <w:lang w:eastAsia="zh-CN"/>
        </w:rPr>
        <w:t xml:space="preserve">第三种是先插入记录，如果报主键冲突错误则执行 </w:t>
      </w:r>
      <w:r>
        <w:rPr>
          <w:rFonts w:ascii="Tahoma" w:eastAsia="Tahoma"/>
          <w:lang w:eastAsia="zh-CN"/>
        </w:rPr>
        <w:t>UPDATE</w:t>
      </w:r>
      <w:r>
        <w:rPr>
          <w:rFonts w:ascii="Tahoma" w:eastAsia="Tahoma"/>
          <w:spacing w:val="-16"/>
          <w:lang w:eastAsia="zh-CN"/>
        </w:rPr>
        <w:t xml:space="preserve"> </w:t>
      </w:r>
      <w:r>
        <w:rPr>
          <w:lang w:eastAsia="zh-CN"/>
        </w:rPr>
        <w:t>操作，更新指定字段值。</w:t>
      </w:r>
    </w:p>
    <w:p>
      <w:pPr>
        <w:pStyle w:val="9"/>
        <w:spacing w:before="3"/>
        <w:ind w:left="1153"/>
      </w:pPr>
      <w:r>
        <w:rPr>
          <w:rFonts w:ascii="Tahoma" w:eastAsia="Tahoma"/>
          <w:w w:val="95"/>
        </w:rPr>
        <w:t>#</w:t>
      </w:r>
      <w:r>
        <w:rPr>
          <w:rFonts w:ascii="Tahoma" w:eastAsia="Tahoma"/>
          <w:spacing w:val="66"/>
        </w:rPr>
        <w:t xml:space="preserve"> </w:t>
      </w:r>
      <w:r>
        <w:rPr>
          <w:spacing w:val="2"/>
          <w:w w:val="95"/>
        </w:rPr>
        <w:t xml:space="preserve">向表 </w:t>
      </w:r>
      <w:r>
        <w:rPr>
          <w:rFonts w:ascii="Tahoma" w:eastAsia="Tahoma"/>
          <w:w w:val="95"/>
        </w:rPr>
        <w:t>bank_card</w:t>
      </w:r>
      <w:r>
        <w:rPr>
          <w:rFonts w:ascii="Tahoma" w:eastAsia="Tahoma"/>
          <w:spacing w:val="3"/>
          <w:w w:val="95"/>
        </w:rPr>
        <w:t xml:space="preserve"> </w:t>
      </w:r>
      <w:r>
        <w:rPr>
          <w:w w:val="95"/>
        </w:rPr>
        <w:t>中值插入数据。</w:t>
      </w:r>
    </w:p>
    <w:p>
      <w:pPr>
        <w:pStyle w:val="9"/>
        <w:spacing w:before="8"/>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8846" w:type="dxa"/>
            <w:shd w:val="clear" w:color="auto" w:fill="D9D9D9"/>
          </w:tcPr>
          <w:p>
            <w:pPr>
              <w:pStyle w:val="17"/>
              <w:spacing w:before="16"/>
              <w:rPr>
                <w:sz w:val="18"/>
              </w:rPr>
            </w:pPr>
            <w:r>
              <w:rPr>
                <w:w w:val="90"/>
                <w:sz w:val="18"/>
              </w:rPr>
              <w:t>INSERT</w:t>
            </w:r>
            <w:r>
              <w:rPr>
                <w:spacing w:val="11"/>
                <w:w w:val="90"/>
                <w:sz w:val="18"/>
              </w:rPr>
              <w:t xml:space="preserve"> </w:t>
            </w:r>
            <w:r>
              <w:rPr>
                <w:w w:val="90"/>
                <w:sz w:val="18"/>
              </w:rPr>
              <w:t>INTO</w:t>
            </w:r>
            <w:r>
              <w:rPr>
                <w:spacing w:val="18"/>
                <w:w w:val="90"/>
                <w:sz w:val="18"/>
              </w:rPr>
              <w:t xml:space="preserve"> </w:t>
            </w:r>
            <w:r>
              <w:rPr>
                <w:w w:val="90"/>
                <w:sz w:val="18"/>
              </w:rPr>
              <w:t>bank_card(b_number,</w:t>
            </w:r>
            <w:r>
              <w:rPr>
                <w:spacing w:val="17"/>
                <w:w w:val="90"/>
                <w:sz w:val="18"/>
              </w:rPr>
              <w:t xml:space="preserve"> </w:t>
            </w:r>
            <w:r>
              <w:rPr>
                <w:w w:val="90"/>
                <w:sz w:val="18"/>
              </w:rPr>
              <w:t>b_type,</w:t>
            </w:r>
            <w:r>
              <w:rPr>
                <w:spacing w:val="18"/>
                <w:w w:val="90"/>
                <w:sz w:val="18"/>
              </w:rPr>
              <w:t xml:space="preserve"> </w:t>
            </w:r>
            <w:r>
              <w:rPr>
                <w:w w:val="90"/>
                <w:sz w:val="18"/>
              </w:rPr>
              <w:t>b_c_id)</w:t>
            </w:r>
            <w:r>
              <w:rPr>
                <w:spacing w:val="19"/>
                <w:w w:val="90"/>
                <w:sz w:val="18"/>
              </w:rPr>
              <w:t xml:space="preserve"> </w:t>
            </w:r>
            <w:r>
              <w:rPr>
                <w:w w:val="90"/>
                <w:sz w:val="18"/>
              </w:rPr>
              <w:t>VALUES</w:t>
            </w:r>
            <w:r>
              <w:rPr>
                <w:spacing w:val="18"/>
                <w:w w:val="90"/>
                <w:sz w:val="18"/>
              </w:rPr>
              <w:t xml:space="preserve"> </w:t>
            </w:r>
            <w:r>
              <w:rPr>
                <w:w w:val="90"/>
                <w:sz w:val="18"/>
              </w:rPr>
              <w:t>('6222021302020000030','Savings</w:t>
            </w:r>
            <w:r>
              <w:rPr>
                <w:spacing w:val="17"/>
                <w:w w:val="90"/>
                <w:sz w:val="18"/>
              </w:rPr>
              <w:t xml:space="preserve"> </w:t>
            </w:r>
            <w:r>
              <w:rPr>
                <w:w w:val="90"/>
                <w:sz w:val="18"/>
              </w:rPr>
              <w:t>Card',</w:t>
            </w:r>
            <w:r>
              <w:rPr>
                <w:spacing w:val="19"/>
                <w:w w:val="90"/>
                <w:sz w:val="18"/>
              </w:rPr>
              <w:t xml:space="preserve"> </w:t>
            </w:r>
            <w:r>
              <w:rPr>
                <w:w w:val="90"/>
                <w:sz w:val="18"/>
              </w:rPr>
              <w:t>30);</w:t>
            </w:r>
          </w:p>
          <w:p>
            <w:pPr>
              <w:pStyle w:val="17"/>
              <w:spacing w:before="1" w:line="280" w:lineRule="atLeast"/>
              <w:ind w:right="825"/>
              <w:rPr>
                <w:sz w:val="18"/>
              </w:rPr>
            </w:pPr>
            <w:r>
              <w:rPr>
                <w:w w:val="90"/>
                <w:sz w:val="18"/>
              </w:rPr>
              <w:t>INSERT</w:t>
            </w:r>
            <w:r>
              <w:rPr>
                <w:spacing w:val="7"/>
                <w:w w:val="90"/>
                <w:sz w:val="18"/>
              </w:rPr>
              <w:t xml:space="preserve"> </w:t>
            </w:r>
            <w:r>
              <w:rPr>
                <w:w w:val="90"/>
                <w:sz w:val="18"/>
              </w:rPr>
              <w:t>INTO</w:t>
            </w:r>
            <w:r>
              <w:rPr>
                <w:spacing w:val="14"/>
                <w:w w:val="90"/>
                <w:sz w:val="18"/>
              </w:rPr>
              <w:t xml:space="preserve"> </w:t>
            </w:r>
            <w:r>
              <w:rPr>
                <w:w w:val="90"/>
                <w:sz w:val="18"/>
              </w:rPr>
              <w:t>bank_card(b_number,</w:t>
            </w:r>
            <w:r>
              <w:rPr>
                <w:spacing w:val="13"/>
                <w:w w:val="90"/>
                <w:sz w:val="18"/>
              </w:rPr>
              <w:t xml:space="preserve"> </w:t>
            </w:r>
            <w:r>
              <w:rPr>
                <w:w w:val="90"/>
                <w:sz w:val="18"/>
              </w:rPr>
              <w:t>b_type,</w:t>
            </w:r>
            <w:r>
              <w:rPr>
                <w:spacing w:val="13"/>
                <w:w w:val="90"/>
                <w:sz w:val="18"/>
              </w:rPr>
              <w:t xml:space="preserve"> </w:t>
            </w:r>
            <w:r>
              <w:rPr>
                <w:w w:val="90"/>
                <w:sz w:val="18"/>
              </w:rPr>
              <w:t>b_c_id)</w:t>
            </w:r>
            <w:r>
              <w:rPr>
                <w:spacing w:val="15"/>
                <w:w w:val="90"/>
                <w:sz w:val="18"/>
              </w:rPr>
              <w:t xml:space="preserve"> </w:t>
            </w:r>
            <w:r>
              <w:rPr>
                <w:w w:val="90"/>
                <w:sz w:val="18"/>
              </w:rPr>
              <w:t>VALUES</w:t>
            </w:r>
            <w:r>
              <w:rPr>
                <w:spacing w:val="21"/>
                <w:w w:val="90"/>
                <w:sz w:val="18"/>
              </w:rPr>
              <w:t xml:space="preserve"> </w:t>
            </w:r>
            <w:r>
              <w:rPr>
                <w:w w:val="90"/>
                <w:sz w:val="18"/>
              </w:rPr>
              <w:t>('6222021302020000031','Savings</w:t>
            </w:r>
            <w:r>
              <w:rPr>
                <w:spacing w:val="13"/>
                <w:w w:val="90"/>
                <w:sz w:val="18"/>
              </w:rPr>
              <w:t xml:space="preserve"> </w:t>
            </w:r>
            <w:r>
              <w:rPr>
                <w:w w:val="90"/>
                <w:sz w:val="18"/>
              </w:rPr>
              <w:t>Card',</w:t>
            </w:r>
            <w:r>
              <w:rPr>
                <w:spacing w:val="15"/>
                <w:w w:val="90"/>
                <w:sz w:val="18"/>
              </w:rPr>
              <w:t xml:space="preserve"> </w:t>
            </w:r>
            <w:r>
              <w:rPr>
                <w:w w:val="90"/>
                <w:sz w:val="18"/>
              </w:rPr>
              <w:t>31);</w:t>
            </w:r>
            <w:r>
              <w:rPr>
                <w:spacing w:val="1"/>
                <w:w w:val="90"/>
                <w:sz w:val="18"/>
              </w:rPr>
              <w:t xml:space="preserve"> </w:t>
            </w:r>
            <w:r>
              <w:rPr>
                <w:w w:val="90"/>
                <w:sz w:val="18"/>
              </w:rPr>
              <w:t>INSERT</w:t>
            </w:r>
            <w:r>
              <w:rPr>
                <w:spacing w:val="11"/>
                <w:w w:val="90"/>
                <w:sz w:val="18"/>
              </w:rPr>
              <w:t xml:space="preserve"> </w:t>
            </w:r>
            <w:r>
              <w:rPr>
                <w:w w:val="90"/>
                <w:sz w:val="18"/>
              </w:rPr>
              <w:t>INTO</w:t>
            </w:r>
            <w:r>
              <w:rPr>
                <w:spacing w:val="18"/>
                <w:w w:val="90"/>
                <w:sz w:val="18"/>
              </w:rPr>
              <w:t xml:space="preserve"> </w:t>
            </w:r>
            <w:r>
              <w:rPr>
                <w:w w:val="90"/>
                <w:sz w:val="18"/>
              </w:rPr>
              <w:t>bank_card(b_number,</w:t>
            </w:r>
            <w:r>
              <w:rPr>
                <w:spacing w:val="17"/>
                <w:w w:val="90"/>
                <w:sz w:val="18"/>
              </w:rPr>
              <w:t xml:space="preserve"> </w:t>
            </w:r>
            <w:r>
              <w:rPr>
                <w:w w:val="90"/>
                <w:sz w:val="18"/>
              </w:rPr>
              <w:t>b_type,</w:t>
            </w:r>
            <w:r>
              <w:rPr>
                <w:spacing w:val="18"/>
                <w:w w:val="90"/>
                <w:sz w:val="18"/>
              </w:rPr>
              <w:t xml:space="preserve"> </w:t>
            </w:r>
            <w:r>
              <w:rPr>
                <w:w w:val="90"/>
                <w:sz w:val="18"/>
              </w:rPr>
              <w:t>b_c_id)</w:t>
            </w:r>
            <w:r>
              <w:rPr>
                <w:spacing w:val="19"/>
                <w:w w:val="90"/>
                <w:sz w:val="18"/>
              </w:rPr>
              <w:t xml:space="preserve"> </w:t>
            </w:r>
            <w:r>
              <w:rPr>
                <w:w w:val="90"/>
                <w:sz w:val="18"/>
              </w:rPr>
              <w:t>VALUES</w:t>
            </w:r>
            <w:r>
              <w:rPr>
                <w:spacing w:val="18"/>
                <w:w w:val="90"/>
                <w:sz w:val="18"/>
              </w:rPr>
              <w:t xml:space="preserve"> </w:t>
            </w:r>
            <w:r>
              <w:rPr>
                <w:w w:val="90"/>
                <w:sz w:val="18"/>
              </w:rPr>
              <w:t>('6222021302020000032','Savings</w:t>
            </w:r>
            <w:r>
              <w:rPr>
                <w:spacing w:val="17"/>
                <w:w w:val="90"/>
                <w:sz w:val="18"/>
              </w:rPr>
              <w:t xml:space="preserve"> </w:t>
            </w:r>
            <w:r>
              <w:rPr>
                <w:w w:val="90"/>
                <w:sz w:val="18"/>
              </w:rPr>
              <w:t>Card',</w:t>
            </w:r>
            <w:r>
              <w:rPr>
                <w:spacing w:val="19"/>
                <w:w w:val="90"/>
                <w:sz w:val="18"/>
              </w:rPr>
              <w:t xml:space="preserve"> </w:t>
            </w:r>
            <w:r>
              <w:rPr>
                <w:w w:val="90"/>
                <w:sz w:val="18"/>
              </w:rPr>
              <w:t>32);</w:t>
            </w:r>
          </w:p>
        </w:tc>
      </w:tr>
    </w:tbl>
    <w:p>
      <w:pPr>
        <w:pStyle w:val="9"/>
        <w:spacing w:before="69"/>
        <w:ind w:left="1153"/>
      </w:pPr>
      <w:r>
        <w:rPr>
          <w:rFonts w:ascii="Tahoma" w:eastAsia="Tahoma"/>
          <w:w w:val="95"/>
        </w:rPr>
        <w:t>#</w:t>
      </w:r>
      <w:r>
        <w:rPr>
          <w:rFonts w:ascii="Tahoma" w:eastAsia="Tahoma"/>
          <w:spacing w:val="93"/>
        </w:rPr>
        <w:t xml:space="preserve"> </w:t>
      </w:r>
      <w:r>
        <w:rPr>
          <w:spacing w:val="7"/>
          <w:w w:val="95"/>
        </w:rPr>
        <w:t>通过子查询向表</w:t>
      </w:r>
      <w:r>
        <w:rPr>
          <w:rFonts w:ascii="Tahoma" w:eastAsia="Tahoma"/>
          <w:w w:val="95"/>
        </w:rPr>
        <w:t>bank_card1</w:t>
      </w:r>
      <w:r>
        <w:rPr>
          <w:rFonts w:ascii="Tahoma" w:eastAsia="Tahoma"/>
          <w:spacing w:val="21"/>
          <w:w w:val="95"/>
        </w:rPr>
        <w:t xml:space="preserve"> </w:t>
      </w:r>
      <w:r>
        <w:rPr>
          <w:spacing w:val="4"/>
          <w:w w:val="95"/>
        </w:rPr>
        <w:t xml:space="preserve">表中插入 </w:t>
      </w:r>
      <w:r>
        <w:rPr>
          <w:rFonts w:ascii="Tahoma" w:eastAsia="Tahoma"/>
          <w:w w:val="95"/>
        </w:rPr>
        <w:t>bank_card</w:t>
      </w:r>
      <w:r>
        <w:rPr>
          <w:rFonts w:ascii="Tahoma" w:eastAsia="Tahoma"/>
          <w:spacing w:val="16"/>
          <w:w w:val="95"/>
        </w:rPr>
        <w:t xml:space="preserve"> </w:t>
      </w:r>
      <w:r>
        <w:rPr>
          <w:w w:val="95"/>
        </w:rPr>
        <w:t>表的所有数据</w:t>
      </w:r>
    </w:p>
    <w:p>
      <w:pPr>
        <w:pStyle w:val="9"/>
        <w:spacing w:before="109" w:line="1060" w:lineRule="atLeast"/>
        <w:ind w:left="1153" w:right="5311"/>
      </w:pPr>
      <w:r>
        <w:pict>
          <v:shape id="_x0000_s2187" o:spid="_x0000_s2187" o:spt="202" type="#_x0000_t202" style="position:absolute;left:0pt;margin-left:101.75pt;margin-top:3.95pt;height:31.7pt;width:443pt;mso-position-horizontal-relative:page;z-index:251688960;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3" w:hRule="atLeast"/>
                    </w:trPr>
                    <w:tc>
                      <w:tcPr>
                        <w:tcW w:w="8846" w:type="dxa"/>
                        <w:shd w:val="clear" w:color="auto" w:fill="D9D9D9"/>
                      </w:tcPr>
                      <w:p>
                        <w:pPr>
                          <w:pStyle w:val="17"/>
                          <w:spacing w:before="16"/>
                          <w:rPr>
                            <w:sz w:val="18"/>
                          </w:rPr>
                        </w:pPr>
                        <w:r>
                          <w:rPr>
                            <w:w w:val="90"/>
                            <w:sz w:val="18"/>
                          </w:rPr>
                          <w:t>CREATE</w:t>
                        </w:r>
                        <w:r>
                          <w:rPr>
                            <w:spacing w:val="4"/>
                            <w:w w:val="90"/>
                            <w:sz w:val="18"/>
                          </w:rPr>
                          <w:t xml:space="preserve"> </w:t>
                        </w:r>
                        <w:r>
                          <w:rPr>
                            <w:w w:val="90"/>
                            <w:sz w:val="18"/>
                          </w:rPr>
                          <w:t>TABLE</w:t>
                        </w:r>
                        <w:r>
                          <w:rPr>
                            <w:spacing w:val="4"/>
                            <w:w w:val="90"/>
                            <w:sz w:val="18"/>
                          </w:rPr>
                          <w:t xml:space="preserve"> </w:t>
                        </w:r>
                        <w:r>
                          <w:rPr>
                            <w:w w:val="90"/>
                            <w:sz w:val="18"/>
                          </w:rPr>
                          <w:t>bank_card1(b_number</w:t>
                        </w:r>
                        <w:r>
                          <w:rPr>
                            <w:spacing w:val="3"/>
                            <w:w w:val="90"/>
                            <w:sz w:val="18"/>
                          </w:rPr>
                          <w:t xml:space="preserve"> </w:t>
                        </w:r>
                        <w:r>
                          <w:rPr>
                            <w:w w:val="90"/>
                            <w:sz w:val="18"/>
                          </w:rPr>
                          <w:t>NCHAR(30)</w:t>
                        </w:r>
                        <w:r>
                          <w:rPr>
                            <w:spacing w:val="4"/>
                            <w:w w:val="90"/>
                            <w:sz w:val="18"/>
                          </w:rPr>
                          <w:t xml:space="preserve"> </w:t>
                        </w:r>
                        <w:r>
                          <w:rPr>
                            <w:w w:val="90"/>
                            <w:sz w:val="18"/>
                          </w:rPr>
                          <w:t>PRIMARY</w:t>
                        </w:r>
                        <w:r>
                          <w:rPr>
                            <w:spacing w:val="5"/>
                            <w:w w:val="90"/>
                            <w:sz w:val="18"/>
                          </w:rPr>
                          <w:t xml:space="preserve"> </w:t>
                        </w:r>
                        <w:r>
                          <w:rPr>
                            <w:w w:val="90"/>
                            <w:sz w:val="18"/>
                          </w:rPr>
                          <w:t>KEY,</w:t>
                        </w:r>
                        <w:r>
                          <w:rPr>
                            <w:spacing w:val="7"/>
                            <w:w w:val="90"/>
                            <w:sz w:val="18"/>
                          </w:rPr>
                          <w:t xml:space="preserve"> </w:t>
                        </w:r>
                        <w:r>
                          <w:rPr>
                            <w:w w:val="90"/>
                            <w:sz w:val="18"/>
                          </w:rPr>
                          <w:t>b_type</w:t>
                        </w:r>
                        <w:r>
                          <w:rPr>
                            <w:spacing w:val="3"/>
                            <w:w w:val="90"/>
                            <w:sz w:val="18"/>
                          </w:rPr>
                          <w:t xml:space="preserve"> </w:t>
                        </w:r>
                        <w:r>
                          <w:rPr>
                            <w:w w:val="90"/>
                            <w:sz w:val="18"/>
                          </w:rPr>
                          <w:t>NCHAR(20),</w:t>
                        </w:r>
                        <w:r>
                          <w:rPr>
                            <w:spacing w:val="4"/>
                            <w:w w:val="90"/>
                            <w:sz w:val="18"/>
                          </w:rPr>
                          <w:t xml:space="preserve"> </w:t>
                        </w:r>
                        <w:r>
                          <w:rPr>
                            <w:w w:val="90"/>
                            <w:sz w:val="18"/>
                          </w:rPr>
                          <w:t>b_c_id</w:t>
                        </w:r>
                        <w:r>
                          <w:rPr>
                            <w:spacing w:val="5"/>
                            <w:w w:val="90"/>
                            <w:sz w:val="18"/>
                          </w:rPr>
                          <w:t xml:space="preserve"> </w:t>
                        </w:r>
                        <w:r>
                          <w:rPr>
                            <w:w w:val="90"/>
                            <w:sz w:val="18"/>
                          </w:rPr>
                          <w:t>INT</w:t>
                        </w:r>
                        <w:r>
                          <w:rPr>
                            <w:spacing w:val="2"/>
                            <w:w w:val="90"/>
                            <w:sz w:val="18"/>
                          </w:rPr>
                          <w:t xml:space="preserve"> </w:t>
                        </w:r>
                        <w:r>
                          <w:rPr>
                            <w:w w:val="90"/>
                            <w:sz w:val="18"/>
                          </w:rPr>
                          <w:t>NOT</w:t>
                        </w:r>
                        <w:r>
                          <w:rPr>
                            <w:spacing w:val="3"/>
                            <w:w w:val="90"/>
                            <w:sz w:val="18"/>
                          </w:rPr>
                          <w:t xml:space="preserve"> </w:t>
                        </w:r>
                        <w:r>
                          <w:rPr>
                            <w:w w:val="90"/>
                            <w:sz w:val="18"/>
                          </w:rPr>
                          <w:t>NULL);</w:t>
                        </w:r>
                      </w:p>
                      <w:p>
                        <w:pPr>
                          <w:pStyle w:val="17"/>
                          <w:spacing w:before="42" w:line="318" w:lineRule="exact"/>
                          <w:rPr>
                            <w:rFonts w:ascii="微软雅黑" w:eastAsia="微软雅黑"/>
                            <w:sz w:val="18"/>
                          </w:rPr>
                        </w:pPr>
                        <w:r>
                          <w:rPr>
                            <w:w w:val="90"/>
                            <w:sz w:val="18"/>
                          </w:rPr>
                          <w:t>INSERT</w:t>
                        </w:r>
                        <w:r>
                          <w:rPr>
                            <w:spacing w:val="2"/>
                            <w:w w:val="90"/>
                            <w:sz w:val="18"/>
                          </w:rPr>
                          <w:t xml:space="preserve"> </w:t>
                        </w:r>
                        <w:r>
                          <w:rPr>
                            <w:w w:val="90"/>
                            <w:sz w:val="18"/>
                          </w:rPr>
                          <w:t>INTO</w:t>
                        </w:r>
                        <w:r>
                          <w:rPr>
                            <w:spacing w:val="8"/>
                            <w:w w:val="90"/>
                            <w:sz w:val="18"/>
                          </w:rPr>
                          <w:t xml:space="preserve"> </w:t>
                        </w:r>
                        <w:r>
                          <w:rPr>
                            <w:w w:val="90"/>
                            <w:sz w:val="18"/>
                          </w:rPr>
                          <w:t>bank_card1</w:t>
                        </w:r>
                        <w:r>
                          <w:rPr>
                            <w:spacing w:val="7"/>
                            <w:w w:val="90"/>
                            <w:sz w:val="18"/>
                          </w:rPr>
                          <w:t xml:space="preserve"> </w:t>
                        </w:r>
                        <w:r>
                          <w:rPr>
                            <w:w w:val="90"/>
                            <w:sz w:val="18"/>
                          </w:rPr>
                          <w:t>SELECT</w:t>
                        </w:r>
                        <w:r>
                          <w:rPr>
                            <w:spacing w:val="8"/>
                            <w:w w:val="90"/>
                            <w:sz w:val="18"/>
                          </w:rPr>
                          <w:t xml:space="preserve"> </w:t>
                        </w:r>
                        <w:r>
                          <w:rPr>
                            <w:w w:val="90"/>
                            <w:sz w:val="18"/>
                          </w:rPr>
                          <w:t>*</w:t>
                        </w:r>
                        <w:r>
                          <w:rPr>
                            <w:spacing w:val="6"/>
                            <w:w w:val="90"/>
                            <w:sz w:val="18"/>
                          </w:rPr>
                          <w:t xml:space="preserve"> </w:t>
                        </w:r>
                        <w:r>
                          <w:rPr>
                            <w:w w:val="90"/>
                            <w:sz w:val="18"/>
                          </w:rPr>
                          <w:t>FROM</w:t>
                        </w:r>
                        <w:r>
                          <w:rPr>
                            <w:spacing w:val="11"/>
                            <w:w w:val="90"/>
                            <w:sz w:val="18"/>
                          </w:rPr>
                          <w:t xml:space="preserve"> </w:t>
                        </w:r>
                        <w:r>
                          <w:rPr>
                            <w:w w:val="90"/>
                            <w:sz w:val="18"/>
                          </w:rPr>
                          <w:t>bank_card</w:t>
                        </w:r>
                        <w:r>
                          <w:rPr>
                            <w:rFonts w:hint="eastAsia" w:ascii="微软雅黑" w:eastAsia="微软雅黑"/>
                            <w:w w:val="90"/>
                            <w:sz w:val="18"/>
                          </w:rPr>
                          <w:t>；</w:t>
                        </w:r>
                      </w:p>
                    </w:tc>
                  </w:tr>
                </w:tbl>
                <w:p>
                  <w:pPr>
                    <w:pStyle w:val="9"/>
                  </w:pPr>
                </w:p>
              </w:txbxContent>
            </v:textbox>
          </v:shape>
        </w:pict>
      </w:r>
      <w:r>
        <w:pict>
          <v:shape id="_x0000_s2188" o:spid="_x0000_s2188" o:spt="202" type="#_x0000_t202" style="position:absolute;left:0pt;margin-left:101.75pt;margin-top:62.4pt;height:26.3pt;width:443pt;mso-position-horizontal-relative:page;z-index:251689984;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CellMar>
                        <w:top w:w="0" w:type="dxa"/>
                        <w:left w:w="0" w:type="dxa"/>
                        <w:bottom w:w="0" w:type="dxa"/>
                        <w:right w:w="0" w:type="dxa"/>
                      </w:tblCellMar>
                    </w:tblPrEx>
                    <w:trPr>
                      <w:trHeight w:val="505" w:hRule="atLeast"/>
                    </w:trPr>
                    <w:tc>
                      <w:tcPr>
                        <w:tcW w:w="8846" w:type="dxa"/>
                        <w:shd w:val="clear" w:color="auto" w:fill="D9D9D9"/>
                      </w:tcPr>
                      <w:p>
                        <w:pPr>
                          <w:pStyle w:val="17"/>
                          <w:spacing w:before="16"/>
                          <w:rPr>
                            <w:sz w:val="18"/>
                          </w:rPr>
                        </w:pPr>
                        <w:r>
                          <w:rPr>
                            <w:w w:val="90"/>
                            <w:sz w:val="18"/>
                          </w:rPr>
                          <w:t>INSERT</w:t>
                        </w:r>
                        <w:r>
                          <w:rPr>
                            <w:spacing w:val="-4"/>
                            <w:w w:val="90"/>
                            <w:sz w:val="18"/>
                          </w:rPr>
                          <w:t xml:space="preserve"> </w:t>
                        </w:r>
                        <w:r>
                          <w:rPr>
                            <w:w w:val="90"/>
                            <w:sz w:val="18"/>
                          </w:rPr>
                          <w:t>INTO</w:t>
                        </w:r>
                        <w:r>
                          <w:rPr>
                            <w:spacing w:val="2"/>
                            <w:w w:val="90"/>
                            <w:sz w:val="18"/>
                          </w:rPr>
                          <w:t xml:space="preserve"> </w:t>
                        </w:r>
                        <w:r>
                          <w:rPr>
                            <w:w w:val="90"/>
                            <w:sz w:val="18"/>
                          </w:rPr>
                          <w:t>bank_card</w:t>
                        </w:r>
                        <w:r>
                          <w:rPr>
                            <w:spacing w:val="2"/>
                            <w:w w:val="90"/>
                            <w:sz w:val="18"/>
                          </w:rPr>
                          <w:t xml:space="preserve"> </w:t>
                        </w:r>
                        <w:r>
                          <w:rPr>
                            <w:w w:val="90"/>
                            <w:sz w:val="18"/>
                          </w:rPr>
                          <w:t>VALUES</w:t>
                        </w:r>
                        <w:r>
                          <w:rPr>
                            <w:spacing w:val="-2"/>
                            <w:w w:val="90"/>
                            <w:sz w:val="18"/>
                          </w:rPr>
                          <w:t xml:space="preserve"> </w:t>
                        </w:r>
                        <w:r>
                          <w:rPr>
                            <w:w w:val="90"/>
                            <w:sz w:val="18"/>
                          </w:rPr>
                          <w:t>('6222021302020000001',</w:t>
                        </w:r>
                        <w:r>
                          <w:rPr>
                            <w:spacing w:val="3"/>
                            <w:w w:val="90"/>
                            <w:sz w:val="18"/>
                          </w:rPr>
                          <w:t xml:space="preserve"> </w:t>
                        </w:r>
                        <w:r>
                          <w:rPr>
                            <w:w w:val="90"/>
                            <w:sz w:val="18"/>
                          </w:rPr>
                          <w:t>‘Credit Card',</w:t>
                        </w:r>
                        <w:r>
                          <w:rPr>
                            <w:spacing w:val="3"/>
                            <w:w w:val="90"/>
                            <w:sz w:val="18"/>
                          </w:rPr>
                          <w:t xml:space="preserve"> </w:t>
                        </w:r>
                        <w:r>
                          <w:rPr>
                            <w:w w:val="90"/>
                            <w:sz w:val="18"/>
                          </w:rPr>
                          <w:t>1)</w:t>
                        </w:r>
                        <w:r>
                          <w:rPr>
                            <w:spacing w:val="2"/>
                            <w:w w:val="90"/>
                            <w:sz w:val="18"/>
                          </w:rPr>
                          <w:t xml:space="preserve"> </w:t>
                        </w:r>
                        <w:r>
                          <w:rPr>
                            <w:w w:val="90"/>
                            <w:sz w:val="18"/>
                          </w:rPr>
                          <w:t>ON</w:t>
                        </w:r>
                        <w:r>
                          <w:rPr>
                            <w:spacing w:val="3"/>
                            <w:w w:val="90"/>
                            <w:sz w:val="18"/>
                          </w:rPr>
                          <w:t xml:space="preserve"> </w:t>
                        </w:r>
                        <w:r>
                          <w:rPr>
                            <w:w w:val="90"/>
                            <w:sz w:val="18"/>
                          </w:rPr>
                          <w:t>DUPLICATE</w:t>
                        </w:r>
                        <w:r>
                          <w:rPr>
                            <w:spacing w:val="3"/>
                            <w:w w:val="90"/>
                            <w:sz w:val="18"/>
                          </w:rPr>
                          <w:t xml:space="preserve"> </w:t>
                        </w:r>
                        <w:r>
                          <w:rPr>
                            <w:w w:val="90"/>
                            <w:sz w:val="18"/>
                          </w:rPr>
                          <w:t>KEY</w:t>
                        </w:r>
                        <w:r>
                          <w:rPr>
                            <w:spacing w:val="2"/>
                            <w:w w:val="90"/>
                            <w:sz w:val="18"/>
                          </w:rPr>
                          <w:t xml:space="preserve"> </w:t>
                        </w:r>
                        <w:r>
                          <w:rPr>
                            <w:w w:val="90"/>
                            <w:sz w:val="18"/>
                          </w:rPr>
                          <w:t>UPDATE</w:t>
                        </w:r>
                        <w:r>
                          <w:rPr>
                            <w:spacing w:val="3"/>
                            <w:w w:val="90"/>
                            <w:sz w:val="18"/>
                          </w:rPr>
                          <w:t xml:space="preserve"> </w:t>
                        </w:r>
                        <w:r>
                          <w:rPr>
                            <w:w w:val="90"/>
                            <w:sz w:val="18"/>
                          </w:rPr>
                          <w:t>b_type</w:t>
                        </w:r>
                        <w:r>
                          <w:rPr>
                            <w:spacing w:val="4"/>
                            <w:w w:val="90"/>
                            <w:sz w:val="18"/>
                          </w:rPr>
                          <w:t xml:space="preserve"> </w:t>
                        </w:r>
                        <w:r>
                          <w:rPr>
                            <w:w w:val="90"/>
                            <w:sz w:val="18"/>
                          </w:rPr>
                          <w:t>=</w:t>
                        </w:r>
                      </w:p>
                      <w:p>
                        <w:pPr>
                          <w:pStyle w:val="17"/>
                          <w:spacing w:before="23"/>
                          <w:rPr>
                            <w:sz w:val="18"/>
                          </w:rPr>
                        </w:pPr>
                        <w:r>
                          <w:rPr>
                            <w:w w:val="95"/>
                            <w:sz w:val="18"/>
                          </w:rPr>
                          <w:t>'Savings</w:t>
                        </w:r>
                        <w:r>
                          <w:rPr>
                            <w:spacing w:val="-14"/>
                            <w:w w:val="95"/>
                            <w:sz w:val="18"/>
                          </w:rPr>
                          <w:t xml:space="preserve"> </w:t>
                        </w:r>
                        <w:r>
                          <w:rPr>
                            <w:w w:val="95"/>
                            <w:sz w:val="18"/>
                          </w:rPr>
                          <w:t>Card';</w:t>
                        </w:r>
                      </w:p>
                    </w:tc>
                  </w:tr>
                </w:tbl>
                <w:p>
                  <w:pPr>
                    <w:pStyle w:val="9"/>
                  </w:pPr>
                </w:p>
              </w:txbxContent>
            </v:textbox>
          </v:shape>
        </w:pict>
      </w:r>
      <w:r>
        <w:rPr>
          <w:rFonts w:ascii="Tahoma" w:eastAsia="Tahoma"/>
          <w:spacing w:val="7"/>
          <w:w w:val="95"/>
        </w:rPr>
        <w:t xml:space="preserve"># </w:t>
      </w:r>
      <w:r>
        <w:rPr>
          <w:w w:val="95"/>
        </w:rPr>
        <w:t xml:space="preserve">主键冲突错误，执行 </w:t>
      </w:r>
      <w:r>
        <w:rPr>
          <w:rFonts w:ascii="Tahoma" w:eastAsia="Tahoma"/>
          <w:w w:val="95"/>
        </w:rPr>
        <w:t>UPDATE</w:t>
      </w:r>
      <w:r>
        <w:rPr>
          <w:rFonts w:ascii="Tahoma" w:eastAsia="Tahoma"/>
          <w:spacing w:val="4"/>
          <w:w w:val="95"/>
        </w:rPr>
        <w:t xml:space="preserve"> </w:t>
      </w:r>
      <w:r>
        <w:rPr>
          <w:w w:val="95"/>
        </w:rPr>
        <w:t>操作。</w:t>
      </w:r>
      <w:r>
        <w:t>数据修改</w:t>
      </w:r>
    </w:p>
    <w:p>
      <w:pPr>
        <w:pStyle w:val="9"/>
        <w:spacing w:before="53"/>
        <w:ind w:left="1153"/>
      </w:pPr>
      <w:r>
        <w:rPr>
          <w:rFonts w:ascii="Tahoma" w:eastAsia="Tahoma"/>
          <w:spacing w:val="29"/>
          <w:w w:val="95"/>
        </w:rPr>
        <w:t xml:space="preserve"># </w:t>
      </w:r>
      <w:r>
        <w:rPr>
          <w:w w:val="95"/>
        </w:rPr>
        <w:t xml:space="preserve">查询表 </w:t>
      </w:r>
      <w:r>
        <w:rPr>
          <w:rFonts w:ascii="Tahoma" w:eastAsia="Tahoma"/>
          <w:w w:val="95"/>
        </w:rPr>
        <w:t>bank_card</w:t>
      </w:r>
      <w:r>
        <w:rPr>
          <w:rFonts w:ascii="Tahoma" w:eastAsia="Tahoma"/>
          <w:spacing w:val="-3"/>
          <w:w w:val="95"/>
        </w:rPr>
        <w:t xml:space="preserve"> </w:t>
      </w:r>
      <w:r>
        <w:rPr>
          <w:w w:val="95"/>
        </w:rPr>
        <w:t>记录。</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5" w:hRule="atLeast"/>
        </w:trPr>
        <w:tc>
          <w:tcPr>
            <w:tcW w:w="8846" w:type="dxa"/>
            <w:tcBorders>
              <w:bottom w:val="nil"/>
            </w:tcBorders>
            <w:shd w:val="clear" w:color="auto" w:fill="D9D9D9"/>
          </w:tcPr>
          <w:p>
            <w:pPr>
              <w:pStyle w:val="17"/>
              <w:spacing w:before="16"/>
              <w:rPr>
                <w:sz w:val="18"/>
              </w:rPr>
            </w:pPr>
            <w:r>
              <w:rPr>
                <w:w w:val="90"/>
                <w:sz w:val="18"/>
              </w:rPr>
              <w:t>SELECT *</w:t>
            </w:r>
            <w:r>
              <w:rPr>
                <w:spacing w:val="-1"/>
                <w:w w:val="90"/>
                <w:sz w:val="18"/>
              </w:rPr>
              <w:t xml:space="preserve"> </w:t>
            </w:r>
            <w:r>
              <w:rPr>
                <w:w w:val="90"/>
                <w:sz w:val="18"/>
              </w:rPr>
              <w:t>FROM</w:t>
            </w:r>
            <w:r>
              <w:rPr>
                <w:spacing w:val="3"/>
                <w:w w:val="90"/>
                <w:sz w:val="18"/>
              </w:rPr>
              <w:t xml:space="preserve"> </w:t>
            </w:r>
            <w:r>
              <w:rPr>
                <w:w w:val="90"/>
                <w:sz w:val="18"/>
              </w:rPr>
              <w:t>bank_card;</w:t>
            </w:r>
          </w:p>
          <w:p>
            <w:pPr>
              <w:pStyle w:val="17"/>
              <w:tabs>
                <w:tab w:val="left" w:pos="2068"/>
                <w:tab w:val="left" w:pos="3355"/>
                <w:tab w:val="left" w:pos="3667"/>
              </w:tabs>
              <w:spacing w:before="64"/>
              <w:rPr>
                <w:sz w:val="18"/>
              </w:rPr>
            </w:pPr>
            <w:r>
              <w:rPr>
                <w:w w:val="95"/>
                <w:sz w:val="18"/>
              </w:rPr>
              <w:t>b_number</w:t>
            </w:r>
            <w:r>
              <w:rPr>
                <w:w w:val="95"/>
                <w:sz w:val="18"/>
              </w:rPr>
              <w:tab/>
            </w:r>
            <w:r>
              <w:rPr>
                <w:w w:val="95"/>
                <w:sz w:val="18"/>
              </w:rPr>
              <w:t>|</w:t>
            </w:r>
            <w:r>
              <w:rPr>
                <w:spacing w:val="112"/>
                <w:sz w:val="18"/>
              </w:rPr>
              <w:t xml:space="preserve"> </w:t>
            </w:r>
            <w:r>
              <w:rPr>
                <w:w w:val="95"/>
                <w:sz w:val="18"/>
              </w:rPr>
              <w:t>b_type</w:t>
            </w:r>
            <w:r>
              <w:rPr>
                <w:w w:val="95"/>
                <w:sz w:val="18"/>
              </w:rPr>
              <w:tab/>
            </w:r>
            <w:r>
              <w:rPr>
                <w:w w:val="95"/>
                <w:sz w:val="18"/>
              </w:rPr>
              <w:t>|</w:t>
            </w:r>
            <w:r>
              <w:rPr>
                <w:w w:val="95"/>
                <w:sz w:val="18"/>
              </w:rPr>
              <w:tab/>
            </w:r>
            <w:r>
              <w:rPr>
                <w:w w:val="95"/>
                <w:sz w:val="18"/>
              </w:rPr>
              <w:t>b_c_id</w:t>
            </w:r>
          </w:p>
          <w:p>
            <w:pPr>
              <w:pStyle w:val="17"/>
              <w:tabs>
                <w:tab w:val="left" w:pos="1654"/>
                <w:tab w:val="left" w:pos="2700"/>
                <w:tab w:val="left" w:pos="3169"/>
                <w:tab w:val="left" w:pos="3481"/>
                <w:tab w:val="left" w:pos="3942"/>
              </w:tabs>
              <w:spacing w:before="63" w:line="312" w:lineRule="auto"/>
              <w:ind w:right="4891"/>
              <w:rPr>
                <w:sz w:val="18"/>
              </w:rPr>
            </w:pPr>
            <w:r>
              <w:rPr>
                <w:w w:val="64"/>
                <w:sz w:val="18"/>
                <w:u w:val="dotted"/>
              </w:rPr>
              <w:t xml:space="preserve"> </w:t>
            </w:r>
            <w:r>
              <w:rPr>
                <w:sz w:val="18"/>
                <w:u w:val="dotted"/>
              </w:rPr>
              <w:tab/>
            </w:r>
            <w:r>
              <w:rPr>
                <w:w w:val="95"/>
                <w:sz w:val="18"/>
              </w:rPr>
              <w:t>+</w:t>
            </w:r>
            <w:r>
              <w:rPr>
                <w:w w:val="95"/>
                <w:sz w:val="18"/>
                <w:u w:val="dotted"/>
              </w:rPr>
              <w:tab/>
            </w:r>
            <w:r>
              <w:rPr>
                <w:w w:val="95"/>
                <w:sz w:val="18"/>
              </w:rPr>
              <w:t>+</w:t>
            </w:r>
            <w:r>
              <w:rPr>
                <w:w w:val="95"/>
                <w:sz w:val="18"/>
                <w:u w:val="dotted"/>
              </w:rPr>
              <w:tab/>
            </w:r>
            <w:r>
              <w:rPr>
                <w:w w:val="95"/>
                <w:sz w:val="18"/>
                <w:u w:val="dotted"/>
              </w:rPr>
              <w:tab/>
            </w:r>
            <w:r>
              <w:rPr>
                <w:w w:val="95"/>
                <w:sz w:val="18"/>
                <w:u w:val="dotted"/>
              </w:rPr>
              <w:tab/>
            </w:r>
            <w:r>
              <w:rPr>
                <w:w w:val="90"/>
                <w:sz w:val="18"/>
              </w:rPr>
              <w:t xml:space="preserve"> 6222202130202000001</w:t>
            </w:r>
            <w:r>
              <w:rPr>
                <w:spacing w:val="1"/>
                <w:w w:val="90"/>
                <w:sz w:val="18"/>
              </w:rPr>
              <w:t xml:space="preserve"> </w:t>
            </w:r>
            <w:r>
              <w:rPr>
                <w:w w:val="90"/>
                <w:sz w:val="18"/>
              </w:rPr>
              <w:t>|</w:t>
            </w:r>
            <w:r>
              <w:rPr>
                <w:spacing w:val="1"/>
                <w:w w:val="90"/>
                <w:sz w:val="18"/>
              </w:rPr>
              <w:t xml:space="preserve"> </w:t>
            </w:r>
            <w:r>
              <w:rPr>
                <w:w w:val="90"/>
                <w:sz w:val="18"/>
              </w:rPr>
              <w:t>Savings</w:t>
            </w:r>
            <w:r>
              <w:rPr>
                <w:spacing w:val="3"/>
                <w:w w:val="90"/>
                <w:sz w:val="18"/>
              </w:rPr>
              <w:t xml:space="preserve"> </w:t>
            </w:r>
            <w:r>
              <w:rPr>
                <w:w w:val="90"/>
                <w:sz w:val="18"/>
              </w:rPr>
              <w:t>Card</w:t>
            </w:r>
            <w:r>
              <w:rPr>
                <w:w w:val="90"/>
                <w:sz w:val="18"/>
              </w:rPr>
              <w:tab/>
            </w:r>
            <w:r>
              <w:rPr>
                <w:w w:val="95"/>
                <w:sz w:val="18"/>
              </w:rPr>
              <w:t>|</w:t>
            </w:r>
            <w:r>
              <w:rPr>
                <w:w w:val="95"/>
                <w:sz w:val="18"/>
              </w:rPr>
              <w:tab/>
            </w:r>
            <w:r>
              <w:rPr>
                <w:w w:val="95"/>
                <w:sz w:val="18"/>
              </w:rPr>
              <w:t>1</w:t>
            </w:r>
          </w:p>
          <w:p>
            <w:pPr>
              <w:pStyle w:val="17"/>
              <w:tabs>
                <w:tab w:val="left" w:pos="3102"/>
                <w:tab w:val="left" w:pos="3414"/>
              </w:tabs>
              <w:spacing w:line="212" w:lineRule="exact"/>
              <w:rPr>
                <w:sz w:val="18"/>
              </w:rPr>
            </w:pPr>
            <w:r>
              <w:rPr>
                <w:w w:val="90"/>
                <w:sz w:val="18"/>
              </w:rPr>
              <w:t>62222021302020000002|</w:t>
            </w:r>
            <w:r>
              <w:rPr>
                <w:spacing w:val="-5"/>
                <w:w w:val="90"/>
                <w:sz w:val="18"/>
              </w:rPr>
              <w:t xml:space="preserve"> </w:t>
            </w:r>
            <w:r>
              <w:rPr>
                <w:w w:val="90"/>
                <w:sz w:val="18"/>
              </w:rPr>
              <w:t>Credit</w:t>
            </w:r>
            <w:r>
              <w:rPr>
                <w:spacing w:val="-3"/>
                <w:w w:val="90"/>
                <w:sz w:val="18"/>
              </w:rPr>
              <w:t xml:space="preserve"> </w:t>
            </w:r>
            <w:r>
              <w:rPr>
                <w:w w:val="90"/>
                <w:sz w:val="18"/>
              </w:rPr>
              <w:t>Card</w:t>
            </w:r>
            <w:r>
              <w:rPr>
                <w:w w:val="90"/>
                <w:sz w:val="18"/>
              </w:rPr>
              <w:tab/>
            </w:r>
            <w:r>
              <w:rPr>
                <w:sz w:val="18"/>
              </w:rPr>
              <w:t>|</w:t>
            </w:r>
            <w:r>
              <w:rPr>
                <w:sz w:val="18"/>
              </w:rPr>
              <w:tab/>
            </w:r>
            <w:r>
              <w:rPr>
                <w:sz w:val="18"/>
              </w:rPr>
              <w:t>3</w:t>
            </w:r>
          </w:p>
          <w:p>
            <w:pPr>
              <w:pStyle w:val="17"/>
              <w:tabs>
                <w:tab w:val="left" w:pos="3052"/>
                <w:tab w:val="left" w:pos="3366"/>
              </w:tabs>
              <w:spacing w:before="64"/>
              <w:rPr>
                <w:sz w:val="18"/>
              </w:rPr>
            </w:pPr>
            <w:r>
              <w:rPr>
                <w:w w:val="90"/>
                <w:sz w:val="18"/>
              </w:rPr>
              <w:t>6222021302020000003</w:t>
            </w:r>
            <w:r>
              <w:rPr>
                <w:spacing w:val="-6"/>
                <w:w w:val="90"/>
                <w:sz w:val="18"/>
              </w:rPr>
              <w:t xml:space="preserve"> </w:t>
            </w:r>
            <w:r>
              <w:rPr>
                <w:w w:val="90"/>
                <w:sz w:val="18"/>
              </w:rPr>
              <w:t>|</w:t>
            </w:r>
            <w:r>
              <w:rPr>
                <w:spacing w:val="-5"/>
                <w:w w:val="90"/>
                <w:sz w:val="18"/>
              </w:rPr>
              <w:t xml:space="preserve"> </w:t>
            </w:r>
            <w:r>
              <w:rPr>
                <w:w w:val="90"/>
                <w:sz w:val="18"/>
              </w:rPr>
              <w:t>Credit</w:t>
            </w:r>
            <w:r>
              <w:rPr>
                <w:spacing w:val="-7"/>
                <w:w w:val="90"/>
                <w:sz w:val="18"/>
              </w:rPr>
              <w:t xml:space="preserve"> </w:t>
            </w:r>
            <w:r>
              <w:rPr>
                <w:w w:val="90"/>
                <w:sz w:val="18"/>
              </w:rPr>
              <w:t>Card</w:t>
            </w:r>
            <w:r>
              <w:rPr>
                <w:w w:val="90"/>
                <w:sz w:val="18"/>
              </w:rPr>
              <w:tab/>
            </w:r>
            <w:r>
              <w:rPr>
                <w:w w:val="95"/>
                <w:sz w:val="18"/>
              </w:rPr>
              <w:t>|</w:t>
            </w:r>
            <w:r>
              <w:rPr>
                <w:w w:val="95"/>
                <w:sz w:val="18"/>
              </w:rPr>
              <w:tab/>
            </w:r>
            <w:r>
              <w:rPr>
                <w:w w:val="95"/>
                <w:sz w:val="18"/>
              </w:rPr>
              <w:t>5</w:t>
            </w:r>
          </w:p>
          <w:p>
            <w:pPr>
              <w:pStyle w:val="17"/>
              <w:tabs>
                <w:tab w:val="left" w:pos="3013"/>
                <w:tab w:val="left" w:pos="3327"/>
              </w:tabs>
              <w:spacing w:before="63"/>
              <w:rPr>
                <w:sz w:val="18"/>
              </w:rPr>
            </w:pPr>
            <w:r>
              <w:rPr>
                <w:w w:val="90"/>
                <w:sz w:val="18"/>
              </w:rPr>
              <w:t>6222202130202000004|</w:t>
            </w:r>
            <w:r>
              <w:rPr>
                <w:spacing w:val="-5"/>
                <w:w w:val="90"/>
                <w:sz w:val="18"/>
              </w:rPr>
              <w:t xml:space="preserve"> </w:t>
            </w:r>
            <w:r>
              <w:rPr>
                <w:w w:val="90"/>
                <w:sz w:val="18"/>
              </w:rPr>
              <w:t>Credit</w:t>
            </w:r>
            <w:r>
              <w:rPr>
                <w:spacing w:val="-5"/>
                <w:w w:val="90"/>
                <w:sz w:val="18"/>
              </w:rPr>
              <w:t xml:space="preserve"> </w:t>
            </w:r>
            <w:r>
              <w:rPr>
                <w:w w:val="90"/>
                <w:sz w:val="18"/>
              </w:rPr>
              <w:t>Card</w:t>
            </w:r>
            <w:r>
              <w:rPr>
                <w:w w:val="90"/>
                <w:sz w:val="18"/>
              </w:rPr>
              <w:tab/>
            </w:r>
            <w:r>
              <w:rPr>
                <w:sz w:val="18"/>
              </w:rPr>
              <w:t>|</w:t>
            </w:r>
            <w:r>
              <w:rPr>
                <w:sz w:val="18"/>
              </w:rPr>
              <w:tab/>
            </w:r>
            <w:r>
              <w:rPr>
                <w:sz w:val="18"/>
              </w:rPr>
              <w:t>7</w:t>
            </w:r>
          </w:p>
          <w:p>
            <w:pPr>
              <w:pStyle w:val="17"/>
              <w:tabs>
                <w:tab w:val="left" w:pos="3049"/>
                <w:tab w:val="left" w:pos="3363"/>
              </w:tabs>
              <w:spacing w:before="61"/>
              <w:rPr>
                <w:sz w:val="18"/>
              </w:rPr>
            </w:pPr>
            <w:r>
              <w:rPr>
                <w:w w:val="90"/>
                <w:sz w:val="18"/>
              </w:rPr>
              <w:t>6222021302020000005</w:t>
            </w:r>
            <w:r>
              <w:rPr>
                <w:spacing w:val="-6"/>
                <w:w w:val="90"/>
                <w:sz w:val="18"/>
              </w:rPr>
              <w:t xml:space="preserve"> </w:t>
            </w:r>
            <w:r>
              <w:rPr>
                <w:w w:val="90"/>
                <w:sz w:val="18"/>
              </w:rPr>
              <w:t>|</w:t>
            </w:r>
            <w:r>
              <w:rPr>
                <w:spacing w:val="-6"/>
                <w:w w:val="90"/>
                <w:sz w:val="18"/>
              </w:rPr>
              <w:t xml:space="preserve"> </w:t>
            </w:r>
            <w:r>
              <w:rPr>
                <w:w w:val="90"/>
                <w:sz w:val="18"/>
              </w:rPr>
              <w:t>Credit</w:t>
            </w:r>
            <w:r>
              <w:rPr>
                <w:spacing w:val="-7"/>
                <w:w w:val="90"/>
                <w:sz w:val="18"/>
              </w:rPr>
              <w:t xml:space="preserve"> </w:t>
            </w:r>
            <w:r>
              <w:rPr>
                <w:w w:val="90"/>
                <w:sz w:val="18"/>
              </w:rPr>
              <w:t>Card</w:t>
            </w:r>
            <w:r>
              <w:rPr>
                <w:w w:val="90"/>
                <w:sz w:val="18"/>
              </w:rPr>
              <w:tab/>
            </w:r>
            <w:r>
              <w:rPr>
                <w:w w:val="95"/>
                <w:sz w:val="18"/>
              </w:rPr>
              <w:t>|</w:t>
            </w:r>
            <w:r>
              <w:rPr>
                <w:w w:val="95"/>
                <w:sz w:val="18"/>
              </w:rPr>
              <w:tab/>
            </w:r>
            <w:r>
              <w:rPr>
                <w:w w:val="95"/>
                <w:sz w:val="18"/>
              </w:rPr>
              <w:t>9</w:t>
            </w:r>
          </w:p>
          <w:p>
            <w:pPr>
              <w:pStyle w:val="17"/>
              <w:tabs>
                <w:tab w:val="left" w:pos="3133"/>
                <w:tab w:val="left" w:pos="3445"/>
              </w:tabs>
              <w:spacing w:before="64"/>
              <w:rPr>
                <w:sz w:val="18"/>
              </w:rPr>
            </w:pPr>
            <w:r>
              <w:rPr>
                <w:w w:val="90"/>
                <w:sz w:val="18"/>
              </w:rPr>
              <w:t>6222021302020000030|</w:t>
            </w:r>
            <w:r>
              <w:rPr>
                <w:spacing w:val="-6"/>
                <w:w w:val="90"/>
                <w:sz w:val="18"/>
              </w:rPr>
              <w:t xml:space="preserve"> </w:t>
            </w:r>
            <w:r>
              <w:rPr>
                <w:w w:val="90"/>
                <w:sz w:val="18"/>
              </w:rPr>
              <w:t>Savings</w:t>
            </w:r>
            <w:r>
              <w:rPr>
                <w:spacing w:val="-3"/>
                <w:w w:val="90"/>
                <w:sz w:val="18"/>
              </w:rPr>
              <w:t xml:space="preserve"> </w:t>
            </w:r>
            <w:r>
              <w:rPr>
                <w:w w:val="90"/>
                <w:sz w:val="18"/>
              </w:rPr>
              <w:t>Card</w:t>
            </w:r>
            <w:r>
              <w:rPr>
                <w:w w:val="90"/>
                <w:sz w:val="18"/>
              </w:rPr>
              <w:tab/>
            </w:r>
            <w:r>
              <w:rPr>
                <w:w w:val="95"/>
                <w:sz w:val="18"/>
              </w:rPr>
              <w:t>|</w:t>
            </w:r>
            <w:r>
              <w:rPr>
                <w:w w:val="95"/>
                <w:sz w:val="18"/>
              </w:rPr>
              <w:tab/>
            </w:r>
            <w:r>
              <w:rPr>
                <w:w w:val="95"/>
                <w:sz w:val="18"/>
              </w:rPr>
              <w:t>30</w:t>
            </w:r>
          </w:p>
          <w:p>
            <w:pPr>
              <w:pStyle w:val="17"/>
              <w:tabs>
                <w:tab w:val="left" w:pos="3169"/>
                <w:tab w:val="left" w:pos="3481"/>
              </w:tabs>
              <w:spacing w:before="64"/>
              <w:rPr>
                <w:sz w:val="18"/>
              </w:rPr>
            </w:pPr>
            <w:r>
              <w:rPr>
                <w:w w:val="90"/>
                <w:sz w:val="18"/>
              </w:rPr>
              <w:t>6222021302020000031</w:t>
            </w:r>
            <w:r>
              <w:rPr>
                <w:spacing w:val="-8"/>
                <w:w w:val="90"/>
                <w:sz w:val="18"/>
              </w:rPr>
              <w:t xml:space="preserve"> </w:t>
            </w:r>
            <w:r>
              <w:rPr>
                <w:w w:val="90"/>
                <w:sz w:val="18"/>
              </w:rPr>
              <w:t>|</w:t>
            </w:r>
            <w:r>
              <w:rPr>
                <w:spacing w:val="-7"/>
                <w:w w:val="90"/>
                <w:sz w:val="18"/>
              </w:rPr>
              <w:t xml:space="preserve"> </w:t>
            </w:r>
            <w:r>
              <w:rPr>
                <w:w w:val="90"/>
                <w:sz w:val="18"/>
              </w:rPr>
              <w:t>Savings</w:t>
            </w:r>
            <w:r>
              <w:rPr>
                <w:spacing w:val="-4"/>
                <w:w w:val="90"/>
                <w:sz w:val="18"/>
              </w:rPr>
              <w:t xml:space="preserve"> </w:t>
            </w:r>
            <w:r>
              <w:rPr>
                <w:w w:val="90"/>
                <w:sz w:val="18"/>
              </w:rPr>
              <w:t>Card</w:t>
            </w:r>
            <w:r>
              <w:rPr>
                <w:w w:val="90"/>
                <w:sz w:val="18"/>
              </w:rPr>
              <w:tab/>
            </w:r>
            <w:r>
              <w:rPr>
                <w:w w:val="95"/>
                <w:sz w:val="18"/>
              </w:rPr>
              <w:t>|</w:t>
            </w:r>
            <w:r>
              <w:rPr>
                <w:w w:val="95"/>
                <w:sz w:val="18"/>
              </w:rPr>
              <w:tab/>
            </w:r>
            <w:r>
              <w:rPr>
                <w:w w:val="95"/>
                <w:sz w:val="18"/>
              </w:rPr>
              <w:t>31</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 w:hRule="atLeast"/>
        </w:trPr>
        <w:tc>
          <w:tcPr>
            <w:tcW w:w="8846" w:type="dxa"/>
            <w:tcBorders>
              <w:top w:val="nil"/>
            </w:tcBorders>
            <w:shd w:val="clear" w:color="auto" w:fill="D9D9D9"/>
          </w:tcPr>
          <w:p>
            <w:pPr>
              <w:pStyle w:val="17"/>
              <w:tabs>
                <w:tab w:val="left" w:pos="3169"/>
                <w:tab w:val="left" w:pos="3481"/>
              </w:tabs>
              <w:spacing w:before="12"/>
              <w:rPr>
                <w:sz w:val="18"/>
              </w:rPr>
            </w:pPr>
            <w:r>
              <w:rPr>
                <w:w w:val="90"/>
                <w:sz w:val="18"/>
              </w:rPr>
              <w:t>6222021302020000032</w:t>
            </w:r>
            <w:r>
              <w:rPr>
                <w:spacing w:val="-8"/>
                <w:w w:val="90"/>
                <w:sz w:val="18"/>
              </w:rPr>
              <w:t xml:space="preserve"> </w:t>
            </w:r>
            <w:r>
              <w:rPr>
                <w:w w:val="90"/>
                <w:sz w:val="18"/>
              </w:rPr>
              <w:t>|</w:t>
            </w:r>
            <w:r>
              <w:rPr>
                <w:spacing w:val="-7"/>
                <w:w w:val="90"/>
                <w:sz w:val="18"/>
              </w:rPr>
              <w:t xml:space="preserve"> </w:t>
            </w:r>
            <w:r>
              <w:rPr>
                <w:w w:val="90"/>
                <w:sz w:val="18"/>
              </w:rPr>
              <w:t>Savings</w:t>
            </w:r>
            <w:r>
              <w:rPr>
                <w:spacing w:val="-4"/>
                <w:w w:val="90"/>
                <w:sz w:val="18"/>
              </w:rPr>
              <w:t xml:space="preserve"> </w:t>
            </w:r>
            <w:r>
              <w:rPr>
                <w:w w:val="90"/>
                <w:sz w:val="18"/>
              </w:rPr>
              <w:t>Card</w:t>
            </w:r>
            <w:r>
              <w:rPr>
                <w:w w:val="90"/>
                <w:sz w:val="18"/>
              </w:rPr>
              <w:tab/>
            </w:r>
            <w:r>
              <w:rPr>
                <w:w w:val="95"/>
                <w:sz w:val="18"/>
              </w:rPr>
              <w:t>|</w:t>
            </w:r>
            <w:r>
              <w:rPr>
                <w:w w:val="95"/>
                <w:sz w:val="18"/>
              </w:rPr>
              <w:tab/>
            </w:r>
            <w:r>
              <w:rPr>
                <w:w w:val="95"/>
                <w:sz w:val="18"/>
              </w:rPr>
              <w:t>32</w:t>
            </w:r>
          </w:p>
        </w:tc>
      </w:tr>
    </w:tbl>
    <w:p>
      <w:pPr>
        <w:pStyle w:val="9"/>
        <w:spacing w:before="68"/>
        <w:ind w:left="1153"/>
      </w:pPr>
      <w:r>
        <w:rPr>
          <w:rFonts w:ascii="Tahoma" w:eastAsia="Tahoma"/>
          <w:w w:val="95"/>
        </w:rPr>
        <w:t>#</w:t>
      </w:r>
      <w:r>
        <w:rPr>
          <w:rFonts w:ascii="Tahoma" w:eastAsia="Tahoma"/>
          <w:spacing w:val="79"/>
        </w:rPr>
        <w:t xml:space="preserve"> </w:t>
      </w:r>
      <w:r>
        <w:rPr>
          <w:spacing w:val="16"/>
          <w:w w:val="95"/>
        </w:rPr>
        <w:t>更新表</w:t>
      </w:r>
      <w:r>
        <w:rPr>
          <w:rFonts w:ascii="Tahoma" w:eastAsia="Tahoma"/>
          <w:w w:val="95"/>
        </w:rPr>
        <w:t>bank_card</w:t>
      </w:r>
      <w:r>
        <w:rPr>
          <w:rFonts w:ascii="Tahoma" w:eastAsia="Tahoma"/>
          <w:spacing w:val="10"/>
          <w:w w:val="95"/>
        </w:rPr>
        <w:t xml:space="preserve"> </w:t>
      </w:r>
      <w:r>
        <w:rPr>
          <w:spacing w:val="1"/>
          <w:w w:val="95"/>
        </w:rPr>
        <w:t xml:space="preserve">中客户编码为 </w:t>
      </w:r>
      <w:r>
        <w:rPr>
          <w:rFonts w:ascii="Tahoma" w:eastAsia="Tahoma"/>
          <w:w w:val="95"/>
        </w:rPr>
        <w:t>1</w:t>
      </w:r>
      <w:r>
        <w:rPr>
          <w:rFonts w:ascii="Tahoma" w:eastAsia="Tahoma"/>
          <w:spacing w:val="10"/>
          <w:w w:val="95"/>
        </w:rPr>
        <w:t xml:space="preserve"> </w:t>
      </w:r>
      <w:r>
        <w:rPr>
          <w:spacing w:val="50"/>
          <w:w w:val="95"/>
        </w:rPr>
        <w:t>的</w:t>
      </w:r>
      <w:r>
        <w:rPr>
          <w:rFonts w:ascii="Tahoma" w:eastAsia="Tahoma"/>
          <w:w w:val="95"/>
        </w:rPr>
        <w:t>b_type</w:t>
      </w:r>
      <w:r>
        <w:rPr>
          <w:rFonts w:ascii="Tahoma" w:eastAsia="Tahoma"/>
          <w:spacing w:val="12"/>
          <w:w w:val="95"/>
        </w:rPr>
        <w:t xml:space="preserve"> </w:t>
      </w:r>
      <w:r>
        <w:rPr>
          <w:w w:val="95"/>
        </w:rPr>
        <w:t>为信用卡。</w:t>
      </w:r>
    </w:p>
    <w:p>
      <w:pPr>
        <w:pStyle w:val="9"/>
        <w:spacing w:before="12"/>
        <w:rPr>
          <w:sz w:val="3"/>
        </w:rPr>
      </w:pPr>
    </w:p>
    <w:tbl>
      <w:tblPr>
        <w:tblStyle w:val="13"/>
        <w:tblW w:w="0" w:type="auto"/>
        <w:tblInd w:w="104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85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63" w:hRule="atLeast"/>
        </w:trPr>
        <w:tc>
          <w:tcPr>
            <w:tcW w:w="8855" w:type="dxa"/>
            <w:shd w:val="clear" w:color="auto" w:fill="D9D9D9"/>
          </w:tcPr>
          <w:p>
            <w:pPr>
              <w:pStyle w:val="17"/>
              <w:spacing w:before="16"/>
              <w:ind w:left="117"/>
              <w:rPr>
                <w:sz w:val="18"/>
              </w:rPr>
            </w:pPr>
            <w:r>
              <w:rPr>
                <w:spacing w:val="-4"/>
                <w:w w:val="95"/>
                <w:sz w:val="18"/>
              </w:rPr>
              <w:t>UPDATE</w:t>
            </w:r>
            <w:r>
              <w:rPr>
                <w:spacing w:val="-24"/>
                <w:w w:val="95"/>
                <w:sz w:val="18"/>
              </w:rPr>
              <w:t xml:space="preserve"> </w:t>
            </w:r>
            <w:r>
              <w:rPr>
                <w:spacing w:val="-4"/>
                <w:w w:val="95"/>
                <w:sz w:val="18"/>
              </w:rPr>
              <w:t>bank_card</w:t>
            </w:r>
            <w:r>
              <w:rPr>
                <w:spacing w:val="-24"/>
                <w:w w:val="95"/>
                <w:sz w:val="18"/>
              </w:rPr>
              <w:t xml:space="preserve"> </w:t>
            </w:r>
            <w:r>
              <w:rPr>
                <w:spacing w:val="-4"/>
                <w:w w:val="95"/>
                <w:sz w:val="18"/>
              </w:rPr>
              <w:t>SET</w:t>
            </w:r>
            <w:r>
              <w:rPr>
                <w:spacing w:val="-26"/>
                <w:w w:val="95"/>
                <w:sz w:val="18"/>
              </w:rPr>
              <w:t xml:space="preserve"> </w:t>
            </w:r>
            <w:r>
              <w:rPr>
                <w:spacing w:val="-4"/>
                <w:w w:val="95"/>
                <w:sz w:val="18"/>
              </w:rPr>
              <w:t>bank_card.b_type</w:t>
            </w:r>
            <w:r>
              <w:rPr>
                <w:spacing w:val="-25"/>
                <w:w w:val="95"/>
                <w:sz w:val="18"/>
              </w:rPr>
              <w:t xml:space="preserve"> </w:t>
            </w:r>
            <w:r>
              <w:rPr>
                <w:spacing w:val="-4"/>
                <w:w w:val="95"/>
                <w:sz w:val="18"/>
              </w:rPr>
              <w:t>=</w:t>
            </w:r>
            <w:r>
              <w:rPr>
                <w:spacing w:val="-28"/>
                <w:w w:val="95"/>
                <w:sz w:val="18"/>
              </w:rPr>
              <w:t xml:space="preserve"> </w:t>
            </w:r>
            <w:r>
              <w:rPr>
                <w:spacing w:val="-4"/>
                <w:w w:val="95"/>
                <w:sz w:val="18"/>
              </w:rPr>
              <w:t>‘Credit</w:t>
            </w:r>
            <w:r>
              <w:rPr>
                <w:spacing w:val="-28"/>
                <w:w w:val="95"/>
                <w:sz w:val="18"/>
              </w:rPr>
              <w:t xml:space="preserve"> </w:t>
            </w:r>
            <w:r>
              <w:rPr>
                <w:spacing w:val="-4"/>
                <w:w w:val="95"/>
                <w:sz w:val="18"/>
              </w:rPr>
              <w:t>Card’</w:t>
            </w:r>
            <w:r>
              <w:rPr>
                <w:spacing w:val="-27"/>
                <w:w w:val="95"/>
                <w:sz w:val="18"/>
              </w:rPr>
              <w:t xml:space="preserve"> </w:t>
            </w:r>
            <w:r>
              <w:rPr>
                <w:spacing w:val="-3"/>
                <w:w w:val="95"/>
                <w:sz w:val="18"/>
              </w:rPr>
              <w:t>where</w:t>
            </w:r>
            <w:r>
              <w:rPr>
                <w:spacing w:val="-25"/>
                <w:w w:val="95"/>
                <w:sz w:val="18"/>
              </w:rPr>
              <w:t xml:space="preserve"> </w:t>
            </w:r>
            <w:r>
              <w:rPr>
                <w:spacing w:val="-3"/>
                <w:w w:val="95"/>
                <w:sz w:val="18"/>
              </w:rPr>
              <w:t>b_c_id=1;</w:t>
            </w:r>
          </w:p>
        </w:tc>
      </w:tr>
    </w:tbl>
    <w:p>
      <w:pPr>
        <w:pStyle w:val="4"/>
        <w:numPr>
          <w:ilvl w:val="3"/>
          <w:numId w:val="33"/>
        </w:numPr>
        <w:tabs>
          <w:tab w:val="left" w:pos="955"/>
        </w:tabs>
        <w:ind w:hanging="823"/>
      </w:pPr>
      <w:r>
        <w:t>数据删除</w:t>
      </w:r>
    </w:p>
    <w:p>
      <w:pPr>
        <w:pStyle w:val="9"/>
        <w:spacing w:before="47"/>
        <w:ind w:left="1153"/>
      </w:pPr>
      <w:r>
        <w:t>从表中删除行。</w:t>
      </w:r>
    </w:p>
    <w:p>
      <w:pPr>
        <w:pStyle w:val="9"/>
        <w:spacing w:before="55"/>
        <w:ind w:left="1153"/>
      </w:pPr>
      <w:r>
        <w:rPr>
          <w:rFonts w:ascii="Tahoma" w:eastAsia="Tahoma"/>
          <w:spacing w:val="29"/>
          <w:w w:val="95"/>
        </w:rPr>
        <w:t xml:space="preserve"># </w:t>
      </w:r>
      <w:r>
        <w:rPr>
          <w:w w:val="95"/>
        </w:rPr>
        <w:t xml:space="preserve">查询表 </w:t>
      </w:r>
      <w:r>
        <w:rPr>
          <w:rFonts w:ascii="Tahoma" w:eastAsia="Tahoma"/>
          <w:w w:val="95"/>
        </w:rPr>
        <w:t>bank_card</w:t>
      </w:r>
      <w:r>
        <w:rPr>
          <w:rFonts w:ascii="Tahoma" w:eastAsia="Tahoma"/>
          <w:spacing w:val="-3"/>
          <w:w w:val="95"/>
        </w:rPr>
        <w:t xml:space="preserve"> </w:t>
      </w:r>
      <w:r>
        <w:rPr>
          <w:w w:val="95"/>
        </w:rPr>
        <w:t>记录。</w:t>
      </w:r>
    </w:p>
    <w:p>
      <w:pPr>
        <w:pStyle w:val="9"/>
        <w:spacing w:before="5"/>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SELECT *</w:t>
            </w:r>
            <w:r>
              <w:rPr>
                <w:spacing w:val="-1"/>
                <w:w w:val="90"/>
                <w:sz w:val="18"/>
              </w:rPr>
              <w:t xml:space="preserve"> </w:t>
            </w:r>
            <w:r>
              <w:rPr>
                <w:w w:val="90"/>
                <w:sz w:val="18"/>
              </w:rPr>
              <w:t>FROM</w:t>
            </w:r>
            <w:r>
              <w:rPr>
                <w:spacing w:val="3"/>
                <w:w w:val="90"/>
                <w:sz w:val="18"/>
              </w:rPr>
              <w:t xml:space="preserve"> </w:t>
            </w:r>
            <w:r>
              <w:rPr>
                <w:w w:val="90"/>
                <w:sz w:val="18"/>
              </w:rPr>
              <w:t>bank_card;</w:t>
            </w:r>
          </w:p>
        </w:tc>
      </w:tr>
    </w:tbl>
    <w:p>
      <w:pPr>
        <w:pStyle w:val="9"/>
        <w:spacing w:before="69"/>
        <w:ind w:left="1153"/>
      </w:pPr>
      <w:r>
        <w:rPr>
          <w:rFonts w:ascii="Tahoma" w:hAnsi="Tahoma" w:eastAsia="Tahoma"/>
          <w:w w:val="95"/>
        </w:rPr>
        <w:t>#</w:t>
      </w:r>
      <w:r>
        <w:rPr>
          <w:rFonts w:ascii="Tahoma" w:hAnsi="Tahoma" w:eastAsia="Tahoma"/>
          <w:spacing w:val="63"/>
        </w:rPr>
        <w:t xml:space="preserve"> </w:t>
      </w:r>
      <w:r>
        <w:rPr>
          <w:spacing w:val="16"/>
          <w:w w:val="95"/>
        </w:rPr>
        <w:t>删除表</w:t>
      </w:r>
      <w:r>
        <w:rPr>
          <w:rFonts w:ascii="Tahoma" w:hAnsi="Tahoma" w:eastAsia="Tahoma"/>
          <w:w w:val="95"/>
        </w:rPr>
        <w:t xml:space="preserve">bank_card </w:t>
      </w:r>
      <w:r>
        <w:rPr>
          <w:w w:val="95"/>
        </w:rPr>
        <w:t xml:space="preserve">中同时匹配 </w:t>
      </w:r>
      <w:r>
        <w:rPr>
          <w:rFonts w:ascii="Tahoma" w:hAnsi="Tahoma" w:eastAsia="Tahoma"/>
          <w:w w:val="95"/>
        </w:rPr>
        <w:t>b_type=‘Credit</w:t>
      </w:r>
      <w:r>
        <w:rPr>
          <w:rFonts w:ascii="Tahoma" w:hAnsi="Tahoma" w:eastAsia="Tahoma"/>
          <w:spacing w:val="-12"/>
          <w:w w:val="95"/>
        </w:rPr>
        <w:t xml:space="preserve"> </w:t>
      </w:r>
      <w:r>
        <w:rPr>
          <w:rFonts w:ascii="Tahoma" w:hAnsi="Tahoma" w:eastAsia="Tahoma"/>
          <w:w w:val="95"/>
        </w:rPr>
        <w:t>Card'</w:t>
      </w:r>
      <w:r>
        <w:rPr>
          <w:spacing w:val="2"/>
          <w:w w:val="95"/>
        </w:rPr>
        <w:t xml:space="preserve">和 </w:t>
      </w:r>
      <w:r>
        <w:rPr>
          <w:rFonts w:ascii="Tahoma" w:hAnsi="Tahoma" w:eastAsia="Tahoma"/>
          <w:w w:val="95"/>
        </w:rPr>
        <w:t xml:space="preserve">b_c_id=1 </w:t>
      </w:r>
      <w:r>
        <w:rPr>
          <w:w w:val="95"/>
        </w:rPr>
        <w:t>的记录。</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DELETE</w:t>
            </w:r>
            <w:r>
              <w:rPr>
                <w:spacing w:val="7"/>
                <w:w w:val="90"/>
                <w:sz w:val="18"/>
              </w:rPr>
              <w:t xml:space="preserve"> </w:t>
            </w:r>
            <w:r>
              <w:rPr>
                <w:w w:val="90"/>
                <w:sz w:val="18"/>
              </w:rPr>
              <w:t>FROM</w:t>
            </w:r>
            <w:r>
              <w:rPr>
                <w:spacing w:val="8"/>
                <w:w w:val="90"/>
                <w:sz w:val="18"/>
              </w:rPr>
              <w:t xml:space="preserve"> </w:t>
            </w:r>
            <w:r>
              <w:rPr>
                <w:w w:val="90"/>
                <w:sz w:val="18"/>
              </w:rPr>
              <w:t>bank_card</w:t>
            </w:r>
            <w:r>
              <w:rPr>
                <w:spacing w:val="7"/>
                <w:w w:val="90"/>
                <w:sz w:val="18"/>
              </w:rPr>
              <w:t xml:space="preserve"> </w:t>
            </w:r>
            <w:r>
              <w:rPr>
                <w:w w:val="90"/>
                <w:sz w:val="18"/>
              </w:rPr>
              <w:t>WHERE</w:t>
            </w:r>
            <w:r>
              <w:rPr>
                <w:spacing w:val="8"/>
                <w:w w:val="90"/>
                <w:sz w:val="18"/>
              </w:rPr>
              <w:t xml:space="preserve"> </w:t>
            </w:r>
            <w:r>
              <w:rPr>
                <w:w w:val="90"/>
                <w:sz w:val="18"/>
              </w:rPr>
              <w:t>b_type=‘Credit</w:t>
            </w:r>
            <w:r>
              <w:rPr>
                <w:spacing w:val="4"/>
                <w:w w:val="90"/>
                <w:sz w:val="18"/>
              </w:rPr>
              <w:t xml:space="preserve"> </w:t>
            </w:r>
            <w:r>
              <w:rPr>
                <w:w w:val="90"/>
                <w:sz w:val="18"/>
              </w:rPr>
              <w:t>Card'</w:t>
            </w:r>
            <w:r>
              <w:rPr>
                <w:spacing w:val="8"/>
                <w:w w:val="90"/>
                <w:sz w:val="18"/>
              </w:rPr>
              <w:t xml:space="preserve"> </w:t>
            </w:r>
            <w:r>
              <w:rPr>
                <w:w w:val="90"/>
                <w:sz w:val="18"/>
              </w:rPr>
              <w:t>AND</w:t>
            </w:r>
            <w:r>
              <w:rPr>
                <w:spacing w:val="6"/>
                <w:w w:val="90"/>
                <w:sz w:val="18"/>
              </w:rPr>
              <w:t xml:space="preserve"> </w:t>
            </w:r>
            <w:r>
              <w:rPr>
                <w:w w:val="90"/>
                <w:sz w:val="18"/>
              </w:rPr>
              <w:t>b_c_id=1;</w:t>
            </w:r>
          </w:p>
        </w:tc>
      </w:tr>
    </w:tbl>
    <w:p>
      <w:pPr>
        <w:pStyle w:val="9"/>
        <w:spacing w:before="69"/>
        <w:ind w:left="1153"/>
      </w:pPr>
      <w:r>
        <w:rPr>
          <w:rFonts w:ascii="Tahoma" w:eastAsia="Tahoma"/>
          <w:spacing w:val="29"/>
          <w:w w:val="95"/>
        </w:rPr>
        <w:t xml:space="preserve"># </w:t>
      </w:r>
      <w:r>
        <w:rPr>
          <w:spacing w:val="16"/>
          <w:w w:val="95"/>
        </w:rPr>
        <w:t>查询表</w:t>
      </w:r>
      <w:r>
        <w:rPr>
          <w:rFonts w:ascii="Tahoma" w:eastAsia="Tahoma"/>
          <w:w w:val="95"/>
        </w:rPr>
        <w:t>bank_card</w:t>
      </w:r>
      <w:r>
        <w:rPr>
          <w:rFonts w:ascii="Tahoma" w:eastAsia="Tahoma"/>
          <w:spacing w:val="-2"/>
          <w:w w:val="95"/>
        </w:rPr>
        <w:t xml:space="preserve"> </w:t>
      </w:r>
      <w:r>
        <w:rPr>
          <w:w w:val="95"/>
        </w:rPr>
        <w:t>记录</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63" w:hRule="atLeast"/>
        </w:trPr>
        <w:tc>
          <w:tcPr>
            <w:tcW w:w="8846" w:type="dxa"/>
            <w:shd w:val="clear" w:color="auto" w:fill="D9D9D9"/>
          </w:tcPr>
          <w:p>
            <w:pPr>
              <w:pStyle w:val="17"/>
              <w:spacing w:before="19"/>
              <w:rPr>
                <w:sz w:val="18"/>
              </w:rPr>
            </w:pPr>
            <w:r>
              <w:rPr>
                <w:w w:val="90"/>
                <w:sz w:val="18"/>
              </w:rPr>
              <w:t>SELECT *</w:t>
            </w:r>
            <w:r>
              <w:rPr>
                <w:spacing w:val="-1"/>
                <w:w w:val="90"/>
                <w:sz w:val="18"/>
              </w:rPr>
              <w:t xml:space="preserve"> </w:t>
            </w:r>
            <w:r>
              <w:rPr>
                <w:w w:val="90"/>
                <w:sz w:val="18"/>
              </w:rPr>
              <w:t>FROM</w:t>
            </w:r>
            <w:r>
              <w:rPr>
                <w:spacing w:val="3"/>
                <w:w w:val="90"/>
                <w:sz w:val="18"/>
              </w:rPr>
              <w:t xml:space="preserve"> </w:t>
            </w:r>
            <w:r>
              <w:rPr>
                <w:w w:val="90"/>
                <w:sz w:val="18"/>
              </w:rPr>
              <w:t>bank_card;</w:t>
            </w:r>
          </w:p>
        </w:tc>
      </w:tr>
    </w:tbl>
    <w:p>
      <w:pPr>
        <w:pStyle w:val="9"/>
        <w:spacing w:before="68"/>
        <w:ind w:left="1153"/>
      </w:pPr>
      <w:r>
        <w:rPr>
          <w:rFonts w:ascii="Tahoma" w:eastAsia="Tahoma"/>
          <w:w w:val="95"/>
        </w:rPr>
        <w:t>#</w:t>
      </w:r>
      <w:r>
        <w:rPr>
          <w:rFonts w:ascii="Tahoma" w:eastAsia="Tahoma"/>
          <w:spacing w:val="75"/>
        </w:rPr>
        <w:t xml:space="preserve"> </w:t>
      </w:r>
      <w:r>
        <w:rPr>
          <w:spacing w:val="16"/>
          <w:w w:val="95"/>
        </w:rPr>
        <w:t>删除表</w:t>
      </w:r>
      <w:r>
        <w:rPr>
          <w:rFonts w:ascii="Tahoma" w:eastAsia="Tahoma"/>
          <w:w w:val="95"/>
        </w:rPr>
        <w:t>bank_card</w:t>
      </w:r>
      <w:r>
        <w:rPr>
          <w:rFonts w:ascii="Tahoma" w:eastAsia="Tahoma"/>
          <w:spacing w:val="7"/>
          <w:w w:val="95"/>
        </w:rPr>
        <w:t xml:space="preserve"> </w:t>
      </w:r>
      <w:r>
        <w:rPr>
          <w:w w:val="95"/>
        </w:rPr>
        <w:t>的全部数据。</w:t>
      </w:r>
    </w:p>
    <w:p>
      <w:pPr>
        <w:pStyle w:val="9"/>
        <w:spacing w:before="8"/>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pacing w:val="-1"/>
                <w:w w:val="95"/>
                <w:sz w:val="18"/>
              </w:rPr>
              <w:t>DELETE</w:t>
            </w:r>
            <w:r>
              <w:rPr>
                <w:spacing w:val="-18"/>
                <w:w w:val="95"/>
                <w:sz w:val="18"/>
              </w:rPr>
              <w:t xml:space="preserve"> </w:t>
            </w:r>
            <w:r>
              <w:rPr>
                <w:spacing w:val="-1"/>
                <w:w w:val="95"/>
                <w:sz w:val="18"/>
              </w:rPr>
              <w:t>FROM</w:t>
            </w:r>
            <w:r>
              <w:rPr>
                <w:spacing w:val="-17"/>
                <w:w w:val="95"/>
                <w:sz w:val="18"/>
              </w:rPr>
              <w:t xml:space="preserve"> </w:t>
            </w:r>
            <w:r>
              <w:rPr>
                <w:spacing w:val="-1"/>
                <w:w w:val="95"/>
                <w:sz w:val="18"/>
              </w:rPr>
              <w:t>bank_card;</w:t>
            </w:r>
          </w:p>
        </w:tc>
      </w:tr>
    </w:tbl>
    <w:p>
      <w:pPr>
        <w:pStyle w:val="9"/>
        <w:spacing w:before="69"/>
        <w:ind w:left="1153"/>
      </w:pPr>
      <w:r>
        <w:rPr>
          <w:rFonts w:ascii="Tahoma" w:eastAsia="Tahoma"/>
          <w:spacing w:val="29"/>
          <w:w w:val="95"/>
        </w:rPr>
        <w:t xml:space="preserve"># </w:t>
      </w:r>
      <w:r>
        <w:rPr>
          <w:spacing w:val="16"/>
          <w:w w:val="95"/>
        </w:rPr>
        <w:t>查询表</w:t>
      </w:r>
      <w:r>
        <w:rPr>
          <w:rFonts w:ascii="Tahoma" w:eastAsia="Tahoma"/>
          <w:w w:val="95"/>
        </w:rPr>
        <w:t>bank_card</w:t>
      </w:r>
      <w:r>
        <w:rPr>
          <w:rFonts w:ascii="Tahoma" w:eastAsia="Tahoma"/>
          <w:spacing w:val="-2"/>
          <w:w w:val="95"/>
        </w:rPr>
        <w:t xml:space="preserve"> </w:t>
      </w:r>
      <w:r>
        <w:rPr>
          <w:w w:val="95"/>
        </w:rPr>
        <w:t>记录</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SELECT *</w:t>
            </w:r>
            <w:r>
              <w:rPr>
                <w:spacing w:val="-1"/>
                <w:w w:val="90"/>
                <w:sz w:val="18"/>
              </w:rPr>
              <w:t xml:space="preserve"> </w:t>
            </w:r>
            <w:r>
              <w:rPr>
                <w:w w:val="90"/>
                <w:sz w:val="18"/>
              </w:rPr>
              <w:t>FROM</w:t>
            </w:r>
            <w:r>
              <w:rPr>
                <w:spacing w:val="3"/>
                <w:w w:val="90"/>
                <w:sz w:val="18"/>
              </w:rPr>
              <w:t xml:space="preserve"> </w:t>
            </w:r>
            <w:r>
              <w:rPr>
                <w:w w:val="90"/>
                <w:sz w:val="18"/>
              </w:rPr>
              <w:t>bank_card;</w:t>
            </w:r>
          </w:p>
        </w:tc>
      </w:tr>
    </w:tbl>
    <w:p>
      <w:pPr>
        <w:pStyle w:val="9"/>
        <w:spacing w:before="7"/>
        <w:rPr>
          <w:sz w:val="31"/>
        </w:rPr>
      </w:pPr>
    </w:p>
    <w:p>
      <w:pPr>
        <w:pStyle w:val="3"/>
        <w:numPr>
          <w:ilvl w:val="1"/>
          <w:numId w:val="29"/>
        </w:numPr>
        <w:tabs>
          <w:tab w:val="left" w:pos="652"/>
        </w:tabs>
        <w:ind w:hanging="520"/>
      </w:pPr>
      <w:bookmarkStart w:id="44" w:name="_bookmark44"/>
      <w:bookmarkEnd w:id="44"/>
      <w:r>
        <w:t>数据定义</w:t>
      </w:r>
    </w:p>
    <w:p>
      <w:pPr>
        <w:pStyle w:val="9"/>
        <w:spacing w:before="63" w:line="223" w:lineRule="auto"/>
        <w:ind w:left="1153" w:right="311"/>
      </w:pPr>
      <w:r>
        <w:rPr>
          <w:spacing w:val="5"/>
          <w:w w:val="95"/>
        </w:rPr>
        <w:t xml:space="preserve">介绍数据定义语言 </w:t>
      </w:r>
      <w:r>
        <w:rPr>
          <w:rFonts w:ascii="Tahoma" w:eastAsia="Tahoma"/>
          <w:w w:val="95"/>
        </w:rPr>
        <w:t>DDL</w:t>
      </w:r>
      <w:r>
        <w:rPr>
          <w:w w:val="95"/>
        </w:rPr>
        <w:t>（</w:t>
      </w:r>
      <w:r>
        <w:rPr>
          <w:rFonts w:ascii="Tahoma" w:eastAsia="Tahoma"/>
          <w:w w:val="95"/>
        </w:rPr>
        <w:t>Data</w:t>
      </w:r>
      <w:r>
        <w:rPr>
          <w:rFonts w:ascii="Tahoma" w:eastAsia="Tahoma"/>
          <w:spacing w:val="24"/>
          <w:w w:val="95"/>
        </w:rPr>
        <w:t xml:space="preserve"> </w:t>
      </w:r>
      <w:r>
        <w:rPr>
          <w:rFonts w:ascii="Tahoma" w:eastAsia="Tahoma"/>
          <w:w w:val="95"/>
        </w:rPr>
        <w:t>Definition</w:t>
      </w:r>
      <w:r>
        <w:rPr>
          <w:rFonts w:ascii="Tahoma" w:eastAsia="Tahoma"/>
          <w:spacing w:val="18"/>
          <w:w w:val="95"/>
        </w:rPr>
        <w:t xml:space="preserve"> </w:t>
      </w:r>
      <w:r>
        <w:rPr>
          <w:rFonts w:ascii="Tahoma" w:eastAsia="Tahoma"/>
          <w:w w:val="95"/>
        </w:rPr>
        <w:t>Language</w:t>
      </w:r>
      <w:r>
        <w:rPr>
          <w:w w:val="95"/>
        </w:rPr>
        <w:t>）</w:t>
      </w:r>
      <w:r>
        <w:rPr>
          <w:spacing w:val="5"/>
          <w:w w:val="95"/>
        </w:rPr>
        <w:t xml:space="preserve">，演示如何通过 </w:t>
      </w:r>
      <w:r>
        <w:rPr>
          <w:rFonts w:ascii="Tahoma" w:eastAsia="Tahoma"/>
          <w:w w:val="95"/>
        </w:rPr>
        <w:t>DDL</w:t>
      </w:r>
      <w:r>
        <w:rPr>
          <w:rFonts w:ascii="Tahoma" w:eastAsia="Tahoma"/>
          <w:spacing w:val="44"/>
          <w:w w:val="95"/>
        </w:rPr>
        <w:t xml:space="preserve"> </w:t>
      </w:r>
      <w:r>
        <w:rPr>
          <w:w w:val="95"/>
        </w:rPr>
        <w:t>语言来定义或修改数</w:t>
      </w:r>
      <w:r>
        <w:t>据库中的对象。如：数据库，模式，表、索引、视图、数据库、序列、用户等。</w:t>
      </w:r>
    </w:p>
    <w:p>
      <w:pPr>
        <w:pStyle w:val="16"/>
        <w:numPr>
          <w:ilvl w:val="0"/>
          <w:numId w:val="34"/>
        </w:numPr>
        <w:tabs>
          <w:tab w:val="left" w:pos="1580"/>
          <w:tab w:val="left" w:pos="1581"/>
        </w:tabs>
        <w:spacing w:before="60"/>
        <w:rPr>
          <w:sz w:val="21"/>
          <w:lang w:eastAsia="zh-CN"/>
        </w:rPr>
      </w:pPr>
      <w:r>
        <w:rPr>
          <w:spacing w:val="6"/>
          <w:w w:val="95"/>
          <w:sz w:val="21"/>
          <w:lang w:eastAsia="zh-CN"/>
        </w:rPr>
        <w:t xml:space="preserve">了解数据定义语言 </w:t>
      </w:r>
      <w:r>
        <w:rPr>
          <w:rFonts w:ascii="Tahoma" w:hAnsi="Tahoma" w:eastAsia="Tahoma"/>
          <w:w w:val="95"/>
          <w:sz w:val="21"/>
          <w:lang w:eastAsia="zh-CN"/>
        </w:rPr>
        <w:t>DDL</w:t>
      </w:r>
      <w:r>
        <w:rPr>
          <w:rFonts w:ascii="Tahoma" w:hAnsi="Tahoma" w:eastAsia="Tahoma"/>
          <w:spacing w:val="50"/>
          <w:w w:val="95"/>
          <w:sz w:val="21"/>
          <w:lang w:eastAsia="zh-CN"/>
        </w:rPr>
        <w:t xml:space="preserve"> </w:t>
      </w:r>
      <w:r>
        <w:rPr>
          <w:w w:val="95"/>
          <w:sz w:val="21"/>
          <w:lang w:eastAsia="zh-CN"/>
        </w:rPr>
        <w:t>语法结构。</w:t>
      </w:r>
    </w:p>
    <w:p>
      <w:pPr>
        <w:pStyle w:val="16"/>
        <w:numPr>
          <w:ilvl w:val="0"/>
          <w:numId w:val="34"/>
        </w:numPr>
        <w:tabs>
          <w:tab w:val="left" w:pos="1580"/>
          <w:tab w:val="left" w:pos="1581"/>
        </w:tabs>
        <w:spacing w:before="54"/>
        <w:rPr>
          <w:sz w:val="21"/>
          <w:lang w:eastAsia="zh-CN"/>
        </w:rPr>
      </w:pPr>
      <w:r>
        <w:rPr>
          <w:spacing w:val="6"/>
          <w:w w:val="95"/>
          <w:sz w:val="21"/>
          <w:lang w:eastAsia="zh-CN"/>
        </w:rPr>
        <w:t xml:space="preserve">掌握不同场景下 </w:t>
      </w:r>
      <w:r>
        <w:rPr>
          <w:rFonts w:ascii="Tahoma" w:hAnsi="Tahoma" w:eastAsia="Tahoma"/>
          <w:w w:val="95"/>
          <w:sz w:val="21"/>
          <w:lang w:eastAsia="zh-CN"/>
        </w:rPr>
        <w:t>DDL</w:t>
      </w:r>
      <w:r>
        <w:rPr>
          <w:rFonts w:ascii="Tahoma" w:hAnsi="Tahoma" w:eastAsia="Tahoma"/>
          <w:spacing w:val="47"/>
          <w:w w:val="95"/>
          <w:sz w:val="21"/>
          <w:lang w:eastAsia="zh-CN"/>
        </w:rPr>
        <w:t xml:space="preserve"> </w:t>
      </w:r>
      <w:r>
        <w:rPr>
          <w:w w:val="95"/>
          <w:sz w:val="21"/>
          <w:lang w:eastAsia="zh-CN"/>
        </w:rPr>
        <w:t>语言的使用</w:t>
      </w:r>
    </w:p>
    <w:p>
      <w:pPr>
        <w:pStyle w:val="16"/>
        <w:numPr>
          <w:ilvl w:val="2"/>
          <w:numId w:val="29"/>
        </w:numPr>
        <w:tabs>
          <w:tab w:val="left" w:pos="835"/>
        </w:tabs>
        <w:spacing w:before="167"/>
        <w:ind w:hanging="703"/>
        <w:rPr>
          <w:sz w:val="32"/>
        </w:rPr>
      </w:pPr>
      <w:bookmarkStart w:id="45" w:name="_bookmark45"/>
      <w:bookmarkEnd w:id="45"/>
      <w:r>
        <w:rPr>
          <w:w w:val="95"/>
          <w:sz w:val="32"/>
        </w:rPr>
        <w:t>实验任务</w:t>
      </w:r>
    </w:p>
    <w:p>
      <w:pPr>
        <w:pStyle w:val="4"/>
        <w:numPr>
          <w:ilvl w:val="3"/>
          <w:numId w:val="35"/>
        </w:numPr>
        <w:tabs>
          <w:tab w:val="left" w:pos="955"/>
        </w:tabs>
        <w:spacing w:before="41"/>
        <w:ind w:hanging="823"/>
      </w:pPr>
      <w:r>
        <w:t>定义数据库</w:t>
      </w:r>
    </w:p>
    <w:p>
      <w:pPr>
        <w:pStyle w:val="9"/>
        <w:spacing w:before="68" w:line="223" w:lineRule="auto"/>
        <w:ind w:left="1153" w:right="253"/>
        <w:rPr>
          <w:lang w:eastAsia="zh-CN"/>
        </w:rPr>
      </w:pPr>
      <w:r>
        <w:rPr>
          <w:lang w:eastAsia="zh-CN"/>
        </w:rPr>
        <w:t>数据库是组织、存储和管理数据的仓库，而数据库定义主要包括：创建数据库、修改数据库属</w:t>
      </w:r>
      <w:r>
        <w:rPr>
          <w:spacing w:val="-2"/>
          <w:lang w:eastAsia="zh-CN"/>
        </w:rPr>
        <w:t xml:space="preserve">性，以及删除数据库。数据库相关的 </w:t>
      </w:r>
      <w:r>
        <w:rPr>
          <w:rFonts w:ascii="Tahoma" w:eastAsia="Tahoma"/>
          <w:spacing w:val="-1"/>
          <w:lang w:eastAsia="zh-CN"/>
        </w:rPr>
        <w:t>DDL</w:t>
      </w:r>
      <w:r>
        <w:rPr>
          <w:rFonts w:ascii="Tahoma" w:eastAsia="Tahoma"/>
          <w:spacing w:val="-15"/>
          <w:lang w:eastAsia="zh-CN"/>
        </w:rPr>
        <w:t xml:space="preserve"> </w:t>
      </w:r>
      <w:r>
        <w:rPr>
          <w:spacing w:val="-1"/>
          <w:lang w:eastAsia="zh-CN"/>
        </w:rPr>
        <w:t>包括创建数据库、修改数据库属性、删除数据库。</w:t>
      </w:r>
    </w:p>
    <w:p>
      <w:pPr>
        <w:pStyle w:val="6"/>
        <w:numPr>
          <w:ilvl w:val="4"/>
          <w:numId w:val="35"/>
        </w:numPr>
        <w:tabs>
          <w:tab w:val="left" w:pos="1017"/>
        </w:tabs>
        <w:spacing w:before="60"/>
        <w:ind w:hanging="885"/>
      </w:pPr>
      <w:r>
        <w:t>创建数据库</w:t>
      </w:r>
    </w:p>
    <w:p>
      <w:pPr>
        <w:pStyle w:val="9"/>
        <w:spacing w:before="50"/>
        <w:ind w:left="1153"/>
      </w:pPr>
      <w:r>
        <w:rPr>
          <w:rFonts w:ascii="Tahoma" w:eastAsia="Tahoma"/>
          <w:w w:val="95"/>
        </w:rPr>
        <w:t>#</w:t>
      </w:r>
      <w:r>
        <w:rPr>
          <w:rFonts w:ascii="Tahoma" w:eastAsia="Tahoma"/>
          <w:spacing w:val="64"/>
        </w:rPr>
        <w:t xml:space="preserve"> </w:t>
      </w:r>
      <w:r>
        <w:rPr>
          <w:spacing w:val="10"/>
          <w:w w:val="95"/>
        </w:rPr>
        <w:t>创建数据库</w:t>
      </w:r>
      <w:r>
        <w:rPr>
          <w:rFonts w:ascii="Tahoma" w:eastAsia="Tahoma"/>
          <w:w w:val="95"/>
        </w:rPr>
        <w:t>jim</w:t>
      </w:r>
      <w:r>
        <w:rPr>
          <w:rFonts w:ascii="Tahoma" w:eastAsia="Tahoma"/>
          <w:spacing w:val="3"/>
          <w:w w:val="95"/>
        </w:rPr>
        <w:t xml:space="preserve"> </w:t>
      </w:r>
      <w:r>
        <w:rPr>
          <w:w w:val="95"/>
        </w:rPr>
        <w:t>用户</w:t>
      </w:r>
    </w:p>
    <w:p>
      <w:pPr>
        <w:pStyle w:val="9"/>
        <w:spacing w:before="9"/>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w w:val="90"/>
                <w:sz w:val="18"/>
              </w:rPr>
              <w:t>CREATE</w:t>
            </w:r>
            <w:r>
              <w:rPr>
                <w:spacing w:val="10"/>
                <w:w w:val="90"/>
                <w:sz w:val="18"/>
              </w:rPr>
              <w:t xml:space="preserve"> </w:t>
            </w:r>
            <w:r>
              <w:rPr>
                <w:w w:val="90"/>
                <w:sz w:val="18"/>
              </w:rPr>
              <w:t>USER</w:t>
            </w:r>
            <w:r>
              <w:rPr>
                <w:spacing w:val="11"/>
                <w:w w:val="90"/>
                <w:sz w:val="18"/>
              </w:rPr>
              <w:t xml:space="preserve"> </w:t>
            </w:r>
            <w:r>
              <w:rPr>
                <w:w w:val="90"/>
                <w:sz w:val="18"/>
              </w:rPr>
              <w:t>jim</w:t>
            </w:r>
            <w:r>
              <w:rPr>
                <w:spacing w:val="9"/>
                <w:w w:val="90"/>
                <w:sz w:val="18"/>
              </w:rPr>
              <w:t xml:space="preserve"> </w:t>
            </w:r>
            <w:r>
              <w:rPr>
                <w:w w:val="90"/>
                <w:sz w:val="18"/>
              </w:rPr>
              <w:t>PASSWORD</w:t>
            </w:r>
            <w:r>
              <w:rPr>
                <w:spacing w:val="13"/>
                <w:w w:val="90"/>
                <w:sz w:val="18"/>
              </w:rPr>
              <w:t xml:space="preserve"> </w:t>
            </w:r>
            <w:r>
              <w:rPr>
                <w:w w:val="90"/>
                <w:sz w:val="18"/>
              </w:rPr>
              <w:t>'Bigdata@123';</w:t>
            </w:r>
          </w:p>
          <w:p>
            <w:pPr>
              <w:pStyle w:val="17"/>
              <w:spacing w:before="64"/>
              <w:rPr>
                <w:sz w:val="18"/>
              </w:rPr>
            </w:pPr>
            <w:r>
              <w:rPr>
                <w:w w:val="90"/>
                <w:sz w:val="18"/>
              </w:rPr>
              <w:t>CREATE</w:t>
            </w:r>
            <w:r>
              <w:rPr>
                <w:spacing w:val="11"/>
                <w:w w:val="90"/>
                <w:sz w:val="18"/>
              </w:rPr>
              <w:t xml:space="preserve"> </w:t>
            </w:r>
            <w:r>
              <w:rPr>
                <w:w w:val="90"/>
                <w:sz w:val="18"/>
              </w:rPr>
              <w:t>USER</w:t>
            </w:r>
            <w:r>
              <w:rPr>
                <w:spacing w:val="11"/>
                <w:w w:val="90"/>
                <w:sz w:val="18"/>
              </w:rPr>
              <w:t xml:space="preserve"> </w:t>
            </w:r>
            <w:r>
              <w:rPr>
                <w:w w:val="90"/>
                <w:sz w:val="18"/>
              </w:rPr>
              <w:t>jim01</w:t>
            </w:r>
            <w:r>
              <w:rPr>
                <w:spacing w:val="9"/>
                <w:w w:val="90"/>
                <w:sz w:val="18"/>
              </w:rPr>
              <w:t xml:space="preserve"> </w:t>
            </w:r>
            <w:r>
              <w:rPr>
                <w:w w:val="90"/>
                <w:sz w:val="18"/>
              </w:rPr>
              <w:t>PASSWORD</w:t>
            </w:r>
            <w:r>
              <w:rPr>
                <w:spacing w:val="10"/>
                <w:w w:val="90"/>
                <w:sz w:val="18"/>
              </w:rPr>
              <w:t xml:space="preserve"> </w:t>
            </w:r>
            <w:r>
              <w:rPr>
                <w:w w:val="90"/>
                <w:sz w:val="18"/>
              </w:rPr>
              <w:t>'Bigdata@123';</w:t>
            </w:r>
          </w:p>
        </w:tc>
      </w:tr>
    </w:tbl>
    <w:p>
      <w:pPr>
        <w:pStyle w:val="9"/>
        <w:spacing w:before="68"/>
        <w:ind w:left="1153"/>
      </w:pPr>
      <w:r>
        <w:rPr>
          <w:rFonts w:ascii="Tahoma" w:eastAsia="Tahoma"/>
          <w:w w:val="95"/>
        </w:rPr>
        <w:t>#</w:t>
      </w:r>
      <w:r>
        <w:rPr>
          <w:rFonts w:ascii="Tahoma" w:eastAsia="Tahoma"/>
          <w:spacing w:val="109"/>
        </w:rPr>
        <w:t xml:space="preserve"> </w:t>
      </w:r>
      <w:r>
        <w:rPr>
          <w:spacing w:val="3"/>
          <w:w w:val="95"/>
        </w:rPr>
        <w:t xml:space="preserve">创建数据库 </w:t>
      </w:r>
      <w:r>
        <w:rPr>
          <w:rFonts w:ascii="Tahoma" w:eastAsia="Tahoma"/>
          <w:w w:val="95"/>
        </w:rPr>
        <w:t>music</w:t>
      </w:r>
      <w:r>
        <w:rPr>
          <w:spacing w:val="3"/>
          <w:w w:val="95"/>
        </w:rPr>
        <w:t xml:space="preserve">，指定用模板 </w:t>
      </w:r>
      <w:r>
        <w:rPr>
          <w:rFonts w:ascii="Tahoma" w:eastAsia="Tahoma"/>
          <w:w w:val="95"/>
        </w:rPr>
        <w:t>template0</w:t>
      </w:r>
      <w:r>
        <w:rPr>
          <w:spacing w:val="3"/>
          <w:w w:val="95"/>
        </w:rPr>
        <w:t xml:space="preserve">，并指定所有者为 </w:t>
      </w:r>
      <w:r>
        <w:rPr>
          <w:rFonts w:ascii="Tahoma" w:eastAsia="Tahoma"/>
          <w:w w:val="95"/>
        </w:rPr>
        <w:t>jim</w:t>
      </w:r>
      <w:r>
        <w:rPr>
          <w:w w:val="95"/>
        </w:rPr>
        <w:t>。</w:t>
      </w:r>
    </w:p>
    <w:p>
      <w:pPr>
        <w:sectPr>
          <w:pgSz w:w="11910" w:h="16840"/>
          <w:pgMar w:top="1300" w:right="880" w:bottom="280" w:left="1000" w:header="567" w:footer="0" w:gutter="0"/>
          <w:cols w:space="720" w:num="1"/>
        </w:sectPr>
      </w:pPr>
    </w:p>
    <w:p>
      <w:pPr>
        <w:pStyle w:val="9"/>
        <w:spacing w:before="13"/>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CREATE</w:t>
            </w:r>
            <w:r>
              <w:rPr>
                <w:spacing w:val="9"/>
                <w:w w:val="90"/>
                <w:sz w:val="18"/>
              </w:rPr>
              <w:t xml:space="preserve"> </w:t>
            </w:r>
            <w:r>
              <w:rPr>
                <w:w w:val="90"/>
                <w:sz w:val="18"/>
              </w:rPr>
              <w:t>DATABASE</w:t>
            </w:r>
            <w:r>
              <w:rPr>
                <w:spacing w:val="10"/>
                <w:w w:val="90"/>
                <w:sz w:val="18"/>
              </w:rPr>
              <w:t xml:space="preserve"> </w:t>
            </w:r>
            <w:r>
              <w:rPr>
                <w:w w:val="90"/>
                <w:sz w:val="18"/>
              </w:rPr>
              <w:t>music</w:t>
            </w:r>
            <w:r>
              <w:rPr>
                <w:spacing w:val="8"/>
                <w:w w:val="90"/>
                <w:sz w:val="18"/>
              </w:rPr>
              <w:t xml:space="preserve"> </w:t>
            </w:r>
            <w:r>
              <w:rPr>
                <w:w w:val="90"/>
                <w:sz w:val="18"/>
              </w:rPr>
              <w:t>OWNER</w:t>
            </w:r>
            <w:r>
              <w:rPr>
                <w:spacing w:val="10"/>
                <w:w w:val="90"/>
                <w:sz w:val="18"/>
              </w:rPr>
              <w:t xml:space="preserve"> </w:t>
            </w:r>
            <w:r>
              <w:rPr>
                <w:w w:val="90"/>
                <w:sz w:val="18"/>
              </w:rPr>
              <w:t>jim</w:t>
            </w:r>
            <w:r>
              <w:rPr>
                <w:spacing w:val="8"/>
                <w:w w:val="90"/>
                <w:sz w:val="18"/>
              </w:rPr>
              <w:t xml:space="preserve"> </w:t>
            </w:r>
            <w:r>
              <w:rPr>
                <w:w w:val="90"/>
                <w:sz w:val="18"/>
              </w:rPr>
              <w:t>TEMPLATE</w:t>
            </w:r>
            <w:r>
              <w:rPr>
                <w:spacing w:val="10"/>
                <w:w w:val="90"/>
                <w:sz w:val="18"/>
              </w:rPr>
              <w:t xml:space="preserve"> </w:t>
            </w:r>
            <w:r>
              <w:rPr>
                <w:w w:val="90"/>
                <w:sz w:val="18"/>
              </w:rPr>
              <w:t>template0;</w:t>
            </w:r>
          </w:p>
        </w:tc>
      </w:tr>
    </w:tbl>
    <w:p>
      <w:pPr>
        <w:pStyle w:val="6"/>
        <w:numPr>
          <w:ilvl w:val="4"/>
          <w:numId w:val="35"/>
        </w:numPr>
        <w:tabs>
          <w:tab w:val="left" w:pos="1017"/>
        </w:tabs>
        <w:ind w:hanging="885"/>
      </w:pPr>
      <w:r>
        <w:t>修改数据库属性</w:t>
      </w:r>
    </w:p>
    <w:p>
      <w:pPr>
        <w:pStyle w:val="9"/>
        <w:spacing w:before="51"/>
        <w:ind w:left="1153"/>
      </w:pPr>
      <w:r>
        <w:rPr>
          <w:w w:val="95"/>
        </w:rPr>
        <w:t>在创建数据库后如果因为业务场景变动，使用</w:t>
      </w:r>
      <w:r>
        <w:rPr>
          <w:spacing w:val="105"/>
        </w:rPr>
        <w:t xml:space="preserve"> </w:t>
      </w:r>
      <w:r>
        <w:rPr>
          <w:rFonts w:ascii="Tahoma" w:eastAsia="Tahoma"/>
          <w:w w:val="95"/>
        </w:rPr>
        <w:t>ALTER</w:t>
      </w:r>
      <w:r>
        <w:rPr>
          <w:rFonts w:ascii="Tahoma" w:eastAsia="Tahoma"/>
          <w:spacing w:val="72"/>
        </w:rPr>
        <w:t xml:space="preserve"> </w:t>
      </w:r>
      <w:r>
        <w:rPr>
          <w:rFonts w:ascii="Tahoma" w:eastAsia="Tahoma"/>
          <w:w w:val="95"/>
        </w:rPr>
        <w:t>Database</w:t>
      </w:r>
      <w:r>
        <w:rPr>
          <w:rFonts w:ascii="Tahoma" w:eastAsia="Tahoma"/>
          <w:spacing w:val="107"/>
        </w:rPr>
        <w:t xml:space="preserve"> </w:t>
      </w:r>
      <w:r>
        <w:rPr>
          <w:w w:val="95"/>
        </w:rPr>
        <w:t>命令可以更改数据库的定义。</w:t>
      </w:r>
    </w:p>
    <w:p>
      <w:pPr>
        <w:pStyle w:val="9"/>
        <w:spacing w:before="52"/>
        <w:ind w:left="1153"/>
        <w:rPr>
          <w:lang w:eastAsia="zh-CN"/>
        </w:rPr>
      </w:pPr>
      <w:r>
        <w:rPr>
          <w:rFonts w:ascii="Tahoma" w:eastAsia="Tahoma"/>
          <w:w w:val="95"/>
          <w:lang w:eastAsia="zh-CN"/>
        </w:rPr>
        <w:t>#</w:t>
      </w:r>
      <w:r>
        <w:rPr>
          <w:rFonts w:ascii="Tahoma" w:eastAsia="Tahoma"/>
          <w:spacing w:val="80"/>
          <w:lang w:eastAsia="zh-CN"/>
        </w:rPr>
        <w:t xml:space="preserve"> </w:t>
      </w:r>
      <w:r>
        <w:rPr>
          <w:spacing w:val="1"/>
          <w:w w:val="95"/>
          <w:lang w:eastAsia="zh-CN"/>
        </w:rPr>
        <w:t xml:space="preserve">修改数据库 </w:t>
      </w:r>
      <w:r>
        <w:rPr>
          <w:rFonts w:ascii="Tahoma" w:eastAsia="Tahoma"/>
          <w:w w:val="95"/>
          <w:lang w:eastAsia="zh-CN"/>
        </w:rPr>
        <w:t>music</w:t>
      </w:r>
      <w:r>
        <w:rPr>
          <w:rFonts w:ascii="Tahoma" w:eastAsia="Tahoma"/>
          <w:spacing w:val="8"/>
          <w:w w:val="95"/>
          <w:lang w:eastAsia="zh-CN"/>
        </w:rPr>
        <w:t xml:space="preserve"> </w:t>
      </w:r>
      <w:r>
        <w:rPr>
          <w:w w:val="95"/>
          <w:lang w:eastAsia="zh-CN"/>
        </w:rPr>
        <w:t>的最大连接数。</w:t>
      </w:r>
    </w:p>
    <w:p>
      <w:pPr>
        <w:pStyle w:val="9"/>
        <w:spacing w:before="8"/>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ALTER</w:t>
            </w:r>
            <w:r>
              <w:rPr>
                <w:spacing w:val="-5"/>
                <w:w w:val="90"/>
                <w:sz w:val="18"/>
              </w:rPr>
              <w:t xml:space="preserve"> </w:t>
            </w:r>
            <w:r>
              <w:rPr>
                <w:w w:val="90"/>
                <w:sz w:val="18"/>
              </w:rPr>
              <w:t>DATABASE</w:t>
            </w:r>
            <w:r>
              <w:rPr>
                <w:spacing w:val="-3"/>
                <w:w w:val="90"/>
                <w:sz w:val="18"/>
              </w:rPr>
              <w:t xml:space="preserve"> </w:t>
            </w:r>
            <w:r>
              <w:rPr>
                <w:w w:val="90"/>
                <w:sz w:val="18"/>
              </w:rPr>
              <w:t>music</w:t>
            </w:r>
            <w:r>
              <w:rPr>
                <w:spacing w:val="-5"/>
                <w:w w:val="90"/>
                <w:sz w:val="18"/>
              </w:rPr>
              <w:t xml:space="preserve"> </w:t>
            </w:r>
            <w:r>
              <w:rPr>
                <w:w w:val="90"/>
                <w:sz w:val="18"/>
              </w:rPr>
              <w:t>WITH</w:t>
            </w:r>
            <w:r>
              <w:rPr>
                <w:spacing w:val="-6"/>
                <w:w w:val="90"/>
                <w:sz w:val="18"/>
              </w:rPr>
              <w:t xml:space="preserve"> </w:t>
            </w:r>
            <w:r>
              <w:rPr>
                <w:w w:val="90"/>
                <w:sz w:val="18"/>
              </w:rPr>
              <w:t>CONNECTION</w:t>
            </w:r>
            <w:r>
              <w:rPr>
                <w:spacing w:val="-4"/>
                <w:w w:val="90"/>
                <w:sz w:val="18"/>
              </w:rPr>
              <w:t xml:space="preserve"> </w:t>
            </w:r>
            <w:r>
              <w:rPr>
                <w:w w:val="90"/>
                <w:sz w:val="18"/>
              </w:rPr>
              <w:t>LIMIT</w:t>
            </w:r>
            <w:r>
              <w:rPr>
                <w:spacing w:val="-6"/>
                <w:w w:val="90"/>
                <w:sz w:val="18"/>
              </w:rPr>
              <w:t xml:space="preserve"> </w:t>
            </w:r>
            <w:r>
              <w:rPr>
                <w:w w:val="90"/>
                <w:sz w:val="18"/>
              </w:rPr>
              <w:t>30;</w:t>
            </w:r>
          </w:p>
        </w:tc>
      </w:tr>
    </w:tbl>
    <w:p>
      <w:pPr>
        <w:pStyle w:val="9"/>
        <w:spacing w:before="69"/>
        <w:ind w:left="1153"/>
      </w:pPr>
      <w:r>
        <w:rPr>
          <w:rFonts w:ascii="Tahoma" w:eastAsia="Tahoma"/>
          <w:spacing w:val="5"/>
        </w:rPr>
        <w:t xml:space="preserve"># </w:t>
      </w:r>
      <w:r>
        <w:t>修改数据名称。</w:t>
      </w:r>
    </w:p>
    <w:p>
      <w:pPr>
        <w:pStyle w:val="9"/>
        <w:spacing w:before="8"/>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ALTER</w:t>
            </w:r>
            <w:r>
              <w:rPr>
                <w:spacing w:val="4"/>
                <w:w w:val="90"/>
                <w:sz w:val="18"/>
              </w:rPr>
              <w:t xml:space="preserve"> </w:t>
            </w:r>
            <w:r>
              <w:rPr>
                <w:w w:val="90"/>
                <w:sz w:val="18"/>
              </w:rPr>
              <w:t>DATABASE</w:t>
            </w:r>
            <w:r>
              <w:rPr>
                <w:spacing w:val="6"/>
                <w:w w:val="90"/>
                <w:sz w:val="18"/>
              </w:rPr>
              <w:t xml:space="preserve"> </w:t>
            </w:r>
            <w:r>
              <w:rPr>
                <w:w w:val="90"/>
                <w:sz w:val="18"/>
              </w:rPr>
              <w:t>music</w:t>
            </w:r>
            <w:r>
              <w:rPr>
                <w:spacing w:val="3"/>
                <w:w w:val="90"/>
                <w:sz w:val="18"/>
              </w:rPr>
              <w:t xml:space="preserve"> </w:t>
            </w:r>
            <w:r>
              <w:rPr>
                <w:w w:val="90"/>
                <w:sz w:val="18"/>
              </w:rPr>
              <w:t>RENAME</w:t>
            </w:r>
            <w:r>
              <w:rPr>
                <w:spacing w:val="5"/>
                <w:w w:val="90"/>
                <w:sz w:val="18"/>
              </w:rPr>
              <w:t xml:space="preserve"> </w:t>
            </w:r>
            <w:r>
              <w:rPr>
                <w:w w:val="90"/>
                <w:sz w:val="18"/>
              </w:rPr>
              <w:t>TO</w:t>
            </w:r>
            <w:r>
              <w:rPr>
                <w:spacing w:val="3"/>
                <w:w w:val="90"/>
                <w:sz w:val="18"/>
              </w:rPr>
              <w:t xml:space="preserve"> </w:t>
            </w:r>
            <w:r>
              <w:rPr>
                <w:w w:val="90"/>
                <w:sz w:val="18"/>
              </w:rPr>
              <w:t>music01;</w:t>
            </w:r>
          </w:p>
        </w:tc>
      </w:tr>
    </w:tbl>
    <w:p>
      <w:pPr>
        <w:pStyle w:val="9"/>
        <w:spacing w:before="68"/>
        <w:ind w:left="1153"/>
        <w:rPr>
          <w:lang w:eastAsia="zh-CN"/>
        </w:rPr>
      </w:pPr>
      <w:r>
        <w:rPr>
          <w:rFonts w:ascii="Tahoma" w:eastAsia="Tahoma"/>
          <w:spacing w:val="4"/>
          <w:lang w:eastAsia="zh-CN"/>
        </w:rPr>
        <w:t xml:space="preserve"># </w:t>
      </w:r>
      <w:r>
        <w:rPr>
          <w:lang w:eastAsia="zh-CN"/>
        </w:rPr>
        <w:t>修改数据库默认表空间。</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7" w:hRule="atLeast"/>
        </w:trPr>
        <w:tc>
          <w:tcPr>
            <w:tcW w:w="8846" w:type="dxa"/>
            <w:shd w:val="clear" w:color="auto" w:fill="D9D9D9"/>
          </w:tcPr>
          <w:p>
            <w:pPr>
              <w:pStyle w:val="17"/>
              <w:spacing w:before="16"/>
              <w:rPr>
                <w:sz w:val="18"/>
              </w:rPr>
            </w:pPr>
            <w:r>
              <w:rPr>
                <w:spacing w:val="-1"/>
                <w:w w:val="95"/>
                <w:sz w:val="18"/>
              </w:rPr>
              <w:t>CREATE</w:t>
            </w:r>
            <w:r>
              <w:rPr>
                <w:spacing w:val="-15"/>
                <w:w w:val="95"/>
                <w:sz w:val="18"/>
              </w:rPr>
              <w:t xml:space="preserve"> </w:t>
            </w:r>
            <w:r>
              <w:rPr>
                <w:spacing w:val="-1"/>
                <w:w w:val="95"/>
                <w:sz w:val="18"/>
              </w:rPr>
              <w:t>TABLESPACE</w:t>
            </w:r>
            <w:r>
              <w:rPr>
                <w:spacing w:val="-15"/>
                <w:w w:val="95"/>
                <w:sz w:val="18"/>
              </w:rPr>
              <w:t xml:space="preserve"> </w:t>
            </w:r>
            <w:r>
              <w:rPr>
                <w:spacing w:val="-1"/>
                <w:w w:val="95"/>
                <w:sz w:val="18"/>
              </w:rPr>
              <w:t>tablespace01</w:t>
            </w:r>
            <w:r>
              <w:rPr>
                <w:spacing w:val="-16"/>
                <w:w w:val="95"/>
                <w:sz w:val="18"/>
              </w:rPr>
              <w:t xml:space="preserve"> </w:t>
            </w:r>
            <w:r>
              <w:rPr>
                <w:spacing w:val="-1"/>
                <w:w w:val="95"/>
                <w:sz w:val="18"/>
              </w:rPr>
              <w:t>RELATIVE</w:t>
            </w:r>
            <w:r>
              <w:rPr>
                <w:spacing w:val="-15"/>
                <w:w w:val="95"/>
                <w:sz w:val="18"/>
              </w:rPr>
              <w:t xml:space="preserve"> </w:t>
            </w:r>
            <w:r>
              <w:rPr>
                <w:spacing w:val="-1"/>
                <w:w w:val="95"/>
                <w:sz w:val="18"/>
              </w:rPr>
              <w:t>LOCATION</w:t>
            </w:r>
            <w:r>
              <w:rPr>
                <w:spacing w:val="-15"/>
                <w:w w:val="95"/>
                <w:sz w:val="18"/>
              </w:rPr>
              <w:t xml:space="preserve"> </w:t>
            </w:r>
            <w:r>
              <w:rPr>
                <w:spacing w:val="-1"/>
                <w:w w:val="95"/>
                <w:sz w:val="18"/>
              </w:rPr>
              <w:t>'tablespace01/tablespace_01';</w:t>
            </w:r>
          </w:p>
          <w:p>
            <w:pPr>
              <w:pStyle w:val="17"/>
              <w:spacing w:before="64"/>
              <w:rPr>
                <w:sz w:val="18"/>
              </w:rPr>
            </w:pPr>
            <w:r>
              <w:rPr>
                <w:w w:val="90"/>
                <w:sz w:val="18"/>
              </w:rPr>
              <w:t>ALTER</w:t>
            </w:r>
            <w:r>
              <w:rPr>
                <w:spacing w:val="13"/>
                <w:w w:val="90"/>
                <w:sz w:val="18"/>
              </w:rPr>
              <w:t xml:space="preserve"> </w:t>
            </w:r>
            <w:r>
              <w:rPr>
                <w:w w:val="90"/>
                <w:sz w:val="18"/>
              </w:rPr>
              <w:t>DATABASE</w:t>
            </w:r>
            <w:r>
              <w:rPr>
                <w:spacing w:val="15"/>
                <w:w w:val="90"/>
                <w:sz w:val="18"/>
              </w:rPr>
              <w:t xml:space="preserve"> </w:t>
            </w:r>
            <w:r>
              <w:rPr>
                <w:w w:val="90"/>
                <w:sz w:val="18"/>
              </w:rPr>
              <w:t>music01</w:t>
            </w:r>
            <w:r>
              <w:rPr>
                <w:spacing w:val="12"/>
                <w:w w:val="90"/>
                <w:sz w:val="18"/>
              </w:rPr>
              <w:t xml:space="preserve"> </w:t>
            </w:r>
            <w:r>
              <w:rPr>
                <w:w w:val="90"/>
                <w:sz w:val="18"/>
              </w:rPr>
              <w:t>SET</w:t>
            </w:r>
            <w:r>
              <w:rPr>
                <w:spacing w:val="12"/>
                <w:w w:val="90"/>
                <w:sz w:val="18"/>
              </w:rPr>
              <w:t xml:space="preserve"> </w:t>
            </w:r>
            <w:r>
              <w:rPr>
                <w:w w:val="90"/>
                <w:sz w:val="18"/>
              </w:rPr>
              <w:t>TABLESPACE</w:t>
            </w:r>
            <w:r>
              <w:rPr>
                <w:spacing w:val="13"/>
                <w:w w:val="90"/>
                <w:sz w:val="18"/>
              </w:rPr>
              <w:t xml:space="preserve"> </w:t>
            </w:r>
            <w:r>
              <w:rPr>
                <w:w w:val="90"/>
                <w:sz w:val="18"/>
              </w:rPr>
              <w:t>tablespace01;</w:t>
            </w:r>
          </w:p>
        </w:tc>
      </w:tr>
    </w:tbl>
    <w:p>
      <w:pPr>
        <w:pStyle w:val="9"/>
        <w:spacing w:before="69"/>
        <w:ind w:left="1153"/>
      </w:pPr>
      <w:r>
        <w:rPr>
          <w:rFonts w:ascii="Tahoma" w:eastAsia="Tahoma"/>
          <w:w w:val="95"/>
        </w:rPr>
        <w:t>#</w:t>
      </w:r>
      <w:r>
        <w:rPr>
          <w:rFonts w:ascii="Tahoma" w:eastAsia="Tahoma"/>
          <w:spacing w:val="92"/>
        </w:rPr>
        <w:t xml:space="preserve"> </w:t>
      </w:r>
      <w:r>
        <w:rPr>
          <w:w w:val="95"/>
        </w:rPr>
        <w:t>修改数据库所属者。</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ALTER DATABASE</w:t>
            </w:r>
            <w:r>
              <w:rPr>
                <w:spacing w:val="2"/>
                <w:w w:val="90"/>
                <w:sz w:val="18"/>
              </w:rPr>
              <w:t xml:space="preserve"> </w:t>
            </w:r>
            <w:r>
              <w:rPr>
                <w:w w:val="90"/>
                <w:sz w:val="18"/>
              </w:rPr>
              <w:t>music01 OWNER</w:t>
            </w:r>
            <w:r>
              <w:rPr>
                <w:spacing w:val="1"/>
                <w:w w:val="90"/>
                <w:sz w:val="18"/>
              </w:rPr>
              <w:t xml:space="preserve"> </w:t>
            </w:r>
            <w:r>
              <w:rPr>
                <w:w w:val="90"/>
                <w:sz w:val="18"/>
              </w:rPr>
              <w:t>TO</w:t>
            </w:r>
            <w:r>
              <w:rPr>
                <w:spacing w:val="-1"/>
                <w:w w:val="90"/>
                <w:sz w:val="18"/>
              </w:rPr>
              <w:t xml:space="preserve"> </w:t>
            </w:r>
            <w:r>
              <w:rPr>
                <w:w w:val="90"/>
                <w:sz w:val="18"/>
              </w:rPr>
              <w:t>jim01;</w:t>
            </w:r>
          </w:p>
        </w:tc>
      </w:tr>
    </w:tbl>
    <w:p>
      <w:pPr>
        <w:pStyle w:val="6"/>
        <w:numPr>
          <w:ilvl w:val="4"/>
          <w:numId w:val="35"/>
        </w:numPr>
        <w:tabs>
          <w:tab w:val="left" w:pos="1017"/>
        </w:tabs>
        <w:ind w:hanging="885"/>
      </w:pPr>
      <w:r>
        <w:t>删除数据库</w:t>
      </w:r>
    </w:p>
    <w:p>
      <w:pPr>
        <w:pStyle w:val="9"/>
        <w:spacing w:before="51"/>
        <w:ind w:left="1153"/>
      </w:pPr>
      <w:r>
        <w:rPr>
          <w:w w:val="95"/>
        </w:rPr>
        <w:t>当不再需要数据库时，可以使用</w:t>
      </w:r>
      <w:r>
        <w:rPr>
          <w:spacing w:val="65"/>
        </w:rPr>
        <w:t xml:space="preserve"> </w:t>
      </w:r>
      <w:r>
        <w:rPr>
          <w:rFonts w:ascii="Tahoma" w:eastAsia="Tahoma"/>
          <w:w w:val="95"/>
        </w:rPr>
        <w:t>DROP</w:t>
      </w:r>
      <w:r>
        <w:rPr>
          <w:rFonts w:ascii="Tahoma" w:eastAsia="Tahoma"/>
          <w:spacing w:val="38"/>
          <w:w w:val="95"/>
        </w:rPr>
        <w:t xml:space="preserve"> </w:t>
      </w:r>
      <w:r>
        <w:rPr>
          <w:rFonts w:ascii="Tahoma" w:eastAsia="Tahoma"/>
          <w:w w:val="95"/>
        </w:rPr>
        <w:t>DATABASE</w:t>
      </w:r>
      <w:r>
        <w:rPr>
          <w:rFonts w:ascii="Tahoma" w:eastAsia="Tahoma"/>
          <w:spacing w:val="59"/>
          <w:w w:val="95"/>
        </w:rPr>
        <w:t xml:space="preserve"> </w:t>
      </w:r>
      <w:r>
        <w:rPr>
          <w:w w:val="95"/>
        </w:rPr>
        <w:t>命令删除此数据库</w:t>
      </w:r>
    </w:p>
    <w:p>
      <w:pPr>
        <w:pStyle w:val="9"/>
        <w:spacing w:before="52"/>
        <w:ind w:left="1153"/>
      </w:pPr>
      <w:r>
        <w:rPr>
          <w:rFonts w:ascii="Tahoma" w:eastAsia="Tahoma"/>
          <w:spacing w:val="5"/>
        </w:rPr>
        <w:t xml:space="preserve"># </w:t>
      </w:r>
      <w:r>
        <w:t>删除数据库</w:t>
      </w:r>
    </w:p>
    <w:p>
      <w:pPr>
        <w:pStyle w:val="9"/>
        <w:spacing w:before="8"/>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DROP</w:t>
            </w:r>
            <w:r>
              <w:rPr>
                <w:spacing w:val="1"/>
                <w:w w:val="90"/>
                <w:sz w:val="18"/>
              </w:rPr>
              <w:t xml:space="preserve"> </w:t>
            </w:r>
            <w:r>
              <w:rPr>
                <w:w w:val="90"/>
                <w:sz w:val="18"/>
              </w:rPr>
              <w:t>DATABASE</w:t>
            </w:r>
            <w:r>
              <w:rPr>
                <w:spacing w:val="5"/>
                <w:w w:val="90"/>
                <w:sz w:val="18"/>
              </w:rPr>
              <w:t xml:space="preserve"> </w:t>
            </w:r>
            <w:r>
              <w:rPr>
                <w:w w:val="90"/>
                <w:sz w:val="18"/>
              </w:rPr>
              <w:t>music01;</w:t>
            </w:r>
          </w:p>
        </w:tc>
      </w:tr>
    </w:tbl>
    <w:p>
      <w:pPr>
        <w:pStyle w:val="9"/>
        <w:spacing w:before="69"/>
        <w:ind w:left="1153"/>
      </w:pPr>
      <w:r>
        <w:rPr>
          <w:rFonts w:ascii="Tahoma" w:eastAsia="Tahoma"/>
          <w:spacing w:val="5"/>
        </w:rPr>
        <w:t xml:space="preserve"># </w:t>
      </w:r>
      <w:r>
        <w:t>删除用户</w:t>
      </w:r>
    </w:p>
    <w:p>
      <w:pPr>
        <w:pStyle w:val="9"/>
        <w:spacing w:before="8"/>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w w:val="90"/>
                <w:sz w:val="18"/>
              </w:rPr>
              <w:t>DROP</w:t>
            </w:r>
            <w:r>
              <w:rPr>
                <w:spacing w:val="-5"/>
                <w:w w:val="90"/>
                <w:sz w:val="18"/>
              </w:rPr>
              <w:t xml:space="preserve"> </w:t>
            </w:r>
            <w:r>
              <w:rPr>
                <w:w w:val="90"/>
                <w:sz w:val="18"/>
              </w:rPr>
              <w:t>USER</w:t>
            </w:r>
            <w:r>
              <w:rPr>
                <w:spacing w:val="-2"/>
                <w:w w:val="90"/>
                <w:sz w:val="18"/>
              </w:rPr>
              <w:t xml:space="preserve"> </w:t>
            </w:r>
            <w:r>
              <w:rPr>
                <w:w w:val="90"/>
                <w:sz w:val="18"/>
              </w:rPr>
              <w:t>jim;</w:t>
            </w:r>
          </w:p>
          <w:p>
            <w:pPr>
              <w:pStyle w:val="17"/>
              <w:spacing w:before="64"/>
              <w:rPr>
                <w:sz w:val="18"/>
              </w:rPr>
            </w:pPr>
            <w:r>
              <w:rPr>
                <w:w w:val="90"/>
                <w:sz w:val="18"/>
              </w:rPr>
              <w:t>DROP</w:t>
            </w:r>
            <w:r>
              <w:rPr>
                <w:spacing w:val="-5"/>
                <w:w w:val="90"/>
                <w:sz w:val="18"/>
              </w:rPr>
              <w:t xml:space="preserve"> </w:t>
            </w:r>
            <w:r>
              <w:rPr>
                <w:w w:val="90"/>
                <w:sz w:val="18"/>
              </w:rPr>
              <w:t>USER</w:t>
            </w:r>
            <w:r>
              <w:rPr>
                <w:spacing w:val="-2"/>
                <w:w w:val="90"/>
                <w:sz w:val="18"/>
              </w:rPr>
              <w:t xml:space="preserve"> </w:t>
            </w:r>
            <w:r>
              <w:rPr>
                <w:w w:val="90"/>
                <w:sz w:val="18"/>
              </w:rPr>
              <w:t>jim01;</w:t>
            </w:r>
          </w:p>
        </w:tc>
      </w:tr>
    </w:tbl>
    <w:p>
      <w:pPr>
        <w:pStyle w:val="4"/>
        <w:numPr>
          <w:ilvl w:val="3"/>
          <w:numId w:val="35"/>
        </w:numPr>
        <w:tabs>
          <w:tab w:val="left" w:pos="955"/>
        </w:tabs>
        <w:ind w:hanging="823"/>
      </w:pPr>
      <w:r>
        <w:t>定义模式</w:t>
      </w:r>
    </w:p>
    <w:p>
      <w:pPr>
        <w:pStyle w:val="9"/>
        <w:spacing w:before="47"/>
        <w:ind w:left="1153"/>
        <w:rPr>
          <w:lang w:eastAsia="zh-CN"/>
        </w:rPr>
      </w:pPr>
      <w:r>
        <w:rPr>
          <w:spacing w:val="-1"/>
          <w:lang w:eastAsia="zh-CN"/>
        </w:rPr>
        <w:t>模式是一组数据库对象的集合，主要用于控制对数据库对象的访问。</w:t>
      </w:r>
    </w:p>
    <w:p>
      <w:pPr>
        <w:pStyle w:val="6"/>
        <w:numPr>
          <w:ilvl w:val="4"/>
          <w:numId w:val="35"/>
        </w:numPr>
        <w:tabs>
          <w:tab w:val="left" w:pos="1017"/>
        </w:tabs>
        <w:spacing w:before="51"/>
        <w:ind w:hanging="885"/>
      </w:pPr>
      <w:r>
        <w:t>创建模式</w:t>
      </w:r>
    </w:p>
    <w:p>
      <w:pPr>
        <w:pStyle w:val="9"/>
        <w:spacing w:before="50"/>
        <w:ind w:left="1153"/>
        <w:rPr>
          <w:rFonts w:ascii="Tahoma" w:eastAsia="Tahoma"/>
        </w:rPr>
      </w:pPr>
      <w:r>
        <w:rPr>
          <w:rFonts w:ascii="Tahoma" w:eastAsia="Tahoma"/>
          <w:spacing w:val="1"/>
        </w:rPr>
        <w:t xml:space="preserve"># </w:t>
      </w:r>
      <w:r>
        <w:rPr>
          <w:spacing w:val="7"/>
        </w:rPr>
        <w:t>创建一个角色</w:t>
      </w:r>
      <w:r>
        <w:rPr>
          <w:rFonts w:ascii="Tahoma" w:eastAsia="Tahoma"/>
        </w:rPr>
        <w:t>role1</w:t>
      </w:r>
    </w:p>
    <w:p>
      <w:pPr>
        <w:spacing w:before="10"/>
        <w:rPr>
          <w:sz w:val="6"/>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63" w:hRule="atLeast"/>
        </w:trPr>
        <w:tc>
          <w:tcPr>
            <w:tcW w:w="8846" w:type="dxa"/>
            <w:shd w:val="clear" w:color="auto" w:fill="D9D9D9"/>
          </w:tcPr>
          <w:p>
            <w:pPr>
              <w:pStyle w:val="17"/>
              <w:spacing w:before="19"/>
              <w:rPr>
                <w:sz w:val="18"/>
              </w:rPr>
            </w:pPr>
            <w:r>
              <w:rPr>
                <w:w w:val="90"/>
                <w:sz w:val="18"/>
              </w:rPr>
              <w:t>CREATE</w:t>
            </w:r>
            <w:r>
              <w:rPr>
                <w:spacing w:val="-2"/>
                <w:w w:val="90"/>
                <w:sz w:val="18"/>
              </w:rPr>
              <w:t xml:space="preserve"> </w:t>
            </w:r>
            <w:r>
              <w:rPr>
                <w:w w:val="90"/>
                <w:sz w:val="18"/>
              </w:rPr>
              <w:t>ROLE</w:t>
            </w:r>
            <w:r>
              <w:rPr>
                <w:spacing w:val="2"/>
                <w:w w:val="90"/>
                <w:sz w:val="18"/>
              </w:rPr>
              <w:t xml:space="preserve"> </w:t>
            </w:r>
            <w:r>
              <w:rPr>
                <w:w w:val="90"/>
                <w:sz w:val="18"/>
              </w:rPr>
              <w:t>role1</w:t>
            </w:r>
            <w:r>
              <w:rPr>
                <w:spacing w:val="1"/>
                <w:w w:val="90"/>
                <w:sz w:val="18"/>
              </w:rPr>
              <w:t xml:space="preserve"> </w:t>
            </w:r>
            <w:r>
              <w:rPr>
                <w:w w:val="90"/>
                <w:sz w:val="18"/>
              </w:rPr>
              <w:t>IDENTIFIED BY</w:t>
            </w:r>
            <w:r>
              <w:rPr>
                <w:spacing w:val="2"/>
                <w:w w:val="90"/>
                <w:sz w:val="18"/>
              </w:rPr>
              <w:t xml:space="preserve"> </w:t>
            </w:r>
            <w:r>
              <w:rPr>
                <w:w w:val="90"/>
                <w:sz w:val="18"/>
              </w:rPr>
              <w:t>'Bigdata@123';</w:t>
            </w:r>
          </w:p>
        </w:tc>
      </w:tr>
    </w:tbl>
    <w:p>
      <w:pPr>
        <w:pStyle w:val="9"/>
        <w:spacing w:before="68"/>
        <w:ind w:left="1153"/>
      </w:pPr>
      <w:r>
        <w:rPr>
          <w:rFonts w:ascii="Tahoma" w:eastAsia="Tahoma"/>
          <w:w w:val="95"/>
        </w:rPr>
        <w:t>#</w:t>
      </w:r>
      <w:r>
        <w:rPr>
          <w:rFonts w:ascii="Tahoma" w:eastAsia="Tahoma"/>
          <w:spacing w:val="95"/>
        </w:rPr>
        <w:t xml:space="preserve"> </w:t>
      </w:r>
      <w:r>
        <w:rPr>
          <w:spacing w:val="16"/>
          <w:w w:val="95"/>
        </w:rPr>
        <w:t>为用户</w:t>
      </w:r>
      <w:r>
        <w:rPr>
          <w:rFonts w:ascii="Tahoma" w:eastAsia="Tahoma"/>
          <w:w w:val="95"/>
        </w:rPr>
        <w:t>role1</w:t>
      </w:r>
      <w:r>
        <w:rPr>
          <w:rFonts w:ascii="Tahoma" w:eastAsia="Tahoma"/>
          <w:spacing w:val="15"/>
          <w:w w:val="95"/>
        </w:rPr>
        <w:t xml:space="preserve"> </w:t>
      </w:r>
      <w:r>
        <w:rPr>
          <w:spacing w:val="3"/>
          <w:w w:val="95"/>
        </w:rPr>
        <w:t xml:space="preserve">创建一个同名 </w:t>
      </w:r>
      <w:r>
        <w:rPr>
          <w:rFonts w:ascii="Tahoma" w:eastAsia="Tahoma"/>
          <w:w w:val="95"/>
        </w:rPr>
        <w:t>schema</w:t>
      </w:r>
      <w:r>
        <w:rPr>
          <w:spacing w:val="2"/>
          <w:w w:val="95"/>
        </w:rPr>
        <w:t xml:space="preserve">，子命令创建表 </w:t>
      </w:r>
      <w:r>
        <w:rPr>
          <w:rFonts w:ascii="Tahoma" w:eastAsia="Tahoma"/>
          <w:w w:val="95"/>
        </w:rPr>
        <w:t>films</w:t>
      </w:r>
      <w:r>
        <w:rPr>
          <w:rFonts w:ascii="Tahoma" w:eastAsia="Tahoma"/>
          <w:spacing w:val="15"/>
          <w:w w:val="95"/>
        </w:rPr>
        <w:t xml:space="preserve"> </w:t>
      </w:r>
      <w:r>
        <w:rPr>
          <w:spacing w:val="10"/>
          <w:w w:val="95"/>
        </w:rPr>
        <w:t xml:space="preserve">和 </w:t>
      </w:r>
      <w:r>
        <w:rPr>
          <w:rFonts w:ascii="Tahoma" w:eastAsia="Tahoma"/>
          <w:w w:val="95"/>
        </w:rPr>
        <w:t>winners</w:t>
      </w:r>
      <w:r>
        <w:rPr>
          <w:rFonts w:ascii="Tahoma" w:eastAsia="Tahoma"/>
          <w:spacing w:val="15"/>
          <w:w w:val="95"/>
        </w:rPr>
        <w:t xml:space="preserve"> </w:t>
      </w:r>
      <w:r>
        <w:rPr>
          <w:spacing w:val="10"/>
          <w:w w:val="95"/>
        </w:rPr>
        <w:t>的拥有者为</w:t>
      </w:r>
      <w:r>
        <w:rPr>
          <w:rFonts w:ascii="Tahoma" w:eastAsia="Tahoma"/>
          <w:w w:val="95"/>
        </w:rPr>
        <w:t>role1</w:t>
      </w:r>
      <w:r>
        <w:rPr>
          <w:w w:val="95"/>
        </w:rPr>
        <w:t>。</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6" w:hRule="atLeast"/>
        </w:trPr>
        <w:tc>
          <w:tcPr>
            <w:tcW w:w="8846" w:type="dxa"/>
            <w:shd w:val="clear" w:color="auto" w:fill="D9D9D9"/>
          </w:tcPr>
          <w:p>
            <w:pPr>
              <w:pStyle w:val="17"/>
              <w:spacing w:before="16"/>
              <w:rPr>
                <w:sz w:val="18"/>
              </w:rPr>
            </w:pPr>
            <w:r>
              <w:rPr>
                <w:w w:val="90"/>
                <w:sz w:val="18"/>
              </w:rPr>
              <w:t>CREATE</w:t>
            </w:r>
            <w:r>
              <w:rPr>
                <w:spacing w:val="4"/>
                <w:w w:val="90"/>
                <w:sz w:val="18"/>
              </w:rPr>
              <w:t xml:space="preserve"> </w:t>
            </w:r>
            <w:r>
              <w:rPr>
                <w:w w:val="90"/>
                <w:sz w:val="18"/>
              </w:rPr>
              <w:t>SCHEMA</w:t>
            </w:r>
            <w:r>
              <w:rPr>
                <w:spacing w:val="4"/>
                <w:w w:val="90"/>
                <w:sz w:val="18"/>
              </w:rPr>
              <w:t xml:space="preserve"> </w:t>
            </w:r>
            <w:r>
              <w:rPr>
                <w:w w:val="90"/>
                <w:sz w:val="18"/>
              </w:rPr>
              <w:t>AUTHORIZATION</w:t>
            </w:r>
            <w:r>
              <w:rPr>
                <w:spacing w:val="6"/>
                <w:w w:val="90"/>
                <w:sz w:val="18"/>
              </w:rPr>
              <w:t xml:space="preserve"> </w:t>
            </w:r>
            <w:r>
              <w:rPr>
                <w:w w:val="90"/>
                <w:sz w:val="18"/>
              </w:rPr>
              <w:t>role1</w:t>
            </w:r>
          </w:p>
          <w:p>
            <w:pPr>
              <w:pStyle w:val="17"/>
              <w:spacing w:before="66" w:line="307" w:lineRule="auto"/>
              <w:ind w:left="475" w:right="4188" w:hanging="363"/>
              <w:rPr>
                <w:sz w:val="18"/>
              </w:rPr>
            </w:pPr>
            <w:r>
              <w:rPr>
                <w:spacing w:val="-1"/>
                <w:w w:val="95"/>
                <w:sz w:val="18"/>
              </w:rPr>
              <w:t>CREATE</w:t>
            </w:r>
            <w:r>
              <w:rPr>
                <w:spacing w:val="-17"/>
                <w:w w:val="95"/>
                <w:sz w:val="18"/>
              </w:rPr>
              <w:t xml:space="preserve"> </w:t>
            </w:r>
            <w:r>
              <w:rPr>
                <w:spacing w:val="-1"/>
                <w:w w:val="95"/>
                <w:sz w:val="18"/>
              </w:rPr>
              <w:t>TABLE</w:t>
            </w:r>
            <w:r>
              <w:rPr>
                <w:spacing w:val="-17"/>
                <w:w w:val="95"/>
                <w:sz w:val="18"/>
              </w:rPr>
              <w:t xml:space="preserve"> </w:t>
            </w:r>
            <w:r>
              <w:rPr>
                <w:spacing w:val="-1"/>
                <w:w w:val="95"/>
                <w:sz w:val="18"/>
              </w:rPr>
              <w:t>films</w:t>
            </w:r>
            <w:r>
              <w:rPr>
                <w:spacing w:val="-19"/>
                <w:w w:val="95"/>
                <w:sz w:val="18"/>
              </w:rPr>
              <w:t xml:space="preserve"> </w:t>
            </w:r>
            <w:r>
              <w:rPr>
                <w:spacing w:val="-1"/>
                <w:w w:val="95"/>
                <w:sz w:val="18"/>
              </w:rPr>
              <w:t>(title</w:t>
            </w:r>
            <w:r>
              <w:rPr>
                <w:spacing w:val="-18"/>
                <w:w w:val="95"/>
                <w:sz w:val="18"/>
              </w:rPr>
              <w:t xml:space="preserve"> </w:t>
            </w:r>
            <w:r>
              <w:rPr>
                <w:spacing w:val="-1"/>
                <w:w w:val="95"/>
                <w:sz w:val="18"/>
              </w:rPr>
              <w:t>text,</w:t>
            </w:r>
            <w:r>
              <w:rPr>
                <w:spacing w:val="-17"/>
                <w:w w:val="95"/>
                <w:sz w:val="18"/>
              </w:rPr>
              <w:t xml:space="preserve"> </w:t>
            </w:r>
            <w:r>
              <w:rPr>
                <w:w w:val="95"/>
                <w:sz w:val="18"/>
              </w:rPr>
              <w:t>release</w:t>
            </w:r>
            <w:r>
              <w:rPr>
                <w:spacing w:val="-18"/>
                <w:w w:val="95"/>
                <w:sz w:val="18"/>
              </w:rPr>
              <w:t xml:space="preserve"> </w:t>
            </w:r>
            <w:r>
              <w:rPr>
                <w:w w:val="95"/>
                <w:sz w:val="18"/>
              </w:rPr>
              <w:t>date,</w:t>
            </w:r>
            <w:r>
              <w:rPr>
                <w:spacing w:val="-18"/>
                <w:w w:val="95"/>
                <w:sz w:val="18"/>
              </w:rPr>
              <w:t xml:space="preserve"> </w:t>
            </w:r>
            <w:r>
              <w:rPr>
                <w:w w:val="95"/>
                <w:sz w:val="18"/>
              </w:rPr>
              <w:t>awards</w:t>
            </w:r>
            <w:r>
              <w:rPr>
                <w:spacing w:val="-19"/>
                <w:w w:val="95"/>
                <w:sz w:val="18"/>
              </w:rPr>
              <w:t xml:space="preserve"> </w:t>
            </w:r>
            <w:r>
              <w:rPr>
                <w:w w:val="95"/>
                <w:sz w:val="18"/>
              </w:rPr>
              <w:t>text[])</w:t>
            </w:r>
            <w:r>
              <w:rPr>
                <w:spacing w:val="-50"/>
                <w:w w:val="95"/>
                <w:sz w:val="18"/>
              </w:rPr>
              <w:t xml:space="preserve"> </w:t>
            </w:r>
            <w:r>
              <w:rPr>
                <w:w w:val="90"/>
                <w:sz w:val="18"/>
              </w:rPr>
              <w:t>CREATE</w:t>
            </w:r>
            <w:r>
              <w:rPr>
                <w:spacing w:val="-16"/>
                <w:w w:val="90"/>
                <w:sz w:val="18"/>
              </w:rPr>
              <w:t xml:space="preserve"> </w:t>
            </w:r>
            <w:r>
              <w:rPr>
                <w:w w:val="90"/>
                <w:sz w:val="18"/>
              </w:rPr>
              <w:t>VIEW</w:t>
            </w:r>
            <w:r>
              <w:rPr>
                <w:spacing w:val="-15"/>
                <w:w w:val="90"/>
                <w:sz w:val="18"/>
              </w:rPr>
              <w:t xml:space="preserve"> </w:t>
            </w:r>
            <w:r>
              <w:rPr>
                <w:w w:val="90"/>
                <w:sz w:val="18"/>
              </w:rPr>
              <w:t>winners</w:t>
            </w:r>
            <w:r>
              <w:rPr>
                <w:spacing w:val="-16"/>
                <w:w w:val="90"/>
                <w:sz w:val="18"/>
              </w:rPr>
              <w:t xml:space="preserve"> </w:t>
            </w:r>
            <w:r>
              <w:rPr>
                <w:w w:val="90"/>
                <w:sz w:val="18"/>
              </w:rPr>
              <w:t>AS</w:t>
            </w:r>
          </w:p>
          <w:p>
            <w:pPr>
              <w:pStyle w:val="17"/>
              <w:spacing w:before="4"/>
              <w:ind w:left="475"/>
              <w:rPr>
                <w:sz w:val="18"/>
              </w:rPr>
            </w:pPr>
            <w:r>
              <w:rPr>
                <w:spacing w:val="-1"/>
                <w:w w:val="95"/>
                <w:sz w:val="18"/>
              </w:rPr>
              <w:t>SELECT</w:t>
            </w:r>
            <w:r>
              <w:rPr>
                <w:spacing w:val="-18"/>
                <w:w w:val="95"/>
                <w:sz w:val="18"/>
              </w:rPr>
              <w:t xml:space="preserve"> </w:t>
            </w:r>
            <w:r>
              <w:rPr>
                <w:spacing w:val="-1"/>
                <w:w w:val="95"/>
                <w:sz w:val="18"/>
              </w:rPr>
              <w:t>title,</w:t>
            </w:r>
            <w:r>
              <w:rPr>
                <w:spacing w:val="-17"/>
                <w:w w:val="95"/>
                <w:sz w:val="18"/>
              </w:rPr>
              <w:t xml:space="preserve"> </w:t>
            </w:r>
            <w:r>
              <w:rPr>
                <w:spacing w:val="-1"/>
                <w:w w:val="95"/>
                <w:sz w:val="18"/>
              </w:rPr>
              <w:t>release</w:t>
            </w:r>
            <w:r>
              <w:rPr>
                <w:spacing w:val="-18"/>
                <w:w w:val="95"/>
                <w:sz w:val="18"/>
              </w:rPr>
              <w:t xml:space="preserve"> </w:t>
            </w:r>
            <w:r>
              <w:rPr>
                <w:spacing w:val="-1"/>
                <w:w w:val="95"/>
                <w:sz w:val="18"/>
              </w:rPr>
              <w:t>FROM</w:t>
            </w:r>
            <w:r>
              <w:rPr>
                <w:spacing w:val="-16"/>
                <w:w w:val="95"/>
                <w:sz w:val="18"/>
              </w:rPr>
              <w:t xml:space="preserve"> </w:t>
            </w:r>
            <w:r>
              <w:rPr>
                <w:spacing w:val="-1"/>
                <w:w w:val="95"/>
                <w:sz w:val="18"/>
              </w:rPr>
              <w:t>films</w:t>
            </w:r>
            <w:r>
              <w:rPr>
                <w:spacing w:val="-19"/>
                <w:w w:val="95"/>
                <w:sz w:val="18"/>
              </w:rPr>
              <w:t xml:space="preserve"> </w:t>
            </w:r>
            <w:r>
              <w:rPr>
                <w:w w:val="95"/>
                <w:sz w:val="18"/>
              </w:rPr>
              <w:t>WHERE</w:t>
            </w:r>
            <w:r>
              <w:rPr>
                <w:spacing w:val="-17"/>
                <w:w w:val="95"/>
                <w:sz w:val="18"/>
              </w:rPr>
              <w:t xml:space="preserve"> </w:t>
            </w:r>
            <w:r>
              <w:rPr>
                <w:w w:val="95"/>
                <w:sz w:val="18"/>
              </w:rPr>
              <w:t>awards</w:t>
            </w:r>
            <w:r>
              <w:rPr>
                <w:spacing w:val="-19"/>
                <w:w w:val="95"/>
                <w:sz w:val="18"/>
              </w:rPr>
              <w:t xml:space="preserve"> </w:t>
            </w:r>
            <w:r>
              <w:rPr>
                <w:w w:val="95"/>
                <w:sz w:val="18"/>
              </w:rPr>
              <w:t>IS</w:t>
            </w:r>
            <w:r>
              <w:rPr>
                <w:spacing w:val="-18"/>
                <w:w w:val="95"/>
                <w:sz w:val="18"/>
              </w:rPr>
              <w:t xml:space="preserve"> </w:t>
            </w:r>
            <w:r>
              <w:rPr>
                <w:w w:val="95"/>
                <w:sz w:val="18"/>
              </w:rPr>
              <w:t>NOT</w:t>
            </w:r>
            <w:r>
              <w:rPr>
                <w:spacing w:val="-18"/>
                <w:w w:val="95"/>
                <w:sz w:val="18"/>
              </w:rPr>
              <w:t xml:space="preserve"> </w:t>
            </w:r>
            <w:r>
              <w:rPr>
                <w:w w:val="95"/>
                <w:sz w:val="18"/>
              </w:rPr>
              <w:t>NULL;</w:t>
            </w:r>
          </w:p>
        </w:tc>
      </w:tr>
    </w:tbl>
    <w:p>
      <w:pPr>
        <w:pStyle w:val="6"/>
        <w:numPr>
          <w:ilvl w:val="4"/>
          <w:numId w:val="35"/>
        </w:numPr>
        <w:tabs>
          <w:tab w:val="left" w:pos="1017"/>
        </w:tabs>
        <w:spacing w:before="68"/>
        <w:ind w:hanging="885"/>
      </w:pPr>
      <w:r>
        <w:t>修改模式属性</w:t>
      </w:r>
    </w:p>
    <w:p>
      <w:pPr>
        <w:pStyle w:val="9"/>
        <w:spacing w:before="50"/>
        <w:ind w:left="1153"/>
      </w:pPr>
      <w:r>
        <w:rPr>
          <w:w w:val="95"/>
        </w:rPr>
        <w:t>在创建模式后如果因为业务场景变动，使用</w:t>
      </w:r>
      <w:r>
        <w:rPr>
          <w:spacing w:val="98"/>
        </w:rPr>
        <w:t xml:space="preserve"> </w:t>
      </w:r>
      <w:r>
        <w:rPr>
          <w:rFonts w:ascii="Tahoma" w:eastAsia="Tahoma"/>
          <w:w w:val="95"/>
        </w:rPr>
        <w:t>ALTER</w:t>
      </w:r>
      <w:r>
        <w:rPr>
          <w:rFonts w:ascii="Tahoma" w:eastAsia="Tahoma"/>
          <w:spacing w:val="59"/>
          <w:w w:val="95"/>
        </w:rPr>
        <w:t xml:space="preserve"> </w:t>
      </w:r>
      <w:r>
        <w:rPr>
          <w:rFonts w:ascii="Tahoma" w:eastAsia="Tahoma"/>
          <w:w w:val="95"/>
        </w:rPr>
        <w:t>SCHEMA</w:t>
      </w:r>
      <w:r>
        <w:rPr>
          <w:rFonts w:ascii="Tahoma" w:eastAsia="Tahoma"/>
          <w:spacing w:val="99"/>
        </w:rPr>
        <w:t xml:space="preserve"> </w:t>
      </w:r>
      <w:r>
        <w:rPr>
          <w:w w:val="95"/>
        </w:rPr>
        <w:t>命令可以更改模式的定义。</w:t>
      </w:r>
    </w:p>
    <w:p>
      <w:pPr>
        <w:pStyle w:val="9"/>
        <w:spacing w:before="53"/>
        <w:ind w:left="1153"/>
      </w:pPr>
      <w:r>
        <w:rPr>
          <w:rFonts w:ascii="Tahoma" w:eastAsia="Tahoma"/>
          <w:spacing w:val="5"/>
        </w:rPr>
        <w:t xml:space="preserve"># </w:t>
      </w:r>
      <w:r>
        <w:t>修改模式名</w:t>
      </w:r>
    </w:p>
    <w:p>
      <w:pPr>
        <w:pStyle w:val="9"/>
        <w:spacing w:before="8"/>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ALTER</w:t>
            </w:r>
            <w:r>
              <w:rPr>
                <w:spacing w:val="5"/>
                <w:w w:val="90"/>
                <w:sz w:val="18"/>
              </w:rPr>
              <w:t xml:space="preserve"> </w:t>
            </w:r>
            <w:r>
              <w:rPr>
                <w:w w:val="90"/>
                <w:sz w:val="18"/>
              </w:rPr>
              <w:t>SCHEMA</w:t>
            </w:r>
            <w:r>
              <w:rPr>
                <w:spacing w:val="4"/>
                <w:w w:val="90"/>
                <w:sz w:val="18"/>
              </w:rPr>
              <w:t xml:space="preserve"> </w:t>
            </w:r>
            <w:r>
              <w:rPr>
                <w:w w:val="90"/>
                <w:sz w:val="18"/>
              </w:rPr>
              <w:t>role1</w:t>
            </w:r>
            <w:r>
              <w:rPr>
                <w:spacing w:val="4"/>
                <w:w w:val="90"/>
                <w:sz w:val="18"/>
              </w:rPr>
              <w:t xml:space="preserve"> </w:t>
            </w:r>
            <w:r>
              <w:rPr>
                <w:w w:val="90"/>
                <w:sz w:val="18"/>
              </w:rPr>
              <w:t>RENAME</w:t>
            </w:r>
            <w:r>
              <w:rPr>
                <w:spacing w:val="5"/>
                <w:w w:val="90"/>
                <w:sz w:val="18"/>
              </w:rPr>
              <w:t xml:space="preserve"> </w:t>
            </w:r>
            <w:r>
              <w:rPr>
                <w:w w:val="90"/>
                <w:sz w:val="18"/>
              </w:rPr>
              <w:t>TO</w:t>
            </w:r>
            <w:r>
              <w:rPr>
                <w:spacing w:val="4"/>
                <w:w w:val="90"/>
                <w:sz w:val="18"/>
              </w:rPr>
              <w:t xml:space="preserve"> </w:t>
            </w:r>
            <w:r>
              <w:rPr>
                <w:w w:val="90"/>
                <w:sz w:val="18"/>
              </w:rPr>
              <w:t>role1_new;</w:t>
            </w:r>
          </w:p>
        </w:tc>
      </w:tr>
    </w:tbl>
    <w:p>
      <w:pPr>
        <w:rPr>
          <w:sz w:val="18"/>
        </w:rPr>
        <w:sectPr>
          <w:pgSz w:w="11910" w:h="16840"/>
          <w:pgMar w:top="1300" w:right="880" w:bottom="280" w:left="1000" w:header="567" w:footer="0" w:gutter="0"/>
          <w:cols w:space="720" w:num="1"/>
        </w:sectPr>
      </w:pPr>
    </w:p>
    <w:p>
      <w:pPr>
        <w:pStyle w:val="9"/>
        <w:spacing w:before="13"/>
        <w:rPr>
          <w:sz w:val="17"/>
        </w:rPr>
      </w:pPr>
    </w:p>
    <w:p>
      <w:pPr>
        <w:pStyle w:val="9"/>
        <w:spacing w:before="47"/>
        <w:ind w:left="1153"/>
      </w:pPr>
      <w:r>
        <w:rPr>
          <w:rFonts w:ascii="Tahoma" w:eastAsia="Tahoma"/>
          <w:spacing w:val="4"/>
        </w:rPr>
        <w:t xml:space="preserve"># </w:t>
      </w:r>
      <w:r>
        <w:t>修改模式的所有者</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8846" w:type="dxa"/>
            <w:shd w:val="clear" w:color="auto" w:fill="D9D9D9"/>
          </w:tcPr>
          <w:p>
            <w:pPr>
              <w:pStyle w:val="17"/>
              <w:spacing w:before="16"/>
              <w:rPr>
                <w:sz w:val="18"/>
              </w:rPr>
            </w:pPr>
            <w:r>
              <w:rPr>
                <w:w w:val="90"/>
                <w:sz w:val="18"/>
              </w:rPr>
              <w:t>CREATE</w:t>
            </w:r>
            <w:r>
              <w:rPr>
                <w:spacing w:val="11"/>
                <w:w w:val="90"/>
                <w:sz w:val="18"/>
              </w:rPr>
              <w:t xml:space="preserve"> </w:t>
            </w:r>
            <w:r>
              <w:rPr>
                <w:w w:val="90"/>
                <w:sz w:val="18"/>
              </w:rPr>
              <w:t>USER</w:t>
            </w:r>
            <w:r>
              <w:rPr>
                <w:spacing w:val="11"/>
                <w:w w:val="90"/>
                <w:sz w:val="18"/>
              </w:rPr>
              <w:t xml:space="preserve"> </w:t>
            </w:r>
            <w:r>
              <w:rPr>
                <w:w w:val="90"/>
                <w:sz w:val="18"/>
              </w:rPr>
              <w:t>jack</w:t>
            </w:r>
            <w:r>
              <w:rPr>
                <w:spacing w:val="10"/>
                <w:w w:val="90"/>
                <w:sz w:val="18"/>
              </w:rPr>
              <w:t xml:space="preserve"> </w:t>
            </w:r>
            <w:r>
              <w:rPr>
                <w:w w:val="90"/>
                <w:sz w:val="18"/>
              </w:rPr>
              <w:t>PASSWORD</w:t>
            </w:r>
            <w:r>
              <w:rPr>
                <w:spacing w:val="6"/>
                <w:w w:val="90"/>
                <w:sz w:val="18"/>
              </w:rPr>
              <w:t xml:space="preserve"> </w:t>
            </w:r>
            <w:r>
              <w:rPr>
                <w:w w:val="90"/>
                <w:sz w:val="18"/>
              </w:rPr>
              <w:t>'Bigdata@123';</w:t>
            </w:r>
          </w:p>
          <w:p>
            <w:pPr>
              <w:pStyle w:val="17"/>
              <w:spacing w:before="64"/>
              <w:rPr>
                <w:sz w:val="18"/>
              </w:rPr>
            </w:pPr>
            <w:r>
              <w:rPr>
                <w:w w:val="90"/>
                <w:sz w:val="18"/>
              </w:rPr>
              <w:t>ALTER</w:t>
            </w:r>
            <w:r>
              <w:rPr>
                <w:spacing w:val="3"/>
                <w:w w:val="90"/>
                <w:sz w:val="18"/>
              </w:rPr>
              <w:t xml:space="preserve"> </w:t>
            </w:r>
            <w:r>
              <w:rPr>
                <w:w w:val="90"/>
                <w:sz w:val="18"/>
              </w:rPr>
              <w:t>SCHEMA</w:t>
            </w:r>
            <w:r>
              <w:rPr>
                <w:spacing w:val="2"/>
                <w:w w:val="90"/>
                <w:sz w:val="18"/>
              </w:rPr>
              <w:t xml:space="preserve"> </w:t>
            </w:r>
            <w:r>
              <w:rPr>
                <w:w w:val="90"/>
                <w:sz w:val="18"/>
              </w:rPr>
              <w:t>role1_new</w:t>
            </w:r>
            <w:r>
              <w:rPr>
                <w:spacing w:val="2"/>
                <w:w w:val="90"/>
                <w:sz w:val="18"/>
              </w:rPr>
              <w:t xml:space="preserve"> </w:t>
            </w:r>
            <w:r>
              <w:rPr>
                <w:w w:val="90"/>
                <w:sz w:val="18"/>
              </w:rPr>
              <w:t>OWNER</w:t>
            </w:r>
            <w:r>
              <w:rPr>
                <w:spacing w:val="3"/>
                <w:w w:val="90"/>
                <w:sz w:val="18"/>
              </w:rPr>
              <w:t xml:space="preserve"> </w:t>
            </w:r>
            <w:r>
              <w:rPr>
                <w:w w:val="90"/>
                <w:sz w:val="18"/>
              </w:rPr>
              <w:t>TO</w:t>
            </w:r>
            <w:r>
              <w:rPr>
                <w:spacing w:val="2"/>
                <w:w w:val="90"/>
                <w:sz w:val="18"/>
              </w:rPr>
              <w:t xml:space="preserve"> </w:t>
            </w:r>
            <w:r>
              <w:rPr>
                <w:w w:val="90"/>
                <w:sz w:val="18"/>
              </w:rPr>
              <w:t>jack;</w:t>
            </w:r>
          </w:p>
        </w:tc>
      </w:tr>
    </w:tbl>
    <w:p>
      <w:pPr>
        <w:pStyle w:val="6"/>
        <w:numPr>
          <w:ilvl w:val="4"/>
          <w:numId w:val="35"/>
        </w:numPr>
        <w:tabs>
          <w:tab w:val="left" w:pos="1017"/>
        </w:tabs>
        <w:ind w:hanging="885"/>
      </w:pPr>
      <w:r>
        <w:t>删除模式</w:t>
      </w:r>
    </w:p>
    <w:p>
      <w:pPr>
        <w:pStyle w:val="9"/>
        <w:spacing w:before="49"/>
        <w:ind w:left="1153"/>
      </w:pPr>
      <w:r>
        <w:rPr>
          <w:w w:val="95"/>
        </w:rPr>
        <w:t>当不再需要模式时，可以使用</w:t>
      </w:r>
      <w:r>
        <w:rPr>
          <w:spacing w:val="63"/>
        </w:rPr>
        <w:t xml:space="preserve"> </w:t>
      </w:r>
      <w:r>
        <w:rPr>
          <w:rFonts w:ascii="Tahoma" w:eastAsia="Tahoma"/>
          <w:w w:val="95"/>
        </w:rPr>
        <w:t>DROP</w:t>
      </w:r>
      <w:r>
        <w:rPr>
          <w:rFonts w:ascii="Tahoma" w:eastAsia="Tahoma"/>
          <w:spacing w:val="35"/>
          <w:w w:val="95"/>
        </w:rPr>
        <w:t xml:space="preserve"> </w:t>
      </w:r>
      <w:r>
        <w:rPr>
          <w:rFonts w:ascii="Tahoma" w:eastAsia="Tahoma"/>
          <w:w w:val="95"/>
        </w:rPr>
        <w:t>SCHEMA</w:t>
      </w:r>
      <w:r>
        <w:rPr>
          <w:rFonts w:ascii="Tahoma" w:eastAsia="Tahoma"/>
          <w:spacing w:val="59"/>
          <w:w w:val="95"/>
        </w:rPr>
        <w:t xml:space="preserve"> </w:t>
      </w:r>
      <w:r>
        <w:rPr>
          <w:w w:val="95"/>
        </w:rPr>
        <w:t>命令删除此模式</w:t>
      </w:r>
    </w:p>
    <w:p>
      <w:pPr>
        <w:pStyle w:val="9"/>
        <w:spacing w:before="52"/>
        <w:ind w:left="1153"/>
      </w:pPr>
      <w:r>
        <w:rPr>
          <w:rFonts w:ascii="Tahoma" w:eastAsia="Tahoma"/>
          <w:spacing w:val="20"/>
          <w:w w:val="95"/>
        </w:rPr>
        <w:t xml:space="preserve"># </w:t>
      </w:r>
      <w:r>
        <w:rPr>
          <w:w w:val="95"/>
        </w:rPr>
        <w:t>删除模式</w:t>
      </w:r>
    </w:p>
    <w:p>
      <w:pPr>
        <w:pStyle w:val="9"/>
        <w:spacing w:before="8"/>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DROP</w:t>
            </w:r>
            <w:r>
              <w:rPr>
                <w:spacing w:val="5"/>
                <w:w w:val="90"/>
                <w:sz w:val="18"/>
              </w:rPr>
              <w:t xml:space="preserve"> </w:t>
            </w:r>
            <w:r>
              <w:rPr>
                <w:w w:val="90"/>
                <w:sz w:val="18"/>
              </w:rPr>
              <w:t>SCHEMA</w:t>
            </w:r>
            <w:r>
              <w:rPr>
                <w:spacing w:val="7"/>
                <w:w w:val="90"/>
                <w:sz w:val="18"/>
              </w:rPr>
              <w:t xml:space="preserve"> </w:t>
            </w:r>
            <w:r>
              <w:rPr>
                <w:w w:val="90"/>
                <w:sz w:val="18"/>
              </w:rPr>
              <w:t>role1_new;</w:t>
            </w:r>
          </w:p>
        </w:tc>
      </w:tr>
    </w:tbl>
    <w:p>
      <w:pPr>
        <w:pStyle w:val="9"/>
        <w:spacing w:before="68"/>
        <w:ind w:left="1153"/>
      </w:pPr>
      <w:r>
        <w:rPr>
          <w:rFonts w:ascii="Tahoma" w:eastAsia="Tahoma"/>
          <w:spacing w:val="21"/>
          <w:w w:val="95"/>
        </w:rPr>
        <w:t xml:space="preserve"># </w:t>
      </w:r>
      <w:r>
        <w:rPr>
          <w:w w:val="95"/>
        </w:rPr>
        <w:t>删除用户</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DROP</w:t>
            </w:r>
            <w:r>
              <w:rPr>
                <w:spacing w:val="-4"/>
                <w:w w:val="90"/>
                <w:sz w:val="18"/>
              </w:rPr>
              <w:t xml:space="preserve"> </w:t>
            </w:r>
            <w:r>
              <w:rPr>
                <w:w w:val="90"/>
                <w:sz w:val="18"/>
              </w:rPr>
              <w:t>USER</w:t>
            </w:r>
            <w:r>
              <w:rPr>
                <w:spacing w:val="-1"/>
                <w:w w:val="90"/>
                <w:sz w:val="18"/>
              </w:rPr>
              <w:t xml:space="preserve"> </w:t>
            </w:r>
            <w:r>
              <w:rPr>
                <w:w w:val="90"/>
                <w:sz w:val="18"/>
              </w:rPr>
              <w:t>jack;</w:t>
            </w:r>
          </w:p>
        </w:tc>
      </w:tr>
    </w:tbl>
    <w:p>
      <w:pPr>
        <w:pStyle w:val="4"/>
        <w:numPr>
          <w:ilvl w:val="3"/>
          <w:numId w:val="35"/>
        </w:numPr>
        <w:tabs>
          <w:tab w:val="left" w:pos="955"/>
        </w:tabs>
        <w:spacing w:before="66"/>
        <w:ind w:hanging="823"/>
      </w:pPr>
      <w:r>
        <w:t>定义表</w:t>
      </w:r>
    </w:p>
    <w:p>
      <w:pPr>
        <w:pStyle w:val="9"/>
        <w:spacing w:before="47" w:line="375" w:lineRule="exact"/>
        <w:ind w:left="1153"/>
        <w:rPr>
          <w:rFonts w:ascii="Tahoma" w:eastAsia="Tahoma"/>
          <w:lang w:eastAsia="zh-CN"/>
        </w:rPr>
      </w:pPr>
      <w:r>
        <w:rPr>
          <w:spacing w:val="-2"/>
          <w:lang w:eastAsia="zh-CN"/>
        </w:rPr>
        <w:t xml:space="preserve">表是数据库中的一种特殊数据结构，用于存储数据对象以及对象之间的关系。表相关的 </w:t>
      </w:r>
      <w:r>
        <w:rPr>
          <w:rFonts w:ascii="Tahoma" w:eastAsia="Tahoma"/>
          <w:lang w:eastAsia="zh-CN"/>
        </w:rPr>
        <w:t>DDL</w:t>
      </w:r>
    </w:p>
    <w:p>
      <w:pPr>
        <w:pStyle w:val="9"/>
        <w:spacing w:line="375" w:lineRule="exact"/>
        <w:ind w:left="1153"/>
        <w:rPr>
          <w:lang w:eastAsia="zh-CN"/>
        </w:rPr>
      </w:pPr>
      <w:r>
        <w:rPr>
          <w:spacing w:val="-1"/>
          <w:lang w:eastAsia="zh-CN"/>
        </w:rPr>
        <w:t>包括创建表、修改表属性、删除表和删除表中所有数据。</w:t>
      </w:r>
    </w:p>
    <w:p>
      <w:pPr>
        <w:pStyle w:val="6"/>
        <w:numPr>
          <w:ilvl w:val="4"/>
          <w:numId w:val="35"/>
        </w:numPr>
        <w:tabs>
          <w:tab w:val="left" w:pos="1017"/>
        </w:tabs>
        <w:spacing w:before="50"/>
        <w:ind w:hanging="885"/>
      </w:pPr>
      <w:r>
        <w:t>创建表</w:t>
      </w:r>
    </w:p>
    <w:p>
      <w:pPr>
        <w:pStyle w:val="9"/>
        <w:spacing w:before="51"/>
        <w:ind w:left="1153"/>
      </w:pPr>
      <w:r>
        <w:t>普通表</w:t>
      </w:r>
    </w:p>
    <w:p>
      <w:pPr>
        <w:pStyle w:val="9"/>
        <w:spacing w:before="52"/>
        <w:ind w:left="1153"/>
      </w:pPr>
      <w:r>
        <w:rPr>
          <w:rFonts w:ascii="Tahoma" w:eastAsia="Tahoma"/>
          <w:spacing w:val="1"/>
        </w:rPr>
        <w:t xml:space="preserve"># </w:t>
      </w:r>
      <w:r>
        <w:rPr>
          <w:spacing w:val="12"/>
        </w:rPr>
        <w:t>创建表</w:t>
      </w:r>
      <w:r>
        <w:rPr>
          <w:rFonts w:ascii="Tahoma" w:eastAsia="Tahoma"/>
        </w:rPr>
        <w:t>bank_card</w:t>
      </w:r>
      <w:r>
        <w:t>。</w:t>
      </w:r>
    </w:p>
    <w:p>
      <w:pPr>
        <w:pStyle w:val="9"/>
        <w:spacing w:before="9"/>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CREATE</w:t>
            </w:r>
            <w:r>
              <w:rPr>
                <w:spacing w:val="4"/>
                <w:w w:val="90"/>
                <w:sz w:val="18"/>
              </w:rPr>
              <w:t xml:space="preserve"> </w:t>
            </w:r>
            <w:r>
              <w:rPr>
                <w:w w:val="90"/>
                <w:sz w:val="18"/>
              </w:rPr>
              <w:t>TABLE</w:t>
            </w:r>
            <w:r>
              <w:rPr>
                <w:spacing w:val="5"/>
                <w:w w:val="90"/>
                <w:sz w:val="18"/>
              </w:rPr>
              <w:t xml:space="preserve"> </w:t>
            </w:r>
            <w:r>
              <w:rPr>
                <w:w w:val="90"/>
                <w:sz w:val="18"/>
              </w:rPr>
              <w:t>bank_card(</w:t>
            </w:r>
            <w:r>
              <w:rPr>
                <w:spacing w:val="5"/>
                <w:w w:val="90"/>
                <w:sz w:val="18"/>
              </w:rPr>
              <w:t xml:space="preserve"> </w:t>
            </w:r>
            <w:r>
              <w:rPr>
                <w:w w:val="90"/>
                <w:sz w:val="18"/>
              </w:rPr>
              <w:t>b_number</w:t>
            </w:r>
            <w:r>
              <w:rPr>
                <w:spacing w:val="3"/>
                <w:w w:val="90"/>
                <w:sz w:val="18"/>
              </w:rPr>
              <w:t xml:space="preserve"> </w:t>
            </w:r>
            <w:r>
              <w:rPr>
                <w:w w:val="90"/>
                <w:sz w:val="18"/>
              </w:rPr>
              <w:t>NCHAR(30)</w:t>
            </w:r>
            <w:r>
              <w:rPr>
                <w:spacing w:val="4"/>
                <w:w w:val="90"/>
                <w:sz w:val="18"/>
              </w:rPr>
              <w:t xml:space="preserve"> </w:t>
            </w:r>
            <w:r>
              <w:rPr>
                <w:w w:val="90"/>
                <w:sz w:val="18"/>
              </w:rPr>
              <w:t>PRIMARY</w:t>
            </w:r>
            <w:r>
              <w:rPr>
                <w:spacing w:val="5"/>
                <w:w w:val="90"/>
                <w:sz w:val="18"/>
              </w:rPr>
              <w:t xml:space="preserve"> </w:t>
            </w:r>
            <w:r>
              <w:rPr>
                <w:w w:val="90"/>
                <w:sz w:val="18"/>
              </w:rPr>
              <w:t>KEY, b_type</w:t>
            </w:r>
            <w:r>
              <w:rPr>
                <w:spacing w:val="3"/>
                <w:w w:val="90"/>
                <w:sz w:val="18"/>
              </w:rPr>
              <w:t xml:space="preserve"> </w:t>
            </w:r>
            <w:r>
              <w:rPr>
                <w:w w:val="90"/>
                <w:sz w:val="18"/>
              </w:rPr>
              <w:t>NCHAR(20),b_c_id</w:t>
            </w:r>
            <w:r>
              <w:rPr>
                <w:spacing w:val="5"/>
                <w:w w:val="90"/>
                <w:sz w:val="18"/>
              </w:rPr>
              <w:t xml:space="preserve"> </w:t>
            </w:r>
            <w:r>
              <w:rPr>
                <w:w w:val="90"/>
                <w:sz w:val="18"/>
              </w:rPr>
              <w:t>INT</w:t>
            </w:r>
            <w:r>
              <w:rPr>
                <w:spacing w:val="3"/>
                <w:w w:val="90"/>
                <w:sz w:val="18"/>
              </w:rPr>
              <w:t xml:space="preserve"> </w:t>
            </w:r>
            <w:r>
              <w:rPr>
                <w:w w:val="90"/>
                <w:sz w:val="18"/>
              </w:rPr>
              <w:t>NOT</w:t>
            </w:r>
            <w:r>
              <w:rPr>
                <w:spacing w:val="4"/>
                <w:w w:val="90"/>
                <w:sz w:val="18"/>
              </w:rPr>
              <w:t xml:space="preserve"> </w:t>
            </w:r>
            <w:r>
              <w:rPr>
                <w:w w:val="90"/>
                <w:sz w:val="18"/>
              </w:rPr>
              <w:t>NULL);</w:t>
            </w:r>
          </w:p>
        </w:tc>
      </w:tr>
    </w:tbl>
    <w:p>
      <w:pPr>
        <w:pStyle w:val="9"/>
        <w:spacing w:before="68"/>
        <w:ind w:left="1153"/>
      </w:pPr>
      <w:r>
        <w:t>临时表</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8846" w:type="dxa"/>
            <w:shd w:val="clear" w:color="auto" w:fill="D9D9D9"/>
          </w:tcPr>
          <w:p>
            <w:pPr>
              <w:pStyle w:val="17"/>
              <w:spacing w:before="6" w:line="240" w:lineRule="exact"/>
              <w:rPr>
                <w:sz w:val="18"/>
              </w:rPr>
            </w:pPr>
            <w:r>
              <w:rPr>
                <w:w w:val="90"/>
                <w:sz w:val="18"/>
              </w:rPr>
              <w:t>CREATE</w:t>
            </w:r>
            <w:r>
              <w:rPr>
                <w:spacing w:val="8"/>
                <w:w w:val="90"/>
                <w:sz w:val="18"/>
              </w:rPr>
              <w:t xml:space="preserve"> </w:t>
            </w:r>
            <w:r>
              <w:rPr>
                <w:w w:val="90"/>
                <w:sz w:val="18"/>
              </w:rPr>
              <w:t>TEMPORARY</w:t>
            </w:r>
            <w:r>
              <w:rPr>
                <w:spacing w:val="8"/>
                <w:w w:val="90"/>
                <w:sz w:val="18"/>
              </w:rPr>
              <w:t xml:space="preserve"> </w:t>
            </w:r>
            <w:r>
              <w:rPr>
                <w:w w:val="90"/>
                <w:sz w:val="18"/>
              </w:rPr>
              <w:t>TABLE</w:t>
            </w:r>
            <w:r>
              <w:rPr>
                <w:spacing w:val="9"/>
                <w:w w:val="90"/>
                <w:sz w:val="18"/>
              </w:rPr>
              <w:t xml:space="preserve"> </w:t>
            </w:r>
            <w:r>
              <w:rPr>
                <w:w w:val="90"/>
                <w:sz w:val="18"/>
              </w:rPr>
              <w:t>bank_card2(b_number</w:t>
            </w:r>
            <w:r>
              <w:rPr>
                <w:spacing w:val="7"/>
                <w:w w:val="90"/>
                <w:sz w:val="18"/>
              </w:rPr>
              <w:t xml:space="preserve"> </w:t>
            </w:r>
            <w:r>
              <w:rPr>
                <w:w w:val="90"/>
                <w:sz w:val="18"/>
              </w:rPr>
              <w:t>NCHAR(30)</w:t>
            </w:r>
            <w:r>
              <w:rPr>
                <w:spacing w:val="8"/>
                <w:w w:val="90"/>
                <w:sz w:val="18"/>
              </w:rPr>
              <w:t xml:space="preserve"> </w:t>
            </w:r>
            <w:r>
              <w:rPr>
                <w:w w:val="90"/>
                <w:sz w:val="18"/>
              </w:rPr>
              <w:t>PRIMARY</w:t>
            </w:r>
            <w:r>
              <w:rPr>
                <w:spacing w:val="9"/>
                <w:w w:val="90"/>
                <w:sz w:val="18"/>
              </w:rPr>
              <w:t xml:space="preserve"> </w:t>
            </w:r>
            <w:r>
              <w:rPr>
                <w:w w:val="90"/>
                <w:sz w:val="18"/>
              </w:rPr>
              <w:t>KEY,</w:t>
            </w:r>
            <w:r>
              <w:rPr>
                <w:spacing w:val="8"/>
                <w:w w:val="90"/>
                <w:sz w:val="18"/>
              </w:rPr>
              <w:t xml:space="preserve"> </w:t>
            </w:r>
            <w:r>
              <w:rPr>
                <w:w w:val="90"/>
                <w:sz w:val="18"/>
              </w:rPr>
              <w:t>b_type</w:t>
            </w:r>
            <w:r>
              <w:rPr>
                <w:spacing w:val="7"/>
                <w:w w:val="90"/>
                <w:sz w:val="18"/>
              </w:rPr>
              <w:t xml:space="preserve"> </w:t>
            </w:r>
            <w:r>
              <w:rPr>
                <w:w w:val="90"/>
                <w:sz w:val="18"/>
              </w:rPr>
              <w:t>NCHAR(20),b_c_id</w:t>
            </w:r>
            <w:r>
              <w:rPr>
                <w:spacing w:val="8"/>
                <w:w w:val="90"/>
                <w:sz w:val="18"/>
              </w:rPr>
              <w:t xml:space="preserve"> </w:t>
            </w:r>
            <w:r>
              <w:rPr>
                <w:w w:val="90"/>
                <w:sz w:val="18"/>
              </w:rPr>
              <w:t>INT</w:t>
            </w:r>
            <w:r>
              <w:rPr>
                <w:spacing w:val="7"/>
                <w:w w:val="90"/>
                <w:sz w:val="18"/>
              </w:rPr>
              <w:t xml:space="preserve"> </w:t>
            </w:r>
            <w:r>
              <w:rPr>
                <w:w w:val="90"/>
                <w:sz w:val="18"/>
              </w:rPr>
              <w:t>NOT</w:t>
            </w:r>
            <w:r>
              <w:rPr>
                <w:spacing w:val="1"/>
                <w:w w:val="90"/>
                <w:sz w:val="18"/>
              </w:rPr>
              <w:t xml:space="preserve"> </w:t>
            </w:r>
            <w:r>
              <w:rPr>
                <w:sz w:val="18"/>
              </w:rPr>
              <w:t>NULL);</w:t>
            </w:r>
          </w:p>
        </w:tc>
      </w:tr>
    </w:tbl>
    <w:p>
      <w:pPr>
        <w:pStyle w:val="6"/>
        <w:numPr>
          <w:ilvl w:val="4"/>
          <w:numId w:val="35"/>
        </w:numPr>
        <w:tabs>
          <w:tab w:val="left" w:pos="1017"/>
        </w:tabs>
        <w:ind w:hanging="885"/>
      </w:pPr>
      <w:r>
        <w:t>修改表属性</w:t>
      </w:r>
    </w:p>
    <w:p>
      <w:pPr>
        <w:pStyle w:val="9"/>
        <w:spacing w:before="51"/>
        <w:ind w:left="1153"/>
      </w:pPr>
      <w:r>
        <w:rPr>
          <w:w w:val="95"/>
        </w:rPr>
        <w:t>在创建表后如果因为业务场景变动，使用</w:t>
      </w:r>
      <w:r>
        <w:rPr>
          <w:spacing w:val="93"/>
        </w:rPr>
        <w:t xml:space="preserve"> </w:t>
      </w:r>
      <w:r>
        <w:rPr>
          <w:rFonts w:ascii="Tahoma" w:eastAsia="Tahoma"/>
          <w:w w:val="95"/>
        </w:rPr>
        <w:t>ALTER</w:t>
      </w:r>
      <w:r>
        <w:rPr>
          <w:rFonts w:ascii="Tahoma" w:eastAsia="Tahoma"/>
          <w:spacing w:val="61"/>
        </w:rPr>
        <w:t xml:space="preserve"> </w:t>
      </w:r>
      <w:r>
        <w:rPr>
          <w:rFonts w:ascii="Tahoma" w:eastAsia="Tahoma"/>
          <w:w w:val="95"/>
        </w:rPr>
        <w:t>TABLE</w:t>
      </w:r>
      <w:r>
        <w:rPr>
          <w:rFonts w:ascii="Tahoma" w:eastAsia="Tahoma"/>
          <w:spacing w:val="83"/>
        </w:rPr>
        <w:t xml:space="preserve"> </w:t>
      </w:r>
      <w:r>
        <w:rPr>
          <w:w w:val="95"/>
        </w:rPr>
        <w:t>命令可以更改表的定义。</w:t>
      </w:r>
    </w:p>
    <w:p>
      <w:pPr>
        <w:pStyle w:val="9"/>
        <w:spacing w:before="52"/>
        <w:ind w:left="1153"/>
      </w:pPr>
      <w:r>
        <w:rPr>
          <w:rFonts w:ascii="Tahoma" w:eastAsia="Tahoma"/>
          <w:w w:val="95"/>
        </w:rPr>
        <w:t>#</w:t>
      </w:r>
      <w:r>
        <w:rPr>
          <w:rFonts w:ascii="Tahoma" w:eastAsia="Tahoma"/>
          <w:spacing w:val="66"/>
        </w:rPr>
        <w:t xml:space="preserve"> </w:t>
      </w:r>
      <w:r>
        <w:rPr>
          <w:spacing w:val="50"/>
          <w:w w:val="95"/>
        </w:rPr>
        <w:t>将</w:t>
      </w:r>
      <w:r>
        <w:rPr>
          <w:rFonts w:ascii="Tahoma" w:eastAsia="Tahoma"/>
          <w:w w:val="95"/>
        </w:rPr>
        <w:t>bank_card</w:t>
      </w:r>
      <w:r>
        <w:rPr>
          <w:rFonts w:ascii="Tahoma" w:eastAsia="Tahoma"/>
          <w:spacing w:val="1"/>
          <w:w w:val="95"/>
        </w:rPr>
        <w:t xml:space="preserve"> </w:t>
      </w:r>
      <w:r>
        <w:rPr>
          <w:spacing w:val="1"/>
          <w:w w:val="95"/>
        </w:rPr>
        <w:t xml:space="preserve">表重命名为 </w:t>
      </w:r>
      <w:r>
        <w:rPr>
          <w:rFonts w:ascii="Tahoma" w:eastAsia="Tahoma"/>
          <w:w w:val="95"/>
        </w:rPr>
        <w:t>bank_card1</w:t>
      </w:r>
      <w:r>
        <w:rPr>
          <w:w w:val="95"/>
        </w:rPr>
        <w:t>。</w:t>
      </w:r>
    </w:p>
    <w:p>
      <w:pPr>
        <w:pStyle w:val="9"/>
        <w:spacing w:before="1" w:line="820" w:lineRule="atLeast"/>
        <w:ind w:left="1153" w:right="4101"/>
      </w:pPr>
      <w:r>
        <w:pict>
          <v:shape id="_x0000_s2189" o:spid="_x0000_s2189" o:spt="202" type="#_x0000_t202" style="position:absolute;left:0pt;margin-left:101.75pt;margin-top:3.95pt;height:14.3pt;width:443pt;mso-position-horizontal-relative:page;z-index:251691008;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spacing w:val="-1"/>
                            <w:w w:val="95"/>
                            <w:sz w:val="18"/>
                          </w:rPr>
                          <w:t>ALTER</w:t>
                        </w:r>
                        <w:r>
                          <w:rPr>
                            <w:spacing w:val="-17"/>
                            <w:w w:val="95"/>
                            <w:sz w:val="18"/>
                          </w:rPr>
                          <w:t xml:space="preserve"> </w:t>
                        </w:r>
                        <w:r>
                          <w:rPr>
                            <w:spacing w:val="-1"/>
                            <w:w w:val="95"/>
                            <w:sz w:val="18"/>
                          </w:rPr>
                          <w:t>TABLE</w:t>
                        </w:r>
                        <w:r>
                          <w:rPr>
                            <w:spacing w:val="-17"/>
                            <w:w w:val="95"/>
                            <w:sz w:val="18"/>
                          </w:rPr>
                          <w:t xml:space="preserve"> </w:t>
                        </w:r>
                        <w:r>
                          <w:rPr>
                            <w:spacing w:val="-1"/>
                            <w:w w:val="95"/>
                            <w:sz w:val="18"/>
                          </w:rPr>
                          <w:t>bank_card</w:t>
                        </w:r>
                        <w:r>
                          <w:rPr>
                            <w:spacing w:val="-16"/>
                            <w:w w:val="95"/>
                            <w:sz w:val="18"/>
                          </w:rPr>
                          <w:t xml:space="preserve"> </w:t>
                        </w:r>
                        <w:r>
                          <w:rPr>
                            <w:spacing w:val="-1"/>
                            <w:w w:val="95"/>
                            <w:sz w:val="18"/>
                          </w:rPr>
                          <w:t>RENAME</w:t>
                        </w:r>
                        <w:r>
                          <w:rPr>
                            <w:spacing w:val="-17"/>
                            <w:w w:val="95"/>
                            <w:sz w:val="18"/>
                          </w:rPr>
                          <w:t xml:space="preserve"> </w:t>
                        </w:r>
                        <w:r>
                          <w:rPr>
                            <w:w w:val="95"/>
                            <w:sz w:val="18"/>
                          </w:rPr>
                          <w:t>TO</w:t>
                        </w:r>
                        <w:r>
                          <w:rPr>
                            <w:spacing w:val="-18"/>
                            <w:w w:val="95"/>
                            <w:sz w:val="18"/>
                          </w:rPr>
                          <w:t xml:space="preserve"> </w:t>
                        </w:r>
                        <w:r>
                          <w:rPr>
                            <w:w w:val="95"/>
                            <w:sz w:val="18"/>
                          </w:rPr>
                          <w:t>bank_card1;</w:t>
                        </w:r>
                      </w:p>
                    </w:tc>
                  </w:tr>
                </w:tbl>
                <w:p>
                  <w:pPr>
                    <w:pStyle w:val="9"/>
                  </w:pPr>
                </w:p>
              </w:txbxContent>
            </v:textbox>
          </v:shape>
        </w:pict>
      </w:r>
      <w:r>
        <w:pict>
          <v:shape id="_x0000_s2190" o:spid="_x0000_s2190" o:spt="202" type="#_x0000_t202" style="position:absolute;left:0pt;margin-left:101.75pt;margin-top:45pt;height:14.3pt;width:443pt;mso-position-horizontal-relative:page;z-index:251692032;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ALTER</w:t>
                        </w:r>
                        <w:r>
                          <w:rPr>
                            <w:spacing w:val="9"/>
                            <w:w w:val="90"/>
                            <w:sz w:val="18"/>
                          </w:rPr>
                          <w:t xml:space="preserve"> </w:t>
                        </w:r>
                        <w:r>
                          <w:rPr>
                            <w:w w:val="90"/>
                            <w:sz w:val="18"/>
                          </w:rPr>
                          <w:t>TABLE</w:t>
                        </w:r>
                        <w:r>
                          <w:rPr>
                            <w:spacing w:val="9"/>
                            <w:w w:val="90"/>
                            <w:sz w:val="18"/>
                          </w:rPr>
                          <w:t xml:space="preserve"> </w:t>
                        </w:r>
                        <w:r>
                          <w:rPr>
                            <w:w w:val="90"/>
                            <w:sz w:val="18"/>
                          </w:rPr>
                          <w:t>bank_card1</w:t>
                        </w:r>
                        <w:r>
                          <w:rPr>
                            <w:spacing w:val="7"/>
                            <w:w w:val="90"/>
                            <w:sz w:val="18"/>
                          </w:rPr>
                          <w:t xml:space="preserve"> </w:t>
                        </w:r>
                        <w:r>
                          <w:rPr>
                            <w:w w:val="90"/>
                            <w:sz w:val="18"/>
                          </w:rPr>
                          <w:t>ADD</w:t>
                        </w:r>
                        <w:r>
                          <w:rPr>
                            <w:spacing w:val="8"/>
                            <w:w w:val="90"/>
                            <w:sz w:val="18"/>
                          </w:rPr>
                          <w:t xml:space="preserve"> </w:t>
                        </w:r>
                        <w:r>
                          <w:rPr>
                            <w:w w:val="90"/>
                            <w:sz w:val="18"/>
                          </w:rPr>
                          <w:t>full_masks</w:t>
                        </w:r>
                        <w:r>
                          <w:rPr>
                            <w:spacing w:val="9"/>
                            <w:w w:val="90"/>
                            <w:sz w:val="18"/>
                          </w:rPr>
                          <w:t xml:space="preserve"> </w:t>
                        </w:r>
                        <w:r>
                          <w:rPr>
                            <w:w w:val="90"/>
                            <w:sz w:val="18"/>
                          </w:rPr>
                          <w:t>INTEGER;</w:t>
                        </w:r>
                      </w:p>
                    </w:tc>
                  </w:tr>
                </w:tbl>
                <w:p>
                  <w:pPr>
                    <w:pStyle w:val="9"/>
                  </w:pPr>
                </w:p>
              </w:txbxContent>
            </v:textbox>
          </v:shape>
        </w:pict>
      </w:r>
      <w:r>
        <w:rPr>
          <w:rFonts w:ascii="Tahoma" w:eastAsia="Tahoma"/>
          <w:spacing w:val="11"/>
          <w:w w:val="95"/>
        </w:rPr>
        <w:t xml:space="preserve"># </w:t>
      </w:r>
      <w:r>
        <w:rPr>
          <w:spacing w:val="50"/>
          <w:w w:val="95"/>
        </w:rPr>
        <w:t>在</w:t>
      </w:r>
      <w:r>
        <w:rPr>
          <w:rFonts w:ascii="Tahoma" w:eastAsia="Tahoma"/>
          <w:w w:val="95"/>
        </w:rPr>
        <w:t>bank_card1</w:t>
      </w:r>
      <w:r>
        <w:rPr>
          <w:rFonts w:ascii="Tahoma" w:eastAsia="Tahoma"/>
          <w:spacing w:val="12"/>
          <w:w w:val="95"/>
        </w:rPr>
        <w:t xml:space="preserve"> </w:t>
      </w:r>
      <w:r>
        <w:rPr>
          <w:spacing w:val="1"/>
          <w:w w:val="95"/>
        </w:rPr>
        <w:t xml:space="preserve">表中增加列，数据类型为 </w:t>
      </w:r>
      <w:r>
        <w:rPr>
          <w:rFonts w:ascii="Tahoma" w:eastAsia="Tahoma"/>
          <w:w w:val="95"/>
        </w:rPr>
        <w:t>Integer</w:t>
      </w:r>
      <w:r>
        <w:rPr>
          <w:w w:val="95"/>
        </w:rPr>
        <w:t>。</w:t>
      </w:r>
      <w:r>
        <w:rPr>
          <w:rFonts w:ascii="Tahoma" w:eastAsia="Tahoma"/>
          <w:spacing w:val="18"/>
        </w:rPr>
        <w:t xml:space="preserve"># </w:t>
      </w:r>
      <w:r>
        <w:t>修改列的数据类型。</w:t>
      </w:r>
    </w:p>
    <w:p>
      <w:pPr>
        <w:pStyle w:val="9"/>
        <w:spacing w:before="7"/>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66" w:hRule="atLeast"/>
        </w:trPr>
        <w:tc>
          <w:tcPr>
            <w:tcW w:w="8846" w:type="dxa"/>
            <w:shd w:val="clear" w:color="auto" w:fill="D9D9D9"/>
          </w:tcPr>
          <w:p>
            <w:pPr>
              <w:pStyle w:val="17"/>
              <w:spacing w:before="19"/>
              <w:rPr>
                <w:sz w:val="18"/>
              </w:rPr>
            </w:pPr>
            <w:r>
              <w:rPr>
                <w:w w:val="90"/>
                <w:sz w:val="18"/>
              </w:rPr>
              <w:t>ALTER</w:t>
            </w:r>
            <w:r>
              <w:rPr>
                <w:spacing w:val="7"/>
                <w:w w:val="90"/>
                <w:sz w:val="18"/>
              </w:rPr>
              <w:t xml:space="preserve"> </w:t>
            </w:r>
            <w:r>
              <w:rPr>
                <w:w w:val="90"/>
                <w:sz w:val="18"/>
              </w:rPr>
              <w:t>TABLE</w:t>
            </w:r>
            <w:r>
              <w:rPr>
                <w:spacing w:val="8"/>
                <w:w w:val="90"/>
                <w:sz w:val="18"/>
              </w:rPr>
              <w:t xml:space="preserve"> </w:t>
            </w:r>
            <w:r>
              <w:rPr>
                <w:w w:val="90"/>
                <w:sz w:val="18"/>
              </w:rPr>
              <w:t>bank_card1</w:t>
            </w:r>
            <w:r>
              <w:rPr>
                <w:spacing w:val="6"/>
                <w:w w:val="90"/>
                <w:sz w:val="18"/>
              </w:rPr>
              <w:t xml:space="preserve"> </w:t>
            </w:r>
            <w:r>
              <w:rPr>
                <w:w w:val="90"/>
                <w:sz w:val="18"/>
              </w:rPr>
              <w:t>MODIFY</w:t>
            </w:r>
            <w:r>
              <w:rPr>
                <w:spacing w:val="8"/>
                <w:w w:val="90"/>
                <w:sz w:val="18"/>
              </w:rPr>
              <w:t xml:space="preserve"> </w:t>
            </w:r>
            <w:r>
              <w:rPr>
                <w:w w:val="90"/>
                <w:sz w:val="18"/>
              </w:rPr>
              <w:t>full_masks</w:t>
            </w:r>
            <w:r>
              <w:rPr>
                <w:spacing w:val="4"/>
                <w:w w:val="90"/>
                <w:sz w:val="18"/>
              </w:rPr>
              <w:t xml:space="preserve"> </w:t>
            </w:r>
            <w:r>
              <w:rPr>
                <w:w w:val="90"/>
                <w:sz w:val="18"/>
              </w:rPr>
              <w:t>NVARCHAR2(20);</w:t>
            </w:r>
          </w:p>
        </w:tc>
      </w:tr>
    </w:tbl>
    <w:p>
      <w:pPr>
        <w:pStyle w:val="9"/>
        <w:spacing w:before="69"/>
        <w:ind w:left="1153"/>
      </w:pPr>
      <w:r>
        <w:rPr>
          <w:rFonts w:ascii="Tahoma" w:eastAsia="Tahoma"/>
          <w:spacing w:val="5"/>
        </w:rPr>
        <w:t xml:space="preserve"># </w:t>
      </w:r>
      <w:r>
        <w:t>添加约束。</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6"/>
              <w:rPr>
                <w:sz w:val="18"/>
              </w:rPr>
            </w:pPr>
            <w:r>
              <w:rPr>
                <w:w w:val="90"/>
                <w:sz w:val="18"/>
              </w:rPr>
              <w:t>ALTER</w:t>
            </w:r>
            <w:r>
              <w:rPr>
                <w:spacing w:val="12"/>
                <w:w w:val="90"/>
                <w:sz w:val="18"/>
              </w:rPr>
              <w:t xml:space="preserve"> </w:t>
            </w:r>
            <w:r>
              <w:rPr>
                <w:w w:val="90"/>
                <w:sz w:val="18"/>
              </w:rPr>
              <w:t>TABLE</w:t>
            </w:r>
            <w:r>
              <w:rPr>
                <w:spacing w:val="12"/>
                <w:w w:val="90"/>
                <w:sz w:val="18"/>
              </w:rPr>
              <w:t xml:space="preserve"> </w:t>
            </w:r>
            <w:r>
              <w:rPr>
                <w:w w:val="90"/>
                <w:sz w:val="18"/>
              </w:rPr>
              <w:t>bank_card1</w:t>
            </w:r>
            <w:r>
              <w:rPr>
                <w:spacing w:val="10"/>
                <w:w w:val="90"/>
                <w:sz w:val="18"/>
              </w:rPr>
              <w:t xml:space="preserve"> </w:t>
            </w:r>
            <w:r>
              <w:rPr>
                <w:w w:val="90"/>
                <w:sz w:val="18"/>
              </w:rPr>
              <w:t>ADD</w:t>
            </w:r>
            <w:r>
              <w:rPr>
                <w:spacing w:val="10"/>
                <w:w w:val="90"/>
                <w:sz w:val="18"/>
              </w:rPr>
              <w:t xml:space="preserve"> </w:t>
            </w:r>
            <w:r>
              <w:rPr>
                <w:w w:val="90"/>
                <w:sz w:val="18"/>
              </w:rPr>
              <w:t>CONSTRAINT</w:t>
            </w:r>
            <w:r>
              <w:rPr>
                <w:spacing w:val="10"/>
                <w:w w:val="90"/>
                <w:sz w:val="18"/>
              </w:rPr>
              <w:t xml:space="preserve"> </w:t>
            </w:r>
            <w:r>
              <w:rPr>
                <w:w w:val="90"/>
                <w:sz w:val="18"/>
              </w:rPr>
              <w:t>ck_bank_card</w:t>
            </w:r>
            <w:r>
              <w:rPr>
                <w:spacing w:val="12"/>
                <w:w w:val="90"/>
                <w:sz w:val="18"/>
              </w:rPr>
              <w:t xml:space="preserve"> </w:t>
            </w:r>
            <w:r>
              <w:rPr>
                <w:w w:val="90"/>
                <w:sz w:val="18"/>
              </w:rPr>
              <w:t>CHECK(b_c_id&gt;0);</w:t>
            </w:r>
          </w:p>
          <w:p>
            <w:pPr>
              <w:pStyle w:val="17"/>
              <w:spacing w:before="64"/>
              <w:rPr>
                <w:sz w:val="18"/>
              </w:rPr>
            </w:pPr>
            <w:r>
              <w:rPr>
                <w:w w:val="90"/>
                <w:sz w:val="18"/>
              </w:rPr>
              <w:t>ALTER</w:t>
            </w:r>
            <w:r>
              <w:rPr>
                <w:spacing w:val="18"/>
                <w:w w:val="90"/>
                <w:sz w:val="18"/>
              </w:rPr>
              <w:t xml:space="preserve"> </w:t>
            </w:r>
            <w:r>
              <w:rPr>
                <w:w w:val="90"/>
                <w:sz w:val="18"/>
              </w:rPr>
              <w:t>TABLE</w:t>
            </w:r>
            <w:r>
              <w:rPr>
                <w:spacing w:val="18"/>
                <w:w w:val="90"/>
                <w:sz w:val="18"/>
              </w:rPr>
              <w:t xml:space="preserve"> </w:t>
            </w:r>
            <w:r>
              <w:rPr>
                <w:w w:val="90"/>
                <w:sz w:val="18"/>
              </w:rPr>
              <w:t>bank_card1</w:t>
            </w:r>
            <w:r>
              <w:rPr>
                <w:spacing w:val="16"/>
                <w:w w:val="90"/>
                <w:sz w:val="18"/>
              </w:rPr>
              <w:t xml:space="preserve"> </w:t>
            </w:r>
            <w:r>
              <w:rPr>
                <w:w w:val="90"/>
                <w:sz w:val="18"/>
              </w:rPr>
              <w:t>ADD</w:t>
            </w:r>
            <w:r>
              <w:rPr>
                <w:spacing w:val="17"/>
                <w:w w:val="90"/>
                <w:sz w:val="18"/>
              </w:rPr>
              <w:t xml:space="preserve"> </w:t>
            </w:r>
            <w:r>
              <w:rPr>
                <w:w w:val="90"/>
                <w:sz w:val="18"/>
              </w:rPr>
              <w:t>CONSTRAINT</w:t>
            </w:r>
            <w:r>
              <w:rPr>
                <w:spacing w:val="16"/>
                <w:w w:val="90"/>
                <w:sz w:val="18"/>
              </w:rPr>
              <w:t xml:space="preserve"> </w:t>
            </w:r>
            <w:r>
              <w:rPr>
                <w:w w:val="90"/>
                <w:sz w:val="18"/>
              </w:rPr>
              <w:t>uk_bank_card</w:t>
            </w:r>
            <w:r>
              <w:rPr>
                <w:spacing w:val="18"/>
                <w:w w:val="90"/>
                <w:sz w:val="18"/>
              </w:rPr>
              <w:t xml:space="preserve"> </w:t>
            </w:r>
            <w:r>
              <w:rPr>
                <w:w w:val="90"/>
                <w:sz w:val="18"/>
              </w:rPr>
              <w:t>UNIQUE(full_masks);</w:t>
            </w:r>
          </w:p>
        </w:tc>
      </w:tr>
    </w:tbl>
    <w:p>
      <w:pPr>
        <w:pStyle w:val="9"/>
        <w:spacing w:before="68"/>
        <w:ind w:left="1153"/>
      </w:pPr>
      <w:r>
        <w:rPr>
          <w:rFonts w:ascii="Tahoma" w:eastAsia="Tahoma"/>
          <w:spacing w:val="5"/>
        </w:rPr>
        <w:t xml:space="preserve"># </w:t>
      </w:r>
      <w:r>
        <w:t>删除列。</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spacing w:val="-1"/>
                <w:w w:val="95"/>
                <w:sz w:val="18"/>
              </w:rPr>
              <w:t>ALTER</w:t>
            </w:r>
            <w:r>
              <w:rPr>
                <w:spacing w:val="-17"/>
                <w:w w:val="95"/>
                <w:sz w:val="18"/>
              </w:rPr>
              <w:t xml:space="preserve"> </w:t>
            </w:r>
            <w:r>
              <w:rPr>
                <w:spacing w:val="-1"/>
                <w:w w:val="95"/>
                <w:sz w:val="18"/>
              </w:rPr>
              <w:t>TABLE</w:t>
            </w:r>
            <w:r>
              <w:rPr>
                <w:spacing w:val="-17"/>
                <w:w w:val="95"/>
                <w:sz w:val="18"/>
              </w:rPr>
              <w:t xml:space="preserve"> </w:t>
            </w:r>
            <w:r>
              <w:rPr>
                <w:w w:val="95"/>
                <w:sz w:val="18"/>
              </w:rPr>
              <w:t>bank_card1</w:t>
            </w:r>
            <w:r>
              <w:rPr>
                <w:spacing w:val="-17"/>
                <w:w w:val="95"/>
                <w:sz w:val="18"/>
              </w:rPr>
              <w:t xml:space="preserve"> </w:t>
            </w:r>
            <w:r>
              <w:rPr>
                <w:w w:val="95"/>
                <w:sz w:val="18"/>
              </w:rPr>
              <w:t>DROP</w:t>
            </w:r>
            <w:r>
              <w:rPr>
                <w:spacing w:val="-16"/>
                <w:w w:val="95"/>
                <w:sz w:val="18"/>
              </w:rPr>
              <w:t xml:space="preserve"> </w:t>
            </w:r>
            <w:r>
              <w:rPr>
                <w:w w:val="95"/>
                <w:sz w:val="18"/>
              </w:rPr>
              <w:t>full_masks;</w:t>
            </w:r>
          </w:p>
        </w:tc>
      </w:tr>
    </w:tbl>
    <w:p>
      <w:pPr>
        <w:rPr>
          <w:sz w:val="18"/>
        </w:rPr>
        <w:sectPr>
          <w:pgSz w:w="11910" w:h="16840"/>
          <w:pgMar w:top="1300" w:right="880" w:bottom="280" w:left="1000" w:header="567" w:footer="0" w:gutter="0"/>
          <w:cols w:space="720" w:num="1"/>
        </w:sectPr>
      </w:pPr>
    </w:p>
    <w:p>
      <w:pPr>
        <w:pStyle w:val="9"/>
        <w:spacing w:before="13"/>
        <w:rPr>
          <w:sz w:val="17"/>
        </w:rPr>
      </w:pPr>
    </w:p>
    <w:p>
      <w:pPr>
        <w:pStyle w:val="9"/>
        <w:spacing w:before="47"/>
        <w:ind w:left="1153"/>
        <w:rPr>
          <w:lang w:eastAsia="zh-CN"/>
        </w:rPr>
      </w:pPr>
      <w:r>
        <w:rPr>
          <w:rFonts w:ascii="Tahoma" w:eastAsia="Tahoma"/>
          <w:spacing w:val="4"/>
          <w:lang w:eastAsia="zh-CN"/>
        </w:rPr>
        <w:t xml:space="preserve"># </w:t>
      </w:r>
      <w:r>
        <w:rPr>
          <w:lang w:eastAsia="zh-CN"/>
        </w:rPr>
        <w:t>向表中插入数据若不满足约束会报错。</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8846" w:type="dxa"/>
            <w:shd w:val="clear" w:color="auto" w:fill="D9D9D9"/>
          </w:tcPr>
          <w:p>
            <w:pPr>
              <w:pStyle w:val="17"/>
              <w:spacing w:before="16"/>
              <w:rPr>
                <w:sz w:val="18"/>
              </w:rPr>
            </w:pPr>
            <w:r>
              <w:rPr>
                <w:w w:val="90"/>
                <w:sz w:val="18"/>
              </w:rPr>
              <w:t>INSERT</w:t>
            </w:r>
            <w:r>
              <w:rPr>
                <w:spacing w:val="6"/>
                <w:w w:val="90"/>
                <w:sz w:val="18"/>
              </w:rPr>
              <w:t xml:space="preserve"> </w:t>
            </w:r>
            <w:r>
              <w:rPr>
                <w:w w:val="90"/>
                <w:sz w:val="18"/>
              </w:rPr>
              <w:t>INTO</w:t>
            </w:r>
            <w:r>
              <w:rPr>
                <w:spacing w:val="12"/>
                <w:w w:val="90"/>
                <w:sz w:val="18"/>
              </w:rPr>
              <w:t xml:space="preserve"> </w:t>
            </w:r>
            <w:r>
              <w:rPr>
                <w:w w:val="90"/>
                <w:sz w:val="18"/>
              </w:rPr>
              <w:t>bank_card1(b_number,</w:t>
            </w:r>
            <w:r>
              <w:rPr>
                <w:spacing w:val="12"/>
                <w:w w:val="90"/>
                <w:sz w:val="18"/>
              </w:rPr>
              <w:t xml:space="preserve"> </w:t>
            </w:r>
            <w:r>
              <w:rPr>
                <w:w w:val="90"/>
                <w:sz w:val="18"/>
              </w:rPr>
              <w:t>b_type,</w:t>
            </w:r>
            <w:r>
              <w:rPr>
                <w:spacing w:val="12"/>
                <w:w w:val="90"/>
                <w:sz w:val="18"/>
              </w:rPr>
              <w:t xml:space="preserve"> </w:t>
            </w:r>
            <w:r>
              <w:rPr>
                <w:w w:val="90"/>
                <w:sz w:val="18"/>
              </w:rPr>
              <w:t>b_c_id)</w:t>
            </w:r>
            <w:r>
              <w:rPr>
                <w:spacing w:val="14"/>
                <w:w w:val="90"/>
                <w:sz w:val="18"/>
              </w:rPr>
              <w:t xml:space="preserve"> </w:t>
            </w:r>
            <w:r>
              <w:rPr>
                <w:w w:val="90"/>
                <w:sz w:val="18"/>
              </w:rPr>
              <w:t>VALUES</w:t>
            </w:r>
            <w:r>
              <w:rPr>
                <w:spacing w:val="12"/>
                <w:w w:val="90"/>
                <w:sz w:val="18"/>
              </w:rPr>
              <w:t xml:space="preserve"> </w:t>
            </w:r>
            <w:r>
              <w:rPr>
                <w:w w:val="90"/>
                <w:sz w:val="18"/>
              </w:rPr>
              <w:t>('6222021302020000001','Credit</w:t>
            </w:r>
            <w:r>
              <w:rPr>
                <w:spacing w:val="10"/>
                <w:w w:val="90"/>
                <w:sz w:val="18"/>
              </w:rPr>
              <w:t xml:space="preserve"> </w:t>
            </w:r>
            <w:r>
              <w:rPr>
                <w:w w:val="90"/>
                <w:sz w:val="18"/>
              </w:rPr>
              <w:t>Card',</w:t>
            </w:r>
            <w:r>
              <w:rPr>
                <w:spacing w:val="14"/>
                <w:w w:val="90"/>
                <w:sz w:val="18"/>
              </w:rPr>
              <w:t xml:space="preserve"> </w:t>
            </w:r>
            <w:r>
              <w:rPr>
                <w:w w:val="90"/>
                <w:sz w:val="18"/>
              </w:rPr>
              <w:t>0);</w:t>
            </w:r>
          </w:p>
          <w:p>
            <w:pPr>
              <w:pStyle w:val="17"/>
              <w:spacing w:before="64"/>
              <w:rPr>
                <w:sz w:val="18"/>
              </w:rPr>
            </w:pPr>
            <w:r>
              <w:rPr>
                <w:w w:val="95"/>
                <w:sz w:val="18"/>
              </w:rPr>
              <w:t>GS-01222,</w:t>
            </w:r>
            <w:r>
              <w:rPr>
                <w:spacing w:val="-14"/>
                <w:w w:val="95"/>
                <w:sz w:val="18"/>
              </w:rPr>
              <w:t xml:space="preserve"> </w:t>
            </w:r>
            <w:r>
              <w:rPr>
                <w:w w:val="95"/>
                <w:sz w:val="18"/>
              </w:rPr>
              <w:t>Check</w:t>
            </w:r>
            <w:r>
              <w:rPr>
                <w:spacing w:val="-15"/>
                <w:w w:val="95"/>
                <w:sz w:val="18"/>
              </w:rPr>
              <w:t xml:space="preserve"> </w:t>
            </w:r>
            <w:r>
              <w:rPr>
                <w:w w:val="95"/>
                <w:sz w:val="18"/>
              </w:rPr>
              <w:t>constraint</w:t>
            </w:r>
            <w:r>
              <w:rPr>
                <w:spacing w:val="-15"/>
                <w:w w:val="95"/>
                <w:sz w:val="18"/>
              </w:rPr>
              <w:t xml:space="preserve"> </w:t>
            </w:r>
            <w:r>
              <w:rPr>
                <w:w w:val="95"/>
                <w:sz w:val="18"/>
              </w:rPr>
              <w:t>violated</w:t>
            </w:r>
          </w:p>
        </w:tc>
      </w:tr>
    </w:tbl>
    <w:p>
      <w:pPr>
        <w:pStyle w:val="6"/>
        <w:numPr>
          <w:ilvl w:val="4"/>
          <w:numId w:val="35"/>
        </w:numPr>
        <w:tabs>
          <w:tab w:val="left" w:pos="1017"/>
        </w:tabs>
        <w:ind w:hanging="885"/>
      </w:pPr>
      <w:r>
        <w:t>删除表中数据</w:t>
      </w:r>
    </w:p>
    <w:p>
      <w:pPr>
        <w:pStyle w:val="9"/>
        <w:spacing w:before="49"/>
        <w:ind w:left="1153"/>
        <w:rPr>
          <w:lang w:eastAsia="zh-CN"/>
        </w:rPr>
      </w:pPr>
      <w:r>
        <w:rPr>
          <w:spacing w:val="-1"/>
          <w:lang w:eastAsia="zh-CN"/>
        </w:rPr>
        <w:t>有些情况下当表的数据不再使用时，需要删除表的所有行，即清空该表。</w:t>
      </w:r>
    </w:p>
    <w:p>
      <w:pPr>
        <w:pStyle w:val="9"/>
        <w:spacing w:before="52"/>
        <w:ind w:left="1153"/>
      </w:pPr>
      <w:r>
        <w:rPr>
          <w:rFonts w:ascii="Tahoma" w:eastAsia="Tahoma"/>
          <w:w w:val="95"/>
        </w:rPr>
        <w:t>#</w:t>
      </w:r>
      <w:r>
        <w:rPr>
          <w:rFonts w:ascii="Tahoma" w:eastAsia="Tahoma"/>
          <w:spacing w:val="64"/>
        </w:rPr>
        <w:t xml:space="preserve"> </w:t>
      </w:r>
      <w:r>
        <w:rPr>
          <w:spacing w:val="1"/>
          <w:w w:val="95"/>
        </w:rPr>
        <w:t xml:space="preserve">删除 </w:t>
      </w:r>
      <w:r>
        <w:rPr>
          <w:rFonts w:ascii="Tahoma" w:eastAsia="Tahoma"/>
          <w:w w:val="95"/>
        </w:rPr>
        <w:t>bank_card1</w:t>
      </w:r>
      <w:r>
        <w:rPr>
          <w:rFonts w:ascii="Tahoma" w:eastAsia="Tahoma"/>
          <w:spacing w:val="2"/>
          <w:w w:val="95"/>
        </w:rPr>
        <w:t xml:space="preserve"> </w:t>
      </w:r>
      <w:r>
        <w:rPr>
          <w:w w:val="95"/>
        </w:rPr>
        <w:t>表中所有的行。</w:t>
      </w:r>
    </w:p>
    <w:p>
      <w:pPr>
        <w:pStyle w:val="9"/>
        <w:spacing w:before="8"/>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DELETE</w:t>
            </w:r>
            <w:r>
              <w:rPr>
                <w:spacing w:val="7"/>
                <w:w w:val="90"/>
                <w:sz w:val="18"/>
              </w:rPr>
              <w:t xml:space="preserve"> </w:t>
            </w:r>
            <w:r>
              <w:rPr>
                <w:w w:val="90"/>
                <w:sz w:val="18"/>
              </w:rPr>
              <w:t>FROM</w:t>
            </w:r>
            <w:r>
              <w:rPr>
                <w:spacing w:val="7"/>
                <w:w w:val="90"/>
                <w:sz w:val="18"/>
              </w:rPr>
              <w:t xml:space="preserve"> </w:t>
            </w:r>
            <w:r>
              <w:rPr>
                <w:w w:val="90"/>
                <w:sz w:val="18"/>
              </w:rPr>
              <w:t>bank_card1;</w:t>
            </w:r>
          </w:p>
        </w:tc>
      </w:tr>
    </w:tbl>
    <w:p>
      <w:pPr>
        <w:pStyle w:val="6"/>
        <w:numPr>
          <w:ilvl w:val="4"/>
          <w:numId w:val="35"/>
        </w:numPr>
        <w:tabs>
          <w:tab w:val="left" w:pos="1017"/>
        </w:tabs>
        <w:ind w:hanging="885"/>
      </w:pPr>
      <w:r>
        <w:t>删除表</w:t>
      </w:r>
    </w:p>
    <w:p>
      <w:pPr>
        <w:pStyle w:val="9"/>
        <w:spacing w:before="49"/>
        <w:ind w:left="1153"/>
      </w:pPr>
      <w:r>
        <w:rPr>
          <w:rFonts w:ascii="Tahoma" w:eastAsia="Tahoma"/>
          <w:w w:val="95"/>
        </w:rPr>
        <w:t>#</w:t>
      </w:r>
      <w:r>
        <w:rPr>
          <w:rFonts w:ascii="Tahoma" w:eastAsia="Tahoma"/>
          <w:spacing w:val="105"/>
        </w:rPr>
        <w:t xml:space="preserve"> </w:t>
      </w:r>
      <w:r>
        <w:rPr>
          <w:spacing w:val="1"/>
          <w:w w:val="95"/>
        </w:rPr>
        <w:t xml:space="preserve">当不再需要表数据及表定义时，可以使用 </w:t>
      </w:r>
      <w:r>
        <w:rPr>
          <w:rFonts w:ascii="Tahoma" w:eastAsia="Tahoma"/>
          <w:w w:val="95"/>
        </w:rPr>
        <w:t>DROP</w:t>
      </w:r>
      <w:r>
        <w:rPr>
          <w:rFonts w:ascii="Tahoma" w:eastAsia="Tahoma"/>
          <w:spacing w:val="7"/>
          <w:w w:val="95"/>
        </w:rPr>
        <w:t xml:space="preserve"> </w:t>
      </w:r>
      <w:r>
        <w:rPr>
          <w:rFonts w:ascii="Tahoma" w:eastAsia="Tahoma"/>
          <w:w w:val="95"/>
        </w:rPr>
        <w:t>TABLE</w:t>
      </w:r>
      <w:r>
        <w:rPr>
          <w:rFonts w:ascii="Tahoma" w:eastAsia="Tahoma"/>
          <w:spacing w:val="20"/>
          <w:w w:val="95"/>
        </w:rPr>
        <w:t xml:space="preserve"> </w:t>
      </w:r>
      <w:r>
        <w:rPr>
          <w:w w:val="95"/>
        </w:rPr>
        <w:t>命令删除此表</w:t>
      </w:r>
    </w:p>
    <w:p>
      <w:pPr>
        <w:pStyle w:val="9"/>
        <w:spacing w:before="8"/>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4" w:hRule="atLeast"/>
        </w:trPr>
        <w:tc>
          <w:tcPr>
            <w:tcW w:w="8846" w:type="dxa"/>
            <w:shd w:val="clear" w:color="auto" w:fill="D9D9D9"/>
          </w:tcPr>
          <w:p>
            <w:pPr>
              <w:pStyle w:val="17"/>
              <w:spacing w:before="19"/>
              <w:rPr>
                <w:sz w:val="18"/>
              </w:rPr>
            </w:pPr>
            <w:r>
              <w:rPr>
                <w:w w:val="90"/>
                <w:sz w:val="18"/>
              </w:rPr>
              <w:t>DROP</w:t>
            </w:r>
            <w:r>
              <w:rPr>
                <w:spacing w:val="-3"/>
                <w:w w:val="90"/>
                <w:sz w:val="18"/>
              </w:rPr>
              <w:t xml:space="preserve"> </w:t>
            </w:r>
            <w:r>
              <w:rPr>
                <w:w w:val="90"/>
                <w:sz w:val="18"/>
              </w:rPr>
              <w:t>TABLE IF</w:t>
            </w:r>
            <w:r>
              <w:rPr>
                <w:spacing w:val="-2"/>
                <w:w w:val="90"/>
                <w:sz w:val="18"/>
              </w:rPr>
              <w:t xml:space="preserve"> </w:t>
            </w:r>
            <w:r>
              <w:rPr>
                <w:w w:val="90"/>
                <w:sz w:val="18"/>
              </w:rPr>
              <w:t>EXISTS</w:t>
            </w:r>
            <w:r>
              <w:rPr>
                <w:spacing w:val="-1"/>
                <w:w w:val="90"/>
                <w:sz w:val="18"/>
              </w:rPr>
              <w:t xml:space="preserve"> </w:t>
            </w:r>
            <w:r>
              <w:rPr>
                <w:w w:val="90"/>
                <w:sz w:val="18"/>
              </w:rPr>
              <w:t>bank_card1;</w:t>
            </w:r>
          </w:p>
        </w:tc>
      </w:tr>
    </w:tbl>
    <w:p>
      <w:pPr>
        <w:pStyle w:val="4"/>
        <w:numPr>
          <w:ilvl w:val="3"/>
          <w:numId w:val="35"/>
        </w:numPr>
        <w:tabs>
          <w:tab w:val="left" w:pos="955"/>
        </w:tabs>
        <w:ind w:hanging="823"/>
      </w:pPr>
      <w:r>
        <w:t>定义分区表</w:t>
      </w:r>
    </w:p>
    <w:p>
      <w:pPr>
        <w:pStyle w:val="9"/>
        <w:spacing w:before="47" w:line="273" w:lineRule="auto"/>
        <w:ind w:left="1153" w:right="1958"/>
        <w:rPr>
          <w:lang w:eastAsia="zh-CN"/>
        </w:rPr>
      </w:pPr>
      <w:r>
        <w:rPr>
          <w:rFonts w:ascii="Tahoma" w:eastAsia="Tahoma"/>
          <w:spacing w:val="-2"/>
          <w:lang w:eastAsia="zh-CN"/>
        </w:rPr>
        <w:t>openGauss</w:t>
      </w:r>
      <w:r>
        <w:rPr>
          <w:rFonts w:ascii="Tahoma" w:eastAsia="Tahoma"/>
          <w:spacing w:val="-12"/>
          <w:lang w:eastAsia="zh-CN"/>
        </w:rPr>
        <w:t xml:space="preserve"> </w:t>
      </w:r>
      <w:r>
        <w:rPr>
          <w:spacing w:val="-1"/>
          <w:lang w:eastAsia="zh-CN"/>
        </w:rPr>
        <w:t>数据库支持的分区表为范围分区表、列表分区表、哈希分区表。</w:t>
      </w:r>
      <w:r>
        <w:rPr>
          <w:lang w:eastAsia="zh-CN"/>
        </w:rPr>
        <w:t>分区表和普通表相比具有以下优点：</w:t>
      </w:r>
    </w:p>
    <w:p>
      <w:pPr>
        <w:pStyle w:val="9"/>
        <w:spacing w:line="273" w:lineRule="auto"/>
        <w:ind w:left="1153" w:right="1302"/>
        <w:rPr>
          <w:lang w:eastAsia="zh-CN"/>
        </w:rPr>
      </w:pPr>
      <w:r>
        <w:rPr>
          <w:lang w:eastAsia="zh-CN"/>
        </w:rPr>
        <w:t>改善查询性能：对分区对象的查询可以仅搜索自己关心的分区，提高检索效率。</w:t>
      </w:r>
      <w:r>
        <w:rPr>
          <w:spacing w:val="1"/>
          <w:lang w:eastAsia="zh-CN"/>
        </w:rPr>
        <w:t xml:space="preserve"> </w:t>
      </w:r>
      <w:r>
        <w:rPr>
          <w:lang w:eastAsia="zh-CN"/>
        </w:rPr>
        <w:t>增强可用性：如果分区表的某个分区出现故障，表在其他分区的数据仍然可用。</w:t>
      </w:r>
      <w:r>
        <w:rPr>
          <w:spacing w:val="1"/>
          <w:lang w:eastAsia="zh-CN"/>
        </w:rPr>
        <w:t xml:space="preserve"> </w:t>
      </w:r>
      <w:r>
        <w:rPr>
          <w:lang w:eastAsia="zh-CN"/>
        </w:rPr>
        <w:t>方便维护：如果分区表的某个分区出现故障，需要修复数据，只修复该分区即可。</w:t>
      </w:r>
      <w:r>
        <w:rPr>
          <w:spacing w:val="12"/>
          <w:w w:val="95"/>
          <w:lang w:eastAsia="zh-CN"/>
        </w:rPr>
        <w:t xml:space="preserve">均衡 </w:t>
      </w:r>
      <w:r>
        <w:rPr>
          <w:rFonts w:ascii="Tahoma" w:eastAsia="Tahoma"/>
          <w:w w:val="95"/>
          <w:lang w:eastAsia="zh-CN"/>
        </w:rPr>
        <w:t>I/O</w:t>
      </w:r>
      <w:r>
        <w:rPr>
          <w:spacing w:val="1"/>
          <w:w w:val="95"/>
          <w:lang w:eastAsia="zh-CN"/>
        </w:rPr>
        <w:t xml:space="preserve">：可以把不同的分区映射到不同的磁盘以平衡 </w:t>
      </w:r>
      <w:r>
        <w:rPr>
          <w:rFonts w:ascii="Tahoma" w:eastAsia="Tahoma"/>
          <w:w w:val="95"/>
          <w:lang w:eastAsia="zh-CN"/>
        </w:rPr>
        <w:t>I/O</w:t>
      </w:r>
      <w:r>
        <w:rPr>
          <w:w w:val="95"/>
          <w:lang w:eastAsia="zh-CN"/>
        </w:rPr>
        <w:t>，改善整个系统性能。</w:t>
      </w:r>
    </w:p>
    <w:p>
      <w:pPr>
        <w:pStyle w:val="9"/>
        <w:spacing w:before="14" w:line="223" w:lineRule="auto"/>
        <w:ind w:left="1153" w:right="419"/>
        <w:rPr>
          <w:lang w:eastAsia="zh-CN"/>
        </w:rPr>
      </w:pPr>
      <w:r>
        <w:rPr>
          <w:spacing w:val="-3"/>
          <w:lang w:eastAsia="zh-CN"/>
        </w:rPr>
        <w:t xml:space="preserve">分区表表相关的 </w:t>
      </w:r>
      <w:r>
        <w:rPr>
          <w:rFonts w:ascii="Tahoma" w:eastAsia="Tahoma"/>
          <w:spacing w:val="-1"/>
          <w:lang w:eastAsia="zh-CN"/>
        </w:rPr>
        <w:t>DDL</w:t>
      </w:r>
      <w:r>
        <w:rPr>
          <w:rFonts w:ascii="Tahoma" w:eastAsia="Tahoma"/>
          <w:spacing w:val="-15"/>
          <w:lang w:eastAsia="zh-CN"/>
        </w:rPr>
        <w:t xml:space="preserve"> </w:t>
      </w:r>
      <w:r>
        <w:rPr>
          <w:spacing w:val="-1"/>
          <w:lang w:eastAsia="zh-CN"/>
        </w:rPr>
        <w:t>包括创建分区表、修改分区表属性、删除分区表和删除分区表中所有数</w:t>
      </w:r>
      <w:r>
        <w:rPr>
          <w:lang w:eastAsia="zh-CN"/>
        </w:rPr>
        <w:t>据。</w:t>
      </w:r>
    </w:p>
    <w:p>
      <w:pPr>
        <w:pStyle w:val="6"/>
        <w:numPr>
          <w:ilvl w:val="4"/>
          <w:numId w:val="35"/>
        </w:numPr>
        <w:tabs>
          <w:tab w:val="left" w:pos="1017"/>
        </w:tabs>
        <w:spacing w:before="59"/>
        <w:ind w:hanging="885"/>
      </w:pPr>
      <w:r>
        <w:t>创建分区表</w:t>
      </w:r>
    </w:p>
    <w:p>
      <w:pPr>
        <w:pStyle w:val="9"/>
        <w:spacing w:before="51"/>
        <w:ind w:left="1153"/>
      </w:pPr>
      <w:r>
        <w:rPr>
          <w:rFonts w:ascii="Tahoma" w:eastAsia="Tahoma"/>
          <w:w w:val="95"/>
        </w:rPr>
        <w:t>#</w:t>
      </w:r>
      <w:r>
        <w:rPr>
          <w:rFonts w:ascii="Tahoma" w:eastAsia="Tahoma"/>
          <w:spacing w:val="92"/>
        </w:rPr>
        <w:t xml:space="preserve"> </w:t>
      </w:r>
      <w:r>
        <w:rPr>
          <w:w w:val="95"/>
        </w:rPr>
        <w:t>创建表空间和分区表</w:t>
      </w:r>
    </w:p>
    <w:p>
      <w:pPr>
        <w:pStyle w:val="9"/>
        <w:spacing w:before="8"/>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5" w:hRule="atLeast"/>
        </w:trPr>
        <w:tc>
          <w:tcPr>
            <w:tcW w:w="8846" w:type="dxa"/>
            <w:shd w:val="clear" w:color="auto" w:fill="D9D9D9"/>
          </w:tcPr>
          <w:p>
            <w:pPr>
              <w:pStyle w:val="17"/>
              <w:spacing w:before="16" w:line="309" w:lineRule="auto"/>
              <w:ind w:right="2628"/>
              <w:jc w:val="both"/>
              <w:rPr>
                <w:sz w:val="18"/>
              </w:rPr>
            </w:pPr>
            <w:r>
              <w:rPr>
                <w:spacing w:val="-1"/>
                <w:w w:val="95"/>
                <w:sz w:val="18"/>
              </w:rPr>
              <w:t>CREATE</w:t>
            </w:r>
            <w:r>
              <w:rPr>
                <w:spacing w:val="-15"/>
                <w:w w:val="95"/>
                <w:sz w:val="18"/>
              </w:rPr>
              <w:t xml:space="preserve"> </w:t>
            </w:r>
            <w:r>
              <w:rPr>
                <w:spacing w:val="-1"/>
                <w:w w:val="95"/>
                <w:sz w:val="18"/>
              </w:rPr>
              <w:t>TABLESPACE</w:t>
            </w:r>
            <w:r>
              <w:rPr>
                <w:spacing w:val="-14"/>
                <w:w w:val="95"/>
                <w:sz w:val="18"/>
              </w:rPr>
              <w:t xml:space="preserve"> </w:t>
            </w:r>
            <w:r>
              <w:rPr>
                <w:spacing w:val="-1"/>
                <w:w w:val="95"/>
                <w:sz w:val="18"/>
              </w:rPr>
              <w:t>example1</w:t>
            </w:r>
            <w:r>
              <w:rPr>
                <w:spacing w:val="-16"/>
                <w:w w:val="95"/>
                <w:sz w:val="18"/>
              </w:rPr>
              <w:t xml:space="preserve"> </w:t>
            </w:r>
            <w:r>
              <w:rPr>
                <w:spacing w:val="-1"/>
                <w:w w:val="95"/>
                <w:sz w:val="18"/>
              </w:rPr>
              <w:t>RELATIVE</w:t>
            </w:r>
            <w:r>
              <w:rPr>
                <w:spacing w:val="-14"/>
                <w:w w:val="95"/>
                <w:sz w:val="18"/>
              </w:rPr>
              <w:t xml:space="preserve"> </w:t>
            </w:r>
            <w:r>
              <w:rPr>
                <w:spacing w:val="-1"/>
                <w:w w:val="95"/>
                <w:sz w:val="18"/>
              </w:rPr>
              <w:t>LOCATION</w:t>
            </w:r>
            <w:r>
              <w:rPr>
                <w:spacing w:val="-17"/>
                <w:w w:val="95"/>
                <w:sz w:val="18"/>
              </w:rPr>
              <w:t xml:space="preserve"> </w:t>
            </w:r>
            <w:r>
              <w:rPr>
                <w:spacing w:val="-1"/>
                <w:w w:val="95"/>
                <w:sz w:val="18"/>
              </w:rPr>
              <w:t>'tablespace1/tablespace_1';</w:t>
            </w:r>
            <w:r>
              <w:rPr>
                <w:spacing w:val="-51"/>
                <w:w w:val="95"/>
                <w:sz w:val="18"/>
              </w:rPr>
              <w:t xml:space="preserve"> </w:t>
            </w:r>
            <w:r>
              <w:rPr>
                <w:spacing w:val="-1"/>
                <w:w w:val="95"/>
                <w:sz w:val="18"/>
              </w:rPr>
              <w:t>CREATE</w:t>
            </w:r>
            <w:r>
              <w:rPr>
                <w:spacing w:val="-15"/>
                <w:w w:val="95"/>
                <w:sz w:val="18"/>
              </w:rPr>
              <w:t xml:space="preserve"> </w:t>
            </w:r>
            <w:r>
              <w:rPr>
                <w:spacing w:val="-1"/>
                <w:w w:val="95"/>
                <w:sz w:val="18"/>
              </w:rPr>
              <w:t>TABLESPACE</w:t>
            </w:r>
            <w:r>
              <w:rPr>
                <w:spacing w:val="-14"/>
                <w:w w:val="95"/>
                <w:sz w:val="18"/>
              </w:rPr>
              <w:t xml:space="preserve"> </w:t>
            </w:r>
            <w:r>
              <w:rPr>
                <w:spacing w:val="-1"/>
                <w:w w:val="95"/>
                <w:sz w:val="18"/>
              </w:rPr>
              <w:t>example2</w:t>
            </w:r>
            <w:r>
              <w:rPr>
                <w:spacing w:val="-16"/>
                <w:w w:val="95"/>
                <w:sz w:val="18"/>
              </w:rPr>
              <w:t xml:space="preserve"> </w:t>
            </w:r>
            <w:r>
              <w:rPr>
                <w:spacing w:val="-1"/>
                <w:w w:val="95"/>
                <w:sz w:val="18"/>
              </w:rPr>
              <w:t>RELATIVE</w:t>
            </w:r>
            <w:r>
              <w:rPr>
                <w:spacing w:val="-14"/>
                <w:w w:val="95"/>
                <w:sz w:val="18"/>
              </w:rPr>
              <w:t xml:space="preserve"> </w:t>
            </w:r>
            <w:r>
              <w:rPr>
                <w:spacing w:val="-1"/>
                <w:w w:val="95"/>
                <w:sz w:val="18"/>
              </w:rPr>
              <w:t>LOCATION</w:t>
            </w:r>
            <w:r>
              <w:rPr>
                <w:spacing w:val="-17"/>
                <w:w w:val="95"/>
                <w:sz w:val="18"/>
              </w:rPr>
              <w:t xml:space="preserve"> </w:t>
            </w:r>
            <w:r>
              <w:rPr>
                <w:spacing w:val="-1"/>
                <w:w w:val="95"/>
                <w:sz w:val="18"/>
              </w:rPr>
              <w:t>'tablespace2/tablespace_2';</w:t>
            </w:r>
            <w:r>
              <w:rPr>
                <w:spacing w:val="-51"/>
                <w:w w:val="95"/>
                <w:sz w:val="18"/>
              </w:rPr>
              <w:t xml:space="preserve"> </w:t>
            </w:r>
            <w:r>
              <w:rPr>
                <w:spacing w:val="-1"/>
                <w:w w:val="95"/>
                <w:sz w:val="18"/>
              </w:rPr>
              <w:t>CREATE</w:t>
            </w:r>
            <w:r>
              <w:rPr>
                <w:spacing w:val="-15"/>
                <w:w w:val="95"/>
                <w:sz w:val="18"/>
              </w:rPr>
              <w:t xml:space="preserve"> </w:t>
            </w:r>
            <w:r>
              <w:rPr>
                <w:spacing w:val="-1"/>
                <w:w w:val="95"/>
                <w:sz w:val="18"/>
              </w:rPr>
              <w:t>TABLESPACE</w:t>
            </w:r>
            <w:r>
              <w:rPr>
                <w:spacing w:val="-14"/>
                <w:w w:val="95"/>
                <w:sz w:val="18"/>
              </w:rPr>
              <w:t xml:space="preserve"> </w:t>
            </w:r>
            <w:r>
              <w:rPr>
                <w:spacing w:val="-1"/>
                <w:w w:val="95"/>
                <w:sz w:val="18"/>
              </w:rPr>
              <w:t>example3</w:t>
            </w:r>
            <w:r>
              <w:rPr>
                <w:spacing w:val="-15"/>
                <w:w w:val="95"/>
                <w:sz w:val="18"/>
              </w:rPr>
              <w:t xml:space="preserve"> </w:t>
            </w:r>
            <w:r>
              <w:rPr>
                <w:spacing w:val="-1"/>
                <w:w w:val="95"/>
                <w:sz w:val="18"/>
              </w:rPr>
              <w:t>RELATIVE</w:t>
            </w:r>
            <w:r>
              <w:rPr>
                <w:spacing w:val="-14"/>
                <w:w w:val="95"/>
                <w:sz w:val="18"/>
              </w:rPr>
              <w:t xml:space="preserve"> </w:t>
            </w:r>
            <w:r>
              <w:rPr>
                <w:spacing w:val="-1"/>
                <w:w w:val="95"/>
                <w:sz w:val="18"/>
              </w:rPr>
              <w:t>LOCATION</w:t>
            </w:r>
            <w:r>
              <w:rPr>
                <w:spacing w:val="-16"/>
                <w:w w:val="95"/>
                <w:sz w:val="18"/>
              </w:rPr>
              <w:t xml:space="preserve"> </w:t>
            </w:r>
            <w:r>
              <w:rPr>
                <w:spacing w:val="-1"/>
                <w:w w:val="95"/>
                <w:sz w:val="18"/>
              </w:rPr>
              <w:t>'tablespace3/tablespace_3';</w:t>
            </w:r>
            <w:r>
              <w:rPr>
                <w:spacing w:val="-51"/>
                <w:w w:val="95"/>
                <w:sz w:val="18"/>
              </w:rPr>
              <w:t xml:space="preserve"> </w:t>
            </w:r>
            <w:r>
              <w:rPr>
                <w:spacing w:val="-1"/>
                <w:w w:val="95"/>
                <w:sz w:val="18"/>
              </w:rPr>
              <w:t>CREATE</w:t>
            </w:r>
            <w:r>
              <w:rPr>
                <w:spacing w:val="-15"/>
                <w:w w:val="95"/>
                <w:sz w:val="18"/>
              </w:rPr>
              <w:t xml:space="preserve"> </w:t>
            </w:r>
            <w:r>
              <w:rPr>
                <w:spacing w:val="-1"/>
                <w:w w:val="95"/>
                <w:sz w:val="18"/>
              </w:rPr>
              <w:t>TABLESPACE</w:t>
            </w:r>
            <w:r>
              <w:rPr>
                <w:spacing w:val="-14"/>
                <w:w w:val="95"/>
                <w:sz w:val="18"/>
              </w:rPr>
              <w:t xml:space="preserve"> </w:t>
            </w:r>
            <w:r>
              <w:rPr>
                <w:spacing w:val="-1"/>
                <w:w w:val="95"/>
                <w:sz w:val="18"/>
              </w:rPr>
              <w:t>example4</w:t>
            </w:r>
            <w:r>
              <w:rPr>
                <w:spacing w:val="-16"/>
                <w:w w:val="95"/>
                <w:sz w:val="18"/>
              </w:rPr>
              <w:t xml:space="preserve"> </w:t>
            </w:r>
            <w:r>
              <w:rPr>
                <w:spacing w:val="-1"/>
                <w:w w:val="95"/>
                <w:sz w:val="18"/>
              </w:rPr>
              <w:t>RELATIVE</w:t>
            </w:r>
            <w:r>
              <w:rPr>
                <w:spacing w:val="-14"/>
                <w:w w:val="95"/>
                <w:sz w:val="18"/>
              </w:rPr>
              <w:t xml:space="preserve"> </w:t>
            </w:r>
            <w:r>
              <w:rPr>
                <w:spacing w:val="-1"/>
                <w:w w:val="95"/>
                <w:sz w:val="18"/>
              </w:rPr>
              <w:t>LOCATION</w:t>
            </w:r>
            <w:r>
              <w:rPr>
                <w:spacing w:val="-17"/>
                <w:w w:val="95"/>
                <w:sz w:val="18"/>
              </w:rPr>
              <w:t xml:space="preserve"> </w:t>
            </w:r>
            <w:r>
              <w:rPr>
                <w:spacing w:val="-1"/>
                <w:w w:val="95"/>
                <w:sz w:val="18"/>
              </w:rPr>
              <w:t>'tablespace4/tablespace_4';</w:t>
            </w:r>
          </w:p>
          <w:p>
            <w:pPr>
              <w:pStyle w:val="17"/>
              <w:spacing w:line="307" w:lineRule="auto"/>
              <w:ind w:right="1210"/>
              <w:rPr>
                <w:sz w:val="18"/>
              </w:rPr>
            </w:pPr>
            <w:r>
              <w:rPr>
                <w:w w:val="90"/>
                <w:sz w:val="18"/>
              </w:rPr>
              <w:t>CREATE</w:t>
            </w:r>
            <w:r>
              <w:rPr>
                <w:spacing w:val="17"/>
                <w:w w:val="90"/>
                <w:sz w:val="18"/>
              </w:rPr>
              <w:t xml:space="preserve"> </w:t>
            </w:r>
            <w:r>
              <w:rPr>
                <w:w w:val="90"/>
                <w:sz w:val="18"/>
              </w:rPr>
              <w:t>TABLE</w:t>
            </w:r>
            <w:r>
              <w:rPr>
                <w:spacing w:val="17"/>
                <w:w w:val="90"/>
                <w:sz w:val="18"/>
              </w:rPr>
              <w:t xml:space="preserve"> </w:t>
            </w:r>
            <w:r>
              <w:rPr>
                <w:w w:val="90"/>
                <w:sz w:val="18"/>
              </w:rPr>
              <w:t>bank_card(b_number</w:t>
            </w:r>
            <w:r>
              <w:rPr>
                <w:spacing w:val="16"/>
                <w:w w:val="90"/>
                <w:sz w:val="18"/>
              </w:rPr>
              <w:t xml:space="preserve"> </w:t>
            </w:r>
            <w:r>
              <w:rPr>
                <w:w w:val="90"/>
                <w:sz w:val="18"/>
              </w:rPr>
              <w:t>NCHAR(30),b_type</w:t>
            </w:r>
            <w:r>
              <w:rPr>
                <w:spacing w:val="15"/>
                <w:w w:val="90"/>
                <w:sz w:val="18"/>
              </w:rPr>
              <w:t xml:space="preserve"> </w:t>
            </w:r>
            <w:r>
              <w:rPr>
                <w:w w:val="90"/>
                <w:sz w:val="18"/>
              </w:rPr>
              <w:t>NCHAR(20),b_c_id</w:t>
            </w:r>
            <w:r>
              <w:rPr>
                <w:spacing w:val="18"/>
                <w:w w:val="90"/>
                <w:sz w:val="18"/>
              </w:rPr>
              <w:t xml:space="preserve"> </w:t>
            </w:r>
            <w:r>
              <w:rPr>
                <w:w w:val="90"/>
                <w:sz w:val="18"/>
              </w:rPr>
              <w:t>INT</w:t>
            </w:r>
            <w:r>
              <w:rPr>
                <w:spacing w:val="15"/>
                <w:w w:val="90"/>
                <w:sz w:val="18"/>
              </w:rPr>
              <w:t xml:space="preserve"> </w:t>
            </w:r>
            <w:r>
              <w:rPr>
                <w:w w:val="90"/>
                <w:sz w:val="18"/>
              </w:rPr>
              <w:t>NOT</w:t>
            </w:r>
            <w:r>
              <w:rPr>
                <w:spacing w:val="16"/>
                <w:w w:val="90"/>
                <w:sz w:val="18"/>
              </w:rPr>
              <w:t xml:space="preserve"> </w:t>
            </w:r>
            <w:r>
              <w:rPr>
                <w:w w:val="90"/>
                <w:sz w:val="18"/>
              </w:rPr>
              <w:t>NULL)</w:t>
            </w:r>
            <w:r>
              <w:rPr>
                <w:spacing w:val="1"/>
                <w:w w:val="90"/>
                <w:sz w:val="18"/>
              </w:rPr>
              <w:t xml:space="preserve"> </w:t>
            </w:r>
            <w:r>
              <w:rPr>
                <w:sz w:val="18"/>
              </w:rPr>
              <w:t>TABLESPACE</w:t>
            </w:r>
            <w:r>
              <w:rPr>
                <w:spacing w:val="-21"/>
                <w:sz w:val="18"/>
              </w:rPr>
              <w:t xml:space="preserve"> </w:t>
            </w:r>
            <w:r>
              <w:rPr>
                <w:sz w:val="18"/>
              </w:rPr>
              <w:t>example1</w:t>
            </w:r>
          </w:p>
          <w:p>
            <w:pPr>
              <w:pStyle w:val="17"/>
              <w:spacing w:before="3" w:line="309" w:lineRule="auto"/>
              <w:ind w:right="6494"/>
              <w:rPr>
                <w:sz w:val="18"/>
              </w:rPr>
            </w:pPr>
            <w:r>
              <w:rPr>
                <w:w w:val="90"/>
                <w:sz w:val="18"/>
              </w:rPr>
              <w:t>PARTITION</w:t>
            </w:r>
            <w:r>
              <w:rPr>
                <w:spacing w:val="2"/>
                <w:w w:val="90"/>
                <w:sz w:val="18"/>
              </w:rPr>
              <w:t xml:space="preserve"> </w:t>
            </w:r>
            <w:r>
              <w:rPr>
                <w:w w:val="90"/>
                <w:sz w:val="18"/>
              </w:rPr>
              <w:t>BY</w:t>
            </w:r>
            <w:r>
              <w:rPr>
                <w:spacing w:val="1"/>
                <w:w w:val="90"/>
                <w:sz w:val="18"/>
              </w:rPr>
              <w:t xml:space="preserve"> </w:t>
            </w:r>
            <w:r>
              <w:rPr>
                <w:w w:val="90"/>
                <w:sz w:val="18"/>
              </w:rPr>
              <w:t>RANGE(b_c_id)</w:t>
            </w:r>
            <w:r>
              <w:rPr>
                <w:spacing w:val="-48"/>
                <w:w w:val="90"/>
                <w:sz w:val="18"/>
              </w:rPr>
              <w:t xml:space="preserve"> </w:t>
            </w:r>
            <w:r>
              <w:rPr>
                <w:sz w:val="18"/>
              </w:rPr>
              <w:t>(</w:t>
            </w:r>
          </w:p>
          <w:p>
            <w:pPr>
              <w:pStyle w:val="17"/>
              <w:spacing w:line="309" w:lineRule="auto"/>
              <w:ind w:left="386" w:right="4778"/>
              <w:jc w:val="both"/>
              <w:rPr>
                <w:sz w:val="18"/>
              </w:rPr>
            </w:pPr>
            <w:r>
              <w:rPr>
                <w:w w:val="90"/>
                <w:sz w:val="18"/>
              </w:rPr>
              <w:t>PARTITION bank_card1 VALUES LESS THAN(100),</w:t>
            </w:r>
            <w:r>
              <w:rPr>
                <w:spacing w:val="1"/>
                <w:w w:val="90"/>
                <w:sz w:val="18"/>
              </w:rPr>
              <w:t xml:space="preserve"> </w:t>
            </w:r>
            <w:r>
              <w:rPr>
                <w:w w:val="90"/>
                <w:sz w:val="18"/>
              </w:rPr>
              <w:t>PARTITION bank_card2 VALUES LESS THAN(200),</w:t>
            </w:r>
            <w:r>
              <w:rPr>
                <w:spacing w:val="1"/>
                <w:w w:val="90"/>
                <w:sz w:val="18"/>
              </w:rPr>
              <w:t xml:space="preserve"> </w:t>
            </w:r>
            <w:r>
              <w:rPr>
                <w:w w:val="90"/>
                <w:sz w:val="18"/>
              </w:rPr>
              <w:t>PARTITION</w:t>
            </w:r>
            <w:r>
              <w:rPr>
                <w:spacing w:val="8"/>
                <w:w w:val="90"/>
                <w:sz w:val="18"/>
              </w:rPr>
              <w:t xml:space="preserve"> </w:t>
            </w:r>
            <w:r>
              <w:rPr>
                <w:w w:val="90"/>
                <w:sz w:val="18"/>
              </w:rPr>
              <w:t>bank_card3</w:t>
            </w:r>
            <w:r>
              <w:rPr>
                <w:spacing w:val="7"/>
                <w:w w:val="90"/>
                <w:sz w:val="18"/>
              </w:rPr>
              <w:t xml:space="preserve"> </w:t>
            </w:r>
            <w:r>
              <w:rPr>
                <w:w w:val="90"/>
                <w:sz w:val="18"/>
              </w:rPr>
              <w:t>VALUES</w:t>
            </w:r>
            <w:r>
              <w:rPr>
                <w:spacing w:val="7"/>
                <w:w w:val="90"/>
                <w:sz w:val="18"/>
              </w:rPr>
              <w:t xml:space="preserve"> </w:t>
            </w:r>
            <w:r>
              <w:rPr>
                <w:w w:val="90"/>
                <w:sz w:val="18"/>
              </w:rPr>
              <w:t>LESS</w:t>
            </w:r>
            <w:r>
              <w:rPr>
                <w:spacing w:val="7"/>
                <w:w w:val="90"/>
                <w:sz w:val="18"/>
              </w:rPr>
              <w:t xml:space="preserve"> </w:t>
            </w:r>
            <w:r>
              <w:rPr>
                <w:w w:val="90"/>
                <w:sz w:val="18"/>
              </w:rPr>
              <w:t>THAN(300),</w:t>
            </w:r>
          </w:p>
          <w:p>
            <w:pPr>
              <w:pStyle w:val="17"/>
              <w:spacing w:line="216" w:lineRule="exact"/>
              <w:ind w:left="386"/>
              <w:jc w:val="both"/>
              <w:rPr>
                <w:sz w:val="18"/>
              </w:rPr>
            </w:pPr>
            <w:r>
              <w:rPr>
                <w:w w:val="90"/>
                <w:sz w:val="18"/>
              </w:rPr>
              <w:t>PARTITION</w:t>
            </w:r>
            <w:r>
              <w:rPr>
                <w:spacing w:val="14"/>
                <w:w w:val="90"/>
                <w:sz w:val="18"/>
              </w:rPr>
              <w:t xml:space="preserve"> </w:t>
            </w:r>
            <w:r>
              <w:rPr>
                <w:w w:val="90"/>
                <w:sz w:val="18"/>
              </w:rPr>
              <w:t>bank_card4</w:t>
            </w:r>
            <w:r>
              <w:rPr>
                <w:spacing w:val="12"/>
                <w:w w:val="90"/>
                <w:sz w:val="18"/>
              </w:rPr>
              <w:t xml:space="preserve"> </w:t>
            </w:r>
            <w:r>
              <w:rPr>
                <w:w w:val="90"/>
                <w:sz w:val="18"/>
              </w:rPr>
              <w:t>VALUES</w:t>
            </w:r>
            <w:r>
              <w:rPr>
                <w:spacing w:val="12"/>
                <w:w w:val="90"/>
                <w:sz w:val="18"/>
              </w:rPr>
              <w:t xml:space="preserve"> </w:t>
            </w:r>
            <w:r>
              <w:rPr>
                <w:w w:val="90"/>
                <w:sz w:val="18"/>
              </w:rPr>
              <w:t>LESS</w:t>
            </w:r>
            <w:r>
              <w:rPr>
                <w:spacing w:val="13"/>
                <w:w w:val="90"/>
                <w:sz w:val="18"/>
              </w:rPr>
              <w:t xml:space="preserve"> </w:t>
            </w:r>
            <w:r>
              <w:rPr>
                <w:w w:val="90"/>
                <w:sz w:val="18"/>
              </w:rPr>
              <w:t>THAN(MAXVALUE)</w:t>
            </w:r>
            <w:r>
              <w:rPr>
                <w:spacing w:val="14"/>
                <w:w w:val="90"/>
                <w:sz w:val="18"/>
              </w:rPr>
              <w:t xml:space="preserve"> </w:t>
            </w:r>
            <w:r>
              <w:rPr>
                <w:w w:val="90"/>
                <w:sz w:val="18"/>
              </w:rPr>
              <w:t>TABLESPACE</w:t>
            </w:r>
            <w:r>
              <w:rPr>
                <w:spacing w:val="14"/>
                <w:w w:val="90"/>
                <w:sz w:val="18"/>
              </w:rPr>
              <w:t xml:space="preserve"> </w:t>
            </w:r>
            <w:r>
              <w:rPr>
                <w:w w:val="90"/>
                <w:sz w:val="18"/>
              </w:rPr>
              <w:t>example2</w:t>
            </w:r>
          </w:p>
          <w:p>
            <w:pPr>
              <w:pStyle w:val="17"/>
              <w:spacing w:before="63"/>
              <w:rPr>
                <w:sz w:val="18"/>
              </w:rPr>
            </w:pPr>
            <w:r>
              <w:rPr>
                <w:w w:val="79"/>
                <w:sz w:val="18"/>
              </w:rPr>
              <w:t>)</w:t>
            </w:r>
          </w:p>
          <w:p>
            <w:pPr>
              <w:pStyle w:val="17"/>
              <w:spacing w:before="63"/>
              <w:jc w:val="both"/>
              <w:rPr>
                <w:sz w:val="18"/>
              </w:rPr>
            </w:pPr>
            <w:r>
              <w:rPr>
                <w:w w:val="90"/>
                <w:sz w:val="18"/>
              </w:rPr>
              <w:t>ENABLE</w:t>
            </w:r>
            <w:r>
              <w:rPr>
                <w:spacing w:val="-2"/>
                <w:w w:val="90"/>
                <w:sz w:val="18"/>
              </w:rPr>
              <w:t xml:space="preserve"> </w:t>
            </w:r>
            <w:r>
              <w:rPr>
                <w:w w:val="90"/>
                <w:sz w:val="18"/>
              </w:rPr>
              <w:t>ROW</w:t>
            </w:r>
            <w:r>
              <w:rPr>
                <w:spacing w:val="-2"/>
                <w:w w:val="90"/>
                <w:sz w:val="18"/>
              </w:rPr>
              <w:t xml:space="preserve"> </w:t>
            </w:r>
            <w:r>
              <w:rPr>
                <w:w w:val="90"/>
                <w:sz w:val="18"/>
              </w:rPr>
              <w:t>MOVEMENT;</w:t>
            </w:r>
          </w:p>
        </w:tc>
      </w:tr>
    </w:tbl>
    <w:p>
      <w:pPr>
        <w:jc w:val="both"/>
        <w:rPr>
          <w:sz w:val="18"/>
        </w:rPr>
        <w:sectPr>
          <w:pgSz w:w="11910" w:h="16840"/>
          <w:pgMar w:top="1300" w:right="880" w:bottom="280" w:left="1000" w:header="567" w:footer="0" w:gutter="0"/>
          <w:cols w:space="720" w:num="1"/>
        </w:sectPr>
      </w:pPr>
    </w:p>
    <w:p>
      <w:pPr>
        <w:pStyle w:val="9"/>
        <w:spacing w:before="3"/>
        <w:rPr>
          <w:sz w:val="18"/>
        </w:rPr>
      </w:pPr>
    </w:p>
    <w:p>
      <w:pPr>
        <w:pStyle w:val="6"/>
        <w:numPr>
          <w:ilvl w:val="4"/>
          <w:numId w:val="35"/>
        </w:numPr>
        <w:tabs>
          <w:tab w:val="left" w:pos="1017"/>
        </w:tabs>
        <w:spacing w:before="37"/>
        <w:ind w:hanging="885"/>
      </w:pPr>
      <w:r>
        <w:t>修改分区表</w:t>
      </w:r>
    </w:p>
    <w:p>
      <w:pPr>
        <w:pStyle w:val="9"/>
        <w:spacing w:before="51"/>
        <w:ind w:left="1153"/>
      </w:pPr>
      <w:r>
        <w:rPr>
          <w:w w:val="95"/>
        </w:rPr>
        <w:t>在创建分区表后如果因为业务场景变动，使用</w:t>
      </w:r>
      <w:r>
        <w:rPr>
          <w:spacing w:val="100"/>
        </w:rPr>
        <w:t xml:space="preserve"> </w:t>
      </w:r>
      <w:r>
        <w:rPr>
          <w:rFonts w:ascii="Tahoma" w:eastAsia="Tahoma"/>
          <w:w w:val="95"/>
        </w:rPr>
        <w:t>ALTER</w:t>
      </w:r>
      <w:r>
        <w:rPr>
          <w:rFonts w:ascii="Tahoma" w:eastAsia="Tahoma"/>
          <w:spacing w:val="68"/>
        </w:rPr>
        <w:t xml:space="preserve"> </w:t>
      </w:r>
      <w:r>
        <w:rPr>
          <w:rFonts w:ascii="Tahoma" w:eastAsia="Tahoma"/>
          <w:w w:val="95"/>
        </w:rPr>
        <w:t>TABLE</w:t>
      </w:r>
      <w:r>
        <w:rPr>
          <w:rFonts w:ascii="Tahoma" w:eastAsia="Tahoma"/>
          <w:spacing w:val="89"/>
        </w:rPr>
        <w:t xml:space="preserve"> </w:t>
      </w:r>
      <w:r>
        <w:rPr>
          <w:w w:val="95"/>
        </w:rPr>
        <w:t>命令可以更改表的定义。</w:t>
      </w:r>
    </w:p>
    <w:p>
      <w:pPr>
        <w:pStyle w:val="9"/>
        <w:spacing w:before="52"/>
        <w:ind w:left="1153"/>
      </w:pPr>
      <w:r>
        <w:rPr>
          <w:rFonts w:ascii="Tahoma" w:eastAsia="Tahoma"/>
          <w:spacing w:val="5"/>
        </w:rPr>
        <w:t xml:space="preserve"># </w:t>
      </w:r>
      <w:r>
        <w:t>修改分区表的表空间</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spacing w:val="-1"/>
                <w:w w:val="95"/>
                <w:sz w:val="18"/>
              </w:rPr>
              <w:t>ALTER</w:t>
            </w:r>
            <w:r>
              <w:rPr>
                <w:spacing w:val="-17"/>
                <w:w w:val="95"/>
                <w:sz w:val="18"/>
              </w:rPr>
              <w:t xml:space="preserve"> </w:t>
            </w:r>
            <w:r>
              <w:rPr>
                <w:spacing w:val="-1"/>
                <w:w w:val="95"/>
                <w:sz w:val="18"/>
              </w:rPr>
              <w:t>TABLE</w:t>
            </w:r>
            <w:r>
              <w:rPr>
                <w:spacing w:val="-16"/>
                <w:w w:val="95"/>
                <w:sz w:val="18"/>
              </w:rPr>
              <w:t xml:space="preserve"> </w:t>
            </w:r>
            <w:r>
              <w:rPr>
                <w:spacing w:val="-1"/>
                <w:w w:val="95"/>
                <w:sz w:val="18"/>
              </w:rPr>
              <w:t>bank_card</w:t>
            </w:r>
            <w:r>
              <w:rPr>
                <w:spacing w:val="-17"/>
                <w:w w:val="95"/>
                <w:sz w:val="18"/>
              </w:rPr>
              <w:t xml:space="preserve"> </w:t>
            </w:r>
            <w:r>
              <w:rPr>
                <w:spacing w:val="-1"/>
                <w:w w:val="95"/>
                <w:sz w:val="18"/>
              </w:rPr>
              <w:t>MOVE</w:t>
            </w:r>
            <w:r>
              <w:rPr>
                <w:spacing w:val="-16"/>
                <w:w w:val="95"/>
                <w:sz w:val="18"/>
              </w:rPr>
              <w:t xml:space="preserve"> </w:t>
            </w:r>
            <w:r>
              <w:rPr>
                <w:spacing w:val="-1"/>
                <w:w w:val="95"/>
                <w:sz w:val="18"/>
              </w:rPr>
              <w:t>PARTITION</w:t>
            </w:r>
            <w:r>
              <w:rPr>
                <w:spacing w:val="-17"/>
                <w:w w:val="95"/>
                <w:sz w:val="18"/>
              </w:rPr>
              <w:t xml:space="preserve"> </w:t>
            </w:r>
            <w:r>
              <w:rPr>
                <w:spacing w:val="-1"/>
                <w:w w:val="95"/>
                <w:sz w:val="18"/>
              </w:rPr>
              <w:t>bank_card1</w:t>
            </w:r>
            <w:r>
              <w:rPr>
                <w:spacing w:val="-17"/>
                <w:w w:val="95"/>
                <w:sz w:val="18"/>
              </w:rPr>
              <w:t xml:space="preserve"> </w:t>
            </w:r>
            <w:r>
              <w:rPr>
                <w:spacing w:val="-1"/>
                <w:w w:val="95"/>
                <w:sz w:val="18"/>
              </w:rPr>
              <w:t>TABLESPACE</w:t>
            </w:r>
            <w:r>
              <w:rPr>
                <w:spacing w:val="-16"/>
                <w:w w:val="95"/>
                <w:sz w:val="18"/>
              </w:rPr>
              <w:t xml:space="preserve"> </w:t>
            </w:r>
            <w:r>
              <w:rPr>
                <w:spacing w:val="-1"/>
                <w:w w:val="95"/>
                <w:sz w:val="18"/>
              </w:rPr>
              <w:t>example3;</w:t>
            </w:r>
          </w:p>
        </w:tc>
      </w:tr>
    </w:tbl>
    <w:p>
      <w:pPr>
        <w:pStyle w:val="9"/>
        <w:spacing w:before="69"/>
        <w:ind w:left="1153"/>
      </w:pPr>
      <w:r>
        <w:rPr>
          <w:rFonts w:ascii="Tahoma" w:eastAsia="Tahoma"/>
          <w:spacing w:val="4"/>
        </w:rPr>
        <w:t xml:space="preserve"># </w:t>
      </w:r>
      <w:r>
        <w:t>重命名分区表</w:t>
      </w:r>
    </w:p>
    <w:p>
      <w:pPr>
        <w:pStyle w:val="9"/>
        <w:spacing w:before="5"/>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spacing w:val="-1"/>
                <w:w w:val="95"/>
                <w:sz w:val="18"/>
              </w:rPr>
              <w:t>ALTER</w:t>
            </w:r>
            <w:r>
              <w:rPr>
                <w:spacing w:val="-16"/>
                <w:w w:val="95"/>
                <w:sz w:val="18"/>
              </w:rPr>
              <w:t xml:space="preserve"> </w:t>
            </w:r>
            <w:r>
              <w:rPr>
                <w:spacing w:val="-1"/>
                <w:w w:val="95"/>
                <w:sz w:val="18"/>
              </w:rPr>
              <w:t>TABLE</w:t>
            </w:r>
            <w:r>
              <w:rPr>
                <w:spacing w:val="-16"/>
                <w:w w:val="95"/>
                <w:sz w:val="18"/>
              </w:rPr>
              <w:t xml:space="preserve"> </w:t>
            </w:r>
            <w:r>
              <w:rPr>
                <w:spacing w:val="-1"/>
                <w:w w:val="95"/>
                <w:sz w:val="18"/>
              </w:rPr>
              <w:t>bank_card</w:t>
            </w:r>
            <w:r>
              <w:rPr>
                <w:spacing w:val="-16"/>
                <w:w w:val="95"/>
                <w:sz w:val="18"/>
              </w:rPr>
              <w:t xml:space="preserve"> </w:t>
            </w:r>
            <w:r>
              <w:rPr>
                <w:spacing w:val="-1"/>
                <w:w w:val="95"/>
                <w:sz w:val="18"/>
              </w:rPr>
              <w:t>RENAME</w:t>
            </w:r>
            <w:r>
              <w:rPr>
                <w:spacing w:val="-16"/>
                <w:w w:val="95"/>
                <w:sz w:val="18"/>
              </w:rPr>
              <w:t xml:space="preserve"> </w:t>
            </w:r>
            <w:r>
              <w:rPr>
                <w:spacing w:val="-1"/>
                <w:w w:val="95"/>
                <w:sz w:val="18"/>
              </w:rPr>
              <w:t>PARTITION</w:t>
            </w:r>
            <w:r>
              <w:rPr>
                <w:spacing w:val="-16"/>
                <w:w w:val="95"/>
                <w:sz w:val="18"/>
              </w:rPr>
              <w:t xml:space="preserve"> </w:t>
            </w:r>
            <w:r>
              <w:rPr>
                <w:spacing w:val="-1"/>
                <w:w w:val="95"/>
                <w:sz w:val="18"/>
              </w:rPr>
              <w:t>bank_card4</w:t>
            </w:r>
            <w:r>
              <w:rPr>
                <w:spacing w:val="-17"/>
                <w:w w:val="95"/>
                <w:sz w:val="18"/>
              </w:rPr>
              <w:t xml:space="preserve"> </w:t>
            </w:r>
            <w:r>
              <w:rPr>
                <w:spacing w:val="-1"/>
                <w:w w:val="95"/>
                <w:sz w:val="18"/>
              </w:rPr>
              <w:t>TO</w:t>
            </w:r>
            <w:r>
              <w:rPr>
                <w:spacing w:val="-17"/>
                <w:w w:val="95"/>
                <w:sz w:val="18"/>
              </w:rPr>
              <w:t xml:space="preserve"> </w:t>
            </w:r>
            <w:r>
              <w:rPr>
                <w:spacing w:val="-1"/>
                <w:w w:val="95"/>
                <w:sz w:val="18"/>
              </w:rPr>
              <w:t>bank_card5;</w:t>
            </w:r>
          </w:p>
        </w:tc>
      </w:tr>
    </w:tbl>
    <w:p>
      <w:pPr>
        <w:pStyle w:val="9"/>
        <w:spacing w:before="69"/>
        <w:ind w:left="1153"/>
      </w:pPr>
      <w:r>
        <w:rPr>
          <w:rFonts w:ascii="Tahoma" w:eastAsia="Tahoma"/>
          <w:spacing w:val="21"/>
          <w:w w:val="95"/>
        </w:rPr>
        <w:t xml:space="preserve"># </w:t>
      </w:r>
      <w:r>
        <w:rPr>
          <w:w w:val="95"/>
        </w:rPr>
        <w:t>合并分区</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ALTER</w:t>
            </w:r>
            <w:r>
              <w:rPr>
                <w:spacing w:val="11"/>
                <w:w w:val="90"/>
                <w:sz w:val="18"/>
              </w:rPr>
              <w:t xml:space="preserve"> </w:t>
            </w:r>
            <w:r>
              <w:rPr>
                <w:w w:val="90"/>
                <w:sz w:val="18"/>
              </w:rPr>
              <w:t>TABLE</w:t>
            </w:r>
            <w:r>
              <w:rPr>
                <w:spacing w:val="12"/>
                <w:w w:val="90"/>
                <w:sz w:val="18"/>
              </w:rPr>
              <w:t xml:space="preserve"> </w:t>
            </w:r>
            <w:r>
              <w:rPr>
                <w:w w:val="90"/>
                <w:sz w:val="18"/>
              </w:rPr>
              <w:t>bank_card</w:t>
            </w:r>
            <w:r>
              <w:rPr>
                <w:spacing w:val="12"/>
                <w:w w:val="90"/>
                <w:sz w:val="18"/>
              </w:rPr>
              <w:t xml:space="preserve"> </w:t>
            </w:r>
            <w:r>
              <w:rPr>
                <w:w w:val="90"/>
                <w:sz w:val="18"/>
              </w:rPr>
              <w:t>MERGE</w:t>
            </w:r>
            <w:r>
              <w:rPr>
                <w:spacing w:val="9"/>
                <w:w w:val="90"/>
                <w:sz w:val="18"/>
              </w:rPr>
              <w:t xml:space="preserve"> </w:t>
            </w:r>
            <w:r>
              <w:rPr>
                <w:w w:val="90"/>
                <w:sz w:val="18"/>
              </w:rPr>
              <w:t>PARTITION</w:t>
            </w:r>
            <w:r>
              <w:rPr>
                <w:spacing w:val="12"/>
                <w:w w:val="90"/>
                <w:sz w:val="18"/>
              </w:rPr>
              <w:t xml:space="preserve"> </w:t>
            </w:r>
            <w:r>
              <w:rPr>
                <w:w w:val="90"/>
                <w:sz w:val="18"/>
              </w:rPr>
              <w:t>bank_card1,</w:t>
            </w:r>
            <w:r>
              <w:rPr>
                <w:spacing w:val="17"/>
                <w:w w:val="90"/>
                <w:sz w:val="18"/>
              </w:rPr>
              <w:t xml:space="preserve"> </w:t>
            </w:r>
            <w:r>
              <w:rPr>
                <w:w w:val="90"/>
                <w:sz w:val="18"/>
              </w:rPr>
              <w:t>bank_card2</w:t>
            </w:r>
            <w:r>
              <w:rPr>
                <w:spacing w:val="10"/>
                <w:w w:val="90"/>
                <w:sz w:val="18"/>
              </w:rPr>
              <w:t xml:space="preserve"> </w:t>
            </w:r>
            <w:r>
              <w:rPr>
                <w:w w:val="90"/>
                <w:sz w:val="18"/>
              </w:rPr>
              <w:t>INTO</w:t>
            </w:r>
            <w:r>
              <w:rPr>
                <w:spacing w:val="10"/>
                <w:w w:val="90"/>
                <w:sz w:val="18"/>
              </w:rPr>
              <w:t xml:space="preserve"> </w:t>
            </w:r>
            <w:r>
              <w:rPr>
                <w:w w:val="90"/>
                <w:sz w:val="18"/>
              </w:rPr>
              <w:t>PARTITION</w:t>
            </w:r>
            <w:r>
              <w:rPr>
                <w:spacing w:val="12"/>
                <w:w w:val="90"/>
                <w:sz w:val="18"/>
              </w:rPr>
              <w:t xml:space="preserve"> </w:t>
            </w:r>
            <w:r>
              <w:rPr>
                <w:w w:val="90"/>
                <w:sz w:val="18"/>
              </w:rPr>
              <w:t>bank_card3;</w:t>
            </w:r>
          </w:p>
        </w:tc>
      </w:tr>
    </w:tbl>
    <w:p>
      <w:pPr>
        <w:pStyle w:val="9"/>
        <w:spacing w:before="68"/>
        <w:ind w:left="1153"/>
      </w:pPr>
      <w:r>
        <w:rPr>
          <w:rFonts w:ascii="Tahoma" w:eastAsia="Tahoma"/>
          <w:spacing w:val="21"/>
          <w:w w:val="95"/>
        </w:rPr>
        <w:t xml:space="preserve"># </w:t>
      </w:r>
      <w:r>
        <w:rPr>
          <w:w w:val="95"/>
        </w:rPr>
        <w:t>删除分区</w:t>
      </w:r>
    </w:p>
    <w:p>
      <w:pPr>
        <w:pStyle w:val="9"/>
        <w:spacing w:before="7"/>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pacing w:val="-1"/>
                <w:w w:val="95"/>
                <w:sz w:val="18"/>
              </w:rPr>
              <w:t>ALTER</w:t>
            </w:r>
            <w:r>
              <w:rPr>
                <w:spacing w:val="-17"/>
                <w:w w:val="95"/>
                <w:sz w:val="18"/>
              </w:rPr>
              <w:t xml:space="preserve"> </w:t>
            </w:r>
            <w:r>
              <w:rPr>
                <w:spacing w:val="-1"/>
                <w:w w:val="95"/>
                <w:sz w:val="18"/>
              </w:rPr>
              <w:t>TABLE</w:t>
            </w:r>
            <w:r>
              <w:rPr>
                <w:spacing w:val="-16"/>
                <w:w w:val="95"/>
                <w:sz w:val="18"/>
              </w:rPr>
              <w:t xml:space="preserve"> </w:t>
            </w:r>
            <w:r>
              <w:rPr>
                <w:spacing w:val="-1"/>
                <w:w w:val="95"/>
                <w:sz w:val="18"/>
              </w:rPr>
              <w:t>bank_card</w:t>
            </w:r>
            <w:r>
              <w:rPr>
                <w:spacing w:val="-16"/>
                <w:w w:val="95"/>
                <w:sz w:val="18"/>
              </w:rPr>
              <w:t xml:space="preserve"> </w:t>
            </w:r>
            <w:r>
              <w:rPr>
                <w:spacing w:val="-1"/>
                <w:w w:val="95"/>
                <w:sz w:val="18"/>
              </w:rPr>
              <w:t>DROP</w:t>
            </w:r>
            <w:r>
              <w:rPr>
                <w:spacing w:val="-18"/>
                <w:w w:val="95"/>
                <w:sz w:val="18"/>
              </w:rPr>
              <w:t xml:space="preserve"> </w:t>
            </w:r>
            <w:r>
              <w:rPr>
                <w:spacing w:val="-1"/>
                <w:w w:val="95"/>
                <w:sz w:val="18"/>
              </w:rPr>
              <w:t>PARTITION</w:t>
            </w:r>
            <w:r>
              <w:rPr>
                <w:spacing w:val="-16"/>
                <w:w w:val="95"/>
                <w:sz w:val="18"/>
              </w:rPr>
              <w:t xml:space="preserve"> </w:t>
            </w:r>
            <w:r>
              <w:rPr>
                <w:w w:val="95"/>
                <w:sz w:val="18"/>
              </w:rPr>
              <w:t>bank_card5</w:t>
            </w:r>
          </w:p>
        </w:tc>
      </w:tr>
    </w:tbl>
    <w:p>
      <w:pPr>
        <w:pStyle w:val="4"/>
        <w:numPr>
          <w:ilvl w:val="3"/>
          <w:numId w:val="35"/>
        </w:numPr>
        <w:tabs>
          <w:tab w:val="left" w:pos="955"/>
        </w:tabs>
        <w:ind w:hanging="823"/>
      </w:pPr>
      <w:r>
        <w:t>定义索引</w:t>
      </w:r>
    </w:p>
    <w:p>
      <w:pPr>
        <w:pStyle w:val="9"/>
        <w:spacing w:before="68" w:line="223" w:lineRule="auto"/>
        <w:ind w:left="1153" w:right="253"/>
        <w:jc w:val="both"/>
        <w:rPr>
          <w:lang w:eastAsia="zh-CN"/>
        </w:rPr>
      </w:pPr>
      <w:r>
        <w:rPr>
          <w:lang w:eastAsia="zh-CN"/>
        </w:rPr>
        <w:t>索引可以提高数据的访问速度，但同时也增加了插入、更新和删除表的处理时间。所以是否要为表增加索引，索引建立在哪些字段上，是创建索引前必须要考虑的问题。需要分析应用程序的业务处理、数据使用、经常被用作查询条件或者被要求排序的字段来确定是否建立索引。索</w:t>
      </w:r>
      <w:r>
        <w:rPr>
          <w:spacing w:val="-3"/>
          <w:lang w:eastAsia="zh-CN"/>
        </w:rPr>
        <w:t xml:space="preserve">引相关的 </w:t>
      </w:r>
      <w:r>
        <w:rPr>
          <w:rFonts w:ascii="Tahoma" w:eastAsia="Tahoma"/>
          <w:lang w:eastAsia="zh-CN"/>
        </w:rPr>
        <w:t>DDL</w:t>
      </w:r>
      <w:r>
        <w:rPr>
          <w:rFonts w:ascii="Tahoma" w:eastAsia="Tahoma"/>
          <w:spacing w:val="-15"/>
          <w:lang w:eastAsia="zh-CN"/>
        </w:rPr>
        <w:t xml:space="preserve"> </w:t>
      </w:r>
      <w:r>
        <w:rPr>
          <w:lang w:eastAsia="zh-CN"/>
        </w:rPr>
        <w:t>包括创建索引、删除索引属性和删除索引。</w:t>
      </w:r>
    </w:p>
    <w:p>
      <w:pPr>
        <w:pStyle w:val="6"/>
        <w:numPr>
          <w:ilvl w:val="4"/>
          <w:numId w:val="35"/>
        </w:numPr>
        <w:tabs>
          <w:tab w:val="left" w:pos="1017"/>
        </w:tabs>
        <w:spacing w:before="59"/>
        <w:ind w:hanging="885"/>
      </w:pPr>
      <w:r>
        <w:t>索引建立原则</w:t>
      </w:r>
    </w:p>
    <w:p>
      <w:pPr>
        <w:pStyle w:val="9"/>
        <w:spacing w:before="70" w:line="223" w:lineRule="auto"/>
        <w:ind w:left="1153" w:right="253"/>
      </w:pPr>
      <w:r>
        <w:rPr>
          <w:lang w:eastAsia="zh-CN"/>
        </w:rPr>
        <w:t>建立索引后，在查询的时候合理利用索引能够提高数据库性能。但是创建索引和维护索引需要</w:t>
      </w:r>
      <w:r>
        <w:rPr>
          <w:w w:val="95"/>
          <w:lang w:eastAsia="zh-CN"/>
        </w:rPr>
        <w:t>时间消耗，索引文件占用物理空间，同时对表的数据进行</w:t>
      </w:r>
      <w:r>
        <w:rPr>
          <w:spacing w:val="63"/>
          <w:lang w:eastAsia="zh-CN"/>
        </w:rPr>
        <w:t xml:space="preserve"> </w:t>
      </w:r>
      <w:r>
        <w:rPr>
          <w:rFonts w:ascii="Tahoma" w:eastAsia="Tahoma"/>
          <w:w w:val="95"/>
          <w:lang w:eastAsia="zh-CN"/>
        </w:rPr>
        <w:t>INSERT</w:t>
      </w:r>
      <w:r>
        <w:rPr>
          <w:w w:val="95"/>
          <w:lang w:eastAsia="zh-CN"/>
        </w:rPr>
        <w:t>、</w:t>
      </w:r>
      <w:r>
        <w:rPr>
          <w:spacing w:val="149"/>
          <w:lang w:eastAsia="zh-CN"/>
        </w:rPr>
        <w:t xml:space="preserve"> </w:t>
      </w:r>
      <w:r>
        <w:rPr>
          <w:rFonts w:ascii="Tahoma" w:eastAsia="Tahoma"/>
          <w:w w:val="95"/>
          <w:lang w:eastAsia="zh-CN"/>
        </w:rPr>
        <w:t>UPDAT</w:t>
      </w:r>
      <w:r>
        <w:rPr>
          <w:w w:val="95"/>
          <w:lang w:eastAsia="zh-CN"/>
        </w:rPr>
        <w:t>、</w:t>
      </w:r>
      <w:r>
        <w:rPr>
          <w:rFonts w:ascii="Tahoma" w:eastAsia="Tahoma"/>
          <w:w w:val="95"/>
          <w:lang w:eastAsia="zh-CN"/>
        </w:rPr>
        <w:t>DELETE</w:t>
      </w:r>
      <w:r>
        <w:rPr>
          <w:rFonts w:ascii="Tahoma" w:eastAsia="Tahoma"/>
          <w:spacing w:val="60"/>
          <w:w w:val="95"/>
          <w:lang w:eastAsia="zh-CN"/>
        </w:rPr>
        <w:t xml:space="preserve"> </w:t>
      </w:r>
      <w:r>
        <w:rPr>
          <w:w w:val="95"/>
          <w:lang w:eastAsia="zh-CN"/>
        </w:rPr>
        <w:t>时候需</w:t>
      </w:r>
      <w:r>
        <w:rPr>
          <w:lang w:eastAsia="zh-CN"/>
        </w:rPr>
        <w:t>要维护索引，会降低数据的维护效率。</w:t>
      </w:r>
      <w:r>
        <w:t>所以建议基于以下原则，合理使用索引。</w:t>
      </w:r>
    </w:p>
    <w:p>
      <w:pPr>
        <w:pStyle w:val="16"/>
        <w:numPr>
          <w:ilvl w:val="5"/>
          <w:numId w:val="35"/>
        </w:numPr>
        <w:tabs>
          <w:tab w:val="left" w:pos="1573"/>
          <w:tab w:val="left" w:pos="1574"/>
        </w:tabs>
        <w:spacing w:before="63"/>
        <w:ind w:left="1573" w:hanging="421"/>
        <w:rPr>
          <w:rFonts w:ascii="Wingdings" w:hAnsi="Wingdings" w:eastAsia="Wingdings"/>
          <w:sz w:val="18"/>
        </w:rPr>
      </w:pPr>
      <w:r>
        <w:rPr>
          <w:sz w:val="21"/>
        </w:rPr>
        <w:t>经常执行查询的字段。</w:t>
      </w:r>
    </w:p>
    <w:p>
      <w:pPr>
        <w:pStyle w:val="16"/>
        <w:numPr>
          <w:ilvl w:val="5"/>
          <w:numId w:val="35"/>
        </w:numPr>
        <w:tabs>
          <w:tab w:val="left" w:pos="1573"/>
          <w:tab w:val="left" w:pos="1574"/>
        </w:tabs>
        <w:ind w:left="1573" w:hanging="421"/>
        <w:rPr>
          <w:rFonts w:ascii="Wingdings" w:hAnsi="Wingdings" w:eastAsia="Wingdings"/>
          <w:sz w:val="18"/>
          <w:lang w:eastAsia="zh-CN"/>
        </w:rPr>
      </w:pPr>
      <w:r>
        <w:rPr>
          <w:spacing w:val="-1"/>
          <w:sz w:val="21"/>
          <w:lang w:eastAsia="zh-CN"/>
        </w:rPr>
        <w:t>在连接条件上创建索引，对于存在多字段连接的查询，建议在这些字段上建立组合索引。</w:t>
      </w:r>
    </w:p>
    <w:p>
      <w:pPr>
        <w:pStyle w:val="16"/>
        <w:numPr>
          <w:ilvl w:val="5"/>
          <w:numId w:val="35"/>
        </w:numPr>
        <w:tabs>
          <w:tab w:val="left" w:pos="1573"/>
          <w:tab w:val="left" w:pos="1574"/>
        </w:tabs>
        <w:spacing w:before="54"/>
        <w:ind w:left="1573" w:hanging="421"/>
        <w:rPr>
          <w:rFonts w:ascii="Wingdings" w:hAnsi="Wingdings" w:eastAsia="Wingdings"/>
          <w:sz w:val="18"/>
          <w:lang w:eastAsia="zh-CN"/>
        </w:rPr>
      </w:pPr>
      <w:r>
        <w:rPr>
          <w:rFonts w:ascii="Tahoma" w:hAnsi="Tahoma" w:eastAsia="Tahoma"/>
          <w:spacing w:val="-1"/>
          <w:sz w:val="21"/>
          <w:lang w:eastAsia="zh-CN"/>
        </w:rPr>
        <w:t>where</w:t>
      </w:r>
      <w:r>
        <w:rPr>
          <w:rFonts w:ascii="Tahoma" w:hAnsi="Tahoma" w:eastAsia="Tahoma"/>
          <w:spacing w:val="-16"/>
          <w:sz w:val="21"/>
          <w:lang w:eastAsia="zh-CN"/>
        </w:rPr>
        <w:t xml:space="preserve"> </w:t>
      </w:r>
      <w:r>
        <w:rPr>
          <w:spacing w:val="-1"/>
          <w:sz w:val="21"/>
          <w:lang w:eastAsia="zh-CN"/>
        </w:rPr>
        <w:t>子句的过滤条件字段上（尤其是范围条件</w:t>
      </w:r>
      <w:r>
        <w:rPr>
          <w:sz w:val="21"/>
          <w:lang w:eastAsia="zh-CN"/>
        </w:rPr>
        <w:t>）。</w:t>
      </w:r>
    </w:p>
    <w:p>
      <w:pPr>
        <w:pStyle w:val="16"/>
        <w:numPr>
          <w:ilvl w:val="5"/>
          <w:numId w:val="35"/>
        </w:numPr>
        <w:tabs>
          <w:tab w:val="left" w:pos="1573"/>
          <w:tab w:val="left" w:pos="1574"/>
        </w:tabs>
        <w:spacing w:before="53"/>
        <w:ind w:left="1573" w:hanging="421"/>
        <w:rPr>
          <w:rFonts w:ascii="Wingdings" w:hAnsi="Wingdings" w:eastAsia="Wingdings"/>
          <w:sz w:val="18"/>
        </w:rPr>
      </w:pPr>
      <w:r>
        <w:rPr>
          <w:spacing w:val="8"/>
          <w:w w:val="95"/>
          <w:sz w:val="21"/>
        </w:rPr>
        <w:t>在经常出现在</w:t>
      </w:r>
      <w:r>
        <w:rPr>
          <w:rFonts w:ascii="Tahoma" w:hAnsi="Tahoma" w:eastAsia="Tahoma"/>
          <w:w w:val="95"/>
          <w:sz w:val="21"/>
        </w:rPr>
        <w:t>order</w:t>
      </w:r>
      <w:r>
        <w:rPr>
          <w:rFonts w:ascii="Tahoma" w:hAnsi="Tahoma" w:eastAsia="Tahoma"/>
          <w:spacing w:val="13"/>
          <w:w w:val="95"/>
          <w:sz w:val="21"/>
        </w:rPr>
        <w:t xml:space="preserve"> </w:t>
      </w:r>
      <w:r>
        <w:rPr>
          <w:rFonts w:ascii="Tahoma" w:hAnsi="Tahoma" w:eastAsia="Tahoma"/>
          <w:w w:val="95"/>
          <w:sz w:val="21"/>
        </w:rPr>
        <w:t>by</w:t>
      </w:r>
      <w:r>
        <w:rPr>
          <w:w w:val="95"/>
          <w:sz w:val="21"/>
        </w:rPr>
        <w:t>、</w:t>
      </w:r>
      <w:r>
        <w:rPr>
          <w:rFonts w:ascii="Tahoma" w:hAnsi="Tahoma" w:eastAsia="Tahoma"/>
          <w:w w:val="95"/>
          <w:sz w:val="21"/>
        </w:rPr>
        <w:t>group</w:t>
      </w:r>
      <w:r>
        <w:rPr>
          <w:rFonts w:ascii="Tahoma" w:hAnsi="Tahoma" w:eastAsia="Tahoma"/>
          <w:spacing w:val="10"/>
          <w:w w:val="95"/>
          <w:sz w:val="21"/>
        </w:rPr>
        <w:t xml:space="preserve"> </w:t>
      </w:r>
      <w:r>
        <w:rPr>
          <w:rFonts w:ascii="Tahoma" w:hAnsi="Tahoma" w:eastAsia="Tahoma"/>
          <w:w w:val="95"/>
          <w:sz w:val="21"/>
        </w:rPr>
        <w:t>by</w:t>
      </w:r>
      <w:r>
        <w:rPr>
          <w:rFonts w:ascii="Tahoma" w:hAnsi="Tahoma" w:eastAsia="Tahoma"/>
          <w:spacing w:val="37"/>
          <w:w w:val="95"/>
          <w:sz w:val="21"/>
        </w:rPr>
        <w:t xml:space="preserve"> </w:t>
      </w:r>
      <w:r>
        <w:rPr>
          <w:spacing w:val="17"/>
          <w:w w:val="95"/>
          <w:sz w:val="21"/>
        </w:rPr>
        <w:t xml:space="preserve">和 </w:t>
      </w:r>
      <w:r>
        <w:rPr>
          <w:rFonts w:ascii="Tahoma" w:hAnsi="Tahoma" w:eastAsia="Tahoma"/>
          <w:w w:val="95"/>
          <w:sz w:val="21"/>
        </w:rPr>
        <w:t>distinct</w:t>
      </w:r>
      <w:r>
        <w:rPr>
          <w:rFonts w:ascii="Tahoma" w:hAnsi="Tahoma" w:eastAsia="Tahoma"/>
          <w:spacing w:val="34"/>
          <w:w w:val="95"/>
          <w:sz w:val="21"/>
        </w:rPr>
        <w:t xml:space="preserve"> </w:t>
      </w:r>
      <w:r>
        <w:rPr>
          <w:w w:val="95"/>
          <w:sz w:val="21"/>
        </w:rPr>
        <w:t>后的字段。</w:t>
      </w:r>
    </w:p>
    <w:p>
      <w:pPr>
        <w:pStyle w:val="6"/>
        <w:numPr>
          <w:ilvl w:val="4"/>
          <w:numId w:val="35"/>
        </w:numPr>
        <w:tabs>
          <w:tab w:val="left" w:pos="1017"/>
        </w:tabs>
        <w:spacing w:before="50"/>
        <w:ind w:hanging="885"/>
      </w:pPr>
      <w:r>
        <w:t>创建索引</w:t>
      </w:r>
    </w:p>
    <w:p>
      <w:pPr>
        <w:pStyle w:val="9"/>
        <w:spacing w:before="51"/>
        <w:ind w:left="1153"/>
        <w:jc w:val="both"/>
      </w:pPr>
      <w:r>
        <w:rPr>
          <w:spacing w:val="2"/>
          <w:w w:val="95"/>
        </w:rPr>
        <w:t xml:space="preserve">在使用 </w:t>
      </w:r>
      <w:r>
        <w:rPr>
          <w:rFonts w:ascii="Tahoma" w:eastAsia="Tahoma"/>
          <w:w w:val="95"/>
        </w:rPr>
        <w:t>CREATE</w:t>
      </w:r>
      <w:r>
        <w:rPr>
          <w:rFonts w:ascii="Tahoma" w:eastAsia="Tahoma"/>
          <w:spacing w:val="-11"/>
          <w:w w:val="95"/>
        </w:rPr>
        <w:t xml:space="preserve"> </w:t>
      </w:r>
      <w:r>
        <w:rPr>
          <w:rFonts w:ascii="Tahoma" w:eastAsia="Tahoma"/>
          <w:w w:val="95"/>
        </w:rPr>
        <w:t>INDEX</w:t>
      </w:r>
      <w:r>
        <w:rPr>
          <w:rFonts w:ascii="Tahoma" w:eastAsia="Tahoma"/>
          <w:spacing w:val="3"/>
          <w:w w:val="95"/>
        </w:rPr>
        <w:t xml:space="preserve"> </w:t>
      </w:r>
      <w:r>
        <w:rPr>
          <w:w w:val="95"/>
        </w:rPr>
        <w:t>命令创建索引。</w:t>
      </w:r>
    </w:p>
    <w:p>
      <w:pPr>
        <w:pStyle w:val="9"/>
        <w:spacing w:before="55"/>
        <w:ind w:left="1153"/>
        <w:jc w:val="both"/>
      </w:pPr>
      <w:r>
        <w:rPr>
          <w:rFonts w:ascii="Tahoma" w:eastAsia="Tahoma"/>
          <w:w w:val="95"/>
        </w:rPr>
        <w:t>#</w:t>
      </w:r>
      <w:r>
        <w:rPr>
          <w:rFonts w:ascii="Tahoma" w:eastAsia="Tahoma"/>
          <w:spacing w:val="64"/>
        </w:rPr>
        <w:t xml:space="preserve"> </w:t>
      </w:r>
      <w:r>
        <w:rPr>
          <w:spacing w:val="1"/>
          <w:w w:val="95"/>
        </w:rPr>
        <w:t xml:space="preserve">在表 </w:t>
      </w:r>
      <w:r>
        <w:rPr>
          <w:rFonts w:ascii="Tahoma" w:eastAsia="Tahoma"/>
          <w:w w:val="95"/>
        </w:rPr>
        <w:t>bank_card</w:t>
      </w:r>
      <w:r>
        <w:rPr>
          <w:rFonts w:ascii="Tahoma" w:eastAsia="Tahoma"/>
          <w:spacing w:val="2"/>
          <w:w w:val="95"/>
        </w:rPr>
        <w:t xml:space="preserve"> </w:t>
      </w:r>
      <w:r>
        <w:rPr>
          <w:spacing w:val="51"/>
          <w:w w:val="95"/>
        </w:rPr>
        <w:t>的</w:t>
      </w:r>
      <w:r>
        <w:rPr>
          <w:rFonts w:ascii="Tahoma" w:eastAsia="Tahoma"/>
          <w:w w:val="95"/>
        </w:rPr>
        <w:t>b_number</w:t>
      </w:r>
      <w:r>
        <w:rPr>
          <w:rFonts w:ascii="Tahoma" w:eastAsia="Tahoma"/>
          <w:spacing w:val="-6"/>
          <w:w w:val="95"/>
        </w:rPr>
        <w:t xml:space="preserve">, </w:t>
      </w:r>
      <w:r>
        <w:rPr>
          <w:rFonts w:ascii="Tahoma" w:eastAsia="Tahoma"/>
          <w:w w:val="95"/>
        </w:rPr>
        <w:t>b_type</w:t>
      </w:r>
      <w:r>
        <w:rPr>
          <w:rFonts w:ascii="Tahoma" w:eastAsia="Tahoma"/>
          <w:spacing w:val="4"/>
          <w:w w:val="95"/>
        </w:rPr>
        <w:t xml:space="preserve"> </w:t>
      </w:r>
      <w:r>
        <w:rPr>
          <w:w w:val="95"/>
        </w:rPr>
        <w:t>上创建索引。</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spacing w:val="-1"/>
                <w:w w:val="95"/>
                <w:sz w:val="18"/>
              </w:rPr>
              <w:t>CREATE</w:t>
            </w:r>
            <w:r>
              <w:rPr>
                <w:spacing w:val="-19"/>
                <w:w w:val="95"/>
                <w:sz w:val="18"/>
              </w:rPr>
              <w:t xml:space="preserve"> </w:t>
            </w:r>
            <w:r>
              <w:rPr>
                <w:spacing w:val="-1"/>
                <w:w w:val="95"/>
                <w:sz w:val="18"/>
              </w:rPr>
              <w:t>INDEX</w:t>
            </w:r>
            <w:r>
              <w:rPr>
                <w:spacing w:val="-18"/>
                <w:w w:val="95"/>
                <w:sz w:val="18"/>
              </w:rPr>
              <w:t xml:space="preserve"> </w:t>
            </w:r>
            <w:r>
              <w:rPr>
                <w:spacing w:val="-1"/>
                <w:w w:val="95"/>
                <w:sz w:val="18"/>
              </w:rPr>
              <w:t>idx_bank_card</w:t>
            </w:r>
            <w:r>
              <w:rPr>
                <w:spacing w:val="-17"/>
                <w:w w:val="95"/>
                <w:sz w:val="18"/>
              </w:rPr>
              <w:t xml:space="preserve"> </w:t>
            </w:r>
            <w:r>
              <w:rPr>
                <w:spacing w:val="-1"/>
                <w:w w:val="95"/>
                <w:sz w:val="18"/>
              </w:rPr>
              <w:t>ON</w:t>
            </w:r>
            <w:r>
              <w:rPr>
                <w:spacing w:val="-15"/>
                <w:w w:val="95"/>
                <w:sz w:val="18"/>
              </w:rPr>
              <w:t xml:space="preserve"> </w:t>
            </w:r>
            <w:r>
              <w:rPr>
                <w:spacing w:val="-1"/>
                <w:w w:val="95"/>
                <w:sz w:val="18"/>
              </w:rPr>
              <w:t>bank_card(b_number</w:t>
            </w:r>
            <w:r>
              <w:rPr>
                <w:spacing w:val="-17"/>
                <w:w w:val="95"/>
                <w:sz w:val="18"/>
              </w:rPr>
              <w:t xml:space="preserve"> </w:t>
            </w:r>
            <w:r>
              <w:rPr>
                <w:w w:val="95"/>
                <w:sz w:val="18"/>
              </w:rPr>
              <w:t>ASC,b_type);</w:t>
            </w:r>
          </w:p>
        </w:tc>
      </w:tr>
    </w:tbl>
    <w:p>
      <w:pPr>
        <w:pStyle w:val="9"/>
        <w:spacing w:before="69"/>
        <w:ind w:left="1153"/>
      </w:pPr>
      <w:r>
        <w:rPr>
          <w:rFonts w:ascii="Tahoma" w:eastAsia="Tahoma"/>
          <w:w w:val="95"/>
        </w:rPr>
        <w:t>#</w:t>
      </w:r>
      <w:r>
        <w:rPr>
          <w:rFonts w:ascii="Tahoma" w:eastAsia="Tahoma"/>
          <w:spacing w:val="79"/>
        </w:rPr>
        <w:t xml:space="preserve"> </w:t>
      </w:r>
      <w:r>
        <w:rPr>
          <w:spacing w:val="2"/>
          <w:w w:val="95"/>
        </w:rPr>
        <w:t xml:space="preserve">在分区表 </w:t>
      </w:r>
      <w:r>
        <w:rPr>
          <w:rFonts w:ascii="Tahoma" w:eastAsia="Tahoma"/>
          <w:w w:val="95"/>
        </w:rPr>
        <w:t>education</w:t>
      </w:r>
      <w:r>
        <w:rPr>
          <w:rFonts w:ascii="Tahoma" w:eastAsia="Tahoma"/>
          <w:spacing w:val="8"/>
          <w:w w:val="95"/>
        </w:rPr>
        <w:t xml:space="preserve"> </w:t>
      </w:r>
      <w:r>
        <w:rPr>
          <w:w w:val="95"/>
        </w:rPr>
        <w:t>上创建分区索引</w:t>
      </w:r>
    </w:p>
    <w:p>
      <w:pPr>
        <w:pStyle w:val="9"/>
        <w:spacing w:before="12"/>
        <w:rPr>
          <w:sz w:val="3"/>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6" w:hRule="atLeast"/>
        </w:trPr>
        <w:tc>
          <w:tcPr>
            <w:tcW w:w="8846" w:type="dxa"/>
            <w:tcBorders>
              <w:bottom w:val="nil"/>
            </w:tcBorders>
            <w:shd w:val="clear" w:color="auto" w:fill="D9D9D9"/>
          </w:tcPr>
          <w:p>
            <w:pPr>
              <w:pStyle w:val="17"/>
              <w:spacing w:before="7"/>
              <w:rPr>
                <w:rFonts w:ascii="微软雅黑" w:eastAsia="微软雅黑"/>
                <w:sz w:val="18"/>
              </w:rPr>
            </w:pPr>
            <w:r>
              <w:rPr>
                <w:w w:val="95"/>
                <w:sz w:val="18"/>
              </w:rPr>
              <w:t>--</w:t>
            </w:r>
            <w:r>
              <w:rPr>
                <w:rFonts w:hint="eastAsia" w:ascii="微软雅黑" w:eastAsia="微软雅黑"/>
                <w:spacing w:val="3"/>
                <w:w w:val="95"/>
                <w:sz w:val="18"/>
              </w:rPr>
              <w:t xml:space="preserve">创建分区表 </w:t>
            </w:r>
            <w:r>
              <w:rPr>
                <w:w w:val="95"/>
                <w:sz w:val="18"/>
              </w:rPr>
              <w:t>education</w:t>
            </w:r>
            <w:r>
              <w:rPr>
                <w:rFonts w:hint="eastAsia" w:ascii="微软雅黑" w:eastAsia="微软雅黑"/>
                <w:w w:val="95"/>
                <w:sz w:val="18"/>
              </w:rPr>
              <w:t>。</w:t>
            </w:r>
          </w:p>
          <w:p>
            <w:pPr>
              <w:pStyle w:val="17"/>
              <w:spacing w:before="40" w:line="264" w:lineRule="auto"/>
              <w:rPr>
                <w:sz w:val="18"/>
              </w:rPr>
            </w:pPr>
            <w:r>
              <w:rPr>
                <w:w w:val="90"/>
                <w:sz w:val="18"/>
              </w:rPr>
              <w:t>postgres=#</w:t>
            </w:r>
            <w:r>
              <w:rPr>
                <w:spacing w:val="13"/>
                <w:w w:val="90"/>
                <w:sz w:val="18"/>
              </w:rPr>
              <w:t xml:space="preserve"> </w:t>
            </w:r>
            <w:r>
              <w:rPr>
                <w:w w:val="90"/>
                <w:sz w:val="18"/>
              </w:rPr>
              <w:t>CREATE</w:t>
            </w:r>
            <w:r>
              <w:rPr>
                <w:spacing w:val="15"/>
                <w:w w:val="90"/>
                <w:sz w:val="18"/>
              </w:rPr>
              <w:t xml:space="preserve"> </w:t>
            </w:r>
            <w:r>
              <w:rPr>
                <w:w w:val="90"/>
                <w:sz w:val="18"/>
              </w:rPr>
              <w:t>TABLE</w:t>
            </w:r>
            <w:r>
              <w:rPr>
                <w:spacing w:val="15"/>
                <w:w w:val="90"/>
                <w:sz w:val="18"/>
              </w:rPr>
              <w:t xml:space="preserve"> </w:t>
            </w:r>
            <w:r>
              <w:rPr>
                <w:w w:val="90"/>
                <w:sz w:val="18"/>
              </w:rPr>
              <w:t>education(staff_id</w:t>
            </w:r>
            <w:r>
              <w:rPr>
                <w:spacing w:val="15"/>
                <w:w w:val="90"/>
                <w:sz w:val="18"/>
              </w:rPr>
              <w:t xml:space="preserve"> </w:t>
            </w:r>
            <w:r>
              <w:rPr>
                <w:w w:val="90"/>
                <w:sz w:val="18"/>
              </w:rPr>
              <w:t>INTEGER</w:t>
            </w:r>
            <w:r>
              <w:rPr>
                <w:spacing w:val="15"/>
                <w:w w:val="90"/>
                <w:sz w:val="18"/>
              </w:rPr>
              <w:t xml:space="preserve"> </w:t>
            </w:r>
            <w:r>
              <w:rPr>
                <w:w w:val="90"/>
                <w:sz w:val="18"/>
              </w:rPr>
              <w:t>NOT</w:t>
            </w:r>
            <w:r>
              <w:rPr>
                <w:spacing w:val="13"/>
                <w:w w:val="90"/>
                <w:sz w:val="18"/>
              </w:rPr>
              <w:t xml:space="preserve"> </w:t>
            </w:r>
            <w:r>
              <w:rPr>
                <w:w w:val="90"/>
                <w:sz w:val="18"/>
              </w:rPr>
              <w:t>NULL,</w:t>
            </w:r>
            <w:r>
              <w:rPr>
                <w:spacing w:val="15"/>
                <w:w w:val="90"/>
                <w:sz w:val="18"/>
              </w:rPr>
              <w:t xml:space="preserve"> </w:t>
            </w:r>
            <w:r>
              <w:rPr>
                <w:w w:val="90"/>
                <w:sz w:val="18"/>
              </w:rPr>
              <w:t>higest_degree</w:t>
            </w:r>
            <w:r>
              <w:rPr>
                <w:spacing w:val="11"/>
                <w:w w:val="90"/>
                <w:sz w:val="18"/>
              </w:rPr>
              <w:t xml:space="preserve"> </w:t>
            </w:r>
            <w:r>
              <w:rPr>
                <w:w w:val="90"/>
                <w:sz w:val="18"/>
              </w:rPr>
              <w:t>CHAR(8),</w:t>
            </w:r>
            <w:r>
              <w:rPr>
                <w:spacing w:val="15"/>
                <w:w w:val="90"/>
                <w:sz w:val="18"/>
              </w:rPr>
              <w:t xml:space="preserve"> </w:t>
            </w:r>
            <w:r>
              <w:rPr>
                <w:w w:val="90"/>
                <w:sz w:val="18"/>
              </w:rPr>
              <w:t>graduate_school</w:t>
            </w:r>
            <w:r>
              <w:rPr>
                <w:spacing w:val="1"/>
                <w:w w:val="90"/>
                <w:sz w:val="18"/>
              </w:rPr>
              <w:t xml:space="preserve"> </w:t>
            </w:r>
            <w:r>
              <w:rPr>
                <w:w w:val="90"/>
                <w:sz w:val="18"/>
              </w:rPr>
              <w:t>VARCHAR(64),graduate_date</w:t>
            </w:r>
            <w:r>
              <w:rPr>
                <w:spacing w:val="-15"/>
                <w:w w:val="90"/>
                <w:sz w:val="18"/>
              </w:rPr>
              <w:t xml:space="preserve"> </w:t>
            </w:r>
            <w:r>
              <w:rPr>
                <w:w w:val="90"/>
                <w:sz w:val="18"/>
              </w:rPr>
              <w:t>DATETIME,</w:t>
            </w:r>
            <w:r>
              <w:rPr>
                <w:spacing w:val="-13"/>
                <w:w w:val="90"/>
                <w:sz w:val="18"/>
              </w:rPr>
              <w:t xml:space="preserve"> </w:t>
            </w:r>
            <w:r>
              <w:rPr>
                <w:w w:val="90"/>
                <w:sz w:val="18"/>
              </w:rPr>
              <w:t>education_note</w:t>
            </w:r>
            <w:r>
              <w:rPr>
                <w:spacing w:val="-13"/>
                <w:w w:val="90"/>
                <w:sz w:val="18"/>
              </w:rPr>
              <w:t xml:space="preserve"> </w:t>
            </w:r>
            <w:r>
              <w:rPr>
                <w:w w:val="90"/>
                <w:sz w:val="18"/>
              </w:rPr>
              <w:t>VARCHAR(70))</w:t>
            </w:r>
          </w:p>
          <w:p>
            <w:pPr>
              <w:pStyle w:val="17"/>
              <w:spacing w:before="40"/>
              <w:rPr>
                <w:sz w:val="18"/>
              </w:rPr>
            </w:pPr>
            <w:r>
              <w:rPr>
                <w:w w:val="90"/>
                <w:sz w:val="18"/>
              </w:rPr>
              <w:t>PARTITION</w:t>
            </w:r>
            <w:r>
              <w:rPr>
                <w:spacing w:val="-3"/>
                <w:w w:val="90"/>
                <w:sz w:val="18"/>
              </w:rPr>
              <w:t xml:space="preserve"> </w:t>
            </w:r>
            <w:r>
              <w:rPr>
                <w:w w:val="90"/>
                <w:sz w:val="18"/>
              </w:rPr>
              <w:t>BY</w:t>
            </w:r>
            <w:r>
              <w:rPr>
                <w:spacing w:val="-4"/>
                <w:w w:val="90"/>
                <w:sz w:val="18"/>
              </w:rPr>
              <w:t xml:space="preserve"> </w:t>
            </w:r>
            <w:r>
              <w:rPr>
                <w:w w:val="90"/>
                <w:sz w:val="18"/>
              </w:rPr>
              <w:t>LIST(higest_degree)</w:t>
            </w:r>
          </w:p>
          <w:p>
            <w:pPr>
              <w:pStyle w:val="17"/>
              <w:spacing w:before="64"/>
              <w:rPr>
                <w:sz w:val="18"/>
              </w:rPr>
            </w:pPr>
            <w:r>
              <w:rPr>
                <w:w w:val="79"/>
                <w:sz w:val="18"/>
              </w:rPr>
              <w:t>(</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68" w:hRule="atLeast"/>
        </w:trPr>
        <w:tc>
          <w:tcPr>
            <w:tcW w:w="8846" w:type="dxa"/>
            <w:tcBorders>
              <w:top w:val="nil"/>
            </w:tcBorders>
            <w:shd w:val="clear" w:color="auto" w:fill="D9D9D9"/>
          </w:tcPr>
          <w:p>
            <w:pPr>
              <w:pStyle w:val="17"/>
              <w:spacing w:before="12" w:line="309" w:lineRule="auto"/>
              <w:ind w:right="5202"/>
              <w:rPr>
                <w:sz w:val="18"/>
              </w:rPr>
            </w:pPr>
            <w:r>
              <w:rPr>
                <w:w w:val="90"/>
                <w:sz w:val="18"/>
              </w:rPr>
              <w:t>PARTITION</w:t>
            </w:r>
            <w:r>
              <w:rPr>
                <w:spacing w:val="1"/>
                <w:w w:val="90"/>
                <w:sz w:val="18"/>
              </w:rPr>
              <w:t xml:space="preserve"> </w:t>
            </w:r>
            <w:r>
              <w:rPr>
                <w:w w:val="90"/>
                <w:sz w:val="18"/>
              </w:rPr>
              <w:t>doctor VALUES ('Doctor'),</w:t>
            </w:r>
            <w:r>
              <w:rPr>
                <w:spacing w:val="1"/>
                <w:w w:val="90"/>
                <w:sz w:val="18"/>
              </w:rPr>
              <w:t xml:space="preserve"> </w:t>
            </w:r>
            <w:r>
              <w:rPr>
                <w:w w:val="90"/>
                <w:sz w:val="18"/>
              </w:rPr>
              <w:t>PARTITION master VALUES ('Master'),</w:t>
            </w:r>
            <w:r>
              <w:rPr>
                <w:spacing w:val="1"/>
                <w:w w:val="90"/>
                <w:sz w:val="18"/>
              </w:rPr>
              <w:t xml:space="preserve"> </w:t>
            </w:r>
            <w:r>
              <w:rPr>
                <w:spacing w:val="-1"/>
                <w:w w:val="95"/>
                <w:sz w:val="18"/>
              </w:rPr>
              <w:t>PARTITION</w:t>
            </w:r>
            <w:r>
              <w:rPr>
                <w:spacing w:val="-17"/>
                <w:w w:val="95"/>
                <w:sz w:val="18"/>
              </w:rPr>
              <w:t xml:space="preserve"> </w:t>
            </w:r>
            <w:r>
              <w:rPr>
                <w:spacing w:val="-1"/>
                <w:w w:val="95"/>
                <w:sz w:val="18"/>
              </w:rPr>
              <w:t>undergraduate</w:t>
            </w:r>
            <w:r>
              <w:rPr>
                <w:spacing w:val="-17"/>
                <w:w w:val="95"/>
                <w:sz w:val="18"/>
              </w:rPr>
              <w:t xml:space="preserve"> </w:t>
            </w:r>
            <w:r>
              <w:rPr>
                <w:w w:val="95"/>
                <w:sz w:val="18"/>
              </w:rPr>
              <w:t>VALUES</w:t>
            </w:r>
            <w:r>
              <w:rPr>
                <w:spacing w:val="-17"/>
                <w:w w:val="95"/>
                <w:sz w:val="18"/>
              </w:rPr>
              <w:t xml:space="preserve"> </w:t>
            </w:r>
            <w:r>
              <w:rPr>
                <w:w w:val="95"/>
                <w:sz w:val="18"/>
              </w:rPr>
              <w:t>('Bachelor')</w:t>
            </w:r>
          </w:p>
          <w:p>
            <w:pPr>
              <w:pStyle w:val="17"/>
              <w:spacing w:line="216" w:lineRule="exact"/>
              <w:rPr>
                <w:sz w:val="18"/>
                <w:lang w:eastAsia="zh-CN"/>
              </w:rPr>
            </w:pPr>
            <w:r>
              <w:rPr>
                <w:w w:val="85"/>
                <w:sz w:val="18"/>
                <w:lang w:eastAsia="zh-CN"/>
              </w:rPr>
              <w:t>);</w:t>
            </w:r>
          </w:p>
          <w:p>
            <w:pPr>
              <w:pStyle w:val="17"/>
              <w:spacing w:before="37"/>
              <w:rPr>
                <w:rFonts w:ascii="微软雅黑" w:eastAsia="微软雅黑"/>
                <w:sz w:val="18"/>
                <w:lang w:eastAsia="zh-CN"/>
              </w:rPr>
            </w:pPr>
            <w:r>
              <w:rPr>
                <w:sz w:val="18"/>
                <w:lang w:eastAsia="zh-CN"/>
              </w:rPr>
              <w:t>--</w:t>
            </w:r>
            <w:r>
              <w:rPr>
                <w:rFonts w:hint="eastAsia" w:ascii="微软雅黑" w:eastAsia="微软雅黑"/>
                <w:sz w:val="18"/>
                <w:lang w:eastAsia="zh-CN"/>
              </w:rPr>
              <w:t>创建分区索引，并制定索引分区的名称。</w:t>
            </w:r>
          </w:p>
          <w:p>
            <w:pPr>
              <w:pStyle w:val="17"/>
              <w:spacing w:before="20" w:line="240" w:lineRule="atLeast"/>
              <w:rPr>
                <w:sz w:val="18"/>
              </w:rPr>
            </w:pPr>
            <w:r>
              <w:rPr>
                <w:w w:val="90"/>
                <w:sz w:val="18"/>
              </w:rPr>
              <w:t>postgres=#</w:t>
            </w:r>
            <w:r>
              <w:rPr>
                <w:spacing w:val="10"/>
                <w:w w:val="90"/>
                <w:sz w:val="18"/>
              </w:rPr>
              <w:t xml:space="preserve"> </w:t>
            </w:r>
            <w:r>
              <w:rPr>
                <w:w w:val="90"/>
                <w:sz w:val="18"/>
              </w:rPr>
              <w:t>CREATE</w:t>
            </w:r>
            <w:r>
              <w:rPr>
                <w:spacing w:val="13"/>
                <w:w w:val="90"/>
                <w:sz w:val="18"/>
              </w:rPr>
              <w:t xml:space="preserve"> </w:t>
            </w:r>
            <w:r>
              <w:rPr>
                <w:w w:val="90"/>
                <w:sz w:val="18"/>
              </w:rPr>
              <w:t>INDEX</w:t>
            </w:r>
            <w:r>
              <w:rPr>
                <w:spacing w:val="9"/>
                <w:w w:val="90"/>
                <w:sz w:val="18"/>
              </w:rPr>
              <w:t xml:space="preserve"> </w:t>
            </w:r>
            <w:r>
              <w:rPr>
                <w:w w:val="90"/>
                <w:sz w:val="18"/>
              </w:rPr>
              <w:t>idx_education</w:t>
            </w:r>
            <w:r>
              <w:rPr>
                <w:spacing w:val="10"/>
                <w:w w:val="90"/>
                <w:sz w:val="18"/>
              </w:rPr>
              <w:t xml:space="preserve"> </w:t>
            </w:r>
            <w:r>
              <w:rPr>
                <w:w w:val="90"/>
                <w:sz w:val="18"/>
              </w:rPr>
              <w:t>ON</w:t>
            </w:r>
            <w:r>
              <w:rPr>
                <w:spacing w:val="14"/>
                <w:w w:val="90"/>
                <w:sz w:val="18"/>
              </w:rPr>
              <w:t xml:space="preserve"> </w:t>
            </w:r>
            <w:r>
              <w:rPr>
                <w:w w:val="90"/>
                <w:sz w:val="18"/>
              </w:rPr>
              <w:t>education(staff_id</w:t>
            </w:r>
            <w:r>
              <w:rPr>
                <w:spacing w:val="12"/>
                <w:w w:val="90"/>
                <w:sz w:val="18"/>
              </w:rPr>
              <w:t xml:space="preserve"> </w:t>
            </w:r>
            <w:r>
              <w:rPr>
                <w:w w:val="90"/>
                <w:sz w:val="18"/>
              </w:rPr>
              <w:t>ASC,</w:t>
            </w:r>
            <w:r>
              <w:rPr>
                <w:spacing w:val="12"/>
                <w:w w:val="90"/>
                <w:sz w:val="18"/>
              </w:rPr>
              <w:t xml:space="preserve"> </w:t>
            </w:r>
            <w:r>
              <w:rPr>
                <w:w w:val="90"/>
                <w:sz w:val="18"/>
              </w:rPr>
              <w:t>higest_degree)</w:t>
            </w:r>
            <w:r>
              <w:rPr>
                <w:spacing w:val="12"/>
                <w:w w:val="90"/>
                <w:sz w:val="18"/>
              </w:rPr>
              <w:t xml:space="preserve"> </w:t>
            </w:r>
            <w:r>
              <w:rPr>
                <w:w w:val="90"/>
                <w:sz w:val="18"/>
              </w:rPr>
              <w:t>LOCAL</w:t>
            </w:r>
            <w:r>
              <w:rPr>
                <w:spacing w:val="10"/>
                <w:w w:val="90"/>
                <w:sz w:val="18"/>
              </w:rPr>
              <w:t xml:space="preserve"> </w:t>
            </w:r>
            <w:r>
              <w:rPr>
                <w:w w:val="90"/>
                <w:sz w:val="18"/>
              </w:rPr>
              <w:t>(PARTITION</w:t>
            </w:r>
            <w:r>
              <w:rPr>
                <w:spacing w:val="12"/>
                <w:w w:val="90"/>
                <w:sz w:val="18"/>
              </w:rPr>
              <w:t xml:space="preserve"> </w:t>
            </w:r>
            <w:r>
              <w:rPr>
                <w:w w:val="90"/>
                <w:sz w:val="18"/>
              </w:rPr>
              <w:t>doctor,</w:t>
            </w:r>
            <w:r>
              <w:rPr>
                <w:spacing w:val="1"/>
                <w:w w:val="90"/>
                <w:sz w:val="18"/>
              </w:rPr>
              <w:t xml:space="preserve"> </w:t>
            </w:r>
            <w:r>
              <w:rPr>
                <w:sz w:val="18"/>
              </w:rPr>
              <w:t>PARTITION</w:t>
            </w:r>
            <w:r>
              <w:rPr>
                <w:spacing w:val="-23"/>
                <w:sz w:val="18"/>
              </w:rPr>
              <w:t xml:space="preserve"> </w:t>
            </w:r>
            <w:r>
              <w:rPr>
                <w:sz w:val="18"/>
              </w:rPr>
              <w:t>master,</w:t>
            </w:r>
            <w:r>
              <w:rPr>
                <w:spacing w:val="-23"/>
                <w:sz w:val="18"/>
              </w:rPr>
              <w:t xml:space="preserve"> </w:t>
            </w:r>
            <w:r>
              <w:rPr>
                <w:sz w:val="18"/>
              </w:rPr>
              <w:t>PARTITION</w:t>
            </w:r>
            <w:r>
              <w:rPr>
                <w:spacing w:val="-22"/>
                <w:sz w:val="18"/>
              </w:rPr>
              <w:t xml:space="preserve"> </w:t>
            </w:r>
            <w:r>
              <w:rPr>
                <w:sz w:val="18"/>
              </w:rPr>
              <w:t>undergraduate);</w:t>
            </w:r>
          </w:p>
        </w:tc>
      </w:tr>
    </w:tbl>
    <w:p>
      <w:pPr>
        <w:pStyle w:val="6"/>
        <w:numPr>
          <w:ilvl w:val="4"/>
          <w:numId w:val="35"/>
        </w:numPr>
        <w:tabs>
          <w:tab w:val="left" w:pos="1017"/>
        </w:tabs>
        <w:ind w:hanging="885"/>
      </w:pPr>
      <w:r>
        <w:t>修改索引</w:t>
      </w:r>
    </w:p>
    <w:p>
      <w:pPr>
        <w:pStyle w:val="16"/>
        <w:numPr>
          <w:ilvl w:val="5"/>
          <w:numId w:val="35"/>
        </w:numPr>
        <w:tabs>
          <w:tab w:val="left" w:pos="1581"/>
        </w:tabs>
        <w:spacing w:before="48"/>
        <w:jc w:val="both"/>
        <w:rPr>
          <w:rFonts w:ascii="Wingdings" w:hAnsi="Wingdings" w:eastAsia="Wingdings"/>
          <w:sz w:val="16"/>
        </w:rPr>
      </w:pPr>
      <w:r>
        <w:rPr>
          <w:spacing w:val="-1"/>
          <w:sz w:val="21"/>
        </w:rPr>
        <w:t>重建索引</w:t>
      </w:r>
    </w:p>
    <w:p>
      <w:pPr>
        <w:pStyle w:val="9"/>
        <w:spacing w:before="74" w:line="223" w:lineRule="auto"/>
        <w:ind w:left="1153" w:right="253"/>
        <w:jc w:val="both"/>
        <w:rPr>
          <w:lang w:eastAsia="zh-CN"/>
        </w:rPr>
      </w:pPr>
      <w:r>
        <w:rPr>
          <w:lang w:eastAsia="zh-CN"/>
        </w:rPr>
        <w:t>当对表执行大量增、删、改操作后，表的数据可能在磁盘的物理文件上存在碎片，影响访问速</w:t>
      </w:r>
      <w:r>
        <w:rPr>
          <w:spacing w:val="5"/>
          <w:w w:val="95"/>
          <w:lang w:eastAsia="zh-CN"/>
        </w:rPr>
        <w:t xml:space="preserve">度。通过 </w:t>
      </w:r>
      <w:r>
        <w:rPr>
          <w:rFonts w:ascii="Tahoma" w:eastAsia="Tahoma"/>
          <w:w w:val="95"/>
          <w:lang w:eastAsia="zh-CN"/>
        </w:rPr>
        <w:t>ALTER</w:t>
      </w:r>
      <w:r>
        <w:rPr>
          <w:rFonts w:ascii="Tahoma" w:eastAsia="Tahoma"/>
          <w:spacing w:val="48"/>
          <w:w w:val="95"/>
          <w:lang w:eastAsia="zh-CN"/>
        </w:rPr>
        <w:t xml:space="preserve"> </w:t>
      </w:r>
      <w:r>
        <w:rPr>
          <w:rFonts w:ascii="Tahoma" w:eastAsia="Tahoma"/>
          <w:w w:val="95"/>
          <w:lang w:eastAsia="zh-CN"/>
        </w:rPr>
        <w:t>INDEX</w:t>
      </w:r>
      <w:r>
        <w:rPr>
          <w:rFonts w:ascii="Tahoma" w:eastAsia="Tahoma"/>
          <w:spacing w:val="75"/>
          <w:lang w:eastAsia="zh-CN"/>
        </w:rPr>
        <w:t xml:space="preserve"> </w:t>
      </w:r>
      <w:r>
        <w:rPr>
          <w:w w:val="95"/>
          <w:lang w:eastAsia="zh-CN"/>
        </w:rPr>
        <w:t>命令重建索引可以重组索引数据并释放不使用的空间，从而提高数据访</w:t>
      </w:r>
      <w:r>
        <w:rPr>
          <w:lang w:eastAsia="zh-CN"/>
        </w:rPr>
        <w:t>问效率和空间使用效率。</w:t>
      </w:r>
    </w:p>
    <w:p>
      <w:pPr>
        <w:pStyle w:val="9"/>
        <w:spacing w:before="61"/>
        <w:ind w:left="1153"/>
        <w:rPr>
          <w:lang w:eastAsia="zh-CN"/>
        </w:rPr>
      </w:pPr>
      <w:r>
        <w:rPr>
          <w:spacing w:val="-1"/>
          <w:lang w:eastAsia="zh-CN"/>
        </w:rPr>
        <w:t>数据库重启回滚期间不支持重建索引。</w:t>
      </w:r>
    </w:p>
    <w:p>
      <w:pPr>
        <w:pStyle w:val="9"/>
        <w:spacing w:before="54"/>
        <w:ind w:left="1153"/>
      </w:pPr>
      <w:r>
        <w:rPr>
          <w:rFonts w:ascii="Tahoma" w:eastAsia="Tahoma"/>
          <w:spacing w:val="5"/>
        </w:rPr>
        <w:t xml:space="preserve"># </w:t>
      </w:r>
      <w:r>
        <w:t>重建索引。</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ALTER</w:t>
            </w:r>
            <w:r>
              <w:rPr>
                <w:spacing w:val="4"/>
                <w:w w:val="90"/>
                <w:sz w:val="18"/>
              </w:rPr>
              <w:t xml:space="preserve"> </w:t>
            </w:r>
            <w:r>
              <w:rPr>
                <w:w w:val="90"/>
                <w:sz w:val="18"/>
              </w:rPr>
              <w:t>INDEX</w:t>
            </w:r>
            <w:r>
              <w:rPr>
                <w:spacing w:val="2"/>
                <w:w w:val="90"/>
                <w:sz w:val="18"/>
              </w:rPr>
              <w:t xml:space="preserve"> </w:t>
            </w:r>
            <w:r>
              <w:rPr>
                <w:w w:val="90"/>
                <w:sz w:val="18"/>
              </w:rPr>
              <w:t>idx_bank_card</w:t>
            </w:r>
            <w:r>
              <w:rPr>
                <w:spacing w:val="4"/>
                <w:w w:val="90"/>
                <w:sz w:val="18"/>
              </w:rPr>
              <w:t xml:space="preserve"> </w:t>
            </w:r>
            <w:r>
              <w:rPr>
                <w:w w:val="90"/>
                <w:sz w:val="18"/>
              </w:rPr>
              <w:t>REBUILD;</w:t>
            </w:r>
          </w:p>
        </w:tc>
      </w:tr>
    </w:tbl>
    <w:p>
      <w:pPr>
        <w:pStyle w:val="16"/>
        <w:numPr>
          <w:ilvl w:val="5"/>
          <w:numId w:val="35"/>
        </w:numPr>
        <w:tabs>
          <w:tab w:val="left" w:pos="1580"/>
          <w:tab w:val="left" w:pos="1581"/>
        </w:tabs>
        <w:spacing w:before="69"/>
        <w:rPr>
          <w:rFonts w:ascii="Wingdings" w:hAnsi="Wingdings" w:eastAsia="Wingdings"/>
          <w:sz w:val="16"/>
        </w:rPr>
      </w:pPr>
      <w:r>
        <w:rPr>
          <w:sz w:val="21"/>
        </w:rPr>
        <w:t>重命名索引</w:t>
      </w:r>
    </w:p>
    <w:p>
      <w:pPr>
        <w:pStyle w:val="9"/>
        <w:spacing w:before="71" w:line="223" w:lineRule="auto"/>
        <w:ind w:left="1153" w:right="457"/>
        <w:rPr>
          <w:lang w:eastAsia="zh-CN"/>
        </w:rPr>
      </w:pPr>
      <w:r>
        <w:rPr>
          <w:spacing w:val="-3"/>
          <w:lang w:eastAsia="zh-CN"/>
        </w:rPr>
        <w:t xml:space="preserve">如果用户需要重新统一索引的命名风格，可以通过 </w:t>
      </w:r>
      <w:r>
        <w:rPr>
          <w:rFonts w:ascii="Tahoma" w:eastAsia="Tahoma"/>
          <w:spacing w:val="-1"/>
          <w:lang w:eastAsia="zh-CN"/>
        </w:rPr>
        <w:t>RENAME</w:t>
      </w:r>
      <w:r>
        <w:rPr>
          <w:rFonts w:ascii="Tahoma" w:eastAsia="Tahoma"/>
          <w:spacing w:val="-16"/>
          <w:lang w:eastAsia="zh-CN"/>
        </w:rPr>
        <w:t xml:space="preserve"> </w:t>
      </w:r>
      <w:r>
        <w:rPr>
          <w:spacing w:val="-1"/>
          <w:lang w:eastAsia="zh-CN"/>
        </w:rPr>
        <w:t>语法只修改索引的名称，而不改</w:t>
      </w:r>
      <w:r>
        <w:rPr>
          <w:lang w:eastAsia="zh-CN"/>
        </w:rPr>
        <w:t>变索引的其他属性。</w:t>
      </w:r>
    </w:p>
    <w:p>
      <w:pPr>
        <w:pStyle w:val="9"/>
        <w:spacing w:before="62"/>
        <w:ind w:left="1153"/>
        <w:rPr>
          <w:lang w:eastAsia="zh-CN"/>
        </w:rPr>
      </w:pPr>
      <w:r>
        <w:rPr>
          <w:lang w:eastAsia="zh-CN"/>
        </w:rPr>
        <w:t>数据库重启回滚期间不支持重命名索引。</w:t>
      </w:r>
    </w:p>
    <w:p>
      <w:pPr>
        <w:pStyle w:val="9"/>
        <w:spacing w:before="52"/>
        <w:ind w:left="1153"/>
      </w:pPr>
      <w:r>
        <w:rPr>
          <w:rFonts w:ascii="Tahoma" w:eastAsia="Tahoma"/>
          <w:spacing w:val="5"/>
        </w:rPr>
        <w:t xml:space="preserve"># </w:t>
      </w:r>
      <w:r>
        <w:t>重命名索引</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spacing w:val="-1"/>
                <w:w w:val="95"/>
                <w:sz w:val="18"/>
              </w:rPr>
              <w:t>ALTER</w:t>
            </w:r>
            <w:r>
              <w:rPr>
                <w:spacing w:val="-15"/>
                <w:w w:val="95"/>
                <w:sz w:val="18"/>
              </w:rPr>
              <w:t xml:space="preserve"> </w:t>
            </w:r>
            <w:r>
              <w:rPr>
                <w:spacing w:val="-1"/>
                <w:w w:val="95"/>
                <w:sz w:val="18"/>
              </w:rPr>
              <w:t>INDEX</w:t>
            </w:r>
            <w:r>
              <w:rPr>
                <w:spacing w:val="-17"/>
                <w:w w:val="95"/>
                <w:sz w:val="18"/>
              </w:rPr>
              <w:t xml:space="preserve"> </w:t>
            </w:r>
            <w:r>
              <w:rPr>
                <w:spacing w:val="-1"/>
                <w:w w:val="95"/>
                <w:sz w:val="18"/>
              </w:rPr>
              <w:t>idx_bank_card</w:t>
            </w:r>
            <w:r>
              <w:rPr>
                <w:spacing w:val="-15"/>
                <w:w w:val="95"/>
                <w:sz w:val="18"/>
              </w:rPr>
              <w:t xml:space="preserve"> </w:t>
            </w:r>
            <w:r>
              <w:rPr>
                <w:spacing w:val="-1"/>
                <w:w w:val="95"/>
                <w:sz w:val="18"/>
              </w:rPr>
              <w:t>RENAME</w:t>
            </w:r>
            <w:r>
              <w:rPr>
                <w:spacing w:val="-15"/>
                <w:w w:val="95"/>
                <w:sz w:val="18"/>
              </w:rPr>
              <w:t xml:space="preserve"> </w:t>
            </w:r>
            <w:r>
              <w:rPr>
                <w:spacing w:val="-1"/>
                <w:w w:val="95"/>
                <w:sz w:val="18"/>
              </w:rPr>
              <w:t>TO</w:t>
            </w:r>
            <w:r>
              <w:rPr>
                <w:spacing w:val="-15"/>
                <w:w w:val="95"/>
                <w:sz w:val="18"/>
              </w:rPr>
              <w:t xml:space="preserve"> </w:t>
            </w:r>
            <w:r>
              <w:rPr>
                <w:spacing w:val="-1"/>
                <w:w w:val="95"/>
                <w:sz w:val="18"/>
              </w:rPr>
              <w:t>idx_bank_card_temp;</w:t>
            </w:r>
          </w:p>
        </w:tc>
      </w:tr>
    </w:tbl>
    <w:p>
      <w:pPr>
        <w:pStyle w:val="9"/>
        <w:spacing w:before="69"/>
        <w:ind w:left="1153"/>
      </w:pPr>
      <w:r>
        <w:rPr>
          <w:rFonts w:ascii="Tahoma" w:eastAsia="Tahoma"/>
          <w:spacing w:val="5"/>
        </w:rPr>
        <w:t xml:space="preserve"># </w:t>
      </w:r>
      <w:r>
        <w:t>设置索引不可用</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ALTER</w:t>
            </w:r>
            <w:r>
              <w:rPr>
                <w:spacing w:val="13"/>
                <w:w w:val="90"/>
                <w:sz w:val="18"/>
              </w:rPr>
              <w:t xml:space="preserve"> </w:t>
            </w:r>
            <w:r>
              <w:rPr>
                <w:w w:val="90"/>
                <w:sz w:val="18"/>
              </w:rPr>
              <w:t>INDEX</w:t>
            </w:r>
            <w:r>
              <w:rPr>
                <w:spacing w:val="9"/>
                <w:w w:val="90"/>
                <w:sz w:val="18"/>
              </w:rPr>
              <w:t xml:space="preserve"> </w:t>
            </w:r>
            <w:r>
              <w:rPr>
                <w:w w:val="90"/>
                <w:sz w:val="18"/>
              </w:rPr>
              <w:t>idx_bank_card</w:t>
            </w:r>
            <w:r>
              <w:rPr>
                <w:spacing w:val="13"/>
                <w:w w:val="90"/>
                <w:sz w:val="18"/>
              </w:rPr>
              <w:t xml:space="preserve"> </w:t>
            </w:r>
            <w:r>
              <w:rPr>
                <w:w w:val="90"/>
                <w:sz w:val="18"/>
              </w:rPr>
              <w:t>UNUSABLE;</w:t>
            </w:r>
          </w:p>
        </w:tc>
      </w:tr>
    </w:tbl>
    <w:p>
      <w:pPr>
        <w:pStyle w:val="6"/>
        <w:numPr>
          <w:ilvl w:val="4"/>
          <w:numId w:val="35"/>
        </w:numPr>
        <w:tabs>
          <w:tab w:val="left" w:pos="1017"/>
        </w:tabs>
        <w:ind w:hanging="885"/>
      </w:pPr>
      <w:r>
        <w:t>删除索引</w:t>
      </w:r>
    </w:p>
    <w:p>
      <w:pPr>
        <w:pStyle w:val="9"/>
        <w:spacing w:before="48"/>
        <w:ind w:left="1153"/>
      </w:pPr>
      <w:r>
        <w:rPr>
          <w:spacing w:val="17"/>
          <w:w w:val="95"/>
        </w:rPr>
        <w:t xml:space="preserve">使用 </w:t>
      </w:r>
      <w:r>
        <w:rPr>
          <w:rFonts w:ascii="Tahoma" w:eastAsia="Tahoma"/>
          <w:w w:val="95"/>
        </w:rPr>
        <w:t>DROP</w:t>
      </w:r>
      <w:r>
        <w:rPr>
          <w:rFonts w:ascii="Tahoma" w:eastAsia="Tahoma"/>
          <w:spacing w:val="28"/>
          <w:w w:val="95"/>
        </w:rPr>
        <w:t xml:space="preserve"> </w:t>
      </w:r>
      <w:r>
        <w:rPr>
          <w:rFonts w:ascii="Tahoma" w:eastAsia="Tahoma"/>
          <w:w w:val="95"/>
        </w:rPr>
        <w:t>INDEX</w:t>
      </w:r>
      <w:r>
        <w:rPr>
          <w:rFonts w:ascii="Tahoma" w:eastAsia="Tahoma"/>
          <w:spacing w:val="43"/>
          <w:w w:val="95"/>
        </w:rPr>
        <w:t xml:space="preserve"> </w:t>
      </w:r>
      <w:r>
        <w:rPr>
          <w:w w:val="95"/>
        </w:rPr>
        <w:t>命令删除索引。删除索引有以下限制：</w:t>
      </w:r>
    </w:p>
    <w:p>
      <w:pPr>
        <w:pStyle w:val="16"/>
        <w:numPr>
          <w:ilvl w:val="5"/>
          <w:numId w:val="35"/>
        </w:numPr>
        <w:tabs>
          <w:tab w:val="left" w:pos="1580"/>
          <w:tab w:val="left" w:pos="1581"/>
        </w:tabs>
        <w:spacing w:before="55"/>
        <w:rPr>
          <w:rFonts w:ascii="Wingdings" w:hAnsi="Wingdings" w:eastAsia="Wingdings"/>
          <w:sz w:val="16"/>
          <w:lang w:eastAsia="zh-CN"/>
        </w:rPr>
      </w:pPr>
      <w:r>
        <w:rPr>
          <w:spacing w:val="-1"/>
          <w:sz w:val="21"/>
          <w:lang w:eastAsia="zh-CN"/>
        </w:rPr>
        <w:t>数据库重启回滚期间不支持删除索引。</w:t>
      </w:r>
    </w:p>
    <w:p>
      <w:pPr>
        <w:pStyle w:val="16"/>
        <w:numPr>
          <w:ilvl w:val="5"/>
          <w:numId w:val="35"/>
        </w:numPr>
        <w:tabs>
          <w:tab w:val="left" w:pos="1580"/>
          <w:tab w:val="left" w:pos="1581"/>
        </w:tabs>
        <w:spacing w:before="71" w:line="223" w:lineRule="auto"/>
        <w:ind w:right="412"/>
        <w:rPr>
          <w:rFonts w:ascii="Wingdings" w:hAnsi="Wingdings" w:eastAsia="Wingdings"/>
          <w:sz w:val="16"/>
        </w:rPr>
      </w:pPr>
      <w:r>
        <w:rPr>
          <w:w w:val="95"/>
          <w:sz w:val="21"/>
        </w:rPr>
        <w:t>开启</w:t>
      </w:r>
      <w:r>
        <w:rPr>
          <w:rFonts w:ascii="Tahoma" w:hAnsi="Tahoma" w:eastAsia="Tahoma"/>
          <w:w w:val="95"/>
          <w:sz w:val="21"/>
        </w:rPr>
        <w:t>“ENABLE_IDX_CONFS_NAME_DUPL”</w:t>
      </w:r>
      <w:r>
        <w:rPr>
          <w:w w:val="95"/>
          <w:sz w:val="21"/>
        </w:rPr>
        <w:t>配置项后，不同表支持索引名重名，删除索引时</w:t>
      </w:r>
      <w:r>
        <w:rPr>
          <w:spacing w:val="1"/>
          <w:w w:val="95"/>
          <w:sz w:val="21"/>
        </w:rPr>
        <w:t xml:space="preserve"> </w:t>
      </w:r>
      <w:r>
        <w:rPr>
          <w:sz w:val="21"/>
        </w:rPr>
        <w:t>必须指定表名。</w:t>
      </w:r>
    </w:p>
    <w:p>
      <w:pPr>
        <w:pStyle w:val="16"/>
        <w:numPr>
          <w:ilvl w:val="5"/>
          <w:numId w:val="35"/>
        </w:numPr>
        <w:tabs>
          <w:tab w:val="left" w:pos="1580"/>
          <w:tab w:val="left" w:pos="1581"/>
        </w:tabs>
        <w:spacing w:before="63"/>
        <w:rPr>
          <w:rFonts w:ascii="Wingdings" w:hAnsi="Wingdings" w:eastAsia="Wingdings"/>
          <w:sz w:val="16"/>
        </w:rPr>
      </w:pPr>
      <w:r>
        <w:rPr>
          <w:w w:val="95"/>
          <w:sz w:val="21"/>
        </w:rPr>
        <w:t>不能删除已有的</w:t>
      </w:r>
      <w:r>
        <w:rPr>
          <w:rFonts w:ascii="Tahoma" w:hAnsi="Tahoma" w:eastAsia="Tahoma"/>
          <w:w w:val="95"/>
          <w:sz w:val="21"/>
        </w:rPr>
        <w:t>“UNIQUE</w:t>
      </w:r>
      <w:r>
        <w:rPr>
          <w:rFonts w:ascii="Tahoma" w:hAnsi="Tahoma" w:eastAsia="Tahoma"/>
          <w:spacing w:val="55"/>
          <w:w w:val="95"/>
          <w:sz w:val="21"/>
        </w:rPr>
        <w:t xml:space="preserve"> </w:t>
      </w:r>
      <w:r>
        <w:rPr>
          <w:rFonts w:ascii="Tahoma" w:hAnsi="Tahoma" w:eastAsia="Tahoma"/>
          <w:w w:val="95"/>
          <w:sz w:val="21"/>
        </w:rPr>
        <w:t>KEY”</w:t>
      </w:r>
      <w:r>
        <w:rPr>
          <w:w w:val="95"/>
          <w:sz w:val="21"/>
        </w:rPr>
        <w:t>键或</w:t>
      </w:r>
      <w:r>
        <w:rPr>
          <w:rFonts w:ascii="Tahoma" w:hAnsi="Tahoma" w:eastAsia="Tahoma"/>
          <w:w w:val="95"/>
          <w:sz w:val="21"/>
        </w:rPr>
        <w:t>“PRIMARY</w:t>
      </w:r>
      <w:r>
        <w:rPr>
          <w:rFonts w:ascii="Tahoma" w:hAnsi="Tahoma" w:eastAsia="Tahoma"/>
          <w:spacing w:val="50"/>
          <w:w w:val="95"/>
          <w:sz w:val="21"/>
        </w:rPr>
        <w:t xml:space="preserve"> </w:t>
      </w:r>
      <w:r>
        <w:rPr>
          <w:rFonts w:ascii="Tahoma" w:hAnsi="Tahoma" w:eastAsia="Tahoma"/>
          <w:w w:val="95"/>
          <w:sz w:val="21"/>
        </w:rPr>
        <w:t>KEY”</w:t>
      </w:r>
      <w:r>
        <w:rPr>
          <w:w w:val="95"/>
          <w:sz w:val="21"/>
        </w:rPr>
        <w:t>键约束相关的索引。</w:t>
      </w:r>
    </w:p>
    <w:p>
      <w:pPr>
        <w:pStyle w:val="16"/>
        <w:numPr>
          <w:ilvl w:val="5"/>
          <w:numId w:val="35"/>
        </w:numPr>
        <w:tabs>
          <w:tab w:val="left" w:pos="1580"/>
          <w:tab w:val="left" w:pos="1581"/>
        </w:tabs>
        <w:rPr>
          <w:rFonts w:ascii="Wingdings" w:hAnsi="Wingdings" w:eastAsia="Wingdings"/>
          <w:sz w:val="16"/>
          <w:lang w:eastAsia="zh-CN"/>
        </w:rPr>
      </w:pPr>
      <w:r>
        <w:rPr>
          <w:sz w:val="21"/>
          <w:lang w:eastAsia="zh-CN"/>
        </w:rPr>
        <w:t>删除表则同时删除了该表的索引。</w:t>
      </w:r>
    </w:p>
    <w:p>
      <w:pPr>
        <w:pStyle w:val="9"/>
        <w:spacing w:before="55"/>
        <w:ind w:left="1153"/>
      </w:pPr>
      <w:r>
        <w:rPr>
          <w:rFonts w:ascii="Tahoma" w:eastAsia="Tahoma"/>
          <w:w w:val="95"/>
        </w:rPr>
        <w:t>#</w:t>
      </w:r>
      <w:r>
        <w:rPr>
          <w:rFonts w:ascii="Tahoma" w:eastAsia="Tahoma"/>
          <w:spacing w:val="78"/>
        </w:rPr>
        <w:t xml:space="preserve"> </w:t>
      </w:r>
      <w:r>
        <w:rPr>
          <w:spacing w:val="16"/>
          <w:w w:val="95"/>
        </w:rPr>
        <w:t>以删除</w:t>
      </w:r>
      <w:r>
        <w:rPr>
          <w:rFonts w:ascii="Tahoma" w:eastAsia="Tahoma"/>
          <w:w w:val="95"/>
        </w:rPr>
        <w:t>bank_card</w:t>
      </w:r>
      <w:r>
        <w:rPr>
          <w:rFonts w:ascii="Tahoma" w:eastAsia="Tahoma"/>
          <w:spacing w:val="9"/>
          <w:w w:val="95"/>
        </w:rPr>
        <w:t xml:space="preserve"> </w:t>
      </w:r>
      <w:r>
        <w:rPr>
          <w:spacing w:val="2"/>
          <w:w w:val="95"/>
        </w:rPr>
        <w:t xml:space="preserve">表上的索引 </w:t>
      </w:r>
      <w:r>
        <w:rPr>
          <w:rFonts w:ascii="Tahoma" w:eastAsia="Tahoma"/>
          <w:w w:val="95"/>
        </w:rPr>
        <w:t>idx_bank_card</w:t>
      </w:r>
      <w:r>
        <w:rPr>
          <w:rFonts w:ascii="Tahoma" w:eastAsia="Tahoma"/>
          <w:spacing w:val="7"/>
          <w:w w:val="95"/>
        </w:rPr>
        <w:t xml:space="preserve"> </w:t>
      </w:r>
      <w:r>
        <w:rPr>
          <w:w w:val="95"/>
        </w:rPr>
        <w:t>为例。</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DROP</w:t>
            </w:r>
            <w:r>
              <w:rPr>
                <w:spacing w:val="4"/>
                <w:w w:val="90"/>
                <w:sz w:val="18"/>
              </w:rPr>
              <w:t xml:space="preserve"> </w:t>
            </w:r>
            <w:r>
              <w:rPr>
                <w:w w:val="90"/>
                <w:sz w:val="18"/>
              </w:rPr>
              <w:t>INDEX</w:t>
            </w:r>
            <w:r>
              <w:rPr>
                <w:spacing w:val="5"/>
                <w:w w:val="90"/>
                <w:sz w:val="18"/>
              </w:rPr>
              <w:t xml:space="preserve"> </w:t>
            </w:r>
            <w:r>
              <w:rPr>
                <w:w w:val="90"/>
                <w:sz w:val="18"/>
              </w:rPr>
              <w:t>idx_bank_card;</w:t>
            </w:r>
          </w:p>
        </w:tc>
      </w:tr>
    </w:tbl>
    <w:p>
      <w:pPr>
        <w:rPr>
          <w:sz w:val="18"/>
        </w:rPr>
        <w:sectPr>
          <w:pgSz w:w="11910" w:h="16840"/>
          <w:pgMar w:top="1300" w:right="880" w:bottom="280" w:left="1000" w:header="567" w:footer="0" w:gutter="0"/>
          <w:cols w:space="720" w:num="1"/>
        </w:sectPr>
      </w:pPr>
    </w:p>
    <w:p>
      <w:pPr>
        <w:pStyle w:val="9"/>
        <w:spacing w:before="10"/>
        <w:rPr>
          <w:sz w:val="18"/>
        </w:rPr>
      </w:pPr>
    </w:p>
    <w:p>
      <w:pPr>
        <w:pStyle w:val="4"/>
        <w:numPr>
          <w:ilvl w:val="3"/>
          <w:numId w:val="35"/>
        </w:numPr>
        <w:tabs>
          <w:tab w:val="left" w:pos="955"/>
        </w:tabs>
        <w:spacing w:before="28"/>
        <w:ind w:hanging="823"/>
      </w:pPr>
      <w:r>
        <w:t>定义视图</w:t>
      </w:r>
    </w:p>
    <w:p>
      <w:pPr>
        <w:pStyle w:val="16"/>
        <w:numPr>
          <w:ilvl w:val="0"/>
          <w:numId w:val="36"/>
        </w:numPr>
        <w:tabs>
          <w:tab w:val="left" w:pos="1580"/>
          <w:tab w:val="left" w:pos="1581"/>
        </w:tabs>
        <w:spacing w:before="66" w:line="223" w:lineRule="auto"/>
        <w:ind w:right="412"/>
        <w:rPr>
          <w:sz w:val="21"/>
          <w:lang w:eastAsia="zh-CN"/>
        </w:rPr>
      </w:pPr>
      <w:r>
        <w:rPr>
          <w:sz w:val="21"/>
          <w:lang w:eastAsia="zh-CN"/>
        </w:rPr>
        <w:t>当用户对数据库中的一张或者多张表的某些字段的组合感兴趣，而又不想每次键入这</w:t>
      </w:r>
      <w:r>
        <w:rPr>
          <w:spacing w:val="1"/>
          <w:sz w:val="21"/>
          <w:lang w:eastAsia="zh-CN"/>
        </w:rPr>
        <w:t xml:space="preserve"> </w:t>
      </w:r>
      <w:r>
        <w:rPr>
          <w:spacing w:val="-2"/>
          <w:sz w:val="21"/>
          <w:lang w:eastAsia="zh-CN"/>
        </w:rPr>
        <w:t xml:space="preserve">些查询时，用户就可以定义一个视图，以便解决这个问题。视图相关的 </w:t>
      </w:r>
      <w:r>
        <w:rPr>
          <w:rFonts w:ascii="Tahoma" w:hAnsi="Tahoma" w:eastAsia="Tahoma"/>
          <w:sz w:val="21"/>
          <w:lang w:eastAsia="zh-CN"/>
        </w:rPr>
        <w:t>DDL</w:t>
      </w:r>
      <w:r>
        <w:rPr>
          <w:rFonts w:ascii="Tahoma" w:hAnsi="Tahoma" w:eastAsia="Tahoma"/>
          <w:spacing w:val="-16"/>
          <w:sz w:val="21"/>
          <w:lang w:eastAsia="zh-CN"/>
        </w:rPr>
        <w:t xml:space="preserve"> </w:t>
      </w:r>
      <w:r>
        <w:rPr>
          <w:sz w:val="21"/>
          <w:lang w:eastAsia="zh-CN"/>
        </w:rPr>
        <w:t>包括创建视图和删除视图。</w:t>
      </w:r>
    </w:p>
    <w:p>
      <w:pPr>
        <w:pStyle w:val="6"/>
        <w:numPr>
          <w:ilvl w:val="4"/>
          <w:numId w:val="35"/>
        </w:numPr>
        <w:tabs>
          <w:tab w:val="left" w:pos="1017"/>
        </w:tabs>
        <w:spacing w:before="61"/>
        <w:ind w:hanging="885"/>
      </w:pPr>
      <w:r>
        <w:t>相关概念</w:t>
      </w:r>
    </w:p>
    <w:p>
      <w:pPr>
        <w:pStyle w:val="16"/>
        <w:numPr>
          <w:ilvl w:val="5"/>
          <w:numId w:val="35"/>
        </w:numPr>
        <w:tabs>
          <w:tab w:val="left" w:pos="1581"/>
        </w:tabs>
        <w:spacing w:before="70" w:line="223" w:lineRule="auto"/>
        <w:ind w:right="246"/>
        <w:jc w:val="both"/>
        <w:rPr>
          <w:rFonts w:ascii="Wingdings" w:hAnsi="Wingdings" w:eastAsia="Wingdings"/>
          <w:sz w:val="16"/>
        </w:rPr>
      </w:pPr>
      <w:r>
        <w:rPr>
          <w:sz w:val="21"/>
          <w:lang w:eastAsia="zh-CN"/>
        </w:rPr>
        <w:t>视图与基本表不同，不是物理上实际存在的，是一个虚表。数据库中仅存放视图的定义，</w:t>
      </w:r>
      <w:r>
        <w:rPr>
          <w:spacing w:val="-60"/>
          <w:sz w:val="21"/>
          <w:lang w:eastAsia="zh-CN"/>
        </w:rPr>
        <w:t xml:space="preserve"> </w:t>
      </w:r>
      <w:r>
        <w:rPr>
          <w:sz w:val="21"/>
          <w:lang w:eastAsia="zh-CN"/>
        </w:rPr>
        <w:t>而不存放视图对应的数据，这些数据仍存放在原来的基本表中。若基本表中的数据发生变化，从视图中查询出的数据也随之改变。从这个意义上讲，视图就像一个窗口，透过它可以看到数据库中用户感兴趣的数据及变化。</w:t>
      </w:r>
      <w:r>
        <w:rPr>
          <w:sz w:val="21"/>
        </w:rPr>
        <w:t>视图每次被引用的时候都会运行一次。</w:t>
      </w:r>
    </w:p>
    <w:p>
      <w:pPr>
        <w:pStyle w:val="6"/>
        <w:numPr>
          <w:ilvl w:val="4"/>
          <w:numId w:val="35"/>
        </w:numPr>
        <w:tabs>
          <w:tab w:val="left" w:pos="1017"/>
        </w:tabs>
        <w:spacing w:before="60"/>
        <w:ind w:hanging="885"/>
      </w:pPr>
      <w:r>
        <w:t>创建视图</w:t>
      </w:r>
    </w:p>
    <w:p>
      <w:pPr>
        <w:pStyle w:val="9"/>
        <w:spacing w:before="50"/>
        <w:ind w:left="1153"/>
      </w:pPr>
      <w:r>
        <w:rPr>
          <w:rFonts w:ascii="Tahoma" w:eastAsia="Tahoma"/>
          <w:spacing w:val="24"/>
          <w:w w:val="95"/>
        </w:rPr>
        <w:t xml:space="preserve"># </w:t>
      </w:r>
      <w:r>
        <w:rPr>
          <w:spacing w:val="-1"/>
          <w:w w:val="95"/>
        </w:rPr>
        <w:t xml:space="preserve">创建视图，可以使用 </w:t>
      </w:r>
      <w:r>
        <w:rPr>
          <w:rFonts w:ascii="Tahoma" w:eastAsia="Tahoma"/>
          <w:w w:val="95"/>
        </w:rPr>
        <w:t>CREATE</w:t>
      </w:r>
      <w:r>
        <w:rPr>
          <w:rFonts w:ascii="Tahoma" w:eastAsia="Tahoma"/>
          <w:spacing w:val="-18"/>
          <w:w w:val="95"/>
        </w:rPr>
        <w:t xml:space="preserve"> </w:t>
      </w:r>
      <w:r>
        <w:rPr>
          <w:rFonts w:ascii="Tahoma" w:eastAsia="Tahoma"/>
          <w:w w:val="95"/>
        </w:rPr>
        <w:t>VIEW</w:t>
      </w:r>
      <w:r>
        <w:rPr>
          <w:rFonts w:ascii="Tahoma" w:eastAsia="Tahoma"/>
          <w:spacing w:val="-8"/>
          <w:w w:val="95"/>
        </w:rPr>
        <w:t xml:space="preserve"> </w:t>
      </w:r>
      <w:r>
        <w:rPr>
          <w:w w:val="95"/>
        </w:rPr>
        <w:t>命令。</w:t>
      </w:r>
    </w:p>
    <w:p>
      <w:pPr>
        <w:pStyle w:val="9"/>
        <w:spacing w:before="9"/>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pacing w:val="-1"/>
                <w:w w:val="95"/>
                <w:sz w:val="18"/>
              </w:rPr>
              <w:t>CREATE</w:t>
            </w:r>
            <w:r>
              <w:rPr>
                <w:spacing w:val="-19"/>
                <w:w w:val="95"/>
                <w:sz w:val="18"/>
              </w:rPr>
              <w:t xml:space="preserve"> </w:t>
            </w:r>
            <w:r>
              <w:rPr>
                <w:spacing w:val="-1"/>
                <w:w w:val="95"/>
                <w:sz w:val="18"/>
              </w:rPr>
              <w:t>OR</w:t>
            </w:r>
            <w:r>
              <w:rPr>
                <w:spacing w:val="-17"/>
                <w:w w:val="95"/>
                <w:sz w:val="18"/>
              </w:rPr>
              <w:t xml:space="preserve"> </w:t>
            </w:r>
            <w:r>
              <w:rPr>
                <w:spacing w:val="-1"/>
                <w:w w:val="95"/>
                <w:sz w:val="18"/>
              </w:rPr>
              <w:t>REPLACE</w:t>
            </w:r>
            <w:r>
              <w:rPr>
                <w:spacing w:val="-16"/>
                <w:w w:val="95"/>
                <w:sz w:val="18"/>
              </w:rPr>
              <w:t xml:space="preserve"> </w:t>
            </w:r>
            <w:r>
              <w:rPr>
                <w:spacing w:val="-1"/>
                <w:w w:val="95"/>
                <w:sz w:val="18"/>
              </w:rPr>
              <w:t>VIEW</w:t>
            </w:r>
            <w:r>
              <w:rPr>
                <w:spacing w:val="-18"/>
                <w:w w:val="95"/>
                <w:sz w:val="18"/>
              </w:rPr>
              <w:t xml:space="preserve"> </w:t>
            </w:r>
            <w:r>
              <w:rPr>
                <w:spacing w:val="-1"/>
                <w:w w:val="95"/>
                <w:sz w:val="18"/>
              </w:rPr>
              <w:t>privilege_view</w:t>
            </w:r>
            <w:r>
              <w:rPr>
                <w:spacing w:val="-18"/>
                <w:w w:val="95"/>
                <w:sz w:val="18"/>
              </w:rPr>
              <w:t xml:space="preserve"> </w:t>
            </w:r>
            <w:r>
              <w:rPr>
                <w:spacing w:val="-1"/>
                <w:w w:val="95"/>
                <w:sz w:val="18"/>
              </w:rPr>
              <w:t>AS</w:t>
            </w:r>
            <w:r>
              <w:rPr>
                <w:spacing w:val="-18"/>
                <w:w w:val="95"/>
                <w:sz w:val="18"/>
              </w:rPr>
              <w:t xml:space="preserve"> </w:t>
            </w:r>
            <w:r>
              <w:rPr>
                <w:spacing w:val="-1"/>
                <w:w w:val="95"/>
                <w:sz w:val="18"/>
              </w:rPr>
              <w:t>SELECT</w:t>
            </w:r>
            <w:r>
              <w:rPr>
                <w:spacing w:val="-18"/>
                <w:w w:val="95"/>
                <w:sz w:val="18"/>
              </w:rPr>
              <w:t xml:space="preserve"> </w:t>
            </w:r>
            <w:r>
              <w:rPr>
                <w:spacing w:val="-1"/>
                <w:w w:val="95"/>
                <w:sz w:val="18"/>
              </w:rPr>
              <w:t>b_number,</w:t>
            </w:r>
            <w:r>
              <w:rPr>
                <w:spacing w:val="-14"/>
                <w:w w:val="95"/>
                <w:sz w:val="18"/>
              </w:rPr>
              <w:t xml:space="preserve"> </w:t>
            </w:r>
            <w:r>
              <w:rPr>
                <w:spacing w:val="-1"/>
                <w:w w:val="95"/>
                <w:sz w:val="18"/>
              </w:rPr>
              <w:t>b_type</w:t>
            </w:r>
            <w:r>
              <w:rPr>
                <w:spacing w:val="-18"/>
                <w:w w:val="95"/>
                <w:sz w:val="18"/>
              </w:rPr>
              <w:t xml:space="preserve"> </w:t>
            </w:r>
            <w:r>
              <w:rPr>
                <w:spacing w:val="-1"/>
                <w:w w:val="95"/>
                <w:sz w:val="18"/>
              </w:rPr>
              <w:t>FROM</w:t>
            </w:r>
            <w:r>
              <w:rPr>
                <w:spacing w:val="-16"/>
                <w:w w:val="95"/>
                <w:sz w:val="18"/>
              </w:rPr>
              <w:t xml:space="preserve"> </w:t>
            </w:r>
            <w:r>
              <w:rPr>
                <w:w w:val="95"/>
                <w:sz w:val="18"/>
              </w:rPr>
              <w:t>bank_card;</w:t>
            </w:r>
          </w:p>
        </w:tc>
      </w:tr>
    </w:tbl>
    <w:p>
      <w:pPr>
        <w:pStyle w:val="9"/>
        <w:spacing w:before="88" w:line="223" w:lineRule="auto"/>
        <w:ind w:left="1153" w:right="412"/>
      </w:pPr>
      <w:r>
        <w:rPr>
          <w:rFonts w:ascii="Tahoma" w:eastAsia="Tahoma"/>
          <w:w w:val="95"/>
        </w:rPr>
        <w:t>CREATE</w:t>
      </w:r>
      <w:r>
        <w:rPr>
          <w:rFonts w:ascii="Tahoma" w:eastAsia="Tahoma"/>
          <w:spacing w:val="-4"/>
          <w:w w:val="95"/>
        </w:rPr>
        <w:t xml:space="preserve"> </w:t>
      </w:r>
      <w:r>
        <w:rPr>
          <w:rFonts w:ascii="Tahoma" w:eastAsia="Tahoma"/>
          <w:w w:val="95"/>
        </w:rPr>
        <w:t>VIEW</w:t>
      </w:r>
      <w:r>
        <w:rPr>
          <w:rFonts w:ascii="Tahoma" w:eastAsia="Tahoma"/>
          <w:spacing w:val="8"/>
          <w:w w:val="95"/>
        </w:rPr>
        <w:t xml:space="preserve"> </w:t>
      </w:r>
      <w:r>
        <w:rPr>
          <w:spacing w:val="5"/>
          <w:w w:val="95"/>
        </w:rPr>
        <w:t xml:space="preserve">中的 </w:t>
      </w:r>
      <w:r>
        <w:rPr>
          <w:rFonts w:ascii="Tahoma" w:eastAsia="Tahoma"/>
          <w:w w:val="95"/>
        </w:rPr>
        <w:t>OR</w:t>
      </w:r>
      <w:r>
        <w:rPr>
          <w:rFonts w:ascii="Tahoma" w:eastAsia="Tahoma"/>
          <w:spacing w:val="-7"/>
          <w:w w:val="95"/>
        </w:rPr>
        <w:t xml:space="preserve"> </w:t>
      </w:r>
      <w:r>
        <w:rPr>
          <w:rFonts w:ascii="Tahoma" w:eastAsia="Tahoma"/>
          <w:w w:val="95"/>
        </w:rPr>
        <w:t>REPLACE</w:t>
      </w:r>
      <w:r>
        <w:rPr>
          <w:rFonts w:ascii="Tahoma" w:eastAsia="Tahoma"/>
          <w:spacing w:val="11"/>
          <w:w w:val="95"/>
        </w:rPr>
        <w:t xml:space="preserve"> </w:t>
      </w:r>
      <w:r>
        <w:rPr>
          <w:spacing w:val="1"/>
          <w:w w:val="95"/>
        </w:rPr>
        <w:t xml:space="preserve">可有可无，当存在 </w:t>
      </w:r>
      <w:r>
        <w:rPr>
          <w:rFonts w:ascii="Tahoma" w:eastAsia="Tahoma"/>
          <w:w w:val="95"/>
        </w:rPr>
        <w:t>OR</w:t>
      </w:r>
      <w:r>
        <w:rPr>
          <w:rFonts w:ascii="Tahoma" w:eastAsia="Tahoma"/>
          <w:spacing w:val="-7"/>
          <w:w w:val="95"/>
        </w:rPr>
        <w:t xml:space="preserve"> </w:t>
      </w:r>
      <w:r>
        <w:rPr>
          <w:rFonts w:ascii="Tahoma" w:eastAsia="Tahoma"/>
          <w:w w:val="95"/>
        </w:rPr>
        <w:t>REPLACE</w:t>
      </w:r>
      <w:r>
        <w:rPr>
          <w:rFonts w:ascii="Tahoma" w:eastAsia="Tahoma"/>
          <w:spacing w:val="7"/>
          <w:w w:val="95"/>
        </w:rPr>
        <w:t xml:space="preserve"> </w:t>
      </w:r>
      <w:r>
        <w:rPr>
          <w:w w:val="95"/>
        </w:rPr>
        <w:t>时，表示若以前存在该视图就</w:t>
      </w:r>
      <w:r>
        <w:t>进行替换。</w:t>
      </w:r>
    </w:p>
    <w:p>
      <w:pPr>
        <w:pStyle w:val="9"/>
        <w:spacing w:before="62"/>
        <w:ind w:left="1153"/>
      </w:pPr>
      <w:r>
        <w:rPr>
          <w:rFonts w:ascii="Tahoma" w:eastAsia="Tahoma"/>
          <w:spacing w:val="3"/>
        </w:rPr>
        <w:t xml:space="preserve"># </w:t>
      </w:r>
      <w:r>
        <w:t>查看视图中的数据，语法和查询表一样。</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SELECT</w:t>
            </w:r>
            <w:r>
              <w:rPr>
                <w:spacing w:val="2"/>
                <w:w w:val="90"/>
                <w:sz w:val="18"/>
              </w:rPr>
              <w:t xml:space="preserve"> </w:t>
            </w:r>
            <w:r>
              <w:rPr>
                <w:w w:val="90"/>
                <w:sz w:val="18"/>
              </w:rPr>
              <w:t>*</w:t>
            </w:r>
            <w:r>
              <w:rPr>
                <w:spacing w:val="1"/>
                <w:w w:val="90"/>
                <w:sz w:val="18"/>
              </w:rPr>
              <w:t xml:space="preserve"> </w:t>
            </w:r>
            <w:r>
              <w:rPr>
                <w:w w:val="90"/>
                <w:sz w:val="18"/>
              </w:rPr>
              <w:t>FROM</w:t>
            </w:r>
            <w:r>
              <w:rPr>
                <w:spacing w:val="5"/>
                <w:w w:val="90"/>
                <w:sz w:val="18"/>
              </w:rPr>
              <w:t xml:space="preserve"> </w:t>
            </w:r>
            <w:r>
              <w:rPr>
                <w:w w:val="90"/>
                <w:sz w:val="18"/>
              </w:rPr>
              <w:t>privilege_view;</w:t>
            </w:r>
          </w:p>
        </w:tc>
      </w:tr>
    </w:tbl>
    <w:p>
      <w:pPr>
        <w:pStyle w:val="9"/>
        <w:spacing w:before="68"/>
        <w:ind w:left="1153"/>
      </w:pPr>
      <w:r>
        <w:rPr>
          <w:rFonts w:ascii="Tahoma" w:eastAsia="Tahoma"/>
          <w:spacing w:val="5"/>
        </w:rPr>
        <w:t xml:space="preserve"># </w:t>
      </w:r>
      <w:r>
        <w:t>查看视图结构。</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pacing w:val="-1"/>
                <w:w w:val="95"/>
                <w:sz w:val="18"/>
              </w:rPr>
              <w:t>\d</w:t>
            </w:r>
            <w:r>
              <w:rPr>
                <w:spacing w:val="-17"/>
                <w:w w:val="95"/>
                <w:sz w:val="18"/>
              </w:rPr>
              <w:t xml:space="preserve"> </w:t>
            </w:r>
            <w:r>
              <w:rPr>
                <w:w w:val="95"/>
                <w:sz w:val="18"/>
              </w:rPr>
              <w:t>privilege_view;</w:t>
            </w:r>
          </w:p>
        </w:tc>
      </w:tr>
    </w:tbl>
    <w:p>
      <w:pPr>
        <w:pStyle w:val="6"/>
        <w:numPr>
          <w:ilvl w:val="4"/>
          <w:numId w:val="35"/>
        </w:numPr>
        <w:tabs>
          <w:tab w:val="left" w:pos="1017"/>
        </w:tabs>
        <w:spacing w:before="68"/>
        <w:ind w:hanging="885"/>
      </w:pPr>
      <w:r>
        <w:t>删除视图</w:t>
      </w:r>
    </w:p>
    <w:p>
      <w:pPr>
        <w:pStyle w:val="9"/>
        <w:spacing w:before="51"/>
        <w:ind w:left="1153"/>
      </w:pPr>
      <w:r>
        <w:rPr>
          <w:spacing w:val="1"/>
          <w:w w:val="95"/>
        </w:rPr>
        <w:t xml:space="preserve">删除视图，使用 </w:t>
      </w:r>
      <w:r>
        <w:rPr>
          <w:rFonts w:ascii="Tahoma" w:eastAsia="Tahoma"/>
          <w:w w:val="95"/>
        </w:rPr>
        <w:t>DROP</w:t>
      </w:r>
      <w:r>
        <w:rPr>
          <w:rFonts w:ascii="Tahoma" w:eastAsia="Tahoma"/>
          <w:spacing w:val="-7"/>
          <w:w w:val="95"/>
        </w:rPr>
        <w:t xml:space="preserve"> </w:t>
      </w:r>
      <w:r>
        <w:rPr>
          <w:rFonts w:ascii="Tahoma" w:eastAsia="Tahoma"/>
          <w:w w:val="95"/>
        </w:rPr>
        <w:t>VIEW</w:t>
      </w:r>
      <w:r>
        <w:rPr>
          <w:rFonts w:ascii="Tahoma" w:eastAsia="Tahoma"/>
          <w:spacing w:val="10"/>
          <w:w w:val="95"/>
        </w:rPr>
        <w:t xml:space="preserve"> </w:t>
      </w:r>
      <w:r>
        <w:rPr>
          <w:w w:val="95"/>
        </w:rPr>
        <w:t>命令。</w:t>
      </w:r>
    </w:p>
    <w:p>
      <w:pPr>
        <w:pStyle w:val="9"/>
        <w:spacing w:before="52"/>
        <w:ind w:left="1153"/>
      </w:pPr>
      <w:r>
        <w:rPr>
          <w:rFonts w:ascii="Tahoma" w:eastAsia="Tahoma"/>
          <w:spacing w:val="5"/>
        </w:rPr>
        <w:t xml:space="preserve"># </w:t>
      </w:r>
      <w:r>
        <w:t>删除视图。</w:t>
      </w:r>
    </w:p>
    <w:p>
      <w:pPr>
        <w:pStyle w:val="9"/>
        <w:spacing w:before="8"/>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DROP</w:t>
            </w:r>
            <w:r>
              <w:rPr>
                <w:spacing w:val="-1"/>
                <w:w w:val="90"/>
                <w:sz w:val="18"/>
              </w:rPr>
              <w:t xml:space="preserve"> </w:t>
            </w:r>
            <w:r>
              <w:rPr>
                <w:w w:val="90"/>
                <w:sz w:val="18"/>
              </w:rPr>
              <w:t>VIEW</w:t>
            </w:r>
            <w:r>
              <w:rPr>
                <w:spacing w:val="1"/>
                <w:w w:val="90"/>
                <w:sz w:val="18"/>
              </w:rPr>
              <w:t xml:space="preserve"> </w:t>
            </w:r>
            <w:r>
              <w:rPr>
                <w:w w:val="90"/>
                <w:sz w:val="18"/>
              </w:rPr>
              <w:t>privilige_view;</w:t>
            </w:r>
          </w:p>
        </w:tc>
      </w:tr>
    </w:tbl>
    <w:p>
      <w:pPr>
        <w:pStyle w:val="4"/>
        <w:numPr>
          <w:ilvl w:val="3"/>
          <w:numId w:val="35"/>
        </w:numPr>
        <w:tabs>
          <w:tab w:val="left" w:pos="955"/>
        </w:tabs>
        <w:ind w:hanging="823"/>
      </w:pPr>
      <w:r>
        <w:t>定义序列</w:t>
      </w:r>
    </w:p>
    <w:p>
      <w:pPr>
        <w:pStyle w:val="9"/>
        <w:spacing w:before="68" w:line="223" w:lineRule="auto"/>
        <w:ind w:left="1153" w:right="419"/>
        <w:rPr>
          <w:lang w:eastAsia="zh-CN"/>
        </w:rPr>
      </w:pPr>
      <w:r>
        <w:rPr>
          <w:spacing w:val="-2"/>
          <w:lang w:eastAsia="zh-CN"/>
        </w:rPr>
        <w:t xml:space="preserve">序列可以产生一组等间隔的数值，能自增，主要用于表的主键。序列的 </w:t>
      </w:r>
      <w:r>
        <w:rPr>
          <w:rFonts w:ascii="Tahoma" w:eastAsia="Tahoma"/>
          <w:lang w:eastAsia="zh-CN"/>
        </w:rPr>
        <w:t>DDL</w:t>
      </w:r>
      <w:r>
        <w:rPr>
          <w:rFonts w:ascii="Tahoma" w:eastAsia="Tahoma"/>
          <w:spacing w:val="-16"/>
          <w:lang w:eastAsia="zh-CN"/>
        </w:rPr>
        <w:t xml:space="preserve"> </w:t>
      </w:r>
      <w:r>
        <w:rPr>
          <w:lang w:eastAsia="zh-CN"/>
        </w:rPr>
        <w:t>包括创建序列、修改序列和删除序列。</w:t>
      </w:r>
    </w:p>
    <w:p>
      <w:pPr>
        <w:pStyle w:val="6"/>
        <w:numPr>
          <w:ilvl w:val="4"/>
          <w:numId w:val="35"/>
        </w:numPr>
        <w:tabs>
          <w:tab w:val="left" w:pos="1017"/>
        </w:tabs>
        <w:spacing w:before="59"/>
        <w:ind w:hanging="885"/>
      </w:pPr>
      <w:r>
        <w:t>创建序列</w:t>
      </w:r>
    </w:p>
    <w:p>
      <w:pPr>
        <w:pStyle w:val="9"/>
        <w:spacing w:before="51"/>
        <w:ind w:left="1153"/>
        <w:rPr>
          <w:lang w:eastAsia="zh-CN"/>
        </w:rPr>
      </w:pPr>
      <w:r>
        <w:rPr>
          <w:spacing w:val="-1"/>
          <w:lang w:eastAsia="zh-CN"/>
        </w:rPr>
        <w:t>向当前数据库中增加一个新的序列生成器。当前用户为该生成器的所有者。</w:t>
      </w:r>
    </w:p>
    <w:p>
      <w:pPr>
        <w:pStyle w:val="9"/>
        <w:spacing w:before="72" w:line="223" w:lineRule="auto"/>
        <w:ind w:left="1153" w:right="414"/>
      </w:pPr>
      <w:r>
        <w:rPr>
          <w:rFonts w:ascii="Tahoma" w:eastAsia="Tahoma"/>
          <w:spacing w:val="26"/>
          <w:w w:val="95"/>
        </w:rPr>
        <w:t xml:space="preserve"># </w:t>
      </w:r>
      <w:r>
        <w:rPr>
          <w:spacing w:val="5"/>
          <w:w w:val="95"/>
        </w:rPr>
        <w:t xml:space="preserve">创建序列 </w:t>
      </w:r>
      <w:r>
        <w:rPr>
          <w:rFonts w:ascii="Tahoma" w:eastAsia="Tahoma"/>
          <w:w w:val="95"/>
        </w:rPr>
        <w:t>seq_auto_extend</w:t>
      </w:r>
      <w:r>
        <w:rPr>
          <w:spacing w:val="4"/>
          <w:w w:val="95"/>
        </w:rPr>
        <w:t xml:space="preserve">，序列起点为 </w:t>
      </w:r>
      <w:r>
        <w:rPr>
          <w:rFonts w:ascii="Tahoma" w:eastAsia="Tahoma"/>
          <w:w w:val="95"/>
        </w:rPr>
        <w:t>10</w:t>
      </w:r>
      <w:r>
        <w:rPr>
          <w:spacing w:val="5"/>
          <w:w w:val="95"/>
        </w:rPr>
        <w:t xml:space="preserve">，步长为 </w:t>
      </w:r>
      <w:r>
        <w:rPr>
          <w:rFonts w:ascii="Tahoma" w:eastAsia="Tahoma"/>
          <w:w w:val="95"/>
        </w:rPr>
        <w:t>2</w:t>
      </w:r>
      <w:r>
        <w:rPr>
          <w:spacing w:val="4"/>
          <w:w w:val="95"/>
        </w:rPr>
        <w:t xml:space="preserve">，最大值为 </w:t>
      </w:r>
      <w:r>
        <w:rPr>
          <w:rFonts w:ascii="Tahoma" w:eastAsia="Tahoma"/>
          <w:w w:val="95"/>
        </w:rPr>
        <w:t>200</w:t>
      </w:r>
      <w:r>
        <w:rPr>
          <w:w w:val="95"/>
        </w:rPr>
        <w:t>，序列到达最大值时</w:t>
      </w:r>
      <w:r>
        <w:t>可循环。</w:t>
      </w:r>
    </w:p>
    <w:p>
      <w:pPr>
        <w:pStyle w:val="9"/>
        <w:spacing w:before="1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CREATE SEQUENCE</w:t>
            </w:r>
            <w:r>
              <w:rPr>
                <w:spacing w:val="2"/>
                <w:w w:val="90"/>
                <w:sz w:val="18"/>
              </w:rPr>
              <w:t xml:space="preserve"> </w:t>
            </w:r>
            <w:r>
              <w:rPr>
                <w:w w:val="90"/>
                <w:sz w:val="18"/>
              </w:rPr>
              <w:t>seq_auto_extend START</w:t>
            </w:r>
            <w:r>
              <w:rPr>
                <w:spacing w:val="-1"/>
                <w:w w:val="90"/>
                <w:sz w:val="18"/>
              </w:rPr>
              <w:t xml:space="preserve"> </w:t>
            </w:r>
            <w:r>
              <w:rPr>
                <w:w w:val="90"/>
                <w:sz w:val="18"/>
              </w:rPr>
              <w:t>WITH</w:t>
            </w:r>
            <w:r>
              <w:rPr>
                <w:spacing w:val="-1"/>
                <w:w w:val="90"/>
                <w:sz w:val="18"/>
              </w:rPr>
              <w:t xml:space="preserve"> </w:t>
            </w:r>
            <w:r>
              <w:rPr>
                <w:w w:val="90"/>
                <w:sz w:val="18"/>
              </w:rPr>
              <w:t>10 MAXVALUE</w:t>
            </w:r>
            <w:r>
              <w:rPr>
                <w:spacing w:val="4"/>
                <w:w w:val="90"/>
                <w:sz w:val="18"/>
              </w:rPr>
              <w:t xml:space="preserve"> </w:t>
            </w:r>
            <w:r>
              <w:rPr>
                <w:w w:val="90"/>
                <w:sz w:val="18"/>
              </w:rPr>
              <w:t>200</w:t>
            </w:r>
            <w:r>
              <w:rPr>
                <w:spacing w:val="-1"/>
                <w:w w:val="90"/>
                <w:sz w:val="18"/>
              </w:rPr>
              <w:t xml:space="preserve"> </w:t>
            </w:r>
            <w:r>
              <w:rPr>
                <w:w w:val="90"/>
                <w:sz w:val="18"/>
              </w:rPr>
              <w:t>INCREMENT</w:t>
            </w:r>
            <w:r>
              <w:rPr>
                <w:spacing w:val="-1"/>
                <w:w w:val="90"/>
                <w:sz w:val="18"/>
              </w:rPr>
              <w:t xml:space="preserve"> </w:t>
            </w:r>
            <w:r>
              <w:rPr>
                <w:w w:val="90"/>
                <w:sz w:val="18"/>
              </w:rPr>
              <w:t>BY</w:t>
            </w:r>
            <w:r>
              <w:rPr>
                <w:spacing w:val="1"/>
                <w:w w:val="90"/>
                <w:sz w:val="18"/>
              </w:rPr>
              <w:t xml:space="preserve"> </w:t>
            </w:r>
            <w:r>
              <w:rPr>
                <w:w w:val="90"/>
                <w:sz w:val="18"/>
              </w:rPr>
              <w:t>2</w:t>
            </w:r>
            <w:r>
              <w:rPr>
                <w:spacing w:val="-1"/>
                <w:w w:val="90"/>
                <w:sz w:val="18"/>
              </w:rPr>
              <w:t xml:space="preserve"> </w:t>
            </w:r>
            <w:r>
              <w:rPr>
                <w:w w:val="90"/>
                <w:sz w:val="18"/>
              </w:rPr>
              <w:t>CYCLE;</w:t>
            </w:r>
          </w:p>
        </w:tc>
      </w:tr>
    </w:tbl>
    <w:p>
      <w:pPr>
        <w:pStyle w:val="9"/>
        <w:spacing w:before="68"/>
        <w:ind w:left="1153"/>
      </w:pPr>
      <w:r>
        <w:rPr>
          <w:rFonts w:ascii="Tahoma" w:eastAsia="Tahoma"/>
          <w:w w:val="95"/>
        </w:rPr>
        <w:t>#</w:t>
      </w:r>
      <w:r>
        <w:rPr>
          <w:rFonts w:ascii="Tahoma" w:eastAsia="Tahoma"/>
          <w:spacing w:val="63"/>
        </w:rPr>
        <w:t xml:space="preserve"> </w:t>
      </w:r>
      <w:r>
        <w:rPr>
          <w:spacing w:val="1"/>
          <w:w w:val="95"/>
        </w:rPr>
        <w:t xml:space="preserve">查询序列 </w:t>
      </w:r>
      <w:r>
        <w:rPr>
          <w:rFonts w:ascii="Tahoma" w:eastAsia="Tahoma"/>
          <w:w w:val="95"/>
        </w:rPr>
        <w:t>seq_auto_extend</w:t>
      </w:r>
      <w:r>
        <w:rPr>
          <w:rFonts w:ascii="Tahoma" w:eastAsia="Tahoma"/>
          <w:spacing w:val="3"/>
          <w:w w:val="95"/>
        </w:rPr>
        <w:t xml:space="preserve"> </w:t>
      </w:r>
      <w:r>
        <w:rPr>
          <w:w w:val="95"/>
        </w:rPr>
        <w:t>的下一个值</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trPr>
        <w:tc>
          <w:tcPr>
            <w:tcW w:w="8846" w:type="dxa"/>
            <w:tcBorders>
              <w:bottom w:val="nil"/>
            </w:tcBorders>
            <w:shd w:val="clear" w:color="auto" w:fill="D9D9D9"/>
          </w:tcPr>
          <w:p>
            <w:pPr>
              <w:pStyle w:val="17"/>
              <w:spacing w:before="16"/>
              <w:rPr>
                <w:sz w:val="18"/>
              </w:rPr>
            </w:pPr>
            <w:r>
              <w:rPr>
                <w:w w:val="90"/>
                <w:sz w:val="18"/>
              </w:rPr>
              <w:t>SELECT</w:t>
            </w:r>
            <w:r>
              <w:rPr>
                <w:spacing w:val="11"/>
                <w:w w:val="90"/>
                <w:sz w:val="18"/>
              </w:rPr>
              <w:t xml:space="preserve"> </w:t>
            </w:r>
            <w:r>
              <w:rPr>
                <w:w w:val="90"/>
                <w:sz w:val="18"/>
              </w:rPr>
              <w:t>seq_auto_extend.NEXTVAL</w:t>
            </w:r>
            <w:r>
              <w:rPr>
                <w:spacing w:val="12"/>
                <w:w w:val="90"/>
                <w:sz w:val="18"/>
              </w:rPr>
              <w:t xml:space="preserve"> </w:t>
            </w:r>
            <w:r>
              <w:rPr>
                <w:w w:val="90"/>
                <w:sz w:val="18"/>
              </w:rPr>
              <w:t>FROM</w:t>
            </w:r>
            <w:r>
              <w:rPr>
                <w:spacing w:val="16"/>
                <w:w w:val="90"/>
                <w:sz w:val="18"/>
              </w:rPr>
              <w:t xml:space="preserve"> </w:t>
            </w:r>
            <w:r>
              <w:rPr>
                <w:w w:val="90"/>
                <w:sz w:val="18"/>
              </w:rPr>
              <w:t>DUAL;</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9" w:hRule="atLeast"/>
        </w:trPr>
        <w:tc>
          <w:tcPr>
            <w:tcW w:w="8846" w:type="dxa"/>
            <w:tcBorders>
              <w:top w:val="nil"/>
            </w:tcBorders>
          </w:tcPr>
          <w:p>
            <w:pPr>
              <w:pStyle w:val="17"/>
              <w:spacing w:line="562" w:lineRule="exact"/>
              <w:ind w:right="8012"/>
              <w:rPr>
                <w:sz w:val="18"/>
              </w:rPr>
            </w:pPr>
            <w:r>
              <w:rPr>
                <w:w w:val="90"/>
                <w:sz w:val="18"/>
              </w:rPr>
              <w:t>NEXTVAL</w:t>
            </w:r>
            <w:r>
              <w:rPr>
                <w:spacing w:val="-48"/>
                <w:w w:val="90"/>
                <w:sz w:val="18"/>
              </w:rPr>
              <w:t xml:space="preserve"> </w:t>
            </w:r>
            <w:r>
              <w:rPr>
                <w:sz w:val="18"/>
              </w:rPr>
              <w:t>10</w:t>
            </w:r>
          </w:p>
        </w:tc>
      </w:tr>
    </w:tbl>
    <w:p>
      <w:pPr>
        <w:pStyle w:val="6"/>
        <w:numPr>
          <w:ilvl w:val="4"/>
          <w:numId w:val="35"/>
        </w:numPr>
        <w:tabs>
          <w:tab w:val="left" w:pos="1017"/>
        </w:tabs>
        <w:ind w:hanging="885"/>
      </w:pPr>
      <w:r>
        <w:pict>
          <v:group id="_x0000_s2191" o:spid="_x0000_s2191" o:spt="203" style="position:absolute;left:0pt;margin-left:102.25pt;margin-top:-55.45pt;height:55pt;width:441.8pt;mso-position-horizontal-relative:page;z-index:-251578368;mso-width-relative:page;mso-height-relative:page;" coordorigin="2045,-1110" coordsize="8836,1100">
            <o:lock v:ext="edit"/>
            <v:shape id="_x0000_s2192" o:spid="_x0000_s2192" style="position:absolute;left:2045;top:-1110;height:841;width:8836;" fillcolor="#D9D9D9" filled="t" stroked="f" coordorigin="2045,-1110" coordsize="8836,841" path="m10881,-1110l2045,-1110,2045,-831,2045,-550,2045,-269,10881,-269,10881,-550,10881,-831,10881,-1110xe">
              <v:path arrowok="t"/>
              <v:fill on="t" focussize="0,0"/>
              <v:stroke on="f"/>
              <v:imagedata o:title=""/>
              <o:lock v:ext="edit"/>
            </v:shape>
            <v:line id="_x0000_s2193" o:spid="_x0000_s2193" o:spt="20" style="position:absolute;left:2153;top:-403;height:0;width:1119;" coordsize="21600,21600">
              <v:path arrowok="t"/>
              <v:fill focussize="0,0"/>
              <v:stroke weight="0.567007874015748pt"/>
              <v:imagedata o:title=""/>
              <o:lock v:ext="edit"/>
            </v:line>
            <v:rect id="_x0000_s2194" o:spid="_x0000_s2194" o:spt="1" style="position:absolute;left:2045;top:-270;height:260;width:8836;" fillcolor="#D9D9D9" filled="t" stroked="f" coordsize="21600,21600">
              <v:path/>
              <v:fill on="t" focussize="0,0"/>
              <v:stroke on="f"/>
              <v:imagedata o:title=""/>
              <o:lock v:ext="edit"/>
            </v:rect>
          </v:group>
        </w:pict>
      </w:r>
      <w:r>
        <w:t>修改序列</w:t>
      </w:r>
    </w:p>
    <w:p>
      <w:pPr>
        <w:pStyle w:val="9"/>
        <w:spacing w:before="48"/>
        <w:ind w:left="1153"/>
        <w:rPr>
          <w:lang w:eastAsia="zh-CN"/>
        </w:rPr>
      </w:pPr>
      <w:r>
        <w:rPr>
          <w:rFonts w:ascii="Tahoma" w:eastAsia="Tahoma"/>
          <w:w w:val="95"/>
          <w:lang w:eastAsia="zh-CN"/>
        </w:rPr>
        <w:t>#</w:t>
      </w:r>
      <w:r>
        <w:rPr>
          <w:rFonts w:ascii="Tahoma" w:eastAsia="Tahoma"/>
          <w:spacing w:val="59"/>
          <w:lang w:eastAsia="zh-CN"/>
        </w:rPr>
        <w:t xml:space="preserve"> </w:t>
      </w:r>
      <w:r>
        <w:rPr>
          <w:w w:val="95"/>
          <w:lang w:eastAsia="zh-CN"/>
        </w:rPr>
        <w:t xml:space="preserve">修改步长为 </w:t>
      </w:r>
      <w:r>
        <w:rPr>
          <w:rFonts w:ascii="Tahoma" w:eastAsia="Tahoma"/>
          <w:w w:val="95"/>
          <w:lang w:eastAsia="zh-CN"/>
        </w:rPr>
        <w:t>4</w:t>
      </w:r>
      <w:r>
        <w:rPr>
          <w:w w:val="95"/>
          <w:lang w:eastAsia="zh-CN"/>
        </w:rPr>
        <w:t xml:space="preserve">，最大值为 </w:t>
      </w:r>
      <w:r>
        <w:rPr>
          <w:rFonts w:ascii="Tahoma" w:eastAsia="Tahoma"/>
          <w:w w:val="95"/>
          <w:lang w:eastAsia="zh-CN"/>
        </w:rPr>
        <w:t>400</w:t>
      </w:r>
      <w:r>
        <w:rPr>
          <w:w w:val="95"/>
          <w:lang w:eastAsia="zh-CN"/>
        </w:rPr>
        <w:t>。</w:t>
      </w:r>
    </w:p>
    <w:p>
      <w:pPr>
        <w:pStyle w:val="9"/>
        <w:spacing w:before="9"/>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ALTER</w:t>
            </w:r>
            <w:r>
              <w:rPr>
                <w:spacing w:val="4"/>
                <w:w w:val="90"/>
                <w:sz w:val="18"/>
              </w:rPr>
              <w:t xml:space="preserve"> </w:t>
            </w:r>
            <w:r>
              <w:rPr>
                <w:w w:val="90"/>
                <w:sz w:val="18"/>
              </w:rPr>
              <w:t>SEQUENCE</w:t>
            </w:r>
            <w:r>
              <w:rPr>
                <w:spacing w:val="7"/>
                <w:w w:val="90"/>
                <w:sz w:val="18"/>
              </w:rPr>
              <w:t xml:space="preserve"> </w:t>
            </w:r>
            <w:r>
              <w:rPr>
                <w:w w:val="90"/>
                <w:sz w:val="18"/>
              </w:rPr>
              <w:t>seq_auto_extend</w:t>
            </w:r>
            <w:r>
              <w:rPr>
                <w:spacing w:val="5"/>
                <w:w w:val="90"/>
                <w:sz w:val="18"/>
              </w:rPr>
              <w:t xml:space="preserve"> </w:t>
            </w:r>
            <w:r>
              <w:rPr>
                <w:w w:val="90"/>
                <w:sz w:val="18"/>
              </w:rPr>
              <w:t>MAXVALUE</w:t>
            </w:r>
            <w:r>
              <w:rPr>
                <w:spacing w:val="5"/>
                <w:w w:val="90"/>
                <w:sz w:val="18"/>
              </w:rPr>
              <w:t xml:space="preserve"> </w:t>
            </w:r>
            <w:r>
              <w:rPr>
                <w:w w:val="90"/>
                <w:sz w:val="18"/>
              </w:rPr>
              <w:t>400</w:t>
            </w:r>
            <w:r>
              <w:rPr>
                <w:spacing w:val="3"/>
                <w:w w:val="90"/>
                <w:sz w:val="18"/>
              </w:rPr>
              <w:t xml:space="preserve"> </w:t>
            </w:r>
            <w:r>
              <w:rPr>
                <w:w w:val="90"/>
                <w:sz w:val="18"/>
              </w:rPr>
              <w:t>INCREMENT</w:t>
            </w:r>
            <w:r>
              <w:rPr>
                <w:spacing w:val="-1"/>
                <w:w w:val="90"/>
                <w:sz w:val="18"/>
              </w:rPr>
              <w:t xml:space="preserve"> </w:t>
            </w:r>
            <w:r>
              <w:rPr>
                <w:w w:val="90"/>
                <w:sz w:val="18"/>
              </w:rPr>
              <w:t>BY</w:t>
            </w:r>
            <w:r>
              <w:rPr>
                <w:spacing w:val="3"/>
                <w:w w:val="90"/>
                <w:sz w:val="18"/>
              </w:rPr>
              <w:t xml:space="preserve"> </w:t>
            </w:r>
            <w:r>
              <w:rPr>
                <w:w w:val="90"/>
                <w:sz w:val="18"/>
              </w:rPr>
              <w:t>4</w:t>
            </w:r>
            <w:r>
              <w:rPr>
                <w:spacing w:val="4"/>
                <w:w w:val="90"/>
                <w:sz w:val="18"/>
              </w:rPr>
              <w:t xml:space="preserve"> </w:t>
            </w:r>
            <w:r>
              <w:rPr>
                <w:w w:val="90"/>
                <w:sz w:val="18"/>
              </w:rPr>
              <w:t>CYCLE;</w:t>
            </w:r>
          </w:p>
        </w:tc>
      </w:tr>
    </w:tbl>
    <w:p>
      <w:pPr>
        <w:pStyle w:val="6"/>
        <w:numPr>
          <w:ilvl w:val="4"/>
          <w:numId w:val="35"/>
        </w:numPr>
        <w:tabs>
          <w:tab w:val="left" w:pos="1017"/>
        </w:tabs>
        <w:ind w:hanging="885"/>
      </w:pPr>
      <w:r>
        <w:t>删除序列</w:t>
      </w:r>
    </w:p>
    <w:p>
      <w:pPr>
        <w:pStyle w:val="9"/>
        <w:spacing w:before="48"/>
        <w:ind w:left="1153"/>
      </w:pPr>
      <w:r>
        <w:rPr>
          <w:rFonts w:ascii="Tahoma" w:eastAsia="Tahoma"/>
          <w:spacing w:val="26"/>
          <w:w w:val="95"/>
        </w:rPr>
        <w:t xml:space="preserve"># </w:t>
      </w:r>
      <w:r>
        <w:rPr>
          <w:spacing w:val="-1"/>
          <w:w w:val="95"/>
        </w:rPr>
        <w:t xml:space="preserve">删除序列 </w:t>
      </w:r>
      <w:r>
        <w:rPr>
          <w:rFonts w:ascii="Tahoma" w:eastAsia="Tahoma"/>
          <w:w w:val="95"/>
        </w:rPr>
        <w:t>seq_auto_extend</w:t>
      </w:r>
      <w:r>
        <w:rPr>
          <w:w w:val="95"/>
        </w:rPr>
        <w:t>。</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DROP</w:t>
            </w:r>
            <w:r>
              <w:rPr>
                <w:spacing w:val="3"/>
                <w:w w:val="90"/>
                <w:sz w:val="18"/>
              </w:rPr>
              <w:t xml:space="preserve"> </w:t>
            </w:r>
            <w:r>
              <w:rPr>
                <w:w w:val="90"/>
                <w:sz w:val="18"/>
              </w:rPr>
              <w:t>SEQUENCE</w:t>
            </w:r>
            <w:r>
              <w:rPr>
                <w:spacing w:val="7"/>
                <w:w w:val="90"/>
                <w:sz w:val="18"/>
              </w:rPr>
              <w:t xml:space="preserve"> </w:t>
            </w:r>
            <w:r>
              <w:rPr>
                <w:w w:val="90"/>
                <w:sz w:val="18"/>
              </w:rPr>
              <w:t>IF</w:t>
            </w:r>
            <w:r>
              <w:rPr>
                <w:spacing w:val="5"/>
                <w:w w:val="90"/>
                <w:sz w:val="18"/>
              </w:rPr>
              <w:t xml:space="preserve"> </w:t>
            </w:r>
            <w:r>
              <w:rPr>
                <w:w w:val="90"/>
                <w:sz w:val="18"/>
              </w:rPr>
              <w:t>EXISTS</w:t>
            </w:r>
            <w:r>
              <w:rPr>
                <w:spacing w:val="5"/>
                <w:w w:val="90"/>
                <w:sz w:val="18"/>
              </w:rPr>
              <w:t xml:space="preserve"> </w:t>
            </w:r>
            <w:r>
              <w:rPr>
                <w:w w:val="90"/>
                <w:sz w:val="18"/>
              </w:rPr>
              <w:t>seq_auto_extend;</w:t>
            </w:r>
          </w:p>
        </w:tc>
      </w:tr>
    </w:tbl>
    <w:p>
      <w:pPr>
        <w:pStyle w:val="9"/>
        <w:spacing w:before="8"/>
        <w:rPr>
          <w:sz w:val="31"/>
        </w:rPr>
      </w:pPr>
    </w:p>
    <w:p>
      <w:pPr>
        <w:pStyle w:val="3"/>
        <w:numPr>
          <w:ilvl w:val="1"/>
          <w:numId w:val="37"/>
        </w:numPr>
        <w:tabs>
          <w:tab w:val="left" w:pos="652"/>
        </w:tabs>
        <w:ind w:hanging="520"/>
      </w:pPr>
      <w:bookmarkStart w:id="46" w:name="_bookmark46"/>
      <w:bookmarkEnd w:id="46"/>
      <w:r>
        <w:rPr>
          <w:spacing w:val="-1"/>
        </w:rPr>
        <w:t>常用函数和操作符</w:t>
      </w:r>
    </w:p>
    <w:p>
      <w:pPr>
        <w:pStyle w:val="9"/>
        <w:spacing w:before="63" w:line="223" w:lineRule="auto"/>
        <w:ind w:left="1153" w:right="253"/>
        <w:rPr>
          <w:lang w:eastAsia="zh-CN"/>
        </w:rPr>
      </w:pPr>
      <w:r>
        <w:rPr>
          <w:lang w:eastAsia="zh-CN"/>
        </w:rPr>
        <w:t>介绍数据库常用函数和操作符，例如字符处理函数和操作符，数字操作函数和操作符，时间和日期处理函数和操作符等。</w:t>
      </w:r>
    </w:p>
    <w:p>
      <w:pPr>
        <w:pStyle w:val="16"/>
        <w:numPr>
          <w:ilvl w:val="2"/>
          <w:numId w:val="37"/>
        </w:numPr>
        <w:tabs>
          <w:tab w:val="left" w:pos="835"/>
        </w:tabs>
        <w:spacing w:before="176"/>
        <w:ind w:hanging="703"/>
        <w:rPr>
          <w:sz w:val="32"/>
        </w:rPr>
      </w:pPr>
      <w:bookmarkStart w:id="47" w:name="_bookmark47"/>
      <w:bookmarkEnd w:id="47"/>
      <w:r>
        <w:rPr>
          <w:w w:val="95"/>
          <w:sz w:val="32"/>
        </w:rPr>
        <w:t>实验任务</w:t>
      </w:r>
    </w:p>
    <w:p>
      <w:pPr>
        <w:pStyle w:val="4"/>
        <w:numPr>
          <w:ilvl w:val="3"/>
          <w:numId w:val="37"/>
        </w:numPr>
        <w:tabs>
          <w:tab w:val="left" w:pos="955"/>
        </w:tabs>
        <w:spacing w:before="41"/>
        <w:ind w:hanging="823"/>
      </w:pPr>
      <w:r>
        <w:t>字符处理函数</w:t>
      </w:r>
    </w:p>
    <w:p>
      <w:pPr>
        <w:pStyle w:val="9"/>
        <w:spacing w:before="66" w:line="223" w:lineRule="auto"/>
        <w:ind w:left="1153" w:right="277"/>
      </w:pPr>
      <w:r>
        <w:rPr>
          <w:rFonts w:ascii="Tahoma" w:eastAsia="Tahoma"/>
          <w:spacing w:val="-1"/>
        </w:rPr>
        <w:t>openGauss</w:t>
      </w:r>
      <w:r>
        <w:rPr>
          <w:rFonts w:ascii="Tahoma" w:eastAsia="Tahoma"/>
          <w:spacing w:val="-15"/>
        </w:rPr>
        <w:t xml:space="preserve"> </w:t>
      </w:r>
      <w:r>
        <w:rPr>
          <w:spacing w:val="-1"/>
        </w:rPr>
        <w:t>提供的字符处理函数和操作符主要用于字符串与字符串、字符串与非字符串之间的</w:t>
      </w:r>
      <w:r>
        <w:t>连接，以及字符串的模式匹配操作。</w:t>
      </w:r>
    </w:p>
    <w:p>
      <w:pPr>
        <w:pStyle w:val="9"/>
        <w:spacing w:before="82" w:line="223" w:lineRule="auto"/>
        <w:ind w:left="1153" w:right="455"/>
      </w:pPr>
      <w:r>
        <w:pict>
          <v:group id="_x0000_s2195" o:spid="_x0000_s2195" o:spt="203" style="position:absolute;left:0pt;margin-left:102.25pt;margin-top:44.9pt;height:55.35pt;width:441.8pt;mso-position-horizontal-relative:page;z-index:-251577344;mso-width-relative:page;mso-height-relative:page;" coordorigin="2045,899" coordsize="8836,1107">
            <o:lock v:ext="edit"/>
            <v:shape id="_x0000_s2196" o:spid="_x0000_s2196" style="position:absolute;left:2045;top:898;height:848;width:8836;" fillcolor="#D9D9D9" filled="t" stroked="f" coordorigin="2045,899" coordsize="8836,848" path="m10881,899l2045,899,2045,1185,2045,1465,2045,1746,10881,1746,10881,1465,10881,1185,10881,899xe">
              <v:path arrowok="t"/>
              <v:fill on="t" focussize="0,0"/>
              <v:stroke on="f"/>
              <v:imagedata o:title=""/>
              <o:lock v:ext="edit"/>
            </v:shape>
            <v:line id="_x0000_s2197" o:spid="_x0000_s2197" o:spt="20" style="position:absolute;left:2153;top:1612;height:0;width:390;" coordsize="21600,21600">
              <v:path arrowok="t"/>
              <v:fill focussize="0,0"/>
              <v:stroke weight="0.567007874015748pt"/>
              <v:imagedata o:title=""/>
              <o:lock v:ext="edit"/>
            </v:line>
            <v:rect id="_x0000_s2198" o:spid="_x0000_s2198" o:spt="1" style="position:absolute;left:2045;top:1746;height:260;width:8836;" fillcolor="#D9D9D9" filled="t" stroked="f" coordsize="21600,21600">
              <v:path/>
              <v:fill on="t" focussize="0,0"/>
              <v:stroke on="f"/>
              <v:imagedata o:title=""/>
              <o:lock v:ext="edit"/>
            </v:rect>
          </v:group>
        </w:pict>
      </w:r>
      <w:r>
        <w:rPr>
          <w:rFonts w:ascii="Tahoma" w:eastAsia="Tahoma"/>
          <w:spacing w:val="-4"/>
          <w:w w:val="95"/>
        </w:rPr>
        <w:t xml:space="preserve"># </w:t>
      </w:r>
      <w:r>
        <w:rPr>
          <w:rFonts w:ascii="Tahoma" w:eastAsia="Tahoma"/>
          <w:w w:val="95"/>
        </w:rPr>
        <w:t>instr(string1,string2,int1,int2)</w:t>
      </w:r>
      <w:r>
        <w:rPr>
          <w:spacing w:val="2"/>
          <w:w w:val="95"/>
        </w:rPr>
        <w:t xml:space="preserve">返回在 </w:t>
      </w:r>
      <w:r>
        <w:rPr>
          <w:rFonts w:ascii="Tahoma" w:eastAsia="Tahoma"/>
          <w:w w:val="95"/>
        </w:rPr>
        <w:t>string1</w:t>
      </w:r>
      <w:r>
        <w:rPr>
          <w:rFonts w:ascii="Tahoma" w:eastAsia="Tahoma"/>
          <w:spacing w:val="6"/>
          <w:w w:val="95"/>
        </w:rPr>
        <w:t xml:space="preserve"> </w:t>
      </w:r>
      <w:r>
        <w:rPr>
          <w:spacing w:val="3"/>
          <w:w w:val="95"/>
        </w:rPr>
        <w:t xml:space="preserve">中从 </w:t>
      </w:r>
      <w:r>
        <w:rPr>
          <w:rFonts w:ascii="Tahoma" w:eastAsia="Tahoma"/>
          <w:w w:val="95"/>
        </w:rPr>
        <w:t>int1</w:t>
      </w:r>
      <w:r>
        <w:rPr>
          <w:rFonts w:ascii="Tahoma" w:eastAsia="Tahoma"/>
          <w:spacing w:val="5"/>
          <w:w w:val="95"/>
        </w:rPr>
        <w:t xml:space="preserve"> </w:t>
      </w:r>
      <w:r>
        <w:rPr>
          <w:spacing w:val="6"/>
          <w:w w:val="95"/>
        </w:rPr>
        <w:t>位置开始匹配到第</w:t>
      </w:r>
      <w:r>
        <w:rPr>
          <w:rFonts w:ascii="Tahoma" w:eastAsia="Tahoma"/>
          <w:w w:val="95"/>
        </w:rPr>
        <w:t>int2</w:t>
      </w:r>
      <w:r>
        <w:rPr>
          <w:rFonts w:ascii="Tahoma" w:eastAsia="Tahoma"/>
          <w:spacing w:val="4"/>
          <w:w w:val="95"/>
        </w:rPr>
        <w:t xml:space="preserve"> </w:t>
      </w:r>
      <w:r>
        <w:rPr>
          <w:spacing w:val="4"/>
          <w:w w:val="95"/>
        </w:rPr>
        <w:t xml:space="preserve">次 </w:t>
      </w:r>
      <w:r>
        <w:rPr>
          <w:rFonts w:ascii="Tahoma" w:eastAsia="Tahoma"/>
          <w:w w:val="95"/>
        </w:rPr>
        <w:t>string2</w:t>
      </w:r>
      <w:r>
        <w:rPr>
          <w:rFonts w:ascii="Tahoma" w:eastAsia="Tahoma"/>
          <w:spacing w:val="3"/>
          <w:w w:val="95"/>
        </w:rPr>
        <w:t xml:space="preserve"> </w:t>
      </w:r>
      <w:r>
        <w:rPr>
          <w:w w:val="95"/>
        </w:rPr>
        <w:t>的位</w:t>
      </w:r>
      <w:r>
        <w:rPr>
          <w:spacing w:val="-2"/>
        </w:rPr>
        <w:t xml:space="preserve">置，第一个 </w:t>
      </w:r>
      <w:r>
        <w:rPr>
          <w:rFonts w:ascii="Tahoma" w:eastAsia="Tahoma"/>
        </w:rPr>
        <w:t>int</w:t>
      </w:r>
      <w:r>
        <w:rPr>
          <w:rFonts w:ascii="Tahoma" w:eastAsia="Tahoma"/>
          <w:spacing w:val="-12"/>
        </w:rPr>
        <w:t xml:space="preserve"> </w:t>
      </w:r>
      <w:r>
        <w:rPr>
          <w:spacing w:val="-1"/>
        </w:rPr>
        <w:t xml:space="preserve">表示开始匹配起始位置，第二个 </w:t>
      </w:r>
      <w:r>
        <w:rPr>
          <w:rFonts w:ascii="Tahoma" w:eastAsia="Tahoma"/>
        </w:rPr>
        <w:t>int</w:t>
      </w:r>
      <w:r>
        <w:rPr>
          <w:rFonts w:ascii="Tahoma" w:eastAsia="Tahoma"/>
          <w:spacing w:val="-12"/>
        </w:rPr>
        <w:t xml:space="preserve"> </w:t>
      </w:r>
      <w:r>
        <w:t>表示匹配的次数。</w:t>
      </w:r>
    </w:p>
    <w:p>
      <w:pPr>
        <w:pStyle w:val="9"/>
        <w:spacing w:before="14"/>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5" w:hRule="atLeast"/>
        </w:trPr>
        <w:tc>
          <w:tcPr>
            <w:tcW w:w="8846" w:type="dxa"/>
          </w:tcPr>
          <w:p>
            <w:pPr>
              <w:pStyle w:val="17"/>
              <w:spacing w:before="16" w:line="309" w:lineRule="auto"/>
              <w:ind w:right="5543"/>
              <w:rPr>
                <w:sz w:val="18"/>
              </w:rPr>
            </w:pPr>
            <w:r>
              <w:rPr>
                <w:w w:val="95"/>
                <w:sz w:val="18"/>
              </w:rPr>
              <w:t>SELECT</w:t>
            </w:r>
            <w:r>
              <w:rPr>
                <w:spacing w:val="-15"/>
                <w:w w:val="95"/>
                <w:sz w:val="18"/>
              </w:rPr>
              <w:t xml:space="preserve"> </w:t>
            </w:r>
            <w:r>
              <w:rPr>
                <w:w w:val="95"/>
                <w:sz w:val="18"/>
              </w:rPr>
              <w:t>instr(</w:t>
            </w:r>
            <w:r>
              <w:rPr>
                <w:spacing w:val="-13"/>
                <w:w w:val="95"/>
                <w:sz w:val="18"/>
              </w:rPr>
              <w:t xml:space="preserve"> </w:t>
            </w:r>
            <w:r>
              <w:rPr>
                <w:w w:val="95"/>
                <w:sz w:val="18"/>
              </w:rPr>
              <w:t>'abcdabcdabcd',</w:t>
            </w:r>
            <w:r>
              <w:rPr>
                <w:spacing w:val="-14"/>
                <w:w w:val="95"/>
                <w:sz w:val="18"/>
              </w:rPr>
              <w:t xml:space="preserve"> </w:t>
            </w:r>
            <w:r>
              <w:rPr>
                <w:w w:val="95"/>
                <w:sz w:val="18"/>
              </w:rPr>
              <w:t>'bcd',</w:t>
            </w:r>
            <w:r>
              <w:rPr>
                <w:spacing w:val="-13"/>
                <w:w w:val="95"/>
                <w:sz w:val="18"/>
              </w:rPr>
              <w:t xml:space="preserve"> </w:t>
            </w:r>
            <w:r>
              <w:rPr>
                <w:w w:val="95"/>
                <w:sz w:val="18"/>
              </w:rPr>
              <w:t>2,</w:t>
            </w:r>
            <w:r>
              <w:rPr>
                <w:spacing w:val="-14"/>
                <w:w w:val="95"/>
                <w:sz w:val="18"/>
              </w:rPr>
              <w:t xml:space="preserve"> </w:t>
            </w:r>
            <w:r>
              <w:rPr>
                <w:w w:val="95"/>
                <w:sz w:val="18"/>
              </w:rPr>
              <w:t>2</w:t>
            </w:r>
            <w:r>
              <w:rPr>
                <w:spacing w:val="-14"/>
                <w:w w:val="95"/>
                <w:sz w:val="18"/>
              </w:rPr>
              <w:t xml:space="preserve"> </w:t>
            </w:r>
            <w:r>
              <w:rPr>
                <w:w w:val="95"/>
                <w:sz w:val="18"/>
              </w:rPr>
              <w:t>);</w:t>
            </w:r>
            <w:r>
              <w:rPr>
                <w:spacing w:val="-51"/>
                <w:w w:val="95"/>
                <w:sz w:val="18"/>
              </w:rPr>
              <w:t xml:space="preserve"> </w:t>
            </w:r>
            <w:r>
              <w:rPr>
                <w:sz w:val="18"/>
              </w:rPr>
              <w:t>Instr</w:t>
            </w:r>
          </w:p>
          <w:p>
            <w:pPr>
              <w:pStyle w:val="17"/>
              <w:spacing w:before="5"/>
              <w:ind w:left="0"/>
              <w:rPr>
                <w:rFonts w:ascii="微软雅黑"/>
                <w:sz w:val="15"/>
              </w:rPr>
            </w:pPr>
          </w:p>
          <w:p>
            <w:pPr>
              <w:pStyle w:val="17"/>
              <w:spacing w:before="1"/>
              <w:rPr>
                <w:sz w:val="18"/>
              </w:rPr>
            </w:pPr>
            <w:r>
              <w:rPr>
                <w:w w:val="91"/>
                <w:sz w:val="18"/>
              </w:rPr>
              <w:t>6</w:t>
            </w:r>
          </w:p>
        </w:tc>
      </w:tr>
    </w:tbl>
    <w:p>
      <w:pPr>
        <w:pStyle w:val="9"/>
        <w:spacing w:before="88" w:line="223" w:lineRule="auto"/>
        <w:ind w:left="1153" w:right="280"/>
      </w:pPr>
      <w:r>
        <w:pict>
          <v:group id="_x0000_s2199" o:spid="_x0000_s2199" o:spt="203" style="position:absolute;left:0pt;margin-left:102.25pt;margin-top:45.2pt;height:55.35pt;width:441.8pt;mso-position-horizontal-relative:page;z-index:-251576320;mso-width-relative:page;mso-height-relative:page;" coordorigin="2045,905" coordsize="8836,1107">
            <o:lock v:ext="edit"/>
            <v:shape id="_x0000_s2200" o:spid="_x0000_s2200" o:spt="100" style="position:absolute;left:2045;top:904;height:848;width:8836;" fillcolor="#D9D9D9" filled="t" stroked="f" coordorigin="2045,905" coordsize="8836,848" adj=",," path="m10881,1471l2045,1471,2045,1753,10881,1753,10881,1471xm10881,1191l2045,1191,2045,1471,10881,1471,10881,1191xm10881,905l2045,905,2045,1191,10881,1191,10881,905xe">
              <v:path arrowok="t" o:connecttype="segments"/>
              <v:fill on="t" focussize="0,0"/>
              <v:stroke on="f" joinstyle="round"/>
              <v:imagedata o:title=""/>
              <o:lock v:ext="edit"/>
            </v:shape>
            <v:line id="_x0000_s2201" o:spid="_x0000_s2201" o:spt="20" style="position:absolute;left:2153;top:1619;height:0;width:503;" coordsize="21600,21600">
              <v:path arrowok="t"/>
              <v:fill focussize="0,0"/>
              <v:stroke weight="0.567007874015748pt"/>
              <v:imagedata o:title=""/>
              <o:lock v:ext="edit"/>
            </v:line>
            <v:rect id="_x0000_s2202" o:spid="_x0000_s2202" o:spt="1" style="position:absolute;left:2045;top:1752;height:260;width:8836;" fillcolor="#D9D9D9" filled="t" stroked="f" coordsize="21600,21600">
              <v:path/>
              <v:fill on="t" focussize="0,0"/>
              <v:stroke on="f"/>
              <v:imagedata o:title=""/>
              <o:lock v:ext="edit"/>
            </v:rect>
          </v:group>
        </w:pict>
      </w:r>
      <w:r>
        <w:rPr>
          <w:rFonts w:ascii="Tahoma" w:eastAsia="Tahoma"/>
          <w:spacing w:val="-6"/>
          <w:w w:val="95"/>
        </w:rPr>
        <w:t xml:space="preserve"># </w:t>
      </w:r>
      <w:r>
        <w:rPr>
          <w:rFonts w:ascii="Tahoma" w:eastAsia="Tahoma"/>
          <w:w w:val="95"/>
        </w:rPr>
        <w:t>overlay(string</w:t>
      </w:r>
      <w:r>
        <w:rPr>
          <w:rFonts w:ascii="Tahoma" w:eastAsia="Tahoma"/>
          <w:spacing w:val="-13"/>
          <w:w w:val="95"/>
        </w:rPr>
        <w:t xml:space="preserve"> </w:t>
      </w:r>
      <w:r>
        <w:rPr>
          <w:rFonts w:ascii="Tahoma" w:eastAsia="Tahoma"/>
          <w:w w:val="95"/>
        </w:rPr>
        <w:t>placing</w:t>
      </w:r>
      <w:r>
        <w:rPr>
          <w:rFonts w:ascii="Tahoma" w:eastAsia="Tahoma"/>
          <w:spacing w:val="-12"/>
          <w:w w:val="95"/>
        </w:rPr>
        <w:t xml:space="preserve"> </w:t>
      </w:r>
      <w:r>
        <w:rPr>
          <w:rFonts w:ascii="Tahoma" w:eastAsia="Tahoma"/>
          <w:w w:val="95"/>
        </w:rPr>
        <w:t>string</w:t>
      </w:r>
      <w:r>
        <w:rPr>
          <w:rFonts w:ascii="Tahoma" w:eastAsia="Tahoma"/>
          <w:spacing w:val="-9"/>
          <w:w w:val="95"/>
        </w:rPr>
        <w:t xml:space="preserve"> </w:t>
      </w:r>
      <w:r>
        <w:rPr>
          <w:rFonts w:ascii="Tahoma" w:eastAsia="Tahoma"/>
          <w:w w:val="95"/>
        </w:rPr>
        <w:t>FROM</w:t>
      </w:r>
      <w:r>
        <w:rPr>
          <w:rFonts w:ascii="Tahoma" w:eastAsia="Tahoma"/>
          <w:spacing w:val="-10"/>
          <w:w w:val="95"/>
        </w:rPr>
        <w:t xml:space="preserve"> </w:t>
      </w:r>
      <w:r>
        <w:rPr>
          <w:rFonts w:ascii="Tahoma" w:eastAsia="Tahoma"/>
          <w:w w:val="95"/>
        </w:rPr>
        <w:t>int</w:t>
      </w:r>
      <w:r>
        <w:rPr>
          <w:rFonts w:ascii="Tahoma" w:eastAsia="Tahoma"/>
          <w:spacing w:val="-5"/>
          <w:w w:val="95"/>
        </w:rPr>
        <w:t xml:space="preserve"> [</w:t>
      </w:r>
      <w:r>
        <w:rPr>
          <w:rFonts w:ascii="Tahoma" w:eastAsia="Tahoma"/>
          <w:w w:val="95"/>
        </w:rPr>
        <w:t>for</w:t>
      </w:r>
      <w:r>
        <w:rPr>
          <w:rFonts w:ascii="Tahoma" w:eastAsia="Tahoma"/>
          <w:spacing w:val="-11"/>
          <w:w w:val="95"/>
        </w:rPr>
        <w:t xml:space="preserve"> </w:t>
      </w:r>
      <w:r>
        <w:rPr>
          <w:rFonts w:ascii="Tahoma" w:eastAsia="Tahoma"/>
          <w:w w:val="95"/>
        </w:rPr>
        <w:t>int])</w:t>
      </w:r>
      <w:r>
        <w:rPr>
          <w:w w:val="95"/>
        </w:rPr>
        <w:t>替换子字符串。</w:t>
      </w:r>
      <w:r>
        <w:rPr>
          <w:rFonts w:ascii="Tahoma" w:eastAsia="Tahoma"/>
          <w:w w:val="95"/>
        </w:rPr>
        <w:t>FROM</w:t>
      </w:r>
      <w:r>
        <w:rPr>
          <w:rFonts w:ascii="Tahoma" w:eastAsia="Tahoma"/>
          <w:spacing w:val="-10"/>
          <w:w w:val="95"/>
        </w:rPr>
        <w:t xml:space="preserve"> </w:t>
      </w:r>
      <w:r>
        <w:rPr>
          <w:rFonts w:ascii="Tahoma" w:eastAsia="Tahoma"/>
          <w:w w:val="95"/>
        </w:rPr>
        <w:t>int</w:t>
      </w:r>
      <w:r>
        <w:rPr>
          <w:rFonts w:ascii="Tahoma" w:eastAsia="Tahoma"/>
          <w:spacing w:val="6"/>
          <w:w w:val="95"/>
        </w:rPr>
        <w:t xml:space="preserve"> </w:t>
      </w:r>
      <w:r>
        <w:rPr>
          <w:spacing w:val="1"/>
          <w:w w:val="95"/>
        </w:rPr>
        <w:t xml:space="preserve">表示从第一个 </w:t>
      </w:r>
      <w:r>
        <w:rPr>
          <w:rFonts w:ascii="Tahoma" w:eastAsia="Tahoma"/>
          <w:w w:val="95"/>
        </w:rPr>
        <w:t>string</w:t>
      </w:r>
      <w:r>
        <w:rPr>
          <w:rFonts w:ascii="Tahoma" w:eastAsia="Tahoma"/>
          <w:spacing w:val="3"/>
          <w:w w:val="95"/>
        </w:rPr>
        <w:t xml:space="preserve"> </w:t>
      </w:r>
      <w:r>
        <w:rPr>
          <w:w w:val="95"/>
        </w:rPr>
        <w:t>的</w:t>
      </w:r>
      <w:r>
        <w:rPr>
          <w:spacing w:val="-1"/>
        </w:rPr>
        <w:t>第几个字符开始替换，</w:t>
      </w:r>
      <w:r>
        <w:rPr>
          <w:rFonts w:ascii="Tahoma" w:eastAsia="Tahoma"/>
          <w:spacing w:val="-1"/>
        </w:rPr>
        <w:t>for</w:t>
      </w:r>
      <w:r>
        <w:rPr>
          <w:rFonts w:ascii="Tahoma" w:eastAsia="Tahoma"/>
          <w:spacing w:val="-25"/>
        </w:rPr>
        <w:t xml:space="preserve"> </w:t>
      </w:r>
      <w:r>
        <w:rPr>
          <w:rFonts w:ascii="Tahoma" w:eastAsia="Tahoma"/>
          <w:spacing w:val="-1"/>
        </w:rPr>
        <w:t>int</w:t>
      </w:r>
      <w:r>
        <w:rPr>
          <w:rFonts w:ascii="Tahoma" w:eastAsia="Tahoma"/>
          <w:spacing w:val="-13"/>
        </w:rPr>
        <w:t xml:space="preserve"> </w:t>
      </w:r>
      <w:r>
        <w:rPr>
          <w:spacing w:val="-3"/>
        </w:rPr>
        <w:t xml:space="preserve">表示替换第一个 </w:t>
      </w:r>
      <w:r>
        <w:rPr>
          <w:rFonts w:ascii="Tahoma" w:eastAsia="Tahoma"/>
          <w:spacing w:val="-1"/>
        </w:rPr>
        <w:t>string</w:t>
      </w:r>
      <w:r>
        <w:rPr>
          <w:rFonts w:ascii="Tahoma" w:eastAsia="Tahoma"/>
          <w:spacing w:val="-16"/>
        </w:rPr>
        <w:t xml:space="preserve"> </w:t>
      </w:r>
      <w:r>
        <w:t>的字符数目。</w:t>
      </w:r>
    </w:p>
    <w:p>
      <w:pPr>
        <w:pStyle w:val="9"/>
        <w:spacing w:before="13"/>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6" w:hRule="atLeast"/>
        </w:trPr>
        <w:tc>
          <w:tcPr>
            <w:tcW w:w="8846" w:type="dxa"/>
          </w:tcPr>
          <w:p>
            <w:pPr>
              <w:pStyle w:val="17"/>
              <w:spacing w:before="16" w:line="309" w:lineRule="auto"/>
              <w:ind w:right="4775"/>
              <w:rPr>
                <w:sz w:val="18"/>
              </w:rPr>
            </w:pPr>
            <w:r>
              <w:rPr>
                <w:w w:val="95"/>
                <w:sz w:val="18"/>
              </w:rPr>
              <w:t>SELECT</w:t>
            </w:r>
            <w:r>
              <w:rPr>
                <w:spacing w:val="-13"/>
                <w:w w:val="95"/>
                <w:sz w:val="18"/>
              </w:rPr>
              <w:t xml:space="preserve"> </w:t>
            </w:r>
            <w:r>
              <w:rPr>
                <w:w w:val="95"/>
                <w:sz w:val="18"/>
              </w:rPr>
              <w:t>overlay('hello'</w:t>
            </w:r>
            <w:r>
              <w:rPr>
                <w:spacing w:val="-12"/>
                <w:w w:val="95"/>
                <w:sz w:val="18"/>
              </w:rPr>
              <w:t xml:space="preserve"> </w:t>
            </w:r>
            <w:r>
              <w:rPr>
                <w:w w:val="95"/>
                <w:sz w:val="18"/>
              </w:rPr>
              <w:t>placing</w:t>
            </w:r>
            <w:r>
              <w:rPr>
                <w:spacing w:val="-13"/>
                <w:w w:val="95"/>
                <w:sz w:val="18"/>
              </w:rPr>
              <w:t xml:space="preserve"> </w:t>
            </w:r>
            <w:r>
              <w:rPr>
                <w:w w:val="95"/>
                <w:sz w:val="18"/>
              </w:rPr>
              <w:t>'world'</w:t>
            </w:r>
            <w:r>
              <w:rPr>
                <w:spacing w:val="-12"/>
                <w:w w:val="95"/>
                <w:sz w:val="18"/>
              </w:rPr>
              <w:t xml:space="preserve"> </w:t>
            </w:r>
            <w:r>
              <w:rPr>
                <w:w w:val="95"/>
                <w:sz w:val="18"/>
              </w:rPr>
              <w:t>FROM</w:t>
            </w:r>
            <w:r>
              <w:rPr>
                <w:spacing w:val="-10"/>
                <w:w w:val="95"/>
                <w:sz w:val="18"/>
              </w:rPr>
              <w:t xml:space="preserve"> </w:t>
            </w:r>
            <w:r>
              <w:rPr>
                <w:w w:val="95"/>
                <w:sz w:val="18"/>
              </w:rPr>
              <w:t>2</w:t>
            </w:r>
            <w:r>
              <w:rPr>
                <w:spacing w:val="-13"/>
                <w:w w:val="95"/>
                <w:sz w:val="18"/>
              </w:rPr>
              <w:t xml:space="preserve"> </w:t>
            </w:r>
            <w:r>
              <w:rPr>
                <w:w w:val="95"/>
                <w:sz w:val="18"/>
              </w:rPr>
              <w:t>for</w:t>
            </w:r>
            <w:r>
              <w:rPr>
                <w:spacing w:val="-13"/>
                <w:w w:val="95"/>
                <w:sz w:val="18"/>
              </w:rPr>
              <w:t xml:space="preserve"> </w:t>
            </w:r>
            <w:r>
              <w:rPr>
                <w:w w:val="95"/>
                <w:sz w:val="18"/>
              </w:rPr>
              <w:t>3</w:t>
            </w:r>
            <w:r>
              <w:rPr>
                <w:spacing w:val="-13"/>
                <w:w w:val="95"/>
                <w:sz w:val="18"/>
              </w:rPr>
              <w:t xml:space="preserve"> </w:t>
            </w:r>
            <w:r>
              <w:rPr>
                <w:w w:val="95"/>
                <w:sz w:val="18"/>
              </w:rPr>
              <w:t>);</w:t>
            </w:r>
            <w:r>
              <w:rPr>
                <w:spacing w:val="-50"/>
                <w:w w:val="95"/>
                <w:sz w:val="18"/>
              </w:rPr>
              <w:t xml:space="preserve"> </w:t>
            </w:r>
            <w:r>
              <w:rPr>
                <w:sz w:val="18"/>
              </w:rPr>
              <w:t>overlay</w:t>
            </w:r>
          </w:p>
          <w:p>
            <w:pPr>
              <w:pStyle w:val="17"/>
              <w:spacing w:before="6"/>
              <w:ind w:left="0"/>
              <w:rPr>
                <w:rFonts w:ascii="微软雅黑"/>
                <w:sz w:val="15"/>
              </w:rPr>
            </w:pPr>
          </w:p>
          <w:p>
            <w:pPr>
              <w:pStyle w:val="17"/>
              <w:rPr>
                <w:sz w:val="18"/>
              </w:rPr>
            </w:pPr>
            <w:r>
              <w:rPr>
                <w:sz w:val="18"/>
              </w:rPr>
              <w:t>hworldo</w:t>
            </w:r>
          </w:p>
        </w:tc>
      </w:tr>
    </w:tbl>
    <w:p>
      <w:pPr>
        <w:pStyle w:val="9"/>
        <w:spacing w:before="69"/>
        <w:ind w:left="1153"/>
      </w:pPr>
      <w:r>
        <w:pict>
          <v:group id="_x0000_s2203" o:spid="_x0000_s2203" o:spt="203" style="position:absolute;left:0pt;margin-left:102.25pt;margin-top:27.25pt;height:42.25pt;width:441.8pt;mso-position-horizontal-relative:page;z-index:-251575296;mso-width-relative:page;mso-height-relative:page;" coordorigin="2045,545" coordsize="8836,845">
            <o:lock v:ext="edit"/>
            <v:shape id="_x0000_s2204" o:spid="_x0000_s2204" o:spt="100" style="position:absolute;left:2045;top:545;height:845;width:8836;" fillcolor="#D9D9D9" filled="t" stroked="f" coordorigin="2045,545" coordsize="8836,845" adj=",," path="m10881,831l2045,831,2045,1112,2045,1112,2045,1390,10881,1390,10881,1112,10881,1112,10881,831xm10881,545l2045,545,2045,831,10881,831,10881,545xe">
              <v:path arrowok="t" o:connecttype="segments"/>
              <v:fill on="t" focussize="0,0"/>
              <v:stroke on="f" joinstyle="round"/>
              <v:imagedata o:title=""/>
              <o:lock v:ext="edit"/>
            </v:shape>
            <v:line id="_x0000_s2205" o:spid="_x0000_s2205" o:spt="20" style="position:absolute;left:2153;top:1259;height:0;width:558;" coordsize="21600,21600">
              <v:path arrowok="t"/>
              <v:fill focussize="0,0"/>
              <v:stroke weight="0.567007874015748pt"/>
              <v:imagedata o:title=""/>
              <o:lock v:ext="edit"/>
            </v:line>
          </v:group>
        </w:pict>
      </w:r>
      <w:r>
        <w:rPr>
          <w:rFonts w:ascii="Tahoma" w:eastAsia="Tahoma"/>
          <w:spacing w:val="13"/>
          <w:w w:val="95"/>
        </w:rPr>
        <w:t xml:space="preserve"># </w:t>
      </w:r>
      <w:r>
        <w:rPr>
          <w:rFonts w:ascii="Tahoma" w:eastAsia="Tahoma"/>
          <w:w w:val="95"/>
        </w:rPr>
        <w:t>position(substring</w:t>
      </w:r>
      <w:r>
        <w:rPr>
          <w:rFonts w:ascii="Tahoma" w:eastAsia="Tahoma"/>
          <w:spacing w:val="16"/>
          <w:w w:val="95"/>
        </w:rPr>
        <w:t xml:space="preserve"> </w:t>
      </w:r>
      <w:r>
        <w:rPr>
          <w:rFonts w:ascii="Tahoma" w:eastAsia="Tahoma"/>
          <w:w w:val="95"/>
        </w:rPr>
        <w:t>in</w:t>
      </w:r>
      <w:r>
        <w:rPr>
          <w:rFonts w:ascii="Tahoma" w:eastAsia="Tahoma"/>
          <w:spacing w:val="18"/>
          <w:w w:val="95"/>
        </w:rPr>
        <w:t xml:space="preserve"> </w:t>
      </w:r>
      <w:r>
        <w:rPr>
          <w:rFonts w:ascii="Tahoma" w:eastAsia="Tahoma"/>
          <w:w w:val="95"/>
        </w:rPr>
        <w:t>string)</w:t>
      </w:r>
      <w:r>
        <w:rPr>
          <w:w w:val="95"/>
        </w:rPr>
        <w:t>指定子字符串的位置。字符串区分大小写。</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4" w:hRule="atLeast"/>
        </w:trPr>
        <w:tc>
          <w:tcPr>
            <w:tcW w:w="8846" w:type="dxa"/>
            <w:tcBorders>
              <w:bottom w:val="nil"/>
            </w:tcBorders>
          </w:tcPr>
          <w:p>
            <w:pPr>
              <w:pStyle w:val="17"/>
              <w:spacing w:before="16" w:line="309" w:lineRule="auto"/>
              <w:ind w:right="6084"/>
              <w:rPr>
                <w:sz w:val="18"/>
              </w:rPr>
            </w:pPr>
            <w:r>
              <w:rPr>
                <w:w w:val="95"/>
                <w:sz w:val="18"/>
              </w:rPr>
              <w:t>SELECT</w:t>
            </w:r>
            <w:r>
              <w:rPr>
                <w:spacing w:val="-10"/>
                <w:w w:val="95"/>
                <w:sz w:val="18"/>
              </w:rPr>
              <w:t xml:space="preserve"> </w:t>
            </w:r>
            <w:r>
              <w:rPr>
                <w:w w:val="95"/>
                <w:sz w:val="18"/>
              </w:rPr>
              <w:t>position('ing'</w:t>
            </w:r>
            <w:r>
              <w:rPr>
                <w:spacing w:val="-9"/>
                <w:w w:val="95"/>
                <w:sz w:val="18"/>
              </w:rPr>
              <w:t xml:space="preserve"> </w:t>
            </w:r>
            <w:r>
              <w:rPr>
                <w:w w:val="95"/>
                <w:sz w:val="18"/>
              </w:rPr>
              <w:t>in</w:t>
            </w:r>
            <w:r>
              <w:rPr>
                <w:spacing w:val="-9"/>
                <w:w w:val="95"/>
                <w:sz w:val="18"/>
              </w:rPr>
              <w:t xml:space="preserve"> </w:t>
            </w:r>
            <w:r>
              <w:rPr>
                <w:w w:val="95"/>
                <w:sz w:val="18"/>
              </w:rPr>
              <w:t>'string');</w:t>
            </w:r>
            <w:r>
              <w:rPr>
                <w:spacing w:val="-51"/>
                <w:w w:val="95"/>
                <w:sz w:val="18"/>
              </w:rPr>
              <w:t xml:space="preserve"> </w:t>
            </w:r>
            <w:r>
              <w:rPr>
                <w:sz w:val="18"/>
              </w:rPr>
              <w:t>position</w:t>
            </w:r>
          </w:p>
        </w:tc>
      </w:tr>
    </w:tbl>
    <w:p>
      <w:pPr>
        <w:spacing w:line="309" w:lineRule="auto"/>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 w:hRule="atLeast"/>
        </w:trPr>
        <w:tc>
          <w:tcPr>
            <w:tcW w:w="8846" w:type="dxa"/>
            <w:tcBorders>
              <w:top w:val="nil"/>
            </w:tcBorders>
            <w:shd w:val="clear" w:color="auto" w:fill="D9D9D9"/>
          </w:tcPr>
          <w:p>
            <w:pPr>
              <w:pStyle w:val="17"/>
              <w:spacing w:before="12"/>
              <w:rPr>
                <w:sz w:val="18"/>
              </w:rPr>
            </w:pPr>
            <w:r>
              <w:rPr>
                <w:w w:val="91"/>
                <w:sz w:val="18"/>
              </w:rPr>
              <w:t>4</w:t>
            </w:r>
          </w:p>
        </w:tc>
      </w:tr>
    </w:tbl>
    <w:p>
      <w:pPr>
        <w:pStyle w:val="9"/>
        <w:spacing w:before="88" w:line="223" w:lineRule="auto"/>
        <w:ind w:left="1153" w:right="309"/>
      </w:pPr>
      <w:r>
        <w:pict>
          <v:group id="_x0000_s2206" o:spid="_x0000_s2206" o:spt="203" style="position:absolute;left:0pt;margin-left:102.25pt;margin-top:45.2pt;height:55.35pt;width:441.8pt;mso-position-horizontal-relative:page;z-index:-251574272;mso-width-relative:page;mso-height-relative:page;" coordorigin="2045,905" coordsize="8836,1107">
            <o:lock v:ext="edit"/>
            <v:shape id="_x0000_s2207" o:spid="_x0000_s2207" o:spt="100" style="position:absolute;left:2045;top:904;height:848;width:8836;" fillcolor="#D9D9D9" filled="t" stroked="f" coordorigin="2045,905" coordsize="8836,848" adj=",," path="m10881,1471l2045,1471,2045,1752,10881,1752,10881,1471xm10881,905l2045,905,2045,1191,2045,1471,10881,1471,10881,1191,10881,905xe">
              <v:path arrowok="t" o:connecttype="segments"/>
              <v:fill on="t" focussize="0,0"/>
              <v:stroke on="f" joinstyle="round"/>
              <v:imagedata o:title=""/>
              <o:lock v:ext="edit"/>
            </v:shape>
            <v:line id="_x0000_s2208" o:spid="_x0000_s2208" o:spt="20" style="position:absolute;left:2153;top:1618;height:0;width:951;" coordsize="21600,21600">
              <v:path arrowok="t"/>
              <v:fill focussize="0,0"/>
              <v:stroke weight="0.567007874015748pt"/>
              <v:imagedata o:title=""/>
              <o:lock v:ext="edit"/>
            </v:line>
            <v:rect id="_x0000_s2209" o:spid="_x0000_s2209" o:spt="1" style="position:absolute;left:2045;top:1752;height:260;width:8836;" fillcolor="#D9D9D9" filled="t" stroked="f" coordsize="21600,21600">
              <v:path/>
              <v:fill on="t" focussize="0,0"/>
              <v:stroke on="f"/>
              <v:imagedata o:title=""/>
              <o:lock v:ext="edit"/>
            </v:rect>
          </v:group>
        </w:pict>
      </w:r>
      <w:r>
        <w:rPr>
          <w:rFonts w:ascii="Tahoma" w:eastAsia="Tahoma"/>
          <w:spacing w:val="-4"/>
          <w:w w:val="95"/>
        </w:rPr>
        <w:t xml:space="preserve"># </w:t>
      </w:r>
      <w:r>
        <w:rPr>
          <w:rFonts w:ascii="Tahoma" w:eastAsia="Tahoma"/>
          <w:w w:val="95"/>
        </w:rPr>
        <w:t>substring_inner(string</w:t>
      </w:r>
      <w:r>
        <w:rPr>
          <w:rFonts w:ascii="Tahoma" w:eastAsia="Tahoma"/>
          <w:spacing w:val="-7"/>
          <w:w w:val="95"/>
        </w:rPr>
        <w:t xml:space="preserve"> [</w:t>
      </w:r>
      <w:r>
        <w:rPr>
          <w:rFonts w:ascii="Tahoma" w:eastAsia="Tahoma"/>
          <w:w w:val="95"/>
        </w:rPr>
        <w:t>FROM</w:t>
      </w:r>
      <w:r>
        <w:rPr>
          <w:rFonts w:ascii="Tahoma" w:eastAsia="Tahoma"/>
          <w:spacing w:val="-8"/>
          <w:w w:val="95"/>
        </w:rPr>
        <w:t xml:space="preserve"> </w:t>
      </w:r>
      <w:r>
        <w:rPr>
          <w:rFonts w:ascii="Tahoma" w:eastAsia="Tahoma"/>
          <w:w w:val="95"/>
        </w:rPr>
        <w:t>int]</w:t>
      </w:r>
      <w:r>
        <w:rPr>
          <w:rFonts w:ascii="Tahoma" w:eastAsia="Tahoma"/>
          <w:spacing w:val="-5"/>
          <w:w w:val="95"/>
        </w:rPr>
        <w:t xml:space="preserve"> [</w:t>
      </w:r>
      <w:r>
        <w:rPr>
          <w:rFonts w:ascii="Tahoma" w:eastAsia="Tahoma"/>
          <w:w w:val="95"/>
        </w:rPr>
        <w:t>for</w:t>
      </w:r>
      <w:r>
        <w:rPr>
          <w:rFonts w:ascii="Tahoma" w:eastAsia="Tahoma"/>
          <w:spacing w:val="-10"/>
          <w:w w:val="95"/>
        </w:rPr>
        <w:t xml:space="preserve"> </w:t>
      </w:r>
      <w:r>
        <w:rPr>
          <w:rFonts w:ascii="Tahoma" w:eastAsia="Tahoma"/>
          <w:w w:val="95"/>
        </w:rPr>
        <w:t>int</w:t>
      </w:r>
      <w:r>
        <w:rPr>
          <w:rFonts w:ascii="Tahoma" w:eastAsia="Tahoma"/>
          <w:spacing w:val="4"/>
          <w:w w:val="95"/>
        </w:rPr>
        <w:t xml:space="preserve">]) </w:t>
      </w:r>
      <w:r>
        <w:rPr>
          <w:w w:val="95"/>
        </w:rPr>
        <w:t>截取子字符串，</w:t>
      </w:r>
      <w:r>
        <w:rPr>
          <w:rFonts w:ascii="Tahoma" w:eastAsia="Tahoma"/>
          <w:w w:val="95"/>
        </w:rPr>
        <w:t>FROM</w:t>
      </w:r>
      <w:r>
        <w:rPr>
          <w:rFonts w:ascii="Tahoma" w:eastAsia="Tahoma"/>
          <w:spacing w:val="-11"/>
          <w:w w:val="95"/>
        </w:rPr>
        <w:t xml:space="preserve"> </w:t>
      </w:r>
      <w:r>
        <w:rPr>
          <w:rFonts w:ascii="Tahoma" w:eastAsia="Tahoma"/>
          <w:w w:val="95"/>
        </w:rPr>
        <w:t>int</w:t>
      </w:r>
      <w:r>
        <w:rPr>
          <w:rFonts w:ascii="Tahoma" w:eastAsia="Tahoma"/>
          <w:spacing w:val="3"/>
          <w:w w:val="95"/>
        </w:rPr>
        <w:t xml:space="preserve"> </w:t>
      </w:r>
      <w:r>
        <w:rPr>
          <w:w w:val="95"/>
        </w:rPr>
        <w:t>表示从第几个字符开始截</w:t>
      </w:r>
      <w:r>
        <w:t>取，</w:t>
      </w:r>
      <w:r>
        <w:rPr>
          <w:rFonts w:ascii="Tahoma" w:eastAsia="Tahoma"/>
        </w:rPr>
        <w:t>for</w:t>
      </w:r>
      <w:r>
        <w:rPr>
          <w:rFonts w:ascii="Tahoma" w:eastAsia="Tahoma"/>
          <w:spacing w:val="-26"/>
        </w:rPr>
        <w:t xml:space="preserve"> </w:t>
      </w:r>
      <w:r>
        <w:rPr>
          <w:rFonts w:ascii="Tahoma" w:eastAsia="Tahoma"/>
        </w:rPr>
        <w:t>int</w:t>
      </w:r>
      <w:r>
        <w:rPr>
          <w:rFonts w:ascii="Tahoma" w:eastAsia="Tahoma"/>
          <w:spacing w:val="-15"/>
        </w:rPr>
        <w:t xml:space="preserve"> </w:t>
      </w:r>
      <w:r>
        <w:t>表示截取几个字节。</w:t>
      </w:r>
    </w:p>
    <w:p>
      <w:pPr>
        <w:pStyle w:val="9"/>
        <w:spacing w:before="13"/>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5" w:hRule="atLeast"/>
        </w:trPr>
        <w:tc>
          <w:tcPr>
            <w:tcW w:w="8846" w:type="dxa"/>
          </w:tcPr>
          <w:p>
            <w:pPr>
              <w:pStyle w:val="17"/>
              <w:spacing w:before="16" w:line="309" w:lineRule="auto"/>
              <w:ind w:left="203" w:right="5913" w:hanging="92"/>
              <w:rPr>
                <w:sz w:val="18"/>
              </w:rPr>
            </w:pPr>
            <w:r>
              <w:rPr>
                <w:spacing w:val="-1"/>
                <w:w w:val="95"/>
                <w:sz w:val="18"/>
              </w:rPr>
              <w:t>SELECT</w:t>
            </w:r>
            <w:r>
              <w:rPr>
                <w:spacing w:val="-13"/>
                <w:w w:val="95"/>
                <w:sz w:val="18"/>
              </w:rPr>
              <w:t xml:space="preserve"> </w:t>
            </w:r>
            <w:r>
              <w:rPr>
                <w:spacing w:val="-1"/>
                <w:w w:val="95"/>
                <w:sz w:val="18"/>
              </w:rPr>
              <w:t>substring_inner('adcde',</w:t>
            </w:r>
            <w:r>
              <w:rPr>
                <w:spacing w:val="-14"/>
                <w:w w:val="95"/>
                <w:sz w:val="18"/>
              </w:rPr>
              <w:t xml:space="preserve"> </w:t>
            </w:r>
            <w:r>
              <w:rPr>
                <w:w w:val="95"/>
                <w:sz w:val="18"/>
              </w:rPr>
              <w:t>2,3);</w:t>
            </w:r>
            <w:r>
              <w:rPr>
                <w:spacing w:val="-50"/>
                <w:w w:val="95"/>
                <w:sz w:val="18"/>
              </w:rPr>
              <w:t xml:space="preserve"> </w:t>
            </w:r>
            <w:r>
              <w:rPr>
                <w:sz w:val="18"/>
              </w:rPr>
              <w:t>substring_inner</w:t>
            </w:r>
          </w:p>
          <w:p>
            <w:pPr>
              <w:pStyle w:val="17"/>
              <w:spacing w:before="5"/>
              <w:ind w:left="0"/>
              <w:rPr>
                <w:rFonts w:ascii="微软雅黑"/>
                <w:sz w:val="15"/>
              </w:rPr>
            </w:pPr>
          </w:p>
          <w:p>
            <w:pPr>
              <w:pStyle w:val="17"/>
              <w:spacing w:before="1"/>
              <w:ind w:left="203"/>
              <w:rPr>
                <w:sz w:val="18"/>
              </w:rPr>
            </w:pPr>
            <w:r>
              <w:rPr>
                <w:sz w:val="18"/>
              </w:rPr>
              <w:t>dcd</w:t>
            </w:r>
          </w:p>
        </w:tc>
      </w:tr>
    </w:tbl>
    <w:p>
      <w:pPr>
        <w:pStyle w:val="9"/>
        <w:spacing w:before="88" w:line="223" w:lineRule="auto"/>
        <w:ind w:left="1153" w:right="395"/>
      </w:pPr>
      <w:r>
        <w:pict>
          <v:group id="_x0000_s2210" o:spid="_x0000_s2210" o:spt="203" style="position:absolute;left:0pt;margin-left:102.25pt;margin-top:45.2pt;height:55.35pt;width:441.8pt;mso-position-horizontal-relative:page;z-index:-251573248;mso-width-relative:page;mso-height-relative:page;" coordorigin="2045,905" coordsize="8836,1107">
            <o:lock v:ext="edit"/>
            <v:shape id="_x0000_s2211" o:spid="_x0000_s2211" o:spt="100" style="position:absolute;left:2045;top:904;height:846;width:8836;" fillcolor="#D9D9D9" filled="t" stroked="f" coordorigin="2045,905" coordsize="8836,846" adj=",," path="m10881,1471l2045,1471,2045,1750,10881,1750,10881,1471xm10881,1191l2045,1191,2045,1471,10881,1471,10881,1191xm10881,905l2045,905,2045,1191,10881,1191,10881,905xe">
              <v:path arrowok="t" o:connecttype="segments"/>
              <v:fill on="t" focussize="0,0"/>
              <v:stroke on="f" joinstyle="round"/>
              <v:imagedata o:title=""/>
              <o:lock v:ext="edit"/>
            </v:shape>
            <v:line id="_x0000_s2212" o:spid="_x0000_s2212" o:spt="20" style="position:absolute;left:2153;top:1619;height:0;width:894;" coordsize="21600,21600">
              <v:path arrowok="t"/>
              <v:fill focussize="0,0"/>
              <v:stroke weight="0.567007874015748pt"/>
              <v:imagedata o:title=""/>
              <o:lock v:ext="edit"/>
            </v:line>
            <v:rect id="_x0000_s2213" o:spid="_x0000_s2213" o:spt="1" style="position:absolute;left:2045;top:1750;height:262;width:8836;" fillcolor="#D9D9D9" filled="t" stroked="f" coordsize="21600,21600">
              <v:path/>
              <v:fill on="t" focussize="0,0"/>
              <v:stroke on="f"/>
              <v:imagedata o:title=""/>
              <o:lock v:ext="edit"/>
            </v:rect>
          </v:group>
        </w:pict>
      </w:r>
      <w:r>
        <w:rPr>
          <w:rFonts w:ascii="Tahoma" w:eastAsia="Tahoma"/>
          <w:spacing w:val="-5"/>
          <w:w w:val="95"/>
        </w:rPr>
        <w:t xml:space="preserve"># </w:t>
      </w:r>
      <w:r>
        <w:rPr>
          <w:rFonts w:ascii="Tahoma" w:eastAsia="Tahoma"/>
          <w:w w:val="95"/>
        </w:rPr>
        <w:t>replace(string</w:t>
      </w:r>
      <w:r>
        <w:rPr>
          <w:rFonts w:ascii="Tahoma" w:eastAsia="Tahoma"/>
          <w:spacing w:val="-12"/>
          <w:w w:val="95"/>
        </w:rPr>
        <w:t xml:space="preserve"> </w:t>
      </w:r>
      <w:r>
        <w:rPr>
          <w:rFonts w:ascii="Tahoma" w:eastAsia="Tahoma"/>
          <w:w w:val="95"/>
        </w:rPr>
        <w:t>text,</w:t>
      </w:r>
      <w:r>
        <w:rPr>
          <w:rFonts w:ascii="Tahoma" w:eastAsia="Tahoma"/>
          <w:spacing w:val="-8"/>
          <w:w w:val="95"/>
        </w:rPr>
        <w:t xml:space="preserve"> </w:t>
      </w:r>
      <w:r>
        <w:rPr>
          <w:rFonts w:ascii="Tahoma" w:eastAsia="Tahoma"/>
          <w:w w:val="95"/>
        </w:rPr>
        <w:t>FROM</w:t>
      </w:r>
      <w:r>
        <w:rPr>
          <w:rFonts w:ascii="Tahoma" w:eastAsia="Tahoma"/>
          <w:spacing w:val="-13"/>
          <w:w w:val="95"/>
        </w:rPr>
        <w:t xml:space="preserve"> </w:t>
      </w:r>
      <w:r>
        <w:rPr>
          <w:rFonts w:ascii="Tahoma" w:eastAsia="Tahoma"/>
          <w:w w:val="95"/>
        </w:rPr>
        <w:t>text</w:t>
      </w:r>
      <w:r>
        <w:rPr>
          <w:rFonts w:ascii="Tahoma" w:eastAsia="Tahoma"/>
          <w:spacing w:val="-5"/>
          <w:w w:val="95"/>
        </w:rPr>
        <w:t xml:space="preserve">, </w:t>
      </w:r>
      <w:r>
        <w:rPr>
          <w:rFonts w:ascii="Tahoma" w:eastAsia="Tahoma"/>
          <w:w w:val="95"/>
        </w:rPr>
        <w:t>to</w:t>
      </w:r>
      <w:r>
        <w:rPr>
          <w:rFonts w:ascii="Tahoma" w:eastAsia="Tahoma"/>
          <w:spacing w:val="-7"/>
          <w:w w:val="95"/>
        </w:rPr>
        <w:t xml:space="preserve"> </w:t>
      </w:r>
      <w:r>
        <w:rPr>
          <w:rFonts w:ascii="Tahoma" w:eastAsia="Tahoma"/>
          <w:w w:val="95"/>
        </w:rPr>
        <w:t>text)</w:t>
      </w:r>
      <w:r>
        <w:rPr>
          <w:spacing w:val="1"/>
          <w:w w:val="95"/>
        </w:rPr>
        <w:t xml:space="preserve">把字符串 </w:t>
      </w:r>
      <w:r>
        <w:rPr>
          <w:rFonts w:ascii="Tahoma" w:eastAsia="Tahoma"/>
          <w:w w:val="95"/>
        </w:rPr>
        <w:t>string</w:t>
      </w:r>
      <w:r>
        <w:rPr>
          <w:rFonts w:ascii="Tahoma" w:eastAsia="Tahoma"/>
          <w:spacing w:val="6"/>
          <w:w w:val="95"/>
        </w:rPr>
        <w:t xml:space="preserve"> </w:t>
      </w:r>
      <w:r>
        <w:rPr>
          <w:spacing w:val="5"/>
          <w:w w:val="95"/>
        </w:rPr>
        <w:t>里出现地所有子字符串</w:t>
      </w:r>
      <w:r>
        <w:rPr>
          <w:rFonts w:ascii="Tahoma" w:eastAsia="Tahoma"/>
          <w:w w:val="95"/>
        </w:rPr>
        <w:t>FROM</w:t>
      </w:r>
      <w:r>
        <w:rPr>
          <w:rFonts w:ascii="Tahoma" w:eastAsia="Tahoma"/>
          <w:spacing w:val="7"/>
          <w:w w:val="95"/>
        </w:rPr>
        <w:t xml:space="preserve"> </w:t>
      </w:r>
      <w:r>
        <w:rPr>
          <w:w w:val="95"/>
        </w:rPr>
        <w:t>的内容替</w:t>
      </w:r>
      <w:r>
        <w:rPr>
          <w:spacing w:val="8"/>
        </w:rPr>
        <w:t>换成子字符串</w:t>
      </w:r>
      <w:r>
        <w:rPr>
          <w:rFonts w:ascii="Tahoma" w:eastAsia="Tahoma"/>
        </w:rPr>
        <w:t>to</w:t>
      </w:r>
      <w:r>
        <w:rPr>
          <w:rFonts w:ascii="Tahoma" w:eastAsia="Tahoma"/>
          <w:spacing w:val="-15"/>
        </w:rPr>
        <w:t xml:space="preserve"> </w:t>
      </w:r>
      <w:r>
        <w:t>的内容。</w:t>
      </w:r>
    </w:p>
    <w:p>
      <w:pPr>
        <w:pStyle w:val="9"/>
        <w:spacing w:before="13"/>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6" w:hRule="atLeast"/>
        </w:trPr>
        <w:tc>
          <w:tcPr>
            <w:tcW w:w="8846" w:type="dxa"/>
          </w:tcPr>
          <w:p>
            <w:pPr>
              <w:pStyle w:val="17"/>
              <w:spacing w:before="16" w:line="309" w:lineRule="auto"/>
              <w:ind w:left="475" w:right="5011" w:hanging="363"/>
              <w:rPr>
                <w:sz w:val="18"/>
              </w:rPr>
            </w:pPr>
            <w:r>
              <w:rPr>
                <w:w w:val="95"/>
                <w:sz w:val="18"/>
              </w:rPr>
              <w:t>SELECT</w:t>
            </w:r>
            <w:r>
              <w:rPr>
                <w:spacing w:val="-15"/>
                <w:w w:val="95"/>
                <w:sz w:val="18"/>
              </w:rPr>
              <w:t xml:space="preserve"> </w:t>
            </w:r>
            <w:r>
              <w:rPr>
                <w:w w:val="95"/>
                <w:sz w:val="18"/>
              </w:rPr>
              <w:t>replace('abcdefabcdef',</w:t>
            </w:r>
            <w:r>
              <w:rPr>
                <w:spacing w:val="-16"/>
                <w:w w:val="95"/>
                <w:sz w:val="18"/>
              </w:rPr>
              <w:t xml:space="preserve"> </w:t>
            </w:r>
            <w:r>
              <w:rPr>
                <w:w w:val="95"/>
                <w:sz w:val="18"/>
              </w:rPr>
              <w:t>'cd',</w:t>
            </w:r>
            <w:r>
              <w:rPr>
                <w:spacing w:val="-13"/>
                <w:w w:val="95"/>
                <w:sz w:val="18"/>
              </w:rPr>
              <w:t xml:space="preserve"> </w:t>
            </w:r>
            <w:r>
              <w:rPr>
                <w:w w:val="95"/>
                <w:sz w:val="18"/>
              </w:rPr>
              <w:t>'XXX');</w:t>
            </w:r>
            <w:r>
              <w:rPr>
                <w:spacing w:val="-50"/>
                <w:w w:val="95"/>
                <w:sz w:val="18"/>
              </w:rPr>
              <w:t xml:space="preserve"> </w:t>
            </w:r>
            <w:r>
              <w:rPr>
                <w:sz w:val="18"/>
              </w:rPr>
              <w:t>replace</w:t>
            </w:r>
          </w:p>
          <w:p>
            <w:pPr>
              <w:pStyle w:val="17"/>
              <w:spacing w:before="4"/>
              <w:ind w:left="0"/>
              <w:rPr>
                <w:rFonts w:ascii="微软雅黑"/>
                <w:sz w:val="15"/>
              </w:rPr>
            </w:pPr>
          </w:p>
          <w:p>
            <w:pPr>
              <w:pStyle w:val="17"/>
              <w:ind w:left="203"/>
              <w:rPr>
                <w:sz w:val="18"/>
              </w:rPr>
            </w:pPr>
            <w:r>
              <w:rPr>
                <w:sz w:val="18"/>
              </w:rPr>
              <w:t>abXXXefabXXXef</w:t>
            </w:r>
          </w:p>
        </w:tc>
      </w:tr>
    </w:tbl>
    <w:p>
      <w:pPr>
        <w:pStyle w:val="9"/>
        <w:spacing w:before="86" w:line="223" w:lineRule="auto"/>
        <w:ind w:left="1153" w:right="310"/>
      </w:pPr>
      <w:r>
        <w:pict>
          <v:group id="_x0000_s2214" o:spid="_x0000_s2214" o:spt="203" style="position:absolute;left:0pt;margin-left:102.25pt;margin-top:45.25pt;height:69.25pt;width:441.8pt;mso-position-horizontal-relative:page;z-index:-251572224;mso-width-relative:page;mso-height-relative:page;" coordorigin="2045,905" coordsize="8836,1385">
            <o:lock v:ext="edit"/>
            <v:shape id="_x0000_s2215" o:spid="_x0000_s2215" style="position:absolute;left:2045;top:905;height:845;width:8836;" fillcolor="#D9D9D9" filled="t" stroked="f" coordorigin="2045,905" coordsize="8836,845" path="m10881,905l2045,905,2045,1191,2045,1472,2045,1750,10881,1750,10881,1472,10881,1191,10881,905xe">
              <v:path arrowok="t"/>
              <v:fill on="t" focussize="0,0"/>
              <v:stroke on="f"/>
              <v:imagedata o:title=""/>
              <o:lock v:ext="edit"/>
            </v:shape>
            <v:line id="_x0000_s2216" o:spid="_x0000_s2216" o:spt="20" style="position:absolute;left:2153;top:1619;height:0;width:615;" coordsize="21600,21600">
              <v:path arrowok="t"/>
              <v:fill focussize="0,0"/>
              <v:stroke weight="0.567007874015748pt"/>
              <v:imagedata o:title=""/>
              <o:lock v:ext="edit"/>
            </v:line>
            <v:shape id="_x0000_s2217" o:spid="_x0000_s2217" style="position:absolute;left:2045;top:1750;height:540;width:8836;" fillcolor="#D9D9D9" filled="t" stroked="f" coordorigin="2045,1750" coordsize="8836,540" path="m10881,1750l2045,1750,2045,2031,2045,2290,10881,2290,10881,2031,10881,1750xe">
              <v:path arrowok="t"/>
              <v:fill on="t" focussize="0,0"/>
              <v:stroke on="f"/>
              <v:imagedata o:title=""/>
              <o:lock v:ext="edit"/>
            </v:shape>
          </v:group>
        </w:pict>
      </w:r>
      <w:r>
        <w:rPr>
          <w:rFonts w:ascii="Tahoma" w:eastAsia="Tahoma"/>
          <w:spacing w:val="-1"/>
          <w:w w:val="95"/>
        </w:rPr>
        <w:t xml:space="preserve"># </w:t>
      </w:r>
      <w:r>
        <w:rPr>
          <w:rFonts w:ascii="Tahoma" w:eastAsia="Tahoma"/>
          <w:w w:val="95"/>
        </w:rPr>
        <w:t>substring(string</w:t>
      </w:r>
      <w:r>
        <w:rPr>
          <w:rFonts w:ascii="Tahoma" w:eastAsia="Tahoma"/>
          <w:spacing w:val="-4"/>
          <w:w w:val="95"/>
        </w:rPr>
        <w:t xml:space="preserve"> [</w:t>
      </w:r>
      <w:r>
        <w:rPr>
          <w:rFonts w:ascii="Tahoma" w:eastAsia="Tahoma"/>
          <w:w w:val="95"/>
        </w:rPr>
        <w:t>FROM</w:t>
      </w:r>
      <w:r>
        <w:rPr>
          <w:rFonts w:ascii="Tahoma" w:eastAsia="Tahoma"/>
          <w:spacing w:val="-5"/>
          <w:w w:val="95"/>
        </w:rPr>
        <w:t xml:space="preserve"> </w:t>
      </w:r>
      <w:r>
        <w:rPr>
          <w:rFonts w:ascii="Tahoma" w:eastAsia="Tahoma"/>
          <w:w w:val="95"/>
        </w:rPr>
        <w:t>int</w:t>
      </w:r>
      <w:r>
        <w:rPr>
          <w:rFonts w:ascii="Tahoma" w:eastAsia="Tahoma"/>
          <w:spacing w:val="-1"/>
          <w:w w:val="95"/>
        </w:rPr>
        <w:t>] [</w:t>
      </w:r>
      <w:r>
        <w:rPr>
          <w:rFonts w:ascii="Tahoma" w:eastAsia="Tahoma"/>
          <w:w w:val="95"/>
        </w:rPr>
        <w:t>for</w:t>
      </w:r>
      <w:r>
        <w:rPr>
          <w:rFonts w:ascii="Tahoma" w:eastAsia="Tahoma"/>
          <w:spacing w:val="-3"/>
          <w:w w:val="95"/>
        </w:rPr>
        <w:t xml:space="preserve"> </w:t>
      </w:r>
      <w:r>
        <w:rPr>
          <w:rFonts w:ascii="Tahoma" w:eastAsia="Tahoma"/>
          <w:w w:val="95"/>
        </w:rPr>
        <w:t>int])</w:t>
      </w:r>
      <w:r>
        <w:rPr>
          <w:w w:val="95"/>
        </w:rPr>
        <w:t>截取子字符串，</w:t>
      </w:r>
      <w:r>
        <w:rPr>
          <w:rFonts w:ascii="Tahoma" w:eastAsia="Tahoma"/>
          <w:w w:val="95"/>
        </w:rPr>
        <w:t>FROM</w:t>
      </w:r>
      <w:r>
        <w:rPr>
          <w:rFonts w:ascii="Tahoma" w:eastAsia="Tahoma"/>
          <w:spacing w:val="-2"/>
          <w:w w:val="95"/>
        </w:rPr>
        <w:t xml:space="preserve"> </w:t>
      </w:r>
      <w:r>
        <w:rPr>
          <w:rFonts w:ascii="Tahoma" w:eastAsia="Tahoma"/>
          <w:w w:val="95"/>
        </w:rPr>
        <w:t>int</w:t>
      </w:r>
      <w:r>
        <w:rPr>
          <w:rFonts w:ascii="Tahoma" w:eastAsia="Tahoma"/>
          <w:spacing w:val="9"/>
          <w:w w:val="95"/>
        </w:rPr>
        <w:t xml:space="preserve"> </w:t>
      </w:r>
      <w:r>
        <w:rPr>
          <w:w w:val="95"/>
        </w:rPr>
        <w:t>表示从第几个字符开始截取，</w:t>
      </w:r>
      <w:r>
        <w:rPr>
          <w:rFonts w:ascii="Tahoma" w:eastAsia="Tahoma"/>
          <w:w w:val="95"/>
        </w:rPr>
        <w:t>for</w:t>
      </w:r>
      <w:r>
        <w:rPr>
          <w:rFonts w:ascii="Tahoma" w:eastAsia="Tahoma"/>
          <w:spacing w:val="-59"/>
          <w:w w:val="95"/>
        </w:rPr>
        <w:t xml:space="preserve"> </w:t>
      </w:r>
      <w:r>
        <w:rPr>
          <w:rFonts w:ascii="Tahoma" w:eastAsia="Tahoma"/>
        </w:rPr>
        <w:t>int</w:t>
      </w:r>
      <w:r>
        <w:rPr>
          <w:rFonts w:ascii="Tahoma" w:eastAsia="Tahoma"/>
          <w:spacing w:val="-15"/>
        </w:rPr>
        <w:t xml:space="preserve"> </w:t>
      </w:r>
      <w:r>
        <w:t>表示截取几个字节。</w:t>
      </w:r>
    </w:p>
    <w:p>
      <w:pPr>
        <w:pStyle w:val="9"/>
        <w:spacing w:before="1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4" w:hRule="atLeast"/>
        </w:trPr>
        <w:tc>
          <w:tcPr>
            <w:tcW w:w="8846" w:type="dxa"/>
          </w:tcPr>
          <w:p>
            <w:pPr>
              <w:pStyle w:val="17"/>
              <w:spacing w:before="16"/>
              <w:rPr>
                <w:sz w:val="18"/>
              </w:rPr>
            </w:pPr>
            <w:r>
              <w:rPr>
                <w:spacing w:val="-1"/>
                <w:w w:val="95"/>
                <w:sz w:val="18"/>
              </w:rPr>
              <w:t>SELECT</w:t>
            </w:r>
            <w:r>
              <w:rPr>
                <w:spacing w:val="-18"/>
                <w:w w:val="95"/>
                <w:sz w:val="18"/>
              </w:rPr>
              <w:t xml:space="preserve"> </w:t>
            </w:r>
            <w:r>
              <w:rPr>
                <w:spacing w:val="-1"/>
                <w:w w:val="95"/>
                <w:sz w:val="18"/>
              </w:rPr>
              <w:t>substring('Thomas'</w:t>
            </w:r>
            <w:r>
              <w:rPr>
                <w:spacing w:val="-17"/>
                <w:w w:val="95"/>
                <w:sz w:val="18"/>
              </w:rPr>
              <w:t xml:space="preserve"> </w:t>
            </w:r>
            <w:r>
              <w:rPr>
                <w:w w:val="95"/>
                <w:sz w:val="18"/>
              </w:rPr>
              <w:t>FROM</w:t>
            </w:r>
            <w:r>
              <w:rPr>
                <w:spacing w:val="-16"/>
                <w:w w:val="95"/>
                <w:sz w:val="18"/>
              </w:rPr>
              <w:t xml:space="preserve"> </w:t>
            </w:r>
            <w:r>
              <w:rPr>
                <w:w w:val="95"/>
                <w:sz w:val="18"/>
              </w:rPr>
              <w:t>2</w:t>
            </w:r>
            <w:r>
              <w:rPr>
                <w:spacing w:val="-18"/>
                <w:w w:val="95"/>
                <w:sz w:val="18"/>
              </w:rPr>
              <w:t xml:space="preserve"> </w:t>
            </w:r>
            <w:r>
              <w:rPr>
                <w:w w:val="95"/>
                <w:sz w:val="18"/>
              </w:rPr>
              <w:t>for</w:t>
            </w:r>
            <w:r>
              <w:rPr>
                <w:spacing w:val="-18"/>
                <w:w w:val="95"/>
                <w:sz w:val="18"/>
              </w:rPr>
              <w:t xml:space="preserve"> </w:t>
            </w:r>
            <w:r>
              <w:rPr>
                <w:w w:val="95"/>
                <w:sz w:val="18"/>
              </w:rPr>
              <w:t>3);</w:t>
            </w:r>
          </w:p>
          <w:p>
            <w:pPr>
              <w:pStyle w:val="17"/>
              <w:spacing w:before="64"/>
              <w:rPr>
                <w:sz w:val="18"/>
              </w:rPr>
            </w:pPr>
            <w:r>
              <w:rPr>
                <w:sz w:val="18"/>
              </w:rPr>
              <w:t>Substring</w:t>
            </w:r>
          </w:p>
          <w:p>
            <w:pPr>
              <w:pStyle w:val="17"/>
              <w:spacing w:before="2"/>
              <w:ind w:left="0"/>
              <w:rPr>
                <w:rFonts w:ascii="微软雅黑"/>
                <w:sz w:val="15"/>
              </w:rPr>
            </w:pPr>
          </w:p>
          <w:p>
            <w:pPr>
              <w:pStyle w:val="17"/>
              <w:spacing w:line="280" w:lineRule="atLeast"/>
              <w:ind w:right="8197"/>
              <w:rPr>
                <w:sz w:val="18"/>
              </w:rPr>
            </w:pPr>
            <w:r>
              <w:rPr>
                <w:sz w:val="18"/>
              </w:rPr>
              <w:t>hom</w:t>
            </w:r>
            <w:r>
              <w:rPr>
                <w:spacing w:val="1"/>
                <w:sz w:val="18"/>
              </w:rPr>
              <w:t xml:space="preserve"> </w:t>
            </w:r>
            <w:r>
              <w:rPr>
                <w:spacing w:val="-2"/>
                <w:w w:val="90"/>
                <w:sz w:val="18"/>
              </w:rPr>
              <w:t>(1</w:t>
            </w:r>
            <w:r>
              <w:rPr>
                <w:spacing w:val="-15"/>
                <w:w w:val="90"/>
                <w:sz w:val="18"/>
              </w:rPr>
              <w:t xml:space="preserve"> </w:t>
            </w:r>
            <w:r>
              <w:rPr>
                <w:spacing w:val="-1"/>
                <w:w w:val="90"/>
                <w:sz w:val="18"/>
              </w:rPr>
              <w:t>row)</w:t>
            </w:r>
          </w:p>
        </w:tc>
      </w:tr>
    </w:tbl>
    <w:p>
      <w:pPr>
        <w:pStyle w:val="4"/>
        <w:numPr>
          <w:ilvl w:val="3"/>
          <w:numId w:val="37"/>
        </w:numPr>
        <w:tabs>
          <w:tab w:val="left" w:pos="955"/>
        </w:tabs>
        <w:ind w:hanging="823"/>
      </w:pPr>
      <w:r>
        <w:rPr>
          <w:spacing w:val="-1"/>
        </w:rPr>
        <w:t>数字操作函数和操作符</w:t>
      </w:r>
    </w:p>
    <w:p>
      <w:pPr>
        <w:pStyle w:val="9"/>
        <w:spacing w:before="47"/>
        <w:ind w:left="1153"/>
      </w:pPr>
      <w:r>
        <w:t>数字操作符</w:t>
      </w:r>
    </w:p>
    <w:p>
      <w:pPr>
        <w:pStyle w:val="9"/>
        <w:spacing w:before="12"/>
        <w:rPr>
          <w:sz w:val="3"/>
        </w:rPr>
      </w:pPr>
    </w:p>
    <w:tbl>
      <w:tblPr>
        <w:tblStyle w:val="13"/>
        <w:tblW w:w="0" w:type="auto"/>
        <w:tblInd w:w="1200" w:type="dxa"/>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
      <w:tblGrid>
        <w:gridCol w:w="1613"/>
        <w:gridCol w:w="2932"/>
        <w:gridCol w:w="1628"/>
        <w:gridCol w:w="2421"/>
      </w:tblGrid>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663" w:hRule="atLeast"/>
        </w:trPr>
        <w:tc>
          <w:tcPr>
            <w:tcW w:w="1613" w:type="dxa"/>
            <w:tcBorders>
              <w:bottom w:val="single" w:color="000000" w:sz="8" w:space="0"/>
              <w:right w:val="single" w:color="000000" w:sz="8" w:space="0"/>
            </w:tcBorders>
            <w:shd w:val="clear" w:color="auto" w:fill="D9D9D9"/>
          </w:tcPr>
          <w:p>
            <w:pPr>
              <w:pStyle w:val="17"/>
              <w:spacing w:before="139"/>
              <w:ind w:left="282"/>
              <w:rPr>
                <w:rFonts w:ascii="微软雅黑" w:eastAsia="微软雅黑"/>
                <w:b/>
                <w:sz w:val="21"/>
              </w:rPr>
            </w:pPr>
            <w:r>
              <w:rPr>
                <w:rFonts w:hint="eastAsia" w:ascii="微软雅黑" w:eastAsia="微软雅黑"/>
                <w:b/>
                <w:sz w:val="21"/>
              </w:rPr>
              <w:t>数字操作符</w:t>
            </w:r>
          </w:p>
        </w:tc>
        <w:tc>
          <w:tcPr>
            <w:tcW w:w="2932" w:type="dxa"/>
            <w:tcBorders>
              <w:left w:val="single" w:color="000000" w:sz="8" w:space="0"/>
              <w:bottom w:val="single" w:color="000000" w:sz="8" w:space="0"/>
              <w:right w:val="single" w:color="000000" w:sz="8" w:space="0"/>
            </w:tcBorders>
            <w:shd w:val="clear" w:color="auto" w:fill="D9D9D9"/>
          </w:tcPr>
          <w:p>
            <w:pPr>
              <w:pStyle w:val="17"/>
              <w:spacing w:before="139"/>
              <w:ind w:left="1250" w:right="1201"/>
              <w:jc w:val="center"/>
              <w:rPr>
                <w:rFonts w:ascii="微软雅黑" w:eastAsia="微软雅黑"/>
                <w:b/>
                <w:sz w:val="21"/>
              </w:rPr>
            </w:pPr>
            <w:r>
              <w:rPr>
                <w:rFonts w:hint="eastAsia" w:ascii="微软雅黑" w:eastAsia="微软雅黑"/>
                <w:b/>
                <w:sz w:val="21"/>
              </w:rPr>
              <w:t>描述</w:t>
            </w:r>
          </w:p>
        </w:tc>
        <w:tc>
          <w:tcPr>
            <w:tcW w:w="1628" w:type="dxa"/>
            <w:tcBorders>
              <w:left w:val="single" w:color="000000" w:sz="8" w:space="0"/>
              <w:bottom w:val="single" w:color="000000" w:sz="8" w:space="0"/>
              <w:right w:val="single" w:color="000000" w:sz="8" w:space="0"/>
            </w:tcBorders>
            <w:shd w:val="clear" w:color="auto" w:fill="D9D9D9"/>
          </w:tcPr>
          <w:p>
            <w:pPr>
              <w:pStyle w:val="17"/>
              <w:spacing w:before="139"/>
              <w:ind w:left="301"/>
              <w:rPr>
                <w:rFonts w:ascii="微软雅黑" w:eastAsia="微软雅黑"/>
                <w:b/>
                <w:sz w:val="21"/>
              </w:rPr>
            </w:pPr>
            <w:r>
              <w:rPr>
                <w:rFonts w:hint="eastAsia" w:ascii="微软雅黑" w:eastAsia="微软雅黑"/>
                <w:b/>
                <w:sz w:val="21"/>
              </w:rPr>
              <w:t>数字操作符</w:t>
            </w:r>
          </w:p>
        </w:tc>
        <w:tc>
          <w:tcPr>
            <w:tcW w:w="2421" w:type="dxa"/>
            <w:tcBorders>
              <w:left w:val="single" w:color="000000" w:sz="8" w:space="0"/>
              <w:bottom w:val="single" w:color="000000" w:sz="8" w:space="0"/>
            </w:tcBorders>
            <w:shd w:val="clear" w:color="auto" w:fill="D9D9D9"/>
          </w:tcPr>
          <w:p>
            <w:pPr>
              <w:pStyle w:val="17"/>
              <w:spacing w:before="139"/>
              <w:ind w:left="992" w:right="936"/>
              <w:jc w:val="center"/>
              <w:rPr>
                <w:rFonts w:ascii="微软雅黑" w:eastAsia="微软雅黑"/>
                <w:b/>
                <w:sz w:val="21"/>
              </w:rPr>
            </w:pPr>
            <w:r>
              <w:rPr>
                <w:rFonts w:hint="eastAsia" w:ascii="微软雅黑" w:eastAsia="微软雅黑"/>
                <w:b/>
                <w:sz w:val="21"/>
              </w:rPr>
              <w:t>描述</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663" w:hRule="atLeast"/>
        </w:trPr>
        <w:tc>
          <w:tcPr>
            <w:tcW w:w="1613" w:type="dxa"/>
            <w:tcBorders>
              <w:top w:val="single" w:color="000000" w:sz="8" w:space="0"/>
              <w:bottom w:val="single" w:color="000000" w:sz="8" w:space="0"/>
              <w:right w:val="single" w:color="000000" w:sz="8" w:space="0"/>
            </w:tcBorders>
          </w:tcPr>
          <w:p>
            <w:pPr>
              <w:pStyle w:val="17"/>
              <w:spacing w:before="200"/>
              <w:ind w:left="145"/>
              <w:rPr>
                <w:sz w:val="21"/>
              </w:rPr>
            </w:pPr>
            <w:r>
              <w:rPr>
                <w:w w:val="68"/>
                <w:sz w:val="21"/>
              </w:rPr>
              <w:t>+</w:t>
            </w:r>
          </w:p>
        </w:tc>
        <w:tc>
          <w:tcPr>
            <w:tcW w:w="2932" w:type="dxa"/>
            <w:tcBorders>
              <w:top w:val="single" w:color="000000" w:sz="8" w:space="0"/>
              <w:left w:val="single" w:color="000000" w:sz="8" w:space="0"/>
              <w:bottom w:val="single" w:color="000000" w:sz="8" w:space="0"/>
              <w:right w:val="single" w:color="000000" w:sz="8" w:space="0"/>
            </w:tcBorders>
          </w:tcPr>
          <w:p>
            <w:pPr>
              <w:pStyle w:val="17"/>
              <w:spacing w:before="142"/>
              <w:ind w:left="158"/>
              <w:rPr>
                <w:rFonts w:ascii="微软雅黑" w:eastAsia="微软雅黑"/>
                <w:sz w:val="21"/>
              </w:rPr>
            </w:pPr>
            <w:r>
              <w:rPr>
                <w:rFonts w:hint="eastAsia" w:ascii="微软雅黑" w:eastAsia="微软雅黑"/>
                <w:sz w:val="21"/>
              </w:rPr>
              <w:t>加</w:t>
            </w:r>
          </w:p>
        </w:tc>
        <w:tc>
          <w:tcPr>
            <w:tcW w:w="1628" w:type="dxa"/>
            <w:tcBorders>
              <w:top w:val="single" w:color="000000" w:sz="8" w:space="0"/>
              <w:left w:val="single" w:color="000000" w:sz="8" w:space="0"/>
              <w:bottom w:val="single" w:color="000000" w:sz="8" w:space="0"/>
              <w:right w:val="single" w:color="000000" w:sz="8" w:space="0"/>
            </w:tcBorders>
          </w:tcPr>
          <w:p>
            <w:pPr>
              <w:pStyle w:val="17"/>
              <w:spacing w:before="200"/>
              <w:ind w:left="157"/>
              <w:rPr>
                <w:sz w:val="21"/>
              </w:rPr>
            </w:pPr>
            <w:r>
              <w:rPr>
                <w:sz w:val="21"/>
              </w:rPr>
              <w:t>!!</w:t>
            </w:r>
          </w:p>
        </w:tc>
        <w:tc>
          <w:tcPr>
            <w:tcW w:w="2421" w:type="dxa"/>
            <w:tcBorders>
              <w:top w:val="single" w:color="000000" w:sz="8" w:space="0"/>
              <w:left w:val="single" w:color="000000" w:sz="8" w:space="0"/>
              <w:bottom w:val="single" w:color="000000" w:sz="8" w:space="0"/>
            </w:tcBorders>
          </w:tcPr>
          <w:p>
            <w:pPr>
              <w:pStyle w:val="17"/>
              <w:spacing w:before="142"/>
              <w:ind w:left="156"/>
              <w:rPr>
                <w:rFonts w:ascii="微软雅黑" w:eastAsia="微软雅黑"/>
                <w:sz w:val="21"/>
              </w:rPr>
            </w:pPr>
            <w:r>
              <w:rPr>
                <w:rFonts w:hint="eastAsia" w:ascii="微软雅黑" w:eastAsia="微软雅黑"/>
                <w:sz w:val="21"/>
              </w:rPr>
              <w:t>阶乘（前缀操作符）</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663" w:hRule="atLeast"/>
        </w:trPr>
        <w:tc>
          <w:tcPr>
            <w:tcW w:w="1613" w:type="dxa"/>
            <w:tcBorders>
              <w:top w:val="single" w:color="000000" w:sz="8" w:space="0"/>
              <w:bottom w:val="single" w:color="000000" w:sz="8" w:space="0"/>
              <w:right w:val="single" w:color="000000" w:sz="8" w:space="0"/>
            </w:tcBorders>
          </w:tcPr>
          <w:p>
            <w:pPr>
              <w:pStyle w:val="17"/>
              <w:spacing w:before="200"/>
              <w:ind w:left="145"/>
              <w:rPr>
                <w:sz w:val="21"/>
              </w:rPr>
            </w:pPr>
            <w:r>
              <w:rPr>
                <w:w w:val="86"/>
                <w:sz w:val="21"/>
              </w:rPr>
              <w:t>-</w:t>
            </w:r>
          </w:p>
        </w:tc>
        <w:tc>
          <w:tcPr>
            <w:tcW w:w="2932" w:type="dxa"/>
            <w:tcBorders>
              <w:top w:val="single" w:color="000000" w:sz="8" w:space="0"/>
              <w:left w:val="single" w:color="000000" w:sz="8" w:space="0"/>
              <w:bottom w:val="single" w:color="000000" w:sz="8" w:space="0"/>
              <w:right w:val="single" w:color="000000" w:sz="8" w:space="0"/>
            </w:tcBorders>
          </w:tcPr>
          <w:p>
            <w:pPr>
              <w:pStyle w:val="17"/>
              <w:spacing w:before="142"/>
              <w:ind w:left="158"/>
              <w:rPr>
                <w:rFonts w:ascii="微软雅黑" w:eastAsia="微软雅黑"/>
                <w:sz w:val="21"/>
              </w:rPr>
            </w:pPr>
            <w:r>
              <w:rPr>
                <w:rFonts w:hint="eastAsia" w:ascii="微软雅黑" w:eastAsia="微软雅黑"/>
                <w:sz w:val="21"/>
              </w:rPr>
              <w:t>减</w:t>
            </w:r>
          </w:p>
        </w:tc>
        <w:tc>
          <w:tcPr>
            <w:tcW w:w="1628" w:type="dxa"/>
            <w:tcBorders>
              <w:top w:val="single" w:color="000000" w:sz="8" w:space="0"/>
              <w:left w:val="single" w:color="000000" w:sz="8" w:space="0"/>
              <w:bottom w:val="single" w:color="000000" w:sz="8" w:space="0"/>
              <w:right w:val="single" w:color="000000" w:sz="8" w:space="0"/>
            </w:tcBorders>
          </w:tcPr>
          <w:p>
            <w:pPr>
              <w:pStyle w:val="17"/>
              <w:spacing w:before="200"/>
              <w:ind w:left="157"/>
              <w:rPr>
                <w:sz w:val="21"/>
              </w:rPr>
            </w:pPr>
            <w:r>
              <w:rPr>
                <w:w w:val="63"/>
                <w:sz w:val="21"/>
              </w:rPr>
              <w:t>|</w:t>
            </w:r>
          </w:p>
        </w:tc>
        <w:tc>
          <w:tcPr>
            <w:tcW w:w="2421" w:type="dxa"/>
            <w:tcBorders>
              <w:top w:val="single" w:color="000000" w:sz="8" w:space="0"/>
              <w:left w:val="single" w:color="000000" w:sz="8" w:space="0"/>
              <w:bottom w:val="single" w:color="000000" w:sz="8" w:space="0"/>
            </w:tcBorders>
          </w:tcPr>
          <w:p>
            <w:pPr>
              <w:pStyle w:val="17"/>
              <w:spacing w:before="142"/>
              <w:ind w:left="156"/>
              <w:rPr>
                <w:sz w:val="21"/>
              </w:rPr>
            </w:pPr>
            <w:r>
              <w:rPr>
                <w:rFonts w:hint="eastAsia" w:ascii="微软雅黑" w:eastAsia="微软雅黑"/>
                <w:w w:val="95"/>
                <w:sz w:val="21"/>
              </w:rPr>
              <w:t>二进制</w:t>
            </w:r>
            <w:r>
              <w:rPr>
                <w:w w:val="95"/>
                <w:sz w:val="21"/>
              </w:rPr>
              <w:t>OR</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664" w:hRule="atLeast"/>
        </w:trPr>
        <w:tc>
          <w:tcPr>
            <w:tcW w:w="1613" w:type="dxa"/>
            <w:tcBorders>
              <w:top w:val="single" w:color="000000" w:sz="8" w:space="0"/>
              <w:bottom w:val="single" w:color="000000" w:sz="8" w:space="0"/>
              <w:right w:val="single" w:color="000000" w:sz="8" w:space="0"/>
            </w:tcBorders>
          </w:tcPr>
          <w:p>
            <w:pPr>
              <w:pStyle w:val="17"/>
              <w:spacing w:before="200"/>
              <w:ind w:left="145"/>
              <w:rPr>
                <w:sz w:val="21"/>
              </w:rPr>
            </w:pPr>
            <w:r>
              <w:rPr>
                <w:w w:val="77"/>
                <w:sz w:val="21"/>
              </w:rPr>
              <w:t>*</w:t>
            </w:r>
          </w:p>
        </w:tc>
        <w:tc>
          <w:tcPr>
            <w:tcW w:w="2932" w:type="dxa"/>
            <w:tcBorders>
              <w:top w:val="single" w:color="000000" w:sz="8" w:space="0"/>
              <w:left w:val="single" w:color="000000" w:sz="8" w:space="0"/>
              <w:bottom w:val="single" w:color="000000" w:sz="8" w:space="0"/>
              <w:right w:val="single" w:color="000000" w:sz="8" w:space="0"/>
            </w:tcBorders>
          </w:tcPr>
          <w:p>
            <w:pPr>
              <w:pStyle w:val="17"/>
              <w:spacing w:before="142"/>
              <w:ind w:left="158"/>
              <w:rPr>
                <w:rFonts w:ascii="微软雅黑" w:eastAsia="微软雅黑"/>
                <w:sz w:val="21"/>
              </w:rPr>
            </w:pPr>
            <w:r>
              <w:rPr>
                <w:rFonts w:hint="eastAsia" w:ascii="微软雅黑" w:eastAsia="微软雅黑"/>
                <w:sz w:val="21"/>
              </w:rPr>
              <w:t>乘</w:t>
            </w:r>
          </w:p>
        </w:tc>
        <w:tc>
          <w:tcPr>
            <w:tcW w:w="1628" w:type="dxa"/>
            <w:tcBorders>
              <w:top w:val="single" w:color="000000" w:sz="8" w:space="0"/>
              <w:left w:val="single" w:color="000000" w:sz="8" w:space="0"/>
              <w:bottom w:val="single" w:color="000000" w:sz="8" w:space="0"/>
              <w:right w:val="single" w:color="000000" w:sz="8" w:space="0"/>
            </w:tcBorders>
          </w:tcPr>
          <w:p>
            <w:pPr>
              <w:pStyle w:val="17"/>
              <w:spacing w:before="200"/>
              <w:ind w:left="157"/>
              <w:rPr>
                <w:sz w:val="21"/>
              </w:rPr>
            </w:pPr>
            <w:r>
              <w:rPr>
                <w:w w:val="90"/>
                <w:sz w:val="21"/>
              </w:rPr>
              <w:t>&amp;</w:t>
            </w:r>
          </w:p>
        </w:tc>
        <w:tc>
          <w:tcPr>
            <w:tcW w:w="2421" w:type="dxa"/>
            <w:tcBorders>
              <w:top w:val="single" w:color="000000" w:sz="8" w:space="0"/>
              <w:left w:val="single" w:color="000000" w:sz="8" w:space="0"/>
              <w:bottom w:val="single" w:color="000000" w:sz="8" w:space="0"/>
            </w:tcBorders>
          </w:tcPr>
          <w:p>
            <w:pPr>
              <w:pStyle w:val="17"/>
              <w:spacing w:before="142"/>
              <w:ind w:left="156"/>
              <w:rPr>
                <w:sz w:val="21"/>
              </w:rPr>
            </w:pPr>
            <w:r>
              <w:rPr>
                <w:rFonts w:hint="eastAsia" w:ascii="微软雅黑" w:eastAsia="微软雅黑"/>
                <w:w w:val="95"/>
                <w:sz w:val="21"/>
              </w:rPr>
              <w:t>二进制</w:t>
            </w:r>
            <w:r>
              <w:rPr>
                <w:w w:val="95"/>
                <w:sz w:val="21"/>
              </w:rPr>
              <w:t>AND</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666" w:hRule="atLeast"/>
        </w:trPr>
        <w:tc>
          <w:tcPr>
            <w:tcW w:w="1613" w:type="dxa"/>
            <w:tcBorders>
              <w:top w:val="single" w:color="000000" w:sz="8" w:space="0"/>
              <w:bottom w:val="single" w:color="000000" w:sz="8" w:space="0"/>
              <w:right w:val="single" w:color="000000" w:sz="8" w:space="0"/>
            </w:tcBorders>
          </w:tcPr>
          <w:p>
            <w:pPr>
              <w:pStyle w:val="17"/>
              <w:spacing w:before="200"/>
              <w:ind w:left="145"/>
              <w:rPr>
                <w:sz w:val="21"/>
              </w:rPr>
            </w:pPr>
            <w:r>
              <w:rPr>
                <w:w w:val="92"/>
                <w:sz w:val="21"/>
              </w:rPr>
              <w:t>/</w:t>
            </w:r>
          </w:p>
        </w:tc>
        <w:tc>
          <w:tcPr>
            <w:tcW w:w="2932" w:type="dxa"/>
            <w:tcBorders>
              <w:top w:val="single" w:color="000000" w:sz="8" w:space="0"/>
              <w:left w:val="single" w:color="000000" w:sz="8" w:space="0"/>
              <w:bottom w:val="single" w:color="000000" w:sz="8" w:space="0"/>
              <w:right w:val="single" w:color="000000" w:sz="8" w:space="0"/>
            </w:tcBorders>
          </w:tcPr>
          <w:p>
            <w:pPr>
              <w:pStyle w:val="17"/>
              <w:spacing w:before="142"/>
              <w:ind w:left="158"/>
              <w:rPr>
                <w:rFonts w:ascii="微软雅黑" w:eastAsia="微软雅黑"/>
                <w:sz w:val="21"/>
                <w:lang w:eastAsia="zh-CN"/>
              </w:rPr>
            </w:pPr>
            <w:r>
              <w:rPr>
                <w:rFonts w:hint="eastAsia" w:ascii="微软雅黑" w:eastAsia="微软雅黑"/>
                <w:spacing w:val="-1"/>
                <w:sz w:val="21"/>
                <w:lang w:eastAsia="zh-CN"/>
              </w:rPr>
              <w:t>除</w:t>
            </w:r>
            <w:r>
              <w:rPr>
                <w:rFonts w:hint="eastAsia" w:ascii="微软雅黑" w:eastAsia="微软雅黑"/>
                <w:sz w:val="21"/>
                <w:lang w:eastAsia="zh-CN"/>
              </w:rPr>
              <w:t>（除法操作符不会取整）</w:t>
            </w:r>
          </w:p>
        </w:tc>
        <w:tc>
          <w:tcPr>
            <w:tcW w:w="1628" w:type="dxa"/>
            <w:tcBorders>
              <w:top w:val="single" w:color="000000" w:sz="8" w:space="0"/>
              <w:left w:val="single" w:color="000000" w:sz="8" w:space="0"/>
              <w:bottom w:val="single" w:color="000000" w:sz="8" w:space="0"/>
              <w:right w:val="single" w:color="000000" w:sz="8" w:space="0"/>
            </w:tcBorders>
          </w:tcPr>
          <w:p>
            <w:pPr>
              <w:pStyle w:val="17"/>
              <w:spacing w:before="200"/>
              <w:ind w:left="157"/>
              <w:rPr>
                <w:sz w:val="21"/>
              </w:rPr>
            </w:pPr>
            <w:r>
              <w:rPr>
                <w:w w:val="68"/>
                <w:sz w:val="21"/>
              </w:rPr>
              <w:t>#</w:t>
            </w:r>
          </w:p>
        </w:tc>
        <w:tc>
          <w:tcPr>
            <w:tcW w:w="2421" w:type="dxa"/>
            <w:tcBorders>
              <w:top w:val="single" w:color="000000" w:sz="8" w:space="0"/>
              <w:left w:val="single" w:color="000000" w:sz="8" w:space="0"/>
              <w:bottom w:val="single" w:color="000000" w:sz="8" w:space="0"/>
            </w:tcBorders>
          </w:tcPr>
          <w:p>
            <w:pPr>
              <w:pStyle w:val="17"/>
              <w:spacing w:before="142"/>
              <w:ind w:left="156"/>
              <w:rPr>
                <w:sz w:val="21"/>
              </w:rPr>
            </w:pPr>
            <w:r>
              <w:rPr>
                <w:rFonts w:hint="eastAsia" w:ascii="微软雅黑" w:eastAsia="微软雅黑"/>
                <w:w w:val="95"/>
                <w:sz w:val="21"/>
              </w:rPr>
              <w:t>二进制</w:t>
            </w:r>
            <w:r>
              <w:rPr>
                <w:w w:val="95"/>
                <w:sz w:val="21"/>
              </w:rPr>
              <w:t>XOR</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664" w:hRule="atLeast"/>
        </w:trPr>
        <w:tc>
          <w:tcPr>
            <w:tcW w:w="1613" w:type="dxa"/>
            <w:tcBorders>
              <w:top w:val="single" w:color="000000" w:sz="8" w:space="0"/>
              <w:bottom w:val="single" w:color="000000" w:sz="8" w:space="0"/>
              <w:right w:val="single" w:color="000000" w:sz="8" w:space="0"/>
            </w:tcBorders>
          </w:tcPr>
          <w:p>
            <w:pPr>
              <w:pStyle w:val="17"/>
              <w:spacing w:before="198"/>
              <w:ind w:left="145"/>
              <w:rPr>
                <w:sz w:val="21"/>
              </w:rPr>
            </w:pPr>
            <w:r>
              <w:rPr>
                <w:w w:val="84"/>
                <w:sz w:val="21"/>
              </w:rPr>
              <w:t>%</w:t>
            </w:r>
          </w:p>
        </w:tc>
        <w:tc>
          <w:tcPr>
            <w:tcW w:w="2932" w:type="dxa"/>
            <w:tcBorders>
              <w:top w:val="single" w:color="000000" w:sz="8" w:space="0"/>
              <w:left w:val="single" w:color="000000" w:sz="8" w:space="0"/>
              <w:bottom w:val="single" w:color="000000" w:sz="8" w:space="0"/>
              <w:right w:val="single" w:color="000000" w:sz="8" w:space="0"/>
            </w:tcBorders>
          </w:tcPr>
          <w:p>
            <w:pPr>
              <w:pStyle w:val="17"/>
              <w:spacing w:before="140"/>
              <w:ind w:left="158"/>
              <w:rPr>
                <w:rFonts w:ascii="微软雅黑" w:eastAsia="微软雅黑"/>
                <w:sz w:val="21"/>
              </w:rPr>
            </w:pPr>
            <w:r>
              <w:rPr>
                <w:rFonts w:hint="eastAsia" w:ascii="微软雅黑" w:eastAsia="微软雅黑"/>
                <w:sz w:val="21"/>
              </w:rPr>
              <w:t>模运算</w:t>
            </w:r>
          </w:p>
        </w:tc>
        <w:tc>
          <w:tcPr>
            <w:tcW w:w="1628" w:type="dxa"/>
            <w:tcBorders>
              <w:top w:val="single" w:color="000000" w:sz="8" w:space="0"/>
              <w:left w:val="single" w:color="000000" w:sz="8" w:space="0"/>
              <w:bottom w:val="single" w:color="000000" w:sz="8" w:space="0"/>
              <w:right w:val="single" w:color="000000" w:sz="8" w:space="0"/>
            </w:tcBorders>
          </w:tcPr>
          <w:p>
            <w:pPr>
              <w:pStyle w:val="17"/>
              <w:spacing w:before="198"/>
              <w:ind w:left="157"/>
              <w:rPr>
                <w:sz w:val="21"/>
              </w:rPr>
            </w:pPr>
            <w:r>
              <w:rPr>
                <w:w w:val="68"/>
                <w:sz w:val="21"/>
              </w:rPr>
              <w:t>~</w:t>
            </w:r>
          </w:p>
        </w:tc>
        <w:tc>
          <w:tcPr>
            <w:tcW w:w="2421" w:type="dxa"/>
            <w:tcBorders>
              <w:top w:val="single" w:color="000000" w:sz="8" w:space="0"/>
              <w:left w:val="single" w:color="000000" w:sz="8" w:space="0"/>
              <w:bottom w:val="single" w:color="000000" w:sz="8" w:space="0"/>
            </w:tcBorders>
          </w:tcPr>
          <w:p>
            <w:pPr>
              <w:pStyle w:val="17"/>
              <w:spacing w:before="140"/>
              <w:ind w:left="156"/>
              <w:rPr>
                <w:sz w:val="21"/>
              </w:rPr>
            </w:pPr>
            <w:r>
              <w:rPr>
                <w:rFonts w:hint="eastAsia" w:ascii="微软雅黑" w:eastAsia="微软雅黑"/>
                <w:w w:val="95"/>
                <w:sz w:val="21"/>
              </w:rPr>
              <w:t>二进制</w:t>
            </w:r>
            <w:r>
              <w:rPr>
                <w:w w:val="95"/>
                <w:sz w:val="21"/>
              </w:rPr>
              <w:t>NOT</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663" w:hRule="atLeast"/>
        </w:trPr>
        <w:tc>
          <w:tcPr>
            <w:tcW w:w="1613" w:type="dxa"/>
            <w:tcBorders>
              <w:top w:val="single" w:color="000000" w:sz="8" w:space="0"/>
              <w:bottom w:val="single" w:color="000000" w:sz="8" w:space="0"/>
              <w:right w:val="single" w:color="000000" w:sz="8" w:space="0"/>
            </w:tcBorders>
          </w:tcPr>
          <w:p>
            <w:pPr>
              <w:pStyle w:val="17"/>
              <w:spacing w:before="197"/>
              <w:ind w:left="145"/>
              <w:rPr>
                <w:sz w:val="21"/>
              </w:rPr>
            </w:pPr>
            <w:r>
              <w:rPr>
                <w:w w:val="93"/>
                <w:sz w:val="21"/>
              </w:rPr>
              <w:t>@</w:t>
            </w:r>
          </w:p>
        </w:tc>
        <w:tc>
          <w:tcPr>
            <w:tcW w:w="2932" w:type="dxa"/>
            <w:tcBorders>
              <w:top w:val="single" w:color="000000" w:sz="8" w:space="0"/>
              <w:left w:val="single" w:color="000000" w:sz="8" w:space="0"/>
              <w:bottom w:val="single" w:color="000000" w:sz="8" w:space="0"/>
              <w:right w:val="single" w:color="000000" w:sz="8" w:space="0"/>
            </w:tcBorders>
          </w:tcPr>
          <w:p>
            <w:pPr>
              <w:pStyle w:val="17"/>
              <w:spacing w:before="140"/>
              <w:ind w:left="158"/>
              <w:rPr>
                <w:rFonts w:ascii="微软雅黑" w:eastAsia="微软雅黑"/>
                <w:sz w:val="21"/>
              </w:rPr>
            </w:pPr>
            <w:r>
              <w:rPr>
                <w:rFonts w:hint="eastAsia" w:ascii="微软雅黑" w:eastAsia="微软雅黑"/>
                <w:sz w:val="21"/>
              </w:rPr>
              <w:t>绝对值</w:t>
            </w:r>
          </w:p>
        </w:tc>
        <w:tc>
          <w:tcPr>
            <w:tcW w:w="1628" w:type="dxa"/>
            <w:tcBorders>
              <w:top w:val="single" w:color="000000" w:sz="8" w:space="0"/>
              <w:left w:val="single" w:color="000000" w:sz="8" w:space="0"/>
              <w:bottom w:val="single" w:color="000000" w:sz="8" w:space="0"/>
              <w:right w:val="single" w:color="000000" w:sz="8" w:space="0"/>
            </w:tcBorders>
          </w:tcPr>
          <w:p>
            <w:pPr>
              <w:pStyle w:val="17"/>
              <w:spacing w:before="197"/>
              <w:ind w:left="157"/>
              <w:rPr>
                <w:sz w:val="21"/>
              </w:rPr>
            </w:pPr>
            <w:r>
              <w:rPr>
                <w:w w:val="68"/>
                <w:sz w:val="21"/>
              </w:rPr>
              <w:t>^</w:t>
            </w:r>
          </w:p>
        </w:tc>
        <w:tc>
          <w:tcPr>
            <w:tcW w:w="2421" w:type="dxa"/>
            <w:tcBorders>
              <w:top w:val="single" w:color="000000" w:sz="8" w:space="0"/>
              <w:left w:val="single" w:color="000000" w:sz="8" w:space="0"/>
              <w:bottom w:val="single" w:color="000000" w:sz="8" w:space="0"/>
            </w:tcBorders>
          </w:tcPr>
          <w:p>
            <w:pPr>
              <w:pStyle w:val="17"/>
              <w:spacing w:before="140"/>
              <w:ind w:left="156"/>
              <w:rPr>
                <w:rFonts w:ascii="微软雅黑" w:eastAsia="微软雅黑"/>
                <w:sz w:val="21"/>
              </w:rPr>
            </w:pPr>
            <w:r>
              <w:rPr>
                <w:rFonts w:hint="eastAsia" w:ascii="微软雅黑" w:eastAsia="微软雅黑"/>
                <w:sz w:val="21"/>
              </w:rPr>
              <w:t>幂（指数运算）</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663" w:hRule="atLeast"/>
        </w:trPr>
        <w:tc>
          <w:tcPr>
            <w:tcW w:w="1613" w:type="dxa"/>
            <w:tcBorders>
              <w:top w:val="single" w:color="000000" w:sz="8" w:space="0"/>
              <w:bottom w:val="single" w:color="000000" w:sz="8" w:space="0"/>
              <w:right w:val="single" w:color="000000" w:sz="8" w:space="0"/>
            </w:tcBorders>
          </w:tcPr>
          <w:p>
            <w:pPr>
              <w:pStyle w:val="17"/>
              <w:spacing w:before="197"/>
              <w:ind w:left="145"/>
              <w:rPr>
                <w:sz w:val="21"/>
              </w:rPr>
            </w:pPr>
            <w:r>
              <w:rPr>
                <w:w w:val="90"/>
                <w:sz w:val="21"/>
              </w:rPr>
              <w:t>|/</w:t>
            </w:r>
          </w:p>
        </w:tc>
        <w:tc>
          <w:tcPr>
            <w:tcW w:w="2932" w:type="dxa"/>
            <w:tcBorders>
              <w:top w:val="single" w:color="000000" w:sz="8" w:space="0"/>
              <w:left w:val="single" w:color="000000" w:sz="8" w:space="0"/>
              <w:bottom w:val="single" w:color="000000" w:sz="8" w:space="0"/>
              <w:right w:val="single" w:color="000000" w:sz="8" w:space="0"/>
            </w:tcBorders>
          </w:tcPr>
          <w:p>
            <w:pPr>
              <w:pStyle w:val="17"/>
              <w:spacing w:before="140"/>
              <w:ind w:left="158"/>
              <w:rPr>
                <w:rFonts w:ascii="微软雅黑" w:eastAsia="微软雅黑"/>
                <w:sz w:val="21"/>
              </w:rPr>
            </w:pPr>
            <w:r>
              <w:rPr>
                <w:rFonts w:hint="eastAsia" w:ascii="微软雅黑" w:eastAsia="微软雅黑"/>
                <w:sz w:val="21"/>
              </w:rPr>
              <w:t>平方根</w:t>
            </w:r>
          </w:p>
        </w:tc>
        <w:tc>
          <w:tcPr>
            <w:tcW w:w="1628" w:type="dxa"/>
            <w:tcBorders>
              <w:top w:val="single" w:color="000000" w:sz="8" w:space="0"/>
              <w:left w:val="single" w:color="000000" w:sz="8" w:space="0"/>
              <w:bottom w:val="single" w:color="000000" w:sz="8" w:space="0"/>
              <w:right w:val="single" w:color="000000" w:sz="8" w:space="0"/>
            </w:tcBorders>
          </w:tcPr>
          <w:p>
            <w:pPr>
              <w:pStyle w:val="17"/>
              <w:spacing w:before="197"/>
              <w:ind w:left="157"/>
              <w:rPr>
                <w:sz w:val="21"/>
              </w:rPr>
            </w:pPr>
            <w:r>
              <w:rPr>
                <w:w w:val="80"/>
                <w:sz w:val="21"/>
              </w:rPr>
              <w:t>&lt;&lt;</w:t>
            </w:r>
          </w:p>
        </w:tc>
        <w:tc>
          <w:tcPr>
            <w:tcW w:w="2421" w:type="dxa"/>
            <w:tcBorders>
              <w:top w:val="single" w:color="000000" w:sz="8" w:space="0"/>
              <w:left w:val="single" w:color="000000" w:sz="8" w:space="0"/>
              <w:bottom w:val="single" w:color="000000" w:sz="8" w:space="0"/>
            </w:tcBorders>
          </w:tcPr>
          <w:p>
            <w:pPr>
              <w:pStyle w:val="17"/>
              <w:spacing w:before="140"/>
              <w:ind w:left="156"/>
              <w:rPr>
                <w:rFonts w:ascii="微软雅黑" w:eastAsia="微软雅黑"/>
                <w:sz w:val="21"/>
              </w:rPr>
            </w:pPr>
            <w:r>
              <w:rPr>
                <w:rFonts w:hint="eastAsia" w:ascii="微软雅黑" w:eastAsia="微软雅黑"/>
                <w:sz w:val="21"/>
              </w:rPr>
              <w:t>左移位</w:t>
            </w:r>
          </w:p>
        </w:tc>
      </w:tr>
    </w:tbl>
    <w:p>
      <w:pPr>
        <w:rPr>
          <w:rFonts w:ascii="微软雅黑" w:eastAsia="微软雅黑"/>
          <w:sz w:val="21"/>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2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13"/>
        <w:gridCol w:w="2932"/>
        <w:gridCol w:w="1628"/>
        <w:gridCol w:w="242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66" w:hRule="atLeast"/>
        </w:trPr>
        <w:tc>
          <w:tcPr>
            <w:tcW w:w="1613" w:type="dxa"/>
            <w:tcBorders>
              <w:left w:val="single" w:color="000000" w:sz="18" w:space="0"/>
              <w:bottom w:val="single" w:color="000000" w:sz="18" w:space="0"/>
            </w:tcBorders>
          </w:tcPr>
          <w:p>
            <w:pPr>
              <w:pStyle w:val="17"/>
              <w:spacing w:before="198"/>
              <w:ind w:left="145"/>
              <w:rPr>
                <w:sz w:val="21"/>
              </w:rPr>
            </w:pPr>
            <w:r>
              <w:rPr>
                <w:w w:val="85"/>
                <w:sz w:val="21"/>
              </w:rPr>
              <w:t>||/</w:t>
            </w:r>
          </w:p>
        </w:tc>
        <w:tc>
          <w:tcPr>
            <w:tcW w:w="2932" w:type="dxa"/>
            <w:tcBorders>
              <w:bottom w:val="single" w:color="000000" w:sz="18" w:space="0"/>
            </w:tcBorders>
          </w:tcPr>
          <w:p>
            <w:pPr>
              <w:pStyle w:val="17"/>
              <w:spacing w:before="140"/>
              <w:ind w:left="158"/>
              <w:rPr>
                <w:rFonts w:ascii="微软雅黑" w:eastAsia="微软雅黑"/>
                <w:sz w:val="21"/>
              </w:rPr>
            </w:pPr>
            <w:r>
              <w:rPr>
                <w:rFonts w:hint="eastAsia" w:ascii="微软雅黑" w:eastAsia="微软雅黑"/>
                <w:sz w:val="21"/>
              </w:rPr>
              <w:t>立方根</w:t>
            </w:r>
          </w:p>
        </w:tc>
        <w:tc>
          <w:tcPr>
            <w:tcW w:w="1628" w:type="dxa"/>
            <w:tcBorders>
              <w:bottom w:val="single" w:color="000000" w:sz="18" w:space="0"/>
            </w:tcBorders>
          </w:tcPr>
          <w:p>
            <w:pPr>
              <w:pStyle w:val="17"/>
              <w:spacing w:before="198"/>
              <w:ind w:left="157"/>
              <w:rPr>
                <w:sz w:val="21"/>
              </w:rPr>
            </w:pPr>
            <w:r>
              <w:rPr>
                <w:w w:val="80"/>
                <w:sz w:val="21"/>
              </w:rPr>
              <w:t>&gt;&gt;</w:t>
            </w:r>
          </w:p>
        </w:tc>
        <w:tc>
          <w:tcPr>
            <w:tcW w:w="2421" w:type="dxa"/>
            <w:tcBorders>
              <w:bottom w:val="single" w:color="000000" w:sz="18" w:space="0"/>
              <w:right w:val="single" w:color="000000" w:sz="18" w:space="0"/>
            </w:tcBorders>
          </w:tcPr>
          <w:p>
            <w:pPr>
              <w:pStyle w:val="17"/>
              <w:spacing w:before="140"/>
              <w:ind w:left="156"/>
              <w:rPr>
                <w:rFonts w:ascii="微软雅黑" w:eastAsia="微软雅黑"/>
                <w:sz w:val="21"/>
              </w:rPr>
            </w:pPr>
            <w:r>
              <w:rPr>
                <w:rFonts w:hint="eastAsia" w:ascii="微软雅黑" w:eastAsia="微软雅黑"/>
                <w:sz w:val="21"/>
              </w:rPr>
              <w:t>右移位</w:t>
            </w:r>
          </w:p>
        </w:tc>
      </w:tr>
    </w:tbl>
    <w:p>
      <w:pPr>
        <w:pStyle w:val="9"/>
        <w:spacing w:before="18"/>
        <w:rPr>
          <w:sz w:val="2"/>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8846" w:type="dxa"/>
            <w:shd w:val="clear" w:color="auto" w:fill="D9D9D9"/>
          </w:tcPr>
          <w:p>
            <w:pPr>
              <w:pStyle w:val="17"/>
              <w:spacing w:before="16"/>
              <w:rPr>
                <w:sz w:val="18"/>
              </w:rPr>
            </w:pPr>
            <w:r>
              <w:rPr>
                <w:w w:val="85"/>
                <w:sz w:val="18"/>
              </w:rPr>
              <w:t>SELECT</w:t>
            </w:r>
            <w:r>
              <w:rPr>
                <w:spacing w:val="-4"/>
                <w:w w:val="85"/>
                <w:sz w:val="18"/>
              </w:rPr>
              <w:t xml:space="preserve"> </w:t>
            </w:r>
            <w:r>
              <w:rPr>
                <w:w w:val="85"/>
                <w:sz w:val="18"/>
              </w:rPr>
              <w:t>2+3,2*3,</w:t>
            </w:r>
            <w:r>
              <w:rPr>
                <w:spacing w:val="-3"/>
                <w:w w:val="85"/>
                <w:sz w:val="18"/>
              </w:rPr>
              <w:t xml:space="preserve"> </w:t>
            </w:r>
            <w:r>
              <w:rPr>
                <w:w w:val="85"/>
                <w:sz w:val="18"/>
              </w:rPr>
              <w:t>@ -5.0,</w:t>
            </w:r>
            <w:r>
              <w:rPr>
                <w:spacing w:val="-3"/>
                <w:w w:val="85"/>
                <w:sz w:val="18"/>
              </w:rPr>
              <w:t xml:space="preserve"> </w:t>
            </w:r>
            <w:r>
              <w:rPr>
                <w:w w:val="85"/>
                <w:sz w:val="18"/>
              </w:rPr>
              <w:t>2.0^3.0, |/</w:t>
            </w:r>
            <w:r>
              <w:rPr>
                <w:spacing w:val="-4"/>
                <w:w w:val="85"/>
                <w:sz w:val="18"/>
              </w:rPr>
              <w:t xml:space="preserve"> </w:t>
            </w:r>
            <w:r>
              <w:rPr>
                <w:w w:val="85"/>
                <w:sz w:val="18"/>
              </w:rPr>
              <w:t>25.0,</w:t>
            </w:r>
            <w:r>
              <w:rPr>
                <w:spacing w:val="-2"/>
                <w:w w:val="85"/>
                <w:sz w:val="18"/>
              </w:rPr>
              <w:t xml:space="preserve"> </w:t>
            </w:r>
            <w:r>
              <w:rPr>
                <w:w w:val="85"/>
                <w:sz w:val="18"/>
              </w:rPr>
              <w:t>91&amp;15,</w:t>
            </w:r>
            <w:r>
              <w:rPr>
                <w:spacing w:val="-3"/>
                <w:w w:val="85"/>
                <w:sz w:val="18"/>
              </w:rPr>
              <w:t xml:space="preserve"> </w:t>
            </w:r>
            <w:r>
              <w:rPr>
                <w:w w:val="85"/>
                <w:sz w:val="18"/>
              </w:rPr>
              <w:t>17#5,1&lt;&lt;4</w:t>
            </w:r>
            <w:r>
              <w:rPr>
                <w:spacing w:val="-4"/>
                <w:w w:val="85"/>
                <w:sz w:val="18"/>
              </w:rPr>
              <w:t xml:space="preserve"> </w:t>
            </w:r>
            <w:r>
              <w:rPr>
                <w:w w:val="85"/>
                <w:sz w:val="18"/>
              </w:rPr>
              <w:t>AS</w:t>
            </w:r>
            <w:r>
              <w:rPr>
                <w:spacing w:val="-4"/>
                <w:w w:val="85"/>
                <w:sz w:val="18"/>
              </w:rPr>
              <w:t xml:space="preserve"> </w:t>
            </w:r>
            <w:r>
              <w:rPr>
                <w:w w:val="85"/>
                <w:sz w:val="18"/>
              </w:rPr>
              <w:t>RESULT;</w:t>
            </w:r>
          </w:p>
          <w:p>
            <w:pPr>
              <w:pStyle w:val="17"/>
              <w:tabs>
                <w:tab w:val="left" w:pos="831"/>
                <w:tab w:val="left" w:pos="1145"/>
                <w:tab w:val="left" w:pos="3372"/>
                <w:tab w:val="left" w:pos="4869"/>
              </w:tabs>
              <w:spacing w:before="61"/>
              <w:rPr>
                <w:sz w:val="18"/>
              </w:rPr>
            </w:pPr>
            <w:r>
              <w:rPr>
                <w:w w:val="90"/>
                <w:sz w:val="18"/>
              </w:rPr>
              <w:t>2+3</w:t>
            </w:r>
            <w:r>
              <w:rPr>
                <w:w w:val="90"/>
                <w:sz w:val="18"/>
              </w:rPr>
              <w:tab/>
            </w:r>
            <w:r>
              <w:rPr>
                <w:w w:val="90"/>
                <w:sz w:val="18"/>
              </w:rPr>
              <w:t>|</w:t>
            </w:r>
            <w:r>
              <w:rPr>
                <w:w w:val="90"/>
                <w:sz w:val="18"/>
              </w:rPr>
              <w:tab/>
            </w:r>
            <w:r>
              <w:rPr>
                <w:spacing w:val="-1"/>
                <w:w w:val="85"/>
                <w:sz w:val="18"/>
              </w:rPr>
              <w:t>2*3</w:t>
            </w:r>
            <w:r>
              <w:rPr>
                <w:spacing w:val="125"/>
                <w:sz w:val="18"/>
              </w:rPr>
              <w:t xml:space="preserve"> </w:t>
            </w:r>
            <w:r>
              <w:rPr>
                <w:spacing w:val="-1"/>
                <w:w w:val="85"/>
                <w:sz w:val="18"/>
              </w:rPr>
              <w:t>|</w:t>
            </w:r>
            <w:r>
              <w:rPr>
                <w:spacing w:val="-14"/>
                <w:w w:val="85"/>
                <w:sz w:val="18"/>
              </w:rPr>
              <w:t xml:space="preserve"> </w:t>
            </w:r>
            <w:r>
              <w:rPr>
                <w:spacing w:val="-1"/>
                <w:w w:val="85"/>
                <w:sz w:val="18"/>
              </w:rPr>
              <w:t>@</w:t>
            </w:r>
            <w:r>
              <w:rPr>
                <w:spacing w:val="-10"/>
                <w:w w:val="85"/>
                <w:sz w:val="18"/>
              </w:rPr>
              <w:t xml:space="preserve"> </w:t>
            </w:r>
            <w:r>
              <w:rPr>
                <w:spacing w:val="-1"/>
                <w:w w:val="85"/>
                <w:sz w:val="18"/>
              </w:rPr>
              <w:t>-5.0</w:t>
            </w:r>
            <w:r>
              <w:rPr>
                <w:spacing w:val="126"/>
                <w:sz w:val="18"/>
              </w:rPr>
              <w:t xml:space="preserve"> </w:t>
            </w:r>
            <w:r>
              <w:rPr>
                <w:spacing w:val="-1"/>
                <w:w w:val="85"/>
                <w:sz w:val="18"/>
              </w:rPr>
              <w:t>|</w:t>
            </w:r>
            <w:r>
              <w:rPr>
                <w:spacing w:val="-12"/>
                <w:w w:val="85"/>
                <w:sz w:val="18"/>
              </w:rPr>
              <w:t xml:space="preserve"> </w:t>
            </w:r>
            <w:r>
              <w:rPr>
                <w:spacing w:val="-1"/>
                <w:w w:val="85"/>
                <w:sz w:val="18"/>
              </w:rPr>
              <w:t>2.0^3.0</w:t>
            </w:r>
            <w:r>
              <w:rPr>
                <w:spacing w:val="-1"/>
                <w:w w:val="85"/>
                <w:sz w:val="18"/>
              </w:rPr>
              <w:tab/>
            </w:r>
            <w:r>
              <w:rPr>
                <w:spacing w:val="-1"/>
                <w:w w:val="85"/>
                <w:sz w:val="18"/>
              </w:rPr>
              <w:t>|</w:t>
            </w:r>
            <w:r>
              <w:rPr>
                <w:spacing w:val="-13"/>
                <w:w w:val="85"/>
                <w:sz w:val="18"/>
              </w:rPr>
              <w:t xml:space="preserve"> </w:t>
            </w:r>
            <w:r>
              <w:rPr>
                <w:w w:val="85"/>
                <w:sz w:val="18"/>
              </w:rPr>
              <w:t>|/</w:t>
            </w:r>
            <w:r>
              <w:rPr>
                <w:spacing w:val="-13"/>
                <w:w w:val="85"/>
                <w:sz w:val="18"/>
              </w:rPr>
              <w:t xml:space="preserve"> </w:t>
            </w:r>
            <w:r>
              <w:rPr>
                <w:w w:val="85"/>
                <w:sz w:val="18"/>
              </w:rPr>
              <w:t>25.0|</w:t>
            </w:r>
            <w:r>
              <w:rPr>
                <w:spacing w:val="125"/>
                <w:sz w:val="18"/>
              </w:rPr>
              <w:t xml:space="preserve"> </w:t>
            </w:r>
            <w:r>
              <w:rPr>
                <w:w w:val="85"/>
                <w:sz w:val="18"/>
              </w:rPr>
              <w:t>91&amp;15</w:t>
            </w:r>
            <w:r>
              <w:rPr>
                <w:w w:val="85"/>
                <w:sz w:val="18"/>
              </w:rPr>
              <w:tab/>
            </w:r>
            <w:r>
              <w:rPr>
                <w:w w:val="75"/>
                <w:sz w:val="18"/>
              </w:rPr>
              <w:t>|</w:t>
            </w:r>
            <w:r>
              <w:rPr>
                <w:spacing w:val="-5"/>
                <w:w w:val="75"/>
                <w:sz w:val="18"/>
              </w:rPr>
              <w:t xml:space="preserve"> </w:t>
            </w:r>
            <w:r>
              <w:rPr>
                <w:w w:val="75"/>
                <w:sz w:val="18"/>
              </w:rPr>
              <w:t>17#5</w:t>
            </w:r>
            <w:r>
              <w:rPr>
                <w:spacing w:val="101"/>
                <w:sz w:val="18"/>
              </w:rPr>
              <w:t xml:space="preserve"> </w:t>
            </w:r>
            <w:r>
              <w:rPr>
                <w:w w:val="75"/>
                <w:sz w:val="18"/>
              </w:rPr>
              <w:t>|</w:t>
            </w:r>
            <w:r>
              <w:rPr>
                <w:spacing w:val="-4"/>
                <w:w w:val="75"/>
                <w:sz w:val="18"/>
              </w:rPr>
              <w:t xml:space="preserve"> </w:t>
            </w:r>
            <w:r>
              <w:rPr>
                <w:w w:val="75"/>
                <w:sz w:val="18"/>
              </w:rPr>
              <w:t>1&lt;&lt;4</w:t>
            </w:r>
          </w:p>
          <w:p>
            <w:pPr>
              <w:pStyle w:val="17"/>
              <w:tabs>
                <w:tab w:val="left" w:pos="503"/>
                <w:tab w:val="left" w:pos="983"/>
                <w:tab w:val="left" w:pos="1576"/>
                <w:tab w:val="left" w:pos="2337"/>
                <w:tab w:val="left" w:pos="2875"/>
                <w:tab w:val="left" w:pos="3468"/>
                <w:tab w:val="left" w:pos="3950"/>
                <w:tab w:val="left" w:pos="4463"/>
              </w:tabs>
              <w:spacing w:before="64"/>
              <w:rPr>
                <w:sz w:val="18"/>
              </w:rPr>
            </w:pPr>
            <w:r>
              <w:rPr>
                <w:w w:val="64"/>
                <w:sz w:val="18"/>
                <w:u w:val="dotted"/>
              </w:rPr>
              <w:t xml:space="preserve"> </w:t>
            </w:r>
            <w:r>
              <w:rPr>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64"/>
                <w:sz w:val="18"/>
                <w:u w:val="dotted"/>
              </w:rPr>
              <w:t xml:space="preserve"> </w:t>
            </w:r>
            <w:r>
              <w:rPr>
                <w:sz w:val="18"/>
                <w:u w:val="dotted"/>
              </w:rPr>
              <w:tab/>
            </w:r>
          </w:p>
          <w:p>
            <w:pPr>
              <w:pStyle w:val="17"/>
              <w:tabs>
                <w:tab w:val="left" w:pos="833"/>
                <w:tab w:val="left" w:pos="1324"/>
                <w:tab w:val="left" w:pos="1998"/>
                <w:tab w:val="left" w:pos="2578"/>
                <w:tab w:val="left" w:pos="2892"/>
                <w:tab w:val="left" w:pos="4057"/>
                <w:tab w:val="left" w:pos="4593"/>
                <w:tab w:val="left" w:pos="4996"/>
                <w:tab w:val="left" w:pos="5535"/>
                <w:tab w:val="left" w:pos="5938"/>
              </w:tabs>
              <w:spacing w:before="63"/>
              <w:rPr>
                <w:sz w:val="18"/>
              </w:rPr>
            </w:pPr>
            <w:r>
              <w:rPr>
                <w:w w:val="90"/>
                <w:sz w:val="18"/>
              </w:rPr>
              <w:t>5</w:t>
            </w:r>
            <w:r>
              <w:rPr>
                <w:w w:val="90"/>
                <w:sz w:val="18"/>
              </w:rPr>
              <w:tab/>
            </w:r>
            <w:r>
              <w:rPr>
                <w:w w:val="90"/>
                <w:sz w:val="18"/>
              </w:rPr>
              <w:t>|</w:t>
            </w:r>
            <w:r>
              <w:rPr>
                <w:w w:val="90"/>
                <w:sz w:val="18"/>
              </w:rPr>
              <w:tab/>
            </w:r>
            <w:r>
              <w:rPr>
                <w:w w:val="90"/>
                <w:sz w:val="18"/>
              </w:rPr>
              <w:t>6</w:t>
            </w:r>
            <w:r>
              <w:rPr>
                <w:spacing w:val="113"/>
                <w:sz w:val="18"/>
              </w:rPr>
              <w:t xml:space="preserve"> </w:t>
            </w:r>
            <w:r>
              <w:rPr>
                <w:w w:val="90"/>
                <w:sz w:val="18"/>
              </w:rPr>
              <w:t>|</w:t>
            </w:r>
            <w:r>
              <w:rPr>
                <w:w w:val="90"/>
                <w:sz w:val="18"/>
              </w:rPr>
              <w:tab/>
            </w:r>
            <w:r>
              <w:rPr>
                <w:w w:val="90"/>
                <w:sz w:val="18"/>
              </w:rPr>
              <w:t>5.0</w:t>
            </w:r>
            <w:r>
              <w:rPr>
                <w:w w:val="90"/>
                <w:sz w:val="18"/>
              </w:rPr>
              <w:tab/>
            </w:r>
            <w:r>
              <w:rPr>
                <w:w w:val="90"/>
                <w:sz w:val="18"/>
              </w:rPr>
              <w:t>|</w:t>
            </w:r>
            <w:r>
              <w:rPr>
                <w:w w:val="90"/>
                <w:sz w:val="18"/>
              </w:rPr>
              <w:tab/>
            </w:r>
            <w:r>
              <w:rPr>
                <w:w w:val="90"/>
                <w:sz w:val="18"/>
              </w:rPr>
              <w:t>8.00000</w:t>
            </w:r>
            <w:r>
              <w:rPr>
                <w:spacing w:val="111"/>
                <w:sz w:val="18"/>
              </w:rPr>
              <w:t xml:space="preserve"> </w:t>
            </w:r>
            <w:r>
              <w:rPr>
                <w:w w:val="90"/>
                <w:sz w:val="18"/>
              </w:rPr>
              <w:t>|</w:t>
            </w:r>
            <w:r>
              <w:rPr>
                <w:w w:val="90"/>
                <w:sz w:val="18"/>
              </w:rPr>
              <w:tab/>
            </w:r>
            <w:r>
              <w:rPr>
                <w:w w:val="90"/>
                <w:sz w:val="18"/>
              </w:rPr>
              <w:t>5</w:t>
            </w:r>
            <w:r>
              <w:rPr>
                <w:w w:val="90"/>
                <w:sz w:val="18"/>
              </w:rPr>
              <w:tab/>
            </w:r>
            <w:r>
              <w:rPr>
                <w:w w:val="90"/>
                <w:sz w:val="18"/>
              </w:rPr>
              <w:t>|</w:t>
            </w:r>
            <w:r>
              <w:rPr>
                <w:w w:val="90"/>
                <w:sz w:val="18"/>
              </w:rPr>
              <w:tab/>
            </w:r>
            <w:r>
              <w:rPr>
                <w:w w:val="90"/>
                <w:sz w:val="18"/>
              </w:rPr>
              <w:t>11</w:t>
            </w:r>
            <w:r>
              <w:rPr>
                <w:w w:val="90"/>
                <w:sz w:val="18"/>
              </w:rPr>
              <w:tab/>
            </w:r>
            <w:r>
              <w:rPr>
                <w:w w:val="90"/>
                <w:sz w:val="18"/>
              </w:rPr>
              <w:t>|</w:t>
            </w:r>
            <w:r>
              <w:rPr>
                <w:w w:val="90"/>
                <w:sz w:val="18"/>
              </w:rPr>
              <w:tab/>
            </w:r>
            <w:r>
              <w:rPr>
                <w:w w:val="85"/>
                <w:sz w:val="18"/>
              </w:rPr>
              <w:t>20</w:t>
            </w:r>
            <w:r>
              <w:rPr>
                <w:spacing w:val="82"/>
                <w:sz w:val="18"/>
              </w:rPr>
              <w:t xml:space="preserve"> </w:t>
            </w:r>
            <w:r>
              <w:rPr>
                <w:w w:val="85"/>
                <w:sz w:val="18"/>
              </w:rPr>
              <w:t>|</w:t>
            </w:r>
            <w:r>
              <w:rPr>
                <w:spacing w:val="-12"/>
                <w:w w:val="85"/>
                <w:sz w:val="18"/>
              </w:rPr>
              <w:t xml:space="preserve"> </w:t>
            </w:r>
            <w:r>
              <w:rPr>
                <w:w w:val="85"/>
                <w:sz w:val="18"/>
              </w:rPr>
              <w:t>16</w:t>
            </w:r>
          </w:p>
        </w:tc>
      </w:tr>
    </w:tbl>
    <w:p>
      <w:pPr>
        <w:pStyle w:val="9"/>
        <w:spacing w:before="88" w:line="223" w:lineRule="auto"/>
        <w:ind w:left="1153" w:right="474"/>
      </w:pPr>
      <w:r>
        <w:rPr>
          <w:rFonts w:ascii="Tahoma" w:eastAsia="Tahoma"/>
          <w:spacing w:val="15"/>
          <w:w w:val="95"/>
        </w:rPr>
        <w:t xml:space="preserve"># </w:t>
      </w:r>
      <w:r>
        <w:rPr>
          <w:rFonts w:ascii="Tahoma" w:eastAsia="Tahoma"/>
          <w:w w:val="95"/>
        </w:rPr>
        <w:t>abs(exp)</w:t>
      </w:r>
      <w:r>
        <w:rPr>
          <w:w w:val="95"/>
        </w:rPr>
        <w:t>，</w:t>
      </w:r>
      <w:r>
        <w:rPr>
          <w:rFonts w:ascii="Tahoma" w:eastAsia="Tahoma"/>
          <w:w w:val="95"/>
        </w:rPr>
        <w:t>cos(exp)</w:t>
      </w:r>
      <w:r>
        <w:rPr>
          <w:w w:val="95"/>
        </w:rPr>
        <w:t>，</w:t>
      </w:r>
      <w:r>
        <w:rPr>
          <w:rFonts w:ascii="Tahoma" w:eastAsia="Tahoma"/>
          <w:w w:val="95"/>
        </w:rPr>
        <w:t>sin(exp)</w:t>
      </w:r>
      <w:r>
        <w:rPr>
          <w:w w:val="95"/>
        </w:rPr>
        <w:t>，</w:t>
      </w:r>
      <w:r>
        <w:rPr>
          <w:rFonts w:ascii="Tahoma" w:eastAsia="Tahoma"/>
          <w:w w:val="95"/>
        </w:rPr>
        <w:t>acos(exp)</w:t>
      </w:r>
      <w:r>
        <w:rPr>
          <w:w w:val="95"/>
        </w:rPr>
        <w:t>，</w:t>
      </w:r>
      <w:r>
        <w:rPr>
          <w:rFonts w:ascii="Tahoma" w:eastAsia="Tahoma"/>
          <w:w w:val="95"/>
        </w:rPr>
        <w:t>asin(exp)</w:t>
      </w:r>
      <w:r>
        <w:rPr>
          <w:w w:val="95"/>
        </w:rPr>
        <w:t>：返回表达式的绝对值，余弦值，正弦</w:t>
      </w:r>
      <w:r>
        <w:t>值，反余弦值和反正弦值。</w:t>
      </w:r>
    </w:p>
    <w:p>
      <w:pPr>
        <w:pStyle w:val="9"/>
        <w:spacing w:before="13"/>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6" w:hRule="atLeast"/>
        </w:trPr>
        <w:tc>
          <w:tcPr>
            <w:tcW w:w="8846" w:type="dxa"/>
            <w:shd w:val="clear" w:color="auto" w:fill="D9D9D9"/>
          </w:tcPr>
          <w:p>
            <w:pPr>
              <w:pStyle w:val="17"/>
              <w:spacing w:before="16"/>
              <w:rPr>
                <w:sz w:val="18"/>
              </w:rPr>
            </w:pPr>
            <w:r>
              <w:rPr>
                <w:w w:val="90"/>
                <w:sz w:val="18"/>
              </w:rPr>
              <w:t>SELECT</w:t>
            </w:r>
            <w:r>
              <w:rPr>
                <w:spacing w:val="-11"/>
                <w:w w:val="90"/>
                <w:sz w:val="18"/>
              </w:rPr>
              <w:t xml:space="preserve"> </w:t>
            </w:r>
            <w:r>
              <w:rPr>
                <w:w w:val="90"/>
                <w:sz w:val="18"/>
              </w:rPr>
              <w:t>abs(-10),cos(0),sin(0),acos(1),asin(0);</w:t>
            </w:r>
          </w:p>
          <w:p>
            <w:pPr>
              <w:pStyle w:val="17"/>
              <w:tabs>
                <w:tab w:val="left" w:pos="1133"/>
                <w:tab w:val="left" w:pos="1804"/>
                <w:tab w:val="left" w:pos="2571"/>
                <w:tab w:val="left" w:pos="3155"/>
                <w:tab w:val="left" w:pos="4042"/>
                <w:tab w:val="left" w:pos="4715"/>
                <w:tab w:val="left" w:pos="5589"/>
                <w:tab w:val="left" w:pos="6083"/>
              </w:tabs>
              <w:spacing w:before="64"/>
              <w:rPr>
                <w:sz w:val="18"/>
              </w:rPr>
            </w:pPr>
            <w:r>
              <w:rPr>
                <w:w w:val="90"/>
                <w:sz w:val="18"/>
              </w:rPr>
              <w:t>ABS</w:t>
            </w:r>
            <w:r>
              <w:rPr>
                <w:w w:val="90"/>
                <w:sz w:val="18"/>
              </w:rPr>
              <w:tab/>
            </w:r>
            <w:r>
              <w:rPr>
                <w:w w:val="90"/>
                <w:sz w:val="18"/>
              </w:rPr>
              <w:t>|</w:t>
            </w:r>
            <w:r>
              <w:rPr>
                <w:w w:val="90"/>
                <w:sz w:val="18"/>
              </w:rPr>
              <w:tab/>
            </w:r>
            <w:r>
              <w:rPr>
                <w:w w:val="90"/>
                <w:sz w:val="18"/>
              </w:rPr>
              <w:t>COS</w:t>
            </w:r>
            <w:r>
              <w:rPr>
                <w:w w:val="90"/>
                <w:sz w:val="18"/>
              </w:rPr>
              <w:tab/>
            </w:r>
            <w:r>
              <w:rPr>
                <w:w w:val="90"/>
                <w:sz w:val="18"/>
              </w:rPr>
              <w:t>|</w:t>
            </w:r>
            <w:r>
              <w:rPr>
                <w:w w:val="90"/>
                <w:sz w:val="18"/>
              </w:rPr>
              <w:tab/>
            </w:r>
            <w:r>
              <w:rPr>
                <w:w w:val="90"/>
                <w:sz w:val="18"/>
              </w:rPr>
              <w:t>SIN</w:t>
            </w:r>
            <w:r>
              <w:rPr>
                <w:w w:val="90"/>
                <w:sz w:val="18"/>
              </w:rPr>
              <w:tab/>
            </w:r>
            <w:r>
              <w:rPr>
                <w:w w:val="90"/>
                <w:sz w:val="18"/>
              </w:rPr>
              <w:t>|</w:t>
            </w:r>
            <w:r>
              <w:rPr>
                <w:w w:val="90"/>
                <w:sz w:val="18"/>
              </w:rPr>
              <w:tab/>
            </w:r>
            <w:r>
              <w:rPr>
                <w:w w:val="90"/>
                <w:sz w:val="18"/>
              </w:rPr>
              <w:t>ACOS</w:t>
            </w:r>
            <w:r>
              <w:rPr>
                <w:w w:val="90"/>
                <w:sz w:val="18"/>
              </w:rPr>
              <w:tab/>
            </w:r>
            <w:r>
              <w:rPr>
                <w:w w:val="90"/>
                <w:sz w:val="18"/>
              </w:rPr>
              <w:t>|</w:t>
            </w:r>
            <w:r>
              <w:rPr>
                <w:w w:val="90"/>
                <w:sz w:val="18"/>
              </w:rPr>
              <w:tab/>
            </w:r>
            <w:r>
              <w:rPr>
                <w:w w:val="90"/>
                <w:sz w:val="18"/>
              </w:rPr>
              <w:t>ASIN</w:t>
            </w:r>
          </w:p>
          <w:p>
            <w:pPr>
              <w:pStyle w:val="17"/>
              <w:tabs>
                <w:tab w:val="left" w:pos="614"/>
                <w:tab w:val="left" w:pos="1487"/>
                <w:tab w:val="left" w:pos="2361"/>
                <w:tab w:val="left" w:pos="3180"/>
                <w:tab w:val="left" w:pos="3973"/>
              </w:tabs>
              <w:spacing w:before="63"/>
              <w:rPr>
                <w:sz w:val="18"/>
              </w:rPr>
            </w:pPr>
            <w:r>
              <w:rPr>
                <w:w w:val="64"/>
                <w:sz w:val="18"/>
                <w:u w:val="dotted"/>
              </w:rPr>
              <w:t xml:space="preserve"> </w:t>
            </w:r>
            <w:r>
              <w:rPr>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64"/>
                <w:sz w:val="18"/>
                <w:u w:val="dotted"/>
              </w:rPr>
              <w:t xml:space="preserve"> </w:t>
            </w:r>
            <w:r>
              <w:rPr>
                <w:sz w:val="18"/>
                <w:u w:val="dotted"/>
              </w:rPr>
              <w:tab/>
            </w:r>
          </w:p>
          <w:p>
            <w:pPr>
              <w:pStyle w:val="17"/>
              <w:tabs>
                <w:tab w:val="left" w:pos="1014"/>
                <w:tab w:val="left" w:pos="1864"/>
                <w:tab w:val="left" w:pos="2580"/>
                <w:tab w:val="left" w:pos="3433"/>
                <w:tab w:val="left" w:pos="4061"/>
                <w:tab w:val="left" w:pos="5002"/>
                <w:tab w:val="left" w:pos="5541"/>
                <w:tab w:val="left" w:pos="6215"/>
              </w:tabs>
              <w:spacing w:before="64"/>
              <w:ind w:left="475"/>
              <w:rPr>
                <w:sz w:val="18"/>
              </w:rPr>
            </w:pPr>
            <w:r>
              <w:rPr>
                <w:w w:val="90"/>
                <w:sz w:val="18"/>
              </w:rPr>
              <w:t>10</w:t>
            </w:r>
            <w:r>
              <w:rPr>
                <w:w w:val="90"/>
                <w:sz w:val="18"/>
              </w:rPr>
              <w:tab/>
            </w:r>
            <w:r>
              <w:rPr>
                <w:w w:val="90"/>
                <w:sz w:val="18"/>
              </w:rPr>
              <w:t>|</w:t>
            </w:r>
            <w:r>
              <w:rPr>
                <w:w w:val="90"/>
                <w:sz w:val="18"/>
              </w:rPr>
              <w:tab/>
            </w:r>
            <w:r>
              <w:rPr>
                <w:w w:val="90"/>
                <w:sz w:val="18"/>
              </w:rPr>
              <w:t>1</w:t>
            </w:r>
            <w:r>
              <w:rPr>
                <w:w w:val="90"/>
                <w:sz w:val="18"/>
              </w:rPr>
              <w:tab/>
            </w:r>
            <w:r>
              <w:rPr>
                <w:w w:val="90"/>
                <w:sz w:val="18"/>
              </w:rPr>
              <w:t>|</w:t>
            </w:r>
            <w:r>
              <w:rPr>
                <w:w w:val="90"/>
                <w:sz w:val="18"/>
              </w:rPr>
              <w:tab/>
            </w:r>
            <w:r>
              <w:rPr>
                <w:w w:val="90"/>
                <w:sz w:val="18"/>
              </w:rPr>
              <w:t>0</w:t>
            </w:r>
            <w:r>
              <w:rPr>
                <w:w w:val="90"/>
                <w:sz w:val="18"/>
              </w:rPr>
              <w:tab/>
            </w:r>
            <w:r>
              <w:rPr>
                <w:w w:val="90"/>
                <w:sz w:val="18"/>
              </w:rPr>
              <w:t>|</w:t>
            </w:r>
            <w:r>
              <w:rPr>
                <w:w w:val="90"/>
                <w:sz w:val="18"/>
              </w:rPr>
              <w:tab/>
            </w:r>
            <w:r>
              <w:rPr>
                <w:w w:val="90"/>
                <w:sz w:val="18"/>
              </w:rPr>
              <w:t>0</w:t>
            </w:r>
            <w:r>
              <w:rPr>
                <w:w w:val="90"/>
                <w:sz w:val="18"/>
              </w:rPr>
              <w:tab/>
            </w:r>
            <w:r>
              <w:rPr>
                <w:w w:val="90"/>
                <w:sz w:val="18"/>
              </w:rPr>
              <w:t>|</w:t>
            </w:r>
            <w:r>
              <w:rPr>
                <w:w w:val="90"/>
                <w:sz w:val="18"/>
              </w:rPr>
              <w:tab/>
            </w:r>
            <w:r>
              <w:rPr>
                <w:w w:val="90"/>
                <w:sz w:val="18"/>
              </w:rPr>
              <w:t>0</w:t>
            </w:r>
          </w:p>
        </w:tc>
      </w:tr>
    </w:tbl>
    <w:p>
      <w:pPr>
        <w:pStyle w:val="9"/>
        <w:spacing w:before="69"/>
        <w:ind w:left="1153"/>
      </w:pPr>
      <w:r>
        <w:pict>
          <v:group id="_x0000_s2218" o:spid="_x0000_s2218" o:spt="203" style="position:absolute;left:0pt;margin-left:102.25pt;margin-top:27.25pt;height:55.35pt;width:441.8pt;mso-position-horizontal-relative:page;z-index:-251571200;mso-width-relative:page;mso-height-relative:page;" coordorigin="2045,545" coordsize="8836,1107">
            <o:lock v:ext="edit"/>
            <v:shape id="_x0000_s2219" o:spid="_x0000_s2219" style="position:absolute;left:2045;top:545;height:845;width:8836;" fillcolor="#D9D9D9" filled="t" stroked="f" coordorigin="2045,545" coordsize="8836,845" path="m10881,545l2045,545,2045,831,2045,1112,2045,1390,10881,1390,10881,1112,10881,831,10881,545xe">
              <v:path arrowok="t"/>
              <v:fill on="t" focussize="0,0"/>
              <v:stroke on="f"/>
              <v:imagedata o:title=""/>
              <o:lock v:ext="edit"/>
            </v:shape>
            <v:line id="_x0000_s2220" o:spid="_x0000_s2220" o:spt="20" style="position:absolute;left:2153;top:1259;height:0;width:1119;" coordsize="21600,21600">
              <v:path arrowok="t"/>
              <v:fill focussize="0,0"/>
              <v:stroke weight="0.567007874015748pt"/>
              <v:imagedata o:title=""/>
              <o:lock v:ext="edit"/>
            </v:line>
            <v:rect id="_x0000_s2221" o:spid="_x0000_s2221" o:spt="1" style="position:absolute;left:2045;top:1390;height:262;width:8836;" fillcolor="#D9D9D9" filled="t" stroked="f" coordsize="21600,21600">
              <v:path/>
              <v:fill on="t" focussize="0,0"/>
              <v:stroke on="f"/>
              <v:imagedata o:title=""/>
              <o:lock v:ext="edit"/>
            </v:rect>
          </v:group>
        </w:pict>
      </w:r>
      <w:r>
        <w:rPr>
          <w:rFonts w:ascii="Tahoma" w:eastAsia="Tahoma"/>
          <w:spacing w:val="-4"/>
          <w:w w:val="95"/>
        </w:rPr>
        <w:t xml:space="preserve"># </w:t>
      </w:r>
      <w:r>
        <w:rPr>
          <w:rFonts w:ascii="Tahoma" w:eastAsia="Tahoma"/>
          <w:w w:val="95"/>
        </w:rPr>
        <w:t>bitand(exp1,exp2)</w:t>
      </w:r>
      <w:r>
        <w:rPr>
          <w:w w:val="95"/>
        </w:rPr>
        <w:t>计算两个数字与运算</w:t>
      </w:r>
      <w:r>
        <w:rPr>
          <w:rFonts w:ascii="Tahoma" w:eastAsia="Tahoma"/>
          <w:w w:val="95"/>
        </w:rPr>
        <w:t>(&amp;)</w:t>
      </w:r>
      <w:r>
        <w:rPr>
          <w:w w:val="95"/>
        </w:rPr>
        <w:t>的结果。</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6" w:hRule="atLeast"/>
        </w:trPr>
        <w:tc>
          <w:tcPr>
            <w:tcW w:w="8846" w:type="dxa"/>
          </w:tcPr>
          <w:p>
            <w:pPr>
              <w:pStyle w:val="17"/>
              <w:spacing w:before="16" w:line="309" w:lineRule="auto"/>
              <w:ind w:right="6720"/>
              <w:rPr>
                <w:sz w:val="18"/>
              </w:rPr>
            </w:pPr>
            <w:r>
              <w:rPr>
                <w:w w:val="90"/>
                <w:sz w:val="18"/>
              </w:rPr>
              <w:t>SELECT</w:t>
            </w:r>
            <w:r>
              <w:rPr>
                <w:spacing w:val="14"/>
                <w:w w:val="90"/>
                <w:sz w:val="18"/>
              </w:rPr>
              <w:t xml:space="preserve"> </w:t>
            </w:r>
            <w:r>
              <w:rPr>
                <w:w w:val="90"/>
                <w:sz w:val="18"/>
              </w:rPr>
              <w:t>bitand(29,15);</w:t>
            </w:r>
            <w:r>
              <w:rPr>
                <w:spacing w:val="-48"/>
                <w:w w:val="90"/>
                <w:sz w:val="18"/>
              </w:rPr>
              <w:t xml:space="preserve"> </w:t>
            </w:r>
            <w:r>
              <w:rPr>
                <w:sz w:val="18"/>
              </w:rPr>
              <w:t>BITAND(29,15)</w:t>
            </w:r>
          </w:p>
          <w:p>
            <w:pPr>
              <w:pStyle w:val="17"/>
              <w:spacing w:before="3"/>
              <w:ind w:left="0"/>
              <w:rPr>
                <w:rFonts w:ascii="微软雅黑"/>
                <w:sz w:val="15"/>
              </w:rPr>
            </w:pPr>
          </w:p>
          <w:p>
            <w:pPr>
              <w:pStyle w:val="17"/>
              <w:ind w:left="386"/>
              <w:rPr>
                <w:sz w:val="18"/>
              </w:rPr>
            </w:pPr>
            <w:r>
              <w:rPr>
                <w:sz w:val="18"/>
              </w:rPr>
              <w:t>13</w:t>
            </w:r>
          </w:p>
        </w:tc>
      </w:tr>
    </w:tbl>
    <w:p>
      <w:pPr>
        <w:pStyle w:val="9"/>
        <w:spacing w:before="68"/>
        <w:ind w:left="1153"/>
      </w:pPr>
      <w:r>
        <w:pict>
          <v:group id="_x0000_s2222" o:spid="_x0000_s2222" o:spt="203" style="position:absolute;left:0pt;margin-left:102.25pt;margin-top:27.2pt;height:55.2pt;width:441.8pt;mso-position-horizontal-relative:page;z-index:-251570176;mso-width-relative:page;mso-height-relative:page;" coordorigin="2045,544" coordsize="8836,1104">
            <o:lock v:ext="edit"/>
            <v:shape id="_x0000_s2223" o:spid="_x0000_s2223" style="position:absolute;left:2045;top:544;height:845;width:8836;" fillcolor="#D9D9D9" filled="t" stroked="f" coordorigin="2045,544" coordsize="8836,845" path="m10881,544l2045,544,2045,830,2045,1108,2045,1389,10881,1389,10881,1108,10881,830,10881,544xe">
              <v:path arrowok="t"/>
              <v:fill on="t" focussize="0,0"/>
              <v:stroke on="f"/>
              <v:imagedata o:title=""/>
              <o:lock v:ext="edit"/>
            </v:shape>
            <v:line id="_x0000_s2224" o:spid="_x0000_s2224" o:spt="20" style="position:absolute;left:2153;top:1255;height:0;width:1342;" coordsize="21600,21600">
              <v:path arrowok="t"/>
              <v:fill focussize="0,0"/>
              <v:stroke weight="0.567007874015748pt"/>
              <v:imagedata o:title=""/>
              <o:lock v:ext="edit"/>
            </v:line>
            <v:line id="_x0000_s2225" o:spid="_x0000_s2225" o:spt="20" style="position:absolute;left:3531;top:1255;height:0;width:1848;" coordsize="21600,21600">
              <v:path arrowok="t"/>
              <v:fill focussize="0,0"/>
              <v:stroke weight="0.567007874015748pt"/>
              <v:imagedata o:title=""/>
              <o:lock v:ext="edit"/>
            </v:line>
            <v:rect id="_x0000_s2226" o:spid="_x0000_s2226" o:spt="1" style="position:absolute;left:2045;top:1389;height:260;width:8836;" fillcolor="#D9D9D9" filled="t" stroked="f" coordsize="21600,21600">
              <v:path/>
              <v:fill on="t" focussize="0,0"/>
              <v:stroke on="f"/>
              <v:imagedata o:title=""/>
              <o:lock v:ext="edit"/>
            </v:rect>
          </v:group>
        </w:pict>
      </w:r>
      <w:r>
        <w:rPr>
          <w:rFonts w:ascii="Tahoma" w:eastAsia="Tahoma"/>
          <w:spacing w:val="-2"/>
          <w:w w:val="95"/>
        </w:rPr>
        <w:t xml:space="preserve"># </w:t>
      </w:r>
      <w:r>
        <w:rPr>
          <w:rFonts w:ascii="Tahoma" w:eastAsia="Tahoma"/>
          <w:w w:val="95"/>
        </w:rPr>
        <w:t>round(number[,decimals])</w:t>
      </w:r>
      <w:r>
        <w:rPr>
          <w:rFonts w:ascii="Tahoma" w:eastAsia="Tahoma"/>
          <w:spacing w:val="88"/>
        </w:rPr>
        <w:t xml:space="preserve"> </w:t>
      </w:r>
      <w:r>
        <w:rPr>
          <w:spacing w:val="8"/>
          <w:w w:val="95"/>
        </w:rPr>
        <w:t xml:space="preserve">将 </w:t>
      </w:r>
      <w:r>
        <w:rPr>
          <w:rFonts w:ascii="Tahoma" w:eastAsia="Tahoma"/>
          <w:w w:val="95"/>
        </w:rPr>
        <w:t>number</w:t>
      </w:r>
      <w:r>
        <w:rPr>
          <w:rFonts w:ascii="Tahoma" w:eastAsia="Tahoma"/>
          <w:spacing w:val="12"/>
          <w:w w:val="95"/>
        </w:rPr>
        <w:t xml:space="preserve"> </w:t>
      </w:r>
      <w:r>
        <w:rPr>
          <w:spacing w:val="2"/>
          <w:w w:val="95"/>
        </w:rPr>
        <w:t xml:space="preserve">类数值按照 </w:t>
      </w:r>
      <w:r>
        <w:rPr>
          <w:rFonts w:ascii="Tahoma" w:eastAsia="Tahoma"/>
          <w:w w:val="95"/>
        </w:rPr>
        <w:t>decimals</w:t>
      </w:r>
      <w:r>
        <w:rPr>
          <w:rFonts w:ascii="Tahoma" w:eastAsia="Tahoma"/>
          <w:spacing w:val="13"/>
          <w:w w:val="95"/>
        </w:rPr>
        <w:t xml:space="preserve"> </w:t>
      </w:r>
      <w:r>
        <w:rPr>
          <w:w w:val="95"/>
        </w:rPr>
        <w:t>指定的向小数点前后截断。</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8846" w:type="dxa"/>
          </w:tcPr>
          <w:p>
            <w:pPr>
              <w:pStyle w:val="17"/>
              <w:tabs>
                <w:tab w:val="left" w:pos="2458"/>
              </w:tabs>
              <w:spacing w:before="16" w:line="309" w:lineRule="auto"/>
              <w:ind w:right="4812"/>
              <w:rPr>
                <w:sz w:val="18"/>
              </w:rPr>
            </w:pPr>
            <w:r>
              <w:rPr>
                <w:w w:val="90"/>
                <w:sz w:val="18"/>
              </w:rPr>
              <w:t>SELECT round(1234.5678,-2),round(1234.5678,2);</w:t>
            </w:r>
            <w:r>
              <w:rPr>
                <w:spacing w:val="1"/>
                <w:w w:val="90"/>
                <w:sz w:val="18"/>
              </w:rPr>
              <w:t xml:space="preserve"> </w:t>
            </w:r>
            <w:r>
              <w:rPr>
                <w:spacing w:val="-1"/>
                <w:w w:val="95"/>
                <w:sz w:val="18"/>
              </w:rPr>
              <w:t>ROUND(1234.5678,-2)</w:t>
            </w:r>
            <w:r>
              <w:rPr>
                <w:spacing w:val="-1"/>
                <w:w w:val="95"/>
                <w:sz w:val="18"/>
              </w:rPr>
              <w:tab/>
            </w:r>
            <w:r>
              <w:rPr>
                <w:w w:val="90"/>
                <w:sz w:val="18"/>
              </w:rPr>
              <w:t>ROUND(1234.5678,2)</w:t>
            </w:r>
          </w:p>
          <w:p>
            <w:pPr>
              <w:pStyle w:val="17"/>
              <w:spacing w:before="3"/>
              <w:ind w:left="0"/>
              <w:rPr>
                <w:rFonts w:ascii="微软雅黑"/>
                <w:sz w:val="15"/>
              </w:rPr>
            </w:pPr>
          </w:p>
          <w:p>
            <w:pPr>
              <w:pStyle w:val="17"/>
              <w:tabs>
                <w:tab w:val="left" w:pos="4067"/>
              </w:tabs>
              <w:rPr>
                <w:sz w:val="18"/>
              </w:rPr>
            </w:pPr>
            <w:r>
              <w:rPr>
                <w:sz w:val="18"/>
              </w:rPr>
              <w:t>1200</w:t>
            </w:r>
            <w:r>
              <w:rPr>
                <w:sz w:val="18"/>
              </w:rPr>
              <w:tab/>
            </w:r>
            <w:r>
              <w:rPr>
                <w:sz w:val="18"/>
              </w:rPr>
              <w:t>1234.57</w:t>
            </w:r>
          </w:p>
        </w:tc>
      </w:tr>
    </w:tbl>
    <w:p>
      <w:pPr>
        <w:pStyle w:val="4"/>
        <w:numPr>
          <w:ilvl w:val="3"/>
          <w:numId w:val="37"/>
        </w:numPr>
        <w:tabs>
          <w:tab w:val="left" w:pos="955"/>
        </w:tabs>
        <w:spacing w:before="66"/>
        <w:ind w:hanging="823"/>
        <w:rPr>
          <w:lang w:eastAsia="zh-CN"/>
        </w:rPr>
      </w:pPr>
      <w:r>
        <w:rPr>
          <w:spacing w:val="-1"/>
          <w:lang w:eastAsia="zh-CN"/>
        </w:rPr>
        <w:t>日期和时间处理函数和操作符</w:t>
      </w:r>
    </w:p>
    <w:p>
      <w:pPr>
        <w:pStyle w:val="9"/>
        <w:spacing w:before="46"/>
        <w:ind w:left="1153"/>
        <w:rPr>
          <w:rFonts w:ascii="Tahoma" w:hAnsi="Tahoma" w:eastAsia="Tahoma"/>
        </w:rPr>
      </w:pPr>
      <w:r>
        <w:pict>
          <v:group id="_x0000_s2227" o:spid="_x0000_s2227" o:spt="203" style="position:absolute;left:0pt;margin-left:102.25pt;margin-top:26.2pt;height:252.3pt;width:441.8pt;mso-position-horizontal-relative:page;z-index:-251569152;mso-width-relative:page;mso-height-relative:page;" coordorigin="2045,525" coordsize="8836,5046">
            <o:lock v:ext="edit"/>
            <v:shape id="_x0000_s2228" o:spid="_x0000_s2228" style="position:absolute;left:2045;top:524;height:845;width:8836;" fillcolor="#D9D9D9" filled="t" stroked="f" coordorigin="2045,525" coordsize="8836,845" path="m10881,525l2045,525,2045,810,2045,1091,2045,1370,10881,1370,10881,1091,10881,810,10881,525xe">
              <v:path arrowok="t"/>
              <v:fill on="t" focussize="0,0"/>
              <v:stroke on="f"/>
              <v:imagedata o:title=""/>
              <o:lock v:ext="edit"/>
            </v:shape>
            <v:line id="_x0000_s2229" o:spid="_x0000_s2229" o:spt="20" style="position:absolute;left:2153;top:1238;height:0;width:1510;" coordsize="21600,21600">
              <v:path arrowok="t"/>
              <v:fill focussize="0,0"/>
              <v:stroke weight="0.567007874015748pt"/>
              <v:imagedata o:title=""/>
              <o:lock v:ext="edit"/>
            </v:line>
            <v:shape id="_x0000_s2230" o:spid="_x0000_s2230" o:spt="100" style="position:absolute;left:2045;top:1369;height:1402;width:8836;" fillcolor="#D9D9D9" filled="t" stroked="f" coordorigin="2045,1370" coordsize="8836,1402" adj=",," path="m10881,2490l2045,2490,2045,2771,10881,2771,10881,2490xm10881,1370l2045,1370,2045,1650,2045,1931,2045,2210,2045,2490,10881,2490,10881,2210,10881,1931,10881,1650,10881,1370xe">
              <v:path arrowok="t" o:connecttype="segments"/>
              <v:fill on="t" focussize="0,0"/>
              <v:stroke on="f" joinstyle="round"/>
              <v:imagedata o:title=""/>
              <o:lock v:ext="edit"/>
            </v:shape>
            <v:line id="_x0000_s2231" o:spid="_x0000_s2231" o:spt="20" style="position:absolute;left:2153;top:2637;height:0;width:1174;" coordsize="21600,21600">
              <v:path arrowok="t"/>
              <v:fill focussize="0,0"/>
              <v:stroke weight="0.567007874015748pt"/>
              <v:imagedata o:title=""/>
              <o:lock v:ext="edit"/>
            </v:line>
            <v:shape id="_x0000_s2232" o:spid="_x0000_s2232" o:spt="100" style="position:absolute;left:2045;top:2771;height:1400;width:8836;" fillcolor="#D9D9D9" filled="t" stroked="f" coordorigin="2045,2771" coordsize="8836,1400" adj=",," path="m10881,3331l2045,3331,2045,3612,2045,3890,2045,4171,10881,4171,10881,3890,10881,3612,10881,3331xm10881,2771l2045,2771,2045,3050,2045,3330,10881,3330,10881,3050,10881,2771xe">
              <v:path arrowok="t" o:connecttype="segments"/>
              <v:fill on="t" focussize="0,0"/>
              <v:stroke on="f" joinstyle="round"/>
              <v:imagedata o:title=""/>
              <o:lock v:ext="edit"/>
            </v:shape>
            <v:line id="_x0000_s2233" o:spid="_x0000_s2233" o:spt="20" style="position:absolute;left:2153;top:4037;height:0;width:1174;" coordsize="21600,21600">
              <v:path arrowok="t"/>
              <v:fill focussize="0,0"/>
              <v:stroke weight="0.567007874015748pt"/>
              <v:imagedata o:title=""/>
              <o:lock v:ext="edit"/>
            </v:line>
            <v:shape id="_x0000_s2234" o:spid="_x0000_s2234" style="position:absolute;left:2045;top:4170;height:1400;width:8836;" fillcolor="#D9D9D9" filled="t" stroked="f" coordorigin="2045,4171" coordsize="8836,1400" path="m10881,4171l2045,4171,2045,4452,2045,4730,2045,5011,2045,5292,2045,5570,10881,5570,10881,4452,10881,4171xe">
              <v:path arrowok="t"/>
              <v:fill on="t" focussize="0,0"/>
              <v:stroke on="f"/>
              <v:imagedata o:title=""/>
              <o:lock v:ext="edit"/>
            </v:shape>
            <v:line id="_x0000_s2235" o:spid="_x0000_s2235" o:spt="20" style="position:absolute;left:2153;top:5439;height:0;width:894;" coordsize="21600,21600">
              <v:path arrowok="t"/>
              <v:fill focussize="0,0"/>
              <v:stroke weight="0.567007874015748pt"/>
              <v:imagedata o:title=""/>
              <o:lock v:ext="edit"/>
            </v:line>
          </v:group>
        </w:pict>
      </w:r>
      <w:r>
        <w:rPr>
          <w:rFonts w:ascii="Tahoma" w:hAnsi="Tahoma" w:eastAsia="Tahoma"/>
          <w:spacing w:val="27"/>
          <w:w w:val="95"/>
        </w:rPr>
        <w:t xml:space="preserve"># </w:t>
      </w:r>
      <w:r>
        <w:rPr>
          <w:w w:val="95"/>
        </w:rPr>
        <w:t>时间和日期操作符”</w:t>
      </w:r>
      <w:r>
        <w:rPr>
          <w:rFonts w:ascii="Tahoma" w:hAnsi="Tahoma" w:eastAsia="Tahoma"/>
          <w:w w:val="95"/>
        </w:rPr>
        <w:t>+”</w:t>
      </w:r>
    </w:p>
    <w:p>
      <w:pPr>
        <w:spacing w:before="10"/>
        <w:rPr>
          <w:sz w:val="6"/>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45" w:hRule="atLeast"/>
        </w:trPr>
        <w:tc>
          <w:tcPr>
            <w:tcW w:w="8846" w:type="dxa"/>
            <w:tcBorders>
              <w:bottom w:val="nil"/>
            </w:tcBorders>
          </w:tcPr>
          <w:p>
            <w:pPr>
              <w:pStyle w:val="17"/>
              <w:spacing w:before="16"/>
              <w:rPr>
                <w:sz w:val="18"/>
              </w:rPr>
            </w:pPr>
            <w:r>
              <w:rPr>
                <w:w w:val="90"/>
                <w:sz w:val="18"/>
              </w:rPr>
              <w:t>SELECT</w:t>
            </w:r>
            <w:r>
              <w:rPr>
                <w:spacing w:val="-2"/>
                <w:w w:val="90"/>
                <w:sz w:val="18"/>
              </w:rPr>
              <w:t xml:space="preserve"> </w:t>
            </w:r>
            <w:r>
              <w:rPr>
                <w:w w:val="90"/>
                <w:sz w:val="18"/>
              </w:rPr>
              <w:t>date</w:t>
            </w:r>
            <w:r>
              <w:rPr>
                <w:spacing w:val="-4"/>
                <w:w w:val="90"/>
                <w:sz w:val="18"/>
              </w:rPr>
              <w:t xml:space="preserve"> </w:t>
            </w:r>
            <w:r>
              <w:rPr>
                <w:w w:val="90"/>
                <w:sz w:val="18"/>
              </w:rPr>
              <w:t>'2021-5-28' +</w:t>
            </w:r>
            <w:r>
              <w:rPr>
                <w:spacing w:val="-2"/>
                <w:w w:val="90"/>
                <w:sz w:val="18"/>
              </w:rPr>
              <w:t xml:space="preserve"> </w:t>
            </w:r>
            <w:r>
              <w:rPr>
                <w:w w:val="90"/>
                <w:sz w:val="18"/>
              </w:rPr>
              <w:t>integer</w:t>
            </w:r>
            <w:r>
              <w:rPr>
                <w:spacing w:val="-2"/>
                <w:w w:val="90"/>
                <w:sz w:val="18"/>
              </w:rPr>
              <w:t xml:space="preserve"> </w:t>
            </w:r>
            <w:r>
              <w:rPr>
                <w:w w:val="90"/>
                <w:sz w:val="18"/>
              </w:rPr>
              <w:t>'7' AS</w:t>
            </w:r>
            <w:r>
              <w:rPr>
                <w:spacing w:val="-2"/>
                <w:w w:val="90"/>
                <w:sz w:val="18"/>
              </w:rPr>
              <w:t xml:space="preserve"> </w:t>
            </w:r>
            <w:r>
              <w:rPr>
                <w:w w:val="90"/>
                <w:sz w:val="18"/>
              </w:rPr>
              <w:t>RESULT;</w:t>
            </w:r>
          </w:p>
          <w:p>
            <w:pPr>
              <w:pStyle w:val="17"/>
              <w:spacing w:before="64" w:line="616" w:lineRule="auto"/>
              <w:ind w:right="7233" w:firstLine="722"/>
              <w:rPr>
                <w:sz w:val="18"/>
              </w:rPr>
            </w:pPr>
            <w:r>
              <w:rPr>
                <w:sz w:val="18"/>
              </w:rPr>
              <w:t>result</w:t>
            </w:r>
            <w:r>
              <w:rPr>
                <w:spacing w:val="1"/>
                <w:sz w:val="18"/>
              </w:rPr>
              <w:t xml:space="preserve"> </w:t>
            </w:r>
            <w:r>
              <w:rPr>
                <w:w w:val="85"/>
                <w:sz w:val="18"/>
              </w:rPr>
              <w:t>2021-06-04</w:t>
            </w:r>
            <w:r>
              <w:rPr>
                <w:spacing w:val="17"/>
                <w:w w:val="85"/>
                <w:sz w:val="18"/>
              </w:rPr>
              <w:t xml:space="preserve"> </w:t>
            </w:r>
            <w:r>
              <w:rPr>
                <w:w w:val="85"/>
                <w:sz w:val="18"/>
              </w:rPr>
              <w:t>00:00:00</w:t>
            </w:r>
          </w:p>
          <w:p>
            <w:pPr>
              <w:pStyle w:val="17"/>
              <w:spacing w:before="4" w:line="307" w:lineRule="auto"/>
              <w:ind w:left="835" w:right="4488" w:hanging="723"/>
              <w:rPr>
                <w:sz w:val="18"/>
              </w:rPr>
            </w:pPr>
            <w:r>
              <w:rPr>
                <w:w w:val="90"/>
                <w:sz w:val="18"/>
              </w:rPr>
              <w:t>SELECT</w:t>
            </w:r>
            <w:r>
              <w:rPr>
                <w:spacing w:val="3"/>
                <w:w w:val="90"/>
                <w:sz w:val="18"/>
              </w:rPr>
              <w:t xml:space="preserve"> </w:t>
            </w:r>
            <w:r>
              <w:rPr>
                <w:w w:val="90"/>
                <w:sz w:val="18"/>
              </w:rPr>
              <w:t>date</w:t>
            </w:r>
            <w:r>
              <w:rPr>
                <w:spacing w:val="1"/>
                <w:w w:val="90"/>
                <w:sz w:val="18"/>
              </w:rPr>
              <w:t xml:space="preserve"> </w:t>
            </w:r>
            <w:r>
              <w:rPr>
                <w:w w:val="90"/>
                <w:sz w:val="18"/>
              </w:rPr>
              <w:t>'2021-05-28'</w:t>
            </w:r>
            <w:r>
              <w:rPr>
                <w:spacing w:val="5"/>
                <w:w w:val="90"/>
                <w:sz w:val="18"/>
              </w:rPr>
              <w:t xml:space="preserve"> </w:t>
            </w:r>
            <w:r>
              <w:rPr>
                <w:w w:val="90"/>
                <w:sz w:val="18"/>
              </w:rPr>
              <w:t>+</w:t>
            </w:r>
            <w:r>
              <w:rPr>
                <w:spacing w:val="6"/>
                <w:w w:val="90"/>
                <w:sz w:val="18"/>
              </w:rPr>
              <w:t xml:space="preserve"> </w:t>
            </w:r>
            <w:r>
              <w:rPr>
                <w:w w:val="90"/>
                <w:sz w:val="18"/>
              </w:rPr>
              <w:t>interval</w:t>
            </w:r>
            <w:r>
              <w:rPr>
                <w:spacing w:val="3"/>
                <w:w w:val="90"/>
                <w:sz w:val="18"/>
              </w:rPr>
              <w:t xml:space="preserve"> </w:t>
            </w:r>
            <w:r>
              <w:rPr>
                <w:w w:val="90"/>
                <w:sz w:val="18"/>
              </w:rPr>
              <w:t>'1</w:t>
            </w:r>
            <w:r>
              <w:rPr>
                <w:spacing w:val="4"/>
                <w:w w:val="90"/>
                <w:sz w:val="18"/>
              </w:rPr>
              <w:t xml:space="preserve"> </w:t>
            </w:r>
            <w:r>
              <w:rPr>
                <w:w w:val="90"/>
                <w:sz w:val="18"/>
              </w:rPr>
              <w:t>hour'</w:t>
            </w:r>
            <w:r>
              <w:rPr>
                <w:spacing w:val="4"/>
                <w:w w:val="90"/>
                <w:sz w:val="18"/>
              </w:rPr>
              <w:t xml:space="preserve"> </w:t>
            </w:r>
            <w:r>
              <w:rPr>
                <w:w w:val="90"/>
                <w:sz w:val="18"/>
              </w:rPr>
              <w:t>AS</w:t>
            </w:r>
            <w:r>
              <w:rPr>
                <w:spacing w:val="1"/>
                <w:w w:val="90"/>
                <w:sz w:val="18"/>
              </w:rPr>
              <w:t xml:space="preserve"> </w:t>
            </w:r>
            <w:r>
              <w:rPr>
                <w:w w:val="90"/>
                <w:sz w:val="18"/>
              </w:rPr>
              <w:t>RESULT;</w:t>
            </w:r>
            <w:r>
              <w:rPr>
                <w:spacing w:val="-48"/>
                <w:w w:val="90"/>
                <w:sz w:val="18"/>
              </w:rPr>
              <w:t xml:space="preserve"> </w:t>
            </w:r>
            <w:r>
              <w:rPr>
                <w:sz w:val="18"/>
              </w:rPr>
              <w:t>result</w:t>
            </w:r>
          </w:p>
          <w:p>
            <w:pPr>
              <w:pStyle w:val="17"/>
              <w:spacing w:before="6"/>
              <w:ind w:left="0"/>
              <w:rPr>
                <w:sz w:val="23"/>
              </w:rPr>
            </w:pPr>
          </w:p>
          <w:p>
            <w:pPr>
              <w:pStyle w:val="17"/>
              <w:rPr>
                <w:sz w:val="18"/>
              </w:rPr>
            </w:pPr>
            <w:r>
              <w:rPr>
                <w:w w:val="85"/>
                <w:sz w:val="18"/>
              </w:rPr>
              <w:t>2021-05-28</w:t>
            </w:r>
            <w:r>
              <w:rPr>
                <w:spacing w:val="8"/>
                <w:w w:val="85"/>
                <w:sz w:val="18"/>
              </w:rPr>
              <w:t xml:space="preserve"> </w:t>
            </w:r>
            <w:r>
              <w:rPr>
                <w:w w:val="85"/>
                <w:sz w:val="18"/>
              </w:rPr>
              <w:t>01:00:00</w:t>
            </w:r>
          </w:p>
          <w:p>
            <w:pPr>
              <w:pStyle w:val="17"/>
              <w:spacing w:before="4"/>
              <w:ind w:left="0"/>
              <w:rPr>
                <w:sz w:val="28"/>
              </w:rPr>
            </w:pPr>
          </w:p>
          <w:p>
            <w:pPr>
              <w:pStyle w:val="17"/>
              <w:rPr>
                <w:sz w:val="18"/>
              </w:rPr>
            </w:pPr>
            <w:r>
              <w:rPr>
                <w:w w:val="90"/>
                <w:sz w:val="18"/>
              </w:rPr>
              <w:t>SELECT</w:t>
            </w:r>
            <w:r>
              <w:rPr>
                <w:spacing w:val="-4"/>
                <w:w w:val="90"/>
                <w:sz w:val="18"/>
              </w:rPr>
              <w:t xml:space="preserve"> </w:t>
            </w:r>
            <w:r>
              <w:rPr>
                <w:w w:val="90"/>
                <w:sz w:val="18"/>
              </w:rPr>
              <w:t>date</w:t>
            </w:r>
            <w:r>
              <w:rPr>
                <w:spacing w:val="-6"/>
                <w:w w:val="90"/>
                <w:sz w:val="18"/>
              </w:rPr>
              <w:t xml:space="preserve"> </w:t>
            </w:r>
            <w:r>
              <w:rPr>
                <w:w w:val="90"/>
                <w:sz w:val="18"/>
              </w:rPr>
              <w:t>'2021-05-28'</w:t>
            </w:r>
            <w:r>
              <w:rPr>
                <w:spacing w:val="-2"/>
                <w:w w:val="90"/>
                <w:sz w:val="18"/>
              </w:rPr>
              <w:t xml:space="preserve"> </w:t>
            </w:r>
            <w:r>
              <w:rPr>
                <w:w w:val="90"/>
                <w:sz w:val="18"/>
              </w:rPr>
              <w:t>+</w:t>
            </w:r>
            <w:r>
              <w:rPr>
                <w:spacing w:val="-4"/>
                <w:w w:val="90"/>
                <w:sz w:val="18"/>
              </w:rPr>
              <w:t xml:space="preserve"> </w:t>
            </w:r>
            <w:r>
              <w:rPr>
                <w:w w:val="90"/>
                <w:sz w:val="18"/>
              </w:rPr>
              <w:t>time</w:t>
            </w:r>
            <w:r>
              <w:rPr>
                <w:spacing w:val="-1"/>
                <w:w w:val="90"/>
                <w:sz w:val="18"/>
              </w:rPr>
              <w:t xml:space="preserve"> </w:t>
            </w:r>
            <w:r>
              <w:rPr>
                <w:w w:val="90"/>
                <w:sz w:val="18"/>
              </w:rPr>
              <w:t>'03:00'</w:t>
            </w:r>
            <w:r>
              <w:rPr>
                <w:spacing w:val="-3"/>
                <w:w w:val="90"/>
                <w:sz w:val="18"/>
              </w:rPr>
              <w:t xml:space="preserve"> </w:t>
            </w:r>
            <w:r>
              <w:rPr>
                <w:w w:val="90"/>
                <w:sz w:val="18"/>
              </w:rPr>
              <w:t>AS</w:t>
            </w:r>
            <w:r>
              <w:rPr>
                <w:spacing w:val="-4"/>
                <w:w w:val="90"/>
                <w:sz w:val="18"/>
              </w:rPr>
              <w:t xml:space="preserve"> </w:t>
            </w:r>
            <w:r>
              <w:rPr>
                <w:w w:val="90"/>
                <w:sz w:val="18"/>
              </w:rPr>
              <w:t>RESULT;</w:t>
            </w:r>
          </w:p>
          <w:p>
            <w:pPr>
              <w:pStyle w:val="17"/>
              <w:spacing w:before="64" w:line="616" w:lineRule="auto"/>
              <w:ind w:right="7233" w:firstLine="722"/>
              <w:rPr>
                <w:sz w:val="18"/>
              </w:rPr>
            </w:pPr>
            <w:r>
              <w:rPr>
                <w:sz w:val="18"/>
              </w:rPr>
              <w:t>result</w:t>
            </w:r>
            <w:r>
              <w:rPr>
                <w:spacing w:val="1"/>
                <w:sz w:val="18"/>
              </w:rPr>
              <w:t xml:space="preserve"> </w:t>
            </w:r>
            <w:r>
              <w:rPr>
                <w:w w:val="85"/>
                <w:sz w:val="18"/>
              </w:rPr>
              <w:t>2021-05-28</w:t>
            </w:r>
            <w:r>
              <w:rPr>
                <w:spacing w:val="17"/>
                <w:w w:val="85"/>
                <w:sz w:val="18"/>
              </w:rPr>
              <w:t xml:space="preserve"> </w:t>
            </w:r>
            <w:r>
              <w:rPr>
                <w:w w:val="85"/>
                <w:sz w:val="18"/>
              </w:rPr>
              <w:t>03:00:00</w:t>
            </w:r>
          </w:p>
          <w:p>
            <w:pPr>
              <w:pStyle w:val="17"/>
              <w:spacing w:before="2" w:line="309" w:lineRule="auto"/>
              <w:ind w:left="835" w:right="4488" w:hanging="723"/>
              <w:rPr>
                <w:sz w:val="18"/>
              </w:rPr>
            </w:pPr>
            <w:r>
              <w:rPr>
                <w:w w:val="95"/>
                <w:sz w:val="18"/>
              </w:rPr>
              <w:t>SELECT</w:t>
            </w:r>
            <w:r>
              <w:rPr>
                <w:spacing w:val="-18"/>
                <w:w w:val="95"/>
                <w:sz w:val="18"/>
              </w:rPr>
              <w:t xml:space="preserve"> </w:t>
            </w:r>
            <w:r>
              <w:rPr>
                <w:w w:val="95"/>
                <w:sz w:val="18"/>
              </w:rPr>
              <w:t>interval</w:t>
            </w:r>
            <w:r>
              <w:rPr>
                <w:spacing w:val="-17"/>
                <w:w w:val="95"/>
                <w:sz w:val="18"/>
              </w:rPr>
              <w:t xml:space="preserve"> </w:t>
            </w:r>
            <w:r>
              <w:rPr>
                <w:w w:val="95"/>
                <w:sz w:val="18"/>
              </w:rPr>
              <w:t>'1</w:t>
            </w:r>
            <w:r>
              <w:rPr>
                <w:spacing w:val="-17"/>
                <w:w w:val="95"/>
                <w:sz w:val="18"/>
              </w:rPr>
              <w:t xml:space="preserve"> </w:t>
            </w:r>
            <w:r>
              <w:rPr>
                <w:w w:val="95"/>
                <w:sz w:val="18"/>
              </w:rPr>
              <w:t>day'</w:t>
            </w:r>
            <w:r>
              <w:rPr>
                <w:spacing w:val="-16"/>
                <w:w w:val="95"/>
                <w:sz w:val="18"/>
              </w:rPr>
              <w:t xml:space="preserve"> </w:t>
            </w:r>
            <w:r>
              <w:rPr>
                <w:w w:val="95"/>
                <w:sz w:val="18"/>
              </w:rPr>
              <w:t>+</w:t>
            </w:r>
            <w:r>
              <w:rPr>
                <w:spacing w:val="-17"/>
                <w:w w:val="95"/>
                <w:sz w:val="18"/>
              </w:rPr>
              <w:t xml:space="preserve"> </w:t>
            </w:r>
            <w:r>
              <w:rPr>
                <w:w w:val="95"/>
                <w:sz w:val="18"/>
              </w:rPr>
              <w:t>interval</w:t>
            </w:r>
            <w:r>
              <w:rPr>
                <w:spacing w:val="-14"/>
                <w:w w:val="95"/>
                <w:sz w:val="18"/>
              </w:rPr>
              <w:t xml:space="preserve"> </w:t>
            </w:r>
            <w:r>
              <w:rPr>
                <w:w w:val="95"/>
                <w:sz w:val="18"/>
              </w:rPr>
              <w:t>'1</w:t>
            </w:r>
            <w:r>
              <w:rPr>
                <w:spacing w:val="-17"/>
                <w:w w:val="95"/>
                <w:sz w:val="18"/>
              </w:rPr>
              <w:t xml:space="preserve"> </w:t>
            </w:r>
            <w:r>
              <w:rPr>
                <w:w w:val="95"/>
                <w:sz w:val="18"/>
              </w:rPr>
              <w:t>hour'</w:t>
            </w:r>
            <w:r>
              <w:rPr>
                <w:spacing w:val="-16"/>
                <w:w w:val="95"/>
                <w:sz w:val="18"/>
              </w:rPr>
              <w:t xml:space="preserve"> </w:t>
            </w:r>
            <w:r>
              <w:rPr>
                <w:w w:val="95"/>
                <w:sz w:val="18"/>
              </w:rPr>
              <w:t>AS</w:t>
            </w:r>
            <w:r>
              <w:rPr>
                <w:spacing w:val="-20"/>
                <w:w w:val="95"/>
                <w:sz w:val="18"/>
              </w:rPr>
              <w:t xml:space="preserve"> </w:t>
            </w:r>
            <w:r>
              <w:rPr>
                <w:w w:val="95"/>
                <w:sz w:val="18"/>
              </w:rPr>
              <w:t>RESULT;</w:t>
            </w:r>
            <w:r>
              <w:rPr>
                <w:spacing w:val="-50"/>
                <w:w w:val="95"/>
                <w:sz w:val="18"/>
              </w:rPr>
              <w:t xml:space="preserve"> </w:t>
            </w:r>
            <w:r>
              <w:rPr>
                <w:sz w:val="18"/>
              </w:rPr>
              <w:t>result</w:t>
            </w:r>
          </w:p>
        </w:tc>
      </w:tr>
    </w:tbl>
    <w:p>
      <w:pPr>
        <w:spacing w:line="309" w:lineRule="auto"/>
        <w:rPr>
          <w:sz w:val="18"/>
        </w:rPr>
        <w:sectPr>
          <w:pgSz w:w="11910" w:h="16840"/>
          <w:pgMar w:top="1300" w:right="880" w:bottom="280" w:left="1000" w:header="567" w:footer="0" w:gutter="0"/>
          <w:cols w:space="720" w:num="1"/>
        </w:sectPr>
      </w:pPr>
    </w:p>
    <w:p>
      <w:pPr>
        <w:rPr>
          <w:sz w:val="20"/>
        </w:rPr>
      </w:pPr>
    </w:p>
    <w:p>
      <w:pPr>
        <w:rPr>
          <w:sz w:val="12"/>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8855" w:type="dxa"/>
            <w:tcBorders>
              <w:top w:val="nil"/>
              <w:bottom w:val="thickThinMediumGap" w:color="000000" w:sz="4" w:space="0"/>
            </w:tcBorders>
            <w:shd w:val="clear" w:color="auto" w:fill="D9D9D9"/>
          </w:tcPr>
          <w:p>
            <w:pPr>
              <w:pStyle w:val="17"/>
              <w:spacing w:before="12"/>
              <w:ind w:left="122"/>
              <w:rPr>
                <w:sz w:val="18"/>
              </w:rPr>
            </w:pPr>
            <w:r>
              <w:rPr>
                <w:spacing w:val="-1"/>
                <w:w w:val="90"/>
                <w:sz w:val="18"/>
              </w:rPr>
              <w:t>1</w:t>
            </w:r>
            <w:r>
              <w:rPr>
                <w:spacing w:val="-15"/>
                <w:w w:val="90"/>
                <w:sz w:val="18"/>
              </w:rPr>
              <w:t xml:space="preserve"> </w:t>
            </w:r>
            <w:r>
              <w:rPr>
                <w:spacing w:val="-1"/>
                <w:w w:val="90"/>
                <w:sz w:val="18"/>
              </w:rPr>
              <w:t>day</w:t>
            </w:r>
            <w:r>
              <w:rPr>
                <w:spacing w:val="-15"/>
                <w:w w:val="90"/>
                <w:sz w:val="18"/>
              </w:rPr>
              <w:t xml:space="preserve"> </w:t>
            </w:r>
            <w:r>
              <w:rPr>
                <w:w w:val="90"/>
                <w:sz w:val="18"/>
              </w:rPr>
              <w:t>01:00:00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8855" w:type="dxa"/>
            <w:tcBorders>
              <w:top w:val="thinThickMediumGap" w:color="000000" w:sz="4" w:space="0"/>
              <w:left w:val="single" w:color="000000" w:sz="8" w:space="0"/>
              <w:bottom w:val="single" w:color="000000" w:sz="8" w:space="0"/>
              <w:right w:val="single" w:color="000000" w:sz="8" w:space="0"/>
            </w:tcBorders>
            <w:shd w:val="clear" w:color="auto" w:fill="D9D9D9"/>
          </w:tcPr>
          <w:p>
            <w:pPr>
              <w:pStyle w:val="17"/>
              <w:ind w:left="0"/>
              <w:rPr>
                <w:rFonts w:ascii="Times New Roman"/>
                <w:sz w:val="18"/>
              </w:rPr>
            </w:pPr>
          </w:p>
        </w:tc>
      </w:tr>
    </w:tbl>
    <w:p>
      <w:pPr>
        <w:pStyle w:val="9"/>
        <w:spacing w:before="68"/>
        <w:ind w:left="1153"/>
        <w:rPr>
          <w:rFonts w:ascii="Tahoma" w:hAnsi="Tahoma" w:eastAsia="Tahoma"/>
        </w:rPr>
      </w:pPr>
      <w:r>
        <w:pict>
          <v:group id="_x0000_s2236" o:spid="_x0000_s2236" o:spt="203" style="position:absolute;left:0pt;margin-left:102.25pt;margin-top:27.2pt;height:265.35pt;width:441.8pt;mso-position-horizontal-relative:page;z-index:-251568128;mso-width-relative:page;mso-height-relative:page;" coordorigin="2045,544" coordsize="8836,5307">
            <o:lock v:ext="edit"/>
            <v:shape id="_x0000_s2237" o:spid="_x0000_s2237" o:spt="100" style="position:absolute;left:2045;top:544;height:848;width:8836;" fillcolor="#D9D9D9" filled="t" stroked="f" coordorigin="2045,544" coordsize="8836,848" adj=",," path="m10881,830l2045,830,2045,1111,2045,1392,10881,1392,10881,1111,10881,830xm10881,544l2045,544,2045,830,10881,830,10881,544xe">
              <v:path arrowok="t" o:connecttype="segments"/>
              <v:fill on="t" focussize="0,0"/>
              <v:stroke on="f" joinstyle="round"/>
              <v:imagedata o:title=""/>
              <o:lock v:ext="edit"/>
            </v:shape>
            <v:line id="_x0000_s2238" o:spid="_x0000_s2238" o:spt="20" style="position:absolute;left:2153;top:1258;height:0;width:671;" coordsize="21600,21600">
              <v:path arrowok="t"/>
              <v:fill focussize="0,0"/>
              <v:stroke weight="0.567007874015748pt"/>
              <v:imagedata o:title=""/>
              <o:lock v:ext="edit"/>
            </v:line>
            <v:shape id="_x0000_s2239" o:spid="_x0000_s2239" o:spt="100" style="position:absolute;left:2045;top:1391;height:1400;width:8836;" fillcolor="#D9D9D9" filled="t" stroked="f" coordorigin="2045,1392" coordsize="8836,1400" adj=",," path="m10881,2510l2045,2510,2045,2791,10881,2791,10881,2510xm10881,1670l2045,1670,2045,1951,2045,2232,2045,2510,10881,2510,10881,2232,10881,1951,10881,1670xm10881,1392l2045,1392,2045,1670,10881,1670,10881,1392xe">
              <v:path arrowok="t" o:connecttype="segments"/>
              <v:fill on="t" focussize="0,0"/>
              <v:stroke on="f" joinstyle="round"/>
              <v:imagedata o:title=""/>
              <o:lock v:ext="edit"/>
            </v:shape>
            <v:line id="_x0000_s2240" o:spid="_x0000_s2240" o:spt="20" style="position:absolute;left:2153;top:2657;height:0;width:1174;" coordsize="21600,21600">
              <v:path arrowok="t"/>
              <v:fill focussize="0,0"/>
              <v:stroke weight="0.567007874015748pt"/>
              <v:imagedata o:title=""/>
              <o:lock v:ext="edit"/>
            </v:line>
            <v:shape id="_x0000_s2241" o:spid="_x0000_s2241" o:spt="100" style="position:absolute;left:2045;top:2790;height:1400;width:8836;" fillcolor="#D9D9D9" filled="t" stroked="f" coordorigin="2045,2791" coordsize="8836,1400" adj=",," path="m10881,3912l2045,3912,2045,4191,10881,4191,10881,3912xm10881,3072l2045,3072,2045,3351,2045,3631,2045,3912,10881,3912,10881,3631,10881,3351,10881,3072xm10881,2791l2045,2791,2045,3072,10881,3072,10881,2791xe">
              <v:path arrowok="t" o:connecttype="segments"/>
              <v:fill on="t" focussize="0,0"/>
              <v:stroke on="f" joinstyle="round"/>
              <v:imagedata o:title=""/>
              <o:lock v:ext="edit"/>
            </v:shape>
            <v:line id="_x0000_s2242" o:spid="_x0000_s2242" o:spt="20" style="position:absolute;left:2153;top:4059;height:0;width:1174;" coordsize="21600,21600">
              <v:path arrowok="t"/>
              <v:fill focussize="0,0"/>
              <v:stroke weight="0.567007874015748pt"/>
              <v:imagedata o:title=""/>
              <o:lock v:ext="edit"/>
            </v:line>
            <v:shape id="_x0000_s2243" o:spid="_x0000_s2243" style="position:absolute;left:2045;top:4190;height:1402;width:8836;" fillcolor="#D9D9D9" filled="t" stroked="f" coordorigin="2045,4191" coordsize="8836,1402" path="m10881,4191l2045,4191,2045,4471,2045,4752,2045,5031,2045,5311,2045,5592,10881,5592,10881,5311,10881,5031,10881,4752,10881,4471,10881,4191xe">
              <v:path arrowok="t"/>
              <v:fill on="t" focussize="0,0"/>
              <v:stroke on="f"/>
              <v:imagedata o:title=""/>
              <o:lock v:ext="edit"/>
            </v:shape>
            <v:line id="_x0000_s2244" o:spid="_x0000_s2244" o:spt="20" style="position:absolute;left:2153;top:5458;height:0;width:783;" coordsize="21600,21600">
              <v:path arrowok="t"/>
              <v:fill focussize="0,0"/>
              <v:stroke weight="0.567007874015748pt"/>
              <v:imagedata o:title=""/>
              <o:lock v:ext="edit"/>
            </v:line>
            <v:rect id="_x0000_s2245" o:spid="_x0000_s2245" o:spt="1" style="position:absolute;left:2045;top:5592;height:260;width:8836;" fillcolor="#D9D9D9" filled="t" stroked="f" coordsize="21600,21600">
              <v:path/>
              <v:fill on="t" focussize="0,0"/>
              <v:stroke on="f"/>
              <v:imagedata o:title=""/>
              <o:lock v:ext="edit"/>
            </v:rect>
          </v:group>
        </w:pict>
      </w:r>
      <w:r>
        <w:rPr>
          <w:rFonts w:ascii="Tahoma" w:hAnsi="Tahoma" w:eastAsia="Tahoma"/>
          <w:spacing w:val="3"/>
        </w:rPr>
        <w:t xml:space="preserve"># </w:t>
      </w:r>
      <w:r>
        <w:t>时间和日期操作符”</w:t>
      </w:r>
      <w:r>
        <w:rPr>
          <w:rFonts w:ascii="Tahoma" w:hAnsi="Tahoma" w:eastAsia="Tahoma"/>
        </w:rPr>
        <w:t>-”</w:t>
      </w:r>
    </w:p>
    <w:p>
      <w:pPr>
        <w:spacing w:before="7"/>
        <w:rPr>
          <w:sz w:val="6"/>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6" w:hRule="atLeast"/>
        </w:trPr>
        <w:tc>
          <w:tcPr>
            <w:tcW w:w="8846" w:type="dxa"/>
          </w:tcPr>
          <w:p>
            <w:pPr>
              <w:pStyle w:val="17"/>
              <w:spacing w:before="16"/>
              <w:rPr>
                <w:sz w:val="18"/>
              </w:rPr>
            </w:pPr>
            <w:r>
              <w:rPr>
                <w:w w:val="90"/>
                <w:sz w:val="18"/>
              </w:rPr>
              <w:t>SELECT date</w:t>
            </w:r>
            <w:r>
              <w:rPr>
                <w:spacing w:val="-2"/>
                <w:w w:val="90"/>
                <w:sz w:val="18"/>
              </w:rPr>
              <w:t xml:space="preserve"> </w:t>
            </w:r>
            <w:r>
              <w:rPr>
                <w:w w:val="90"/>
                <w:sz w:val="18"/>
              </w:rPr>
              <w:t>'2021-05-01'</w:t>
            </w:r>
            <w:r>
              <w:rPr>
                <w:spacing w:val="3"/>
                <w:w w:val="90"/>
                <w:sz w:val="18"/>
              </w:rPr>
              <w:t xml:space="preserve"> </w:t>
            </w:r>
            <w:r>
              <w:rPr>
                <w:w w:val="90"/>
                <w:sz w:val="18"/>
              </w:rPr>
              <w:t>-</w:t>
            </w:r>
            <w:r>
              <w:rPr>
                <w:spacing w:val="-1"/>
                <w:w w:val="90"/>
                <w:sz w:val="18"/>
              </w:rPr>
              <w:t xml:space="preserve"> </w:t>
            </w:r>
            <w:r>
              <w:rPr>
                <w:w w:val="90"/>
                <w:sz w:val="18"/>
              </w:rPr>
              <w:t>date</w:t>
            </w:r>
            <w:r>
              <w:rPr>
                <w:spacing w:val="-1"/>
                <w:w w:val="90"/>
                <w:sz w:val="18"/>
              </w:rPr>
              <w:t xml:space="preserve"> </w:t>
            </w:r>
            <w:r>
              <w:rPr>
                <w:w w:val="90"/>
                <w:sz w:val="18"/>
              </w:rPr>
              <w:t>'2021-04-28'</w:t>
            </w:r>
            <w:r>
              <w:rPr>
                <w:spacing w:val="1"/>
                <w:w w:val="90"/>
                <w:sz w:val="18"/>
              </w:rPr>
              <w:t xml:space="preserve"> </w:t>
            </w:r>
            <w:r>
              <w:rPr>
                <w:w w:val="90"/>
                <w:sz w:val="18"/>
              </w:rPr>
              <w:t>AS RESULT;</w:t>
            </w:r>
          </w:p>
          <w:p>
            <w:pPr>
              <w:pStyle w:val="17"/>
              <w:spacing w:before="64" w:line="619" w:lineRule="auto"/>
              <w:ind w:left="203" w:right="8011" w:firstLine="182"/>
              <w:rPr>
                <w:sz w:val="18"/>
              </w:rPr>
            </w:pPr>
            <w:r>
              <w:rPr>
                <w:w w:val="95"/>
                <w:sz w:val="18"/>
              </w:rPr>
              <w:t>result</w:t>
            </w:r>
            <w:r>
              <w:rPr>
                <w:spacing w:val="-51"/>
                <w:w w:val="95"/>
                <w:sz w:val="18"/>
              </w:rPr>
              <w:t xml:space="preserve"> </w:t>
            </w:r>
            <w:r>
              <w:rPr>
                <w:w w:val="95"/>
                <w:sz w:val="18"/>
              </w:rPr>
              <w:t>3</w:t>
            </w:r>
            <w:r>
              <w:rPr>
                <w:spacing w:val="-19"/>
                <w:w w:val="95"/>
                <w:sz w:val="18"/>
              </w:rPr>
              <w:t xml:space="preserve"> </w:t>
            </w:r>
            <w:r>
              <w:rPr>
                <w:w w:val="95"/>
                <w:sz w:val="18"/>
              </w:rPr>
              <w:t>days</w:t>
            </w:r>
          </w:p>
          <w:p>
            <w:pPr>
              <w:pStyle w:val="17"/>
              <w:spacing w:line="217" w:lineRule="exact"/>
              <w:rPr>
                <w:sz w:val="18"/>
              </w:rPr>
            </w:pPr>
            <w:r>
              <w:rPr>
                <w:w w:val="90"/>
                <w:sz w:val="18"/>
              </w:rPr>
              <w:t>SELECT</w:t>
            </w:r>
            <w:r>
              <w:rPr>
                <w:spacing w:val="1"/>
                <w:w w:val="90"/>
                <w:sz w:val="18"/>
              </w:rPr>
              <w:t xml:space="preserve"> </w:t>
            </w:r>
            <w:r>
              <w:rPr>
                <w:w w:val="90"/>
                <w:sz w:val="18"/>
              </w:rPr>
              <w:t>date</w:t>
            </w:r>
            <w:r>
              <w:rPr>
                <w:spacing w:val="-1"/>
                <w:w w:val="90"/>
                <w:sz w:val="18"/>
              </w:rPr>
              <w:t xml:space="preserve"> </w:t>
            </w:r>
            <w:r>
              <w:rPr>
                <w:w w:val="90"/>
                <w:sz w:val="18"/>
              </w:rPr>
              <w:t>'2021-05-01'</w:t>
            </w:r>
            <w:r>
              <w:rPr>
                <w:spacing w:val="4"/>
                <w:w w:val="90"/>
                <w:sz w:val="18"/>
              </w:rPr>
              <w:t xml:space="preserve"> </w:t>
            </w:r>
            <w:r>
              <w:rPr>
                <w:w w:val="90"/>
                <w:sz w:val="18"/>
              </w:rPr>
              <w:t>-</w:t>
            </w:r>
            <w:r>
              <w:rPr>
                <w:spacing w:val="4"/>
                <w:w w:val="90"/>
                <w:sz w:val="18"/>
              </w:rPr>
              <w:t xml:space="preserve"> </w:t>
            </w:r>
            <w:r>
              <w:rPr>
                <w:w w:val="90"/>
                <w:sz w:val="18"/>
              </w:rPr>
              <w:t>integer</w:t>
            </w:r>
            <w:r>
              <w:rPr>
                <w:spacing w:val="1"/>
                <w:w w:val="90"/>
                <w:sz w:val="18"/>
              </w:rPr>
              <w:t xml:space="preserve"> </w:t>
            </w:r>
            <w:r>
              <w:rPr>
                <w:w w:val="90"/>
                <w:sz w:val="18"/>
              </w:rPr>
              <w:t>'7'</w:t>
            </w:r>
            <w:r>
              <w:rPr>
                <w:spacing w:val="1"/>
                <w:w w:val="90"/>
                <w:sz w:val="18"/>
              </w:rPr>
              <w:t xml:space="preserve"> </w:t>
            </w:r>
            <w:r>
              <w:rPr>
                <w:w w:val="90"/>
                <w:sz w:val="18"/>
              </w:rPr>
              <w:t>AS</w:t>
            </w:r>
            <w:r>
              <w:rPr>
                <w:spacing w:val="1"/>
                <w:w w:val="90"/>
                <w:sz w:val="18"/>
              </w:rPr>
              <w:t xml:space="preserve"> </w:t>
            </w:r>
            <w:r>
              <w:rPr>
                <w:w w:val="90"/>
                <w:sz w:val="18"/>
              </w:rPr>
              <w:t>RESULT;</w:t>
            </w:r>
          </w:p>
          <w:p>
            <w:pPr>
              <w:pStyle w:val="17"/>
              <w:spacing w:before="63"/>
              <w:ind w:left="0" w:right="8017"/>
              <w:jc w:val="right"/>
              <w:rPr>
                <w:sz w:val="18"/>
              </w:rPr>
            </w:pPr>
            <w:r>
              <w:rPr>
                <w:sz w:val="18"/>
              </w:rPr>
              <w:t>result</w:t>
            </w:r>
          </w:p>
          <w:p>
            <w:pPr>
              <w:pStyle w:val="17"/>
              <w:spacing w:before="4"/>
              <w:ind w:left="0"/>
              <w:rPr>
                <w:sz w:val="28"/>
              </w:rPr>
            </w:pPr>
          </w:p>
          <w:p>
            <w:pPr>
              <w:pStyle w:val="17"/>
              <w:rPr>
                <w:sz w:val="18"/>
              </w:rPr>
            </w:pPr>
            <w:r>
              <w:rPr>
                <w:w w:val="85"/>
                <w:sz w:val="18"/>
              </w:rPr>
              <w:t>2021-04-24</w:t>
            </w:r>
            <w:r>
              <w:rPr>
                <w:spacing w:val="8"/>
                <w:w w:val="85"/>
                <w:sz w:val="18"/>
              </w:rPr>
              <w:t xml:space="preserve"> </w:t>
            </w:r>
            <w:r>
              <w:rPr>
                <w:w w:val="85"/>
                <w:sz w:val="18"/>
              </w:rPr>
              <w:t>00:00:00</w:t>
            </w:r>
          </w:p>
          <w:p>
            <w:pPr>
              <w:pStyle w:val="17"/>
              <w:spacing w:before="5"/>
              <w:ind w:left="0"/>
              <w:rPr>
                <w:sz w:val="28"/>
              </w:rPr>
            </w:pPr>
          </w:p>
          <w:p>
            <w:pPr>
              <w:pStyle w:val="17"/>
              <w:spacing w:line="309" w:lineRule="auto"/>
              <w:ind w:left="386" w:right="4488" w:hanging="274"/>
              <w:rPr>
                <w:sz w:val="18"/>
              </w:rPr>
            </w:pPr>
            <w:r>
              <w:rPr>
                <w:spacing w:val="-1"/>
                <w:w w:val="95"/>
                <w:sz w:val="18"/>
              </w:rPr>
              <w:t>SELECT</w:t>
            </w:r>
            <w:r>
              <w:rPr>
                <w:spacing w:val="-18"/>
                <w:w w:val="95"/>
                <w:sz w:val="18"/>
              </w:rPr>
              <w:t xml:space="preserve"> </w:t>
            </w:r>
            <w:r>
              <w:rPr>
                <w:spacing w:val="-1"/>
                <w:w w:val="95"/>
                <w:sz w:val="18"/>
              </w:rPr>
              <w:t>date</w:t>
            </w:r>
            <w:r>
              <w:rPr>
                <w:spacing w:val="-19"/>
                <w:w w:val="95"/>
                <w:sz w:val="18"/>
              </w:rPr>
              <w:t xml:space="preserve"> </w:t>
            </w:r>
            <w:r>
              <w:rPr>
                <w:spacing w:val="-1"/>
                <w:w w:val="95"/>
                <w:sz w:val="18"/>
              </w:rPr>
              <w:t>'2021-05-28'</w:t>
            </w:r>
            <w:r>
              <w:rPr>
                <w:spacing w:val="-15"/>
                <w:w w:val="95"/>
                <w:sz w:val="18"/>
              </w:rPr>
              <w:t xml:space="preserve"> </w:t>
            </w:r>
            <w:r>
              <w:rPr>
                <w:w w:val="95"/>
                <w:sz w:val="18"/>
              </w:rPr>
              <w:t>-</w:t>
            </w:r>
            <w:r>
              <w:rPr>
                <w:spacing w:val="-16"/>
                <w:w w:val="95"/>
                <w:sz w:val="18"/>
              </w:rPr>
              <w:t xml:space="preserve"> </w:t>
            </w:r>
            <w:r>
              <w:rPr>
                <w:w w:val="95"/>
                <w:sz w:val="18"/>
              </w:rPr>
              <w:t>interval</w:t>
            </w:r>
            <w:r>
              <w:rPr>
                <w:spacing w:val="-17"/>
                <w:w w:val="95"/>
                <w:sz w:val="18"/>
              </w:rPr>
              <w:t xml:space="preserve"> </w:t>
            </w:r>
            <w:r>
              <w:rPr>
                <w:w w:val="95"/>
                <w:sz w:val="18"/>
              </w:rPr>
              <w:t>'1</w:t>
            </w:r>
            <w:r>
              <w:rPr>
                <w:spacing w:val="-18"/>
                <w:w w:val="95"/>
                <w:sz w:val="18"/>
              </w:rPr>
              <w:t xml:space="preserve"> </w:t>
            </w:r>
            <w:r>
              <w:rPr>
                <w:w w:val="95"/>
                <w:sz w:val="18"/>
              </w:rPr>
              <w:t>hour'</w:t>
            </w:r>
            <w:r>
              <w:rPr>
                <w:spacing w:val="-16"/>
                <w:w w:val="95"/>
                <w:sz w:val="18"/>
              </w:rPr>
              <w:t xml:space="preserve"> </w:t>
            </w:r>
            <w:r>
              <w:rPr>
                <w:w w:val="95"/>
                <w:sz w:val="18"/>
              </w:rPr>
              <w:t>AS</w:t>
            </w:r>
            <w:r>
              <w:rPr>
                <w:spacing w:val="-20"/>
                <w:w w:val="95"/>
                <w:sz w:val="18"/>
              </w:rPr>
              <w:t xml:space="preserve"> </w:t>
            </w:r>
            <w:r>
              <w:rPr>
                <w:w w:val="95"/>
                <w:sz w:val="18"/>
              </w:rPr>
              <w:t>RESULT;</w:t>
            </w:r>
            <w:r>
              <w:rPr>
                <w:spacing w:val="-50"/>
                <w:w w:val="95"/>
                <w:sz w:val="18"/>
              </w:rPr>
              <w:t xml:space="preserve"> </w:t>
            </w:r>
            <w:r>
              <w:rPr>
                <w:sz w:val="18"/>
              </w:rPr>
              <w:t>result</w:t>
            </w:r>
          </w:p>
          <w:p>
            <w:pPr>
              <w:pStyle w:val="17"/>
              <w:spacing w:before="1"/>
              <w:ind w:left="0"/>
              <w:rPr>
                <w:sz w:val="23"/>
              </w:rPr>
            </w:pPr>
          </w:p>
          <w:p>
            <w:pPr>
              <w:pStyle w:val="17"/>
              <w:spacing w:before="1"/>
              <w:rPr>
                <w:sz w:val="18"/>
              </w:rPr>
            </w:pPr>
            <w:r>
              <w:rPr>
                <w:w w:val="85"/>
                <w:sz w:val="18"/>
              </w:rPr>
              <w:t>2021-05-27</w:t>
            </w:r>
            <w:r>
              <w:rPr>
                <w:spacing w:val="8"/>
                <w:w w:val="85"/>
                <w:sz w:val="18"/>
              </w:rPr>
              <w:t xml:space="preserve"> </w:t>
            </w:r>
            <w:r>
              <w:rPr>
                <w:w w:val="85"/>
                <w:sz w:val="18"/>
              </w:rPr>
              <w:t>23:00:00</w:t>
            </w:r>
          </w:p>
          <w:p>
            <w:pPr>
              <w:pStyle w:val="17"/>
              <w:spacing w:before="6"/>
              <w:ind w:left="0"/>
              <w:rPr>
                <w:sz w:val="28"/>
              </w:rPr>
            </w:pPr>
          </w:p>
          <w:p>
            <w:pPr>
              <w:pStyle w:val="17"/>
              <w:spacing w:line="307" w:lineRule="auto"/>
              <w:ind w:left="386" w:right="4805" w:hanging="274"/>
              <w:rPr>
                <w:sz w:val="18"/>
              </w:rPr>
            </w:pPr>
            <w:r>
              <w:rPr>
                <w:spacing w:val="-1"/>
                <w:w w:val="95"/>
                <w:sz w:val="18"/>
              </w:rPr>
              <w:t>SELECT</w:t>
            </w:r>
            <w:r>
              <w:rPr>
                <w:spacing w:val="-19"/>
                <w:w w:val="95"/>
                <w:sz w:val="18"/>
              </w:rPr>
              <w:t xml:space="preserve"> </w:t>
            </w:r>
            <w:r>
              <w:rPr>
                <w:w w:val="95"/>
                <w:sz w:val="18"/>
              </w:rPr>
              <w:t>time</w:t>
            </w:r>
            <w:r>
              <w:rPr>
                <w:spacing w:val="-19"/>
                <w:w w:val="95"/>
                <w:sz w:val="18"/>
              </w:rPr>
              <w:t xml:space="preserve"> </w:t>
            </w:r>
            <w:r>
              <w:rPr>
                <w:w w:val="95"/>
                <w:sz w:val="18"/>
              </w:rPr>
              <w:t>'05:00'</w:t>
            </w:r>
            <w:r>
              <w:rPr>
                <w:spacing w:val="-16"/>
                <w:w w:val="95"/>
                <w:sz w:val="18"/>
              </w:rPr>
              <w:t xml:space="preserve"> </w:t>
            </w:r>
            <w:r>
              <w:rPr>
                <w:w w:val="95"/>
                <w:sz w:val="18"/>
              </w:rPr>
              <w:t>-</w:t>
            </w:r>
            <w:r>
              <w:rPr>
                <w:spacing w:val="-16"/>
                <w:w w:val="95"/>
                <w:sz w:val="18"/>
              </w:rPr>
              <w:t xml:space="preserve"> </w:t>
            </w:r>
            <w:r>
              <w:rPr>
                <w:w w:val="95"/>
                <w:sz w:val="18"/>
              </w:rPr>
              <w:t>interval</w:t>
            </w:r>
            <w:r>
              <w:rPr>
                <w:spacing w:val="-18"/>
                <w:w w:val="95"/>
                <w:sz w:val="18"/>
              </w:rPr>
              <w:t xml:space="preserve"> </w:t>
            </w:r>
            <w:r>
              <w:rPr>
                <w:w w:val="95"/>
                <w:sz w:val="18"/>
              </w:rPr>
              <w:t>'2</w:t>
            </w:r>
            <w:r>
              <w:rPr>
                <w:spacing w:val="-16"/>
                <w:w w:val="95"/>
                <w:sz w:val="18"/>
              </w:rPr>
              <w:t xml:space="preserve"> </w:t>
            </w:r>
            <w:r>
              <w:rPr>
                <w:w w:val="95"/>
                <w:sz w:val="18"/>
              </w:rPr>
              <w:t>hours'</w:t>
            </w:r>
            <w:r>
              <w:rPr>
                <w:spacing w:val="-17"/>
                <w:w w:val="95"/>
                <w:sz w:val="18"/>
              </w:rPr>
              <w:t xml:space="preserve"> </w:t>
            </w:r>
            <w:r>
              <w:rPr>
                <w:w w:val="95"/>
                <w:sz w:val="18"/>
              </w:rPr>
              <w:t>AS</w:t>
            </w:r>
            <w:r>
              <w:rPr>
                <w:spacing w:val="-19"/>
                <w:w w:val="95"/>
                <w:sz w:val="18"/>
              </w:rPr>
              <w:t xml:space="preserve"> </w:t>
            </w:r>
            <w:r>
              <w:rPr>
                <w:w w:val="95"/>
                <w:sz w:val="18"/>
              </w:rPr>
              <w:t>RESULT;</w:t>
            </w:r>
            <w:r>
              <w:rPr>
                <w:spacing w:val="-50"/>
                <w:w w:val="95"/>
                <w:sz w:val="18"/>
              </w:rPr>
              <w:t xml:space="preserve"> </w:t>
            </w:r>
            <w:r>
              <w:rPr>
                <w:sz w:val="18"/>
              </w:rPr>
              <w:t>result</w:t>
            </w:r>
          </w:p>
          <w:p>
            <w:pPr>
              <w:pStyle w:val="17"/>
              <w:spacing w:before="6"/>
              <w:ind w:left="0"/>
              <w:rPr>
                <w:sz w:val="23"/>
              </w:rPr>
            </w:pPr>
          </w:p>
          <w:p>
            <w:pPr>
              <w:pStyle w:val="17"/>
              <w:ind w:left="0" w:right="8097"/>
              <w:jc w:val="right"/>
              <w:rPr>
                <w:sz w:val="18"/>
              </w:rPr>
            </w:pPr>
            <w:r>
              <w:rPr>
                <w:w w:val="95"/>
                <w:sz w:val="18"/>
              </w:rPr>
              <w:t>03:00:00</w:t>
            </w:r>
          </w:p>
        </w:tc>
      </w:tr>
    </w:tbl>
    <w:p>
      <w:pPr>
        <w:pStyle w:val="9"/>
        <w:spacing w:before="88" w:line="223" w:lineRule="auto"/>
        <w:ind w:left="1153" w:right="388"/>
      </w:pPr>
      <w:r>
        <w:pict>
          <v:group id="_x0000_s2246" o:spid="_x0000_s2246" o:spt="203" style="position:absolute;left:0pt;margin-left:102.25pt;margin-top:45.2pt;height:55.35pt;width:441.8pt;mso-position-horizontal-relative:page;z-index:-251567104;mso-width-relative:page;mso-height-relative:page;" coordorigin="2045,905" coordsize="8836,1107">
            <o:lock v:ext="edit"/>
            <v:shape id="_x0000_s2247" o:spid="_x0000_s2247" style="position:absolute;left:2045;top:904;height:848;width:8836;" fillcolor="#D9D9D9" filled="t" stroked="f" coordorigin="2045,905" coordsize="8836,848" path="m10881,905l2045,905,2045,1191,2045,1472,2045,1753,10881,1753,10881,1472,10881,1191,10881,905xe">
              <v:path arrowok="t"/>
              <v:fill on="t" focussize="0,0"/>
              <v:stroke on="f"/>
              <v:imagedata o:title=""/>
              <o:lock v:ext="edit"/>
            </v:shape>
            <v:line id="_x0000_s2248" o:spid="_x0000_s2248" o:spt="20" style="position:absolute;left:2153;top:1619;height:0;width:1398;" coordsize="21600,21600">
              <v:path arrowok="t"/>
              <v:fill focussize="0,0"/>
              <v:stroke weight="0.567007874015748pt"/>
              <v:imagedata o:title=""/>
              <o:lock v:ext="edit"/>
            </v:line>
            <v:rect id="_x0000_s2249" o:spid="_x0000_s2249" o:spt="1" style="position:absolute;left:2045;top:1752;height:260;width:8836;" fillcolor="#D9D9D9" filled="t" stroked="f" coordsize="21600,21600">
              <v:path/>
              <v:fill on="t" focussize="0,0"/>
              <v:stroke on="f"/>
              <v:imagedata o:title=""/>
              <o:lock v:ext="edit"/>
            </v:rect>
          </v:group>
        </w:pict>
      </w:r>
      <w:r>
        <w:rPr>
          <w:rFonts w:ascii="Tahoma" w:eastAsia="Tahoma"/>
          <w:spacing w:val="14"/>
          <w:w w:val="95"/>
        </w:rPr>
        <w:t xml:space="preserve"># </w:t>
      </w:r>
      <w:r>
        <w:rPr>
          <w:rFonts w:ascii="Tahoma" w:eastAsia="Tahoma"/>
          <w:w w:val="95"/>
        </w:rPr>
        <w:t>age(timestamp</w:t>
      </w:r>
      <w:r>
        <w:rPr>
          <w:rFonts w:ascii="Tahoma" w:eastAsia="Tahoma"/>
          <w:spacing w:val="8"/>
          <w:w w:val="95"/>
        </w:rPr>
        <w:t xml:space="preserve">, </w:t>
      </w:r>
      <w:r>
        <w:rPr>
          <w:rFonts w:ascii="Tahoma" w:eastAsia="Tahoma"/>
          <w:w w:val="95"/>
        </w:rPr>
        <w:t>timestamp)</w:t>
      </w:r>
      <w:r>
        <w:rPr>
          <w:w w:val="95"/>
        </w:rPr>
        <w:t>将两个参数相减，并以年、月、日作为返回值。若相减值为负，</w:t>
      </w:r>
      <w:r>
        <w:rPr>
          <w:spacing w:val="1"/>
          <w:w w:val="95"/>
        </w:rPr>
        <w:t xml:space="preserve"> </w:t>
      </w:r>
      <w:r>
        <w:rPr>
          <w:spacing w:val="-1"/>
        </w:rPr>
        <w:t xml:space="preserve">则函数返回亦为负，入参可以都带 </w:t>
      </w:r>
      <w:r>
        <w:rPr>
          <w:rFonts w:ascii="Tahoma" w:eastAsia="Tahoma"/>
        </w:rPr>
        <w:t>timezone</w:t>
      </w:r>
      <w:r>
        <w:rPr>
          <w:rFonts w:ascii="Tahoma" w:eastAsia="Tahoma"/>
          <w:spacing w:val="-16"/>
        </w:rPr>
        <w:t xml:space="preserve"> </w:t>
      </w:r>
      <w:r>
        <w:rPr>
          <w:spacing w:val="-3"/>
        </w:rPr>
        <w:t xml:space="preserve">或都不带 </w:t>
      </w:r>
      <w:r>
        <w:rPr>
          <w:rFonts w:ascii="Tahoma" w:eastAsia="Tahoma"/>
        </w:rPr>
        <w:t>timezone</w:t>
      </w:r>
      <w:r>
        <w:t>。</w:t>
      </w:r>
    </w:p>
    <w:p>
      <w:pPr>
        <w:pStyle w:val="9"/>
        <w:spacing w:before="14"/>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6" w:hRule="atLeast"/>
        </w:trPr>
        <w:tc>
          <w:tcPr>
            <w:tcW w:w="8846" w:type="dxa"/>
          </w:tcPr>
          <w:p>
            <w:pPr>
              <w:pStyle w:val="17"/>
              <w:spacing w:before="16" w:line="309" w:lineRule="auto"/>
              <w:ind w:left="1103" w:right="3898" w:hanging="992"/>
              <w:rPr>
                <w:sz w:val="18"/>
              </w:rPr>
            </w:pPr>
            <w:r>
              <w:rPr>
                <w:w w:val="90"/>
                <w:sz w:val="18"/>
              </w:rPr>
              <w:t>SELECT</w:t>
            </w:r>
            <w:r>
              <w:rPr>
                <w:spacing w:val="20"/>
                <w:w w:val="90"/>
                <w:sz w:val="18"/>
              </w:rPr>
              <w:t xml:space="preserve"> </w:t>
            </w:r>
            <w:r>
              <w:rPr>
                <w:w w:val="90"/>
                <w:sz w:val="18"/>
              </w:rPr>
              <w:t>age(timestamp</w:t>
            </w:r>
            <w:r>
              <w:rPr>
                <w:spacing w:val="23"/>
                <w:w w:val="90"/>
                <w:sz w:val="18"/>
              </w:rPr>
              <w:t xml:space="preserve"> </w:t>
            </w:r>
            <w:r>
              <w:rPr>
                <w:w w:val="90"/>
                <w:sz w:val="18"/>
              </w:rPr>
              <w:t>'2001-04-10',</w:t>
            </w:r>
            <w:r>
              <w:rPr>
                <w:spacing w:val="23"/>
                <w:w w:val="90"/>
                <w:sz w:val="18"/>
              </w:rPr>
              <w:t xml:space="preserve"> </w:t>
            </w:r>
            <w:r>
              <w:rPr>
                <w:w w:val="90"/>
                <w:sz w:val="18"/>
              </w:rPr>
              <w:t>timestamp</w:t>
            </w:r>
            <w:r>
              <w:rPr>
                <w:spacing w:val="23"/>
                <w:w w:val="90"/>
                <w:sz w:val="18"/>
              </w:rPr>
              <w:t xml:space="preserve"> </w:t>
            </w:r>
            <w:r>
              <w:rPr>
                <w:w w:val="90"/>
                <w:sz w:val="18"/>
              </w:rPr>
              <w:t>'1957-06-13');</w:t>
            </w:r>
            <w:r>
              <w:rPr>
                <w:spacing w:val="-47"/>
                <w:w w:val="90"/>
                <w:sz w:val="18"/>
              </w:rPr>
              <w:t xml:space="preserve"> </w:t>
            </w:r>
            <w:r>
              <w:rPr>
                <w:sz w:val="18"/>
              </w:rPr>
              <w:t>age</w:t>
            </w:r>
          </w:p>
          <w:p>
            <w:pPr>
              <w:pStyle w:val="17"/>
              <w:spacing w:before="6"/>
              <w:ind w:left="0"/>
              <w:rPr>
                <w:rFonts w:ascii="微软雅黑"/>
                <w:sz w:val="15"/>
              </w:rPr>
            </w:pPr>
          </w:p>
          <w:p>
            <w:pPr>
              <w:pStyle w:val="17"/>
              <w:ind w:left="203"/>
              <w:rPr>
                <w:sz w:val="18"/>
              </w:rPr>
            </w:pPr>
            <w:r>
              <w:rPr>
                <w:spacing w:val="-1"/>
                <w:w w:val="95"/>
                <w:sz w:val="18"/>
              </w:rPr>
              <w:t>43</w:t>
            </w:r>
            <w:r>
              <w:rPr>
                <w:spacing w:val="-18"/>
                <w:w w:val="95"/>
                <w:sz w:val="18"/>
              </w:rPr>
              <w:t xml:space="preserve"> </w:t>
            </w:r>
            <w:r>
              <w:rPr>
                <w:spacing w:val="-1"/>
                <w:w w:val="95"/>
                <w:sz w:val="18"/>
              </w:rPr>
              <w:t>years</w:t>
            </w:r>
            <w:r>
              <w:rPr>
                <w:spacing w:val="-18"/>
                <w:w w:val="95"/>
                <w:sz w:val="18"/>
              </w:rPr>
              <w:t xml:space="preserve"> </w:t>
            </w:r>
            <w:r>
              <w:rPr>
                <w:w w:val="95"/>
                <w:sz w:val="18"/>
              </w:rPr>
              <w:t>9</w:t>
            </w:r>
            <w:r>
              <w:rPr>
                <w:spacing w:val="-18"/>
                <w:w w:val="95"/>
                <w:sz w:val="18"/>
              </w:rPr>
              <w:t xml:space="preserve"> </w:t>
            </w:r>
            <w:r>
              <w:rPr>
                <w:w w:val="95"/>
                <w:sz w:val="18"/>
              </w:rPr>
              <w:t>mons</w:t>
            </w:r>
            <w:r>
              <w:rPr>
                <w:spacing w:val="-18"/>
                <w:w w:val="95"/>
                <w:sz w:val="18"/>
              </w:rPr>
              <w:t xml:space="preserve"> </w:t>
            </w:r>
            <w:r>
              <w:rPr>
                <w:w w:val="95"/>
                <w:sz w:val="18"/>
              </w:rPr>
              <w:t>27</w:t>
            </w:r>
            <w:r>
              <w:rPr>
                <w:spacing w:val="-18"/>
                <w:w w:val="95"/>
                <w:sz w:val="18"/>
              </w:rPr>
              <w:t xml:space="preserve"> </w:t>
            </w:r>
            <w:r>
              <w:rPr>
                <w:w w:val="95"/>
                <w:sz w:val="18"/>
              </w:rPr>
              <w:t>days</w:t>
            </w:r>
          </w:p>
        </w:tc>
      </w:tr>
    </w:tbl>
    <w:p>
      <w:pPr>
        <w:pStyle w:val="9"/>
        <w:spacing w:before="68"/>
        <w:ind w:left="1153"/>
      </w:pPr>
      <w:r>
        <w:pict>
          <v:group id="_x0000_s2250" o:spid="_x0000_s2250" o:spt="203" style="position:absolute;left:0pt;margin-left:102.25pt;margin-top:27.2pt;height:55.35pt;width:441.8pt;mso-position-horizontal-relative:page;z-index:-251566080;mso-width-relative:page;mso-height-relative:page;" coordorigin="2045,544" coordsize="8836,1107">
            <o:lock v:ext="edit"/>
            <v:shape id="_x0000_s2251" o:spid="_x0000_s2251" style="position:absolute;left:2045;top:544;height:845;width:8836;" fillcolor="#D9D9D9" filled="t" stroked="f" coordorigin="2045,544" coordsize="8836,845" path="m10881,544l2045,544,2045,830,2045,1111,2045,1389,10881,1389,10881,1111,10881,830,10881,544xe">
              <v:path arrowok="t"/>
              <v:fill on="t" focussize="0,0"/>
              <v:stroke on="f"/>
              <v:imagedata o:title=""/>
              <o:lock v:ext="edit"/>
            </v:shape>
            <v:line id="_x0000_s2252" o:spid="_x0000_s2252" o:spt="20" style="position:absolute;left:2153;top:1258;height:0;width:1119;" coordsize="21600,21600">
              <v:path arrowok="t"/>
              <v:fill focussize="0,0"/>
              <v:stroke weight="0.567007874015748pt"/>
              <v:imagedata o:title=""/>
              <o:lock v:ext="edit"/>
            </v:line>
            <v:rect id="_x0000_s2253" o:spid="_x0000_s2253" o:spt="1" style="position:absolute;left:2045;top:1389;height:262;width:8836;" fillcolor="#D9D9D9" filled="t" stroked="f" coordsize="21600,21600">
              <v:path/>
              <v:fill on="t" focussize="0,0"/>
              <v:stroke on="f"/>
              <v:imagedata o:title=""/>
              <o:lock v:ext="edit"/>
            </v:rect>
          </v:group>
        </w:pict>
      </w:r>
      <w:r>
        <w:rPr>
          <w:rFonts w:ascii="Tahoma" w:eastAsia="Tahoma"/>
          <w:spacing w:val="-6"/>
          <w:w w:val="95"/>
        </w:rPr>
        <w:t xml:space="preserve"># </w:t>
      </w:r>
      <w:r>
        <w:rPr>
          <w:rFonts w:ascii="Tahoma" w:eastAsia="Tahoma"/>
          <w:w w:val="95"/>
        </w:rPr>
        <w:t>current_time</w:t>
      </w:r>
      <w:r>
        <w:rPr>
          <w:rFonts w:ascii="Tahoma" w:eastAsia="Tahoma"/>
          <w:spacing w:val="-2"/>
          <w:w w:val="95"/>
        </w:rPr>
        <w:t xml:space="preserve"> </w:t>
      </w:r>
      <w:r>
        <w:rPr>
          <w:w w:val="95"/>
        </w:rPr>
        <w:t>当前时间</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6" w:hRule="atLeast"/>
        </w:trPr>
        <w:tc>
          <w:tcPr>
            <w:tcW w:w="8846" w:type="dxa"/>
          </w:tcPr>
          <w:p>
            <w:pPr>
              <w:pStyle w:val="17"/>
              <w:spacing w:before="16" w:line="309" w:lineRule="auto"/>
              <w:ind w:left="101" w:right="7072"/>
              <w:jc w:val="center"/>
              <w:rPr>
                <w:sz w:val="18"/>
              </w:rPr>
            </w:pPr>
            <w:r>
              <w:rPr>
                <w:spacing w:val="-1"/>
                <w:w w:val="95"/>
                <w:sz w:val="18"/>
              </w:rPr>
              <w:t>SELECT current_time;</w:t>
            </w:r>
            <w:r>
              <w:rPr>
                <w:spacing w:val="-51"/>
                <w:w w:val="95"/>
                <w:sz w:val="18"/>
              </w:rPr>
              <w:t xml:space="preserve"> </w:t>
            </w:r>
            <w:r>
              <w:rPr>
                <w:sz w:val="18"/>
              </w:rPr>
              <w:t>timetz</w:t>
            </w:r>
          </w:p>
          <w:p>
            <w:pPr>
              <w:pStyle w:val="17"/>
              <w:spacing w:before="3"/>
              <w:ind w:left="0"/>
              <w:rPr>
                <w:rFonts w:ascii="微软雅黑"/>
                <w:sz w:val="15"/>
              </w:rPr>
            </w:pPr>
          </w:p>
          <w:p>
            <w:pPr>
              <w:pStyle w:val="17"/>
              <w:ind w:left="105" w:right="7058"/>
              <w:jc w:val="center"/>
              <w:rPr>
                <w:sz w:val="18"/>
              </w:rPr>
            </w:pPr>
            <w:r>
              <w:rPr>
                <w:w w:val="95"/>
                <w:sz w:val="18"/>
              </w:rPr>
              <w:t>16:58:07.086215+08</w:t>
            </w:r>
          </w:p>
        </w:tc>
      </w:tr>
    </w:tbl>
    <w:p>
      <w:pPr>
        <w:pStyle w:val="4"/>
        <w:numPr>
          <w:ilvl w:val="3"/>
          <w:numId w:val="37"/>
        </w:numPr>
        <w:tabs>
          <w:tab w:val="left" w:pos="955"/>
        </w:tabs>
        <w:ind w:hanging="823"/>
      </w:pPr>
      <w:r>
        <w:t>类型转换函数</w:t>
      </w:r>
    </w:p>
    <w:p>
      <w:pPr>
        <w:pStyle w:val="9"/>
        <w:spacing w:before="66" w:line="223" w:lineRule="auto"/>
        <w:ind w:left="1153" w:right="577"/>
      </w:pPr>
      <w:r>
        <w:rPr>
          <w:rFonts w:ascii="Tahoma" w:eastAsia="Tahoma"/>
          <w:spacing w:val="-10"/>
          <w:w w:val="95"/>
        </w:rPr>
        <w:t xml:space="preserve"># </w:t>
      </w:r>
      <w:r>
        <w:rPr>
          <w:rFonts w:ascii="Tahoma" w:eastAsia="Tahoma"/>
          <w:w w:val="95"/>
        </w:rPr>
        <w:t>to_char(int,</w:t>
      </w:r>
      <w:r>
        <w:rPr>
          <w:rFonts w:ascii="Tahoma" w:eastAsia="Tahoma"/>
          <w:spacing w:val="-22"/>
          <w:w w:val="95"/>
        </w:rPr>
        <w:t xml:space="preserve"> </w:t>
      </w:r>
      <w:r>
        <w:rPr>
          <w:rFonts w:ascii="Tahoma" w:eastAsia="Tahoma"/>
          <w:w w:val="95"/>
        </w:rPr>
        <w:t>text)</w:t>
      </w:r>
      <w:r>
        <w:rPr>
          <w:w w:val="95"/>
        </w:rPr>
        <w:t>，</w:t>
      </w:r>
      <w:r>
        <w:rPr>
          <w:rFonts w:ascii="Tahoma" w:eastAsia="Tahoma"/>
          <w:w w:val="95"/>
        </w:rPr>
        <w:t>to_clob(str)</w:t>
      </w:r>
      <w:r>
        <w:rPr>
          <w:w w:val="95"/>
        </w:rPr>
        <w:t>，</w:t>
      </w:r>
      <w:r>
        <w:rPr>
          <w:rFonts w:ascii="Tahoma" w:eastAsia="Tahoma"/>
          <w:w w:val="95"/>
        </w:rPr>
        <w:t>to_date(exp[,fmt])</w:t>
      </w:r>
      <w:r>
        <w:rPr>
          <w:w w:val="95"/>
        </w:rPr>
        <w:t>，</w:t>
      </w:r>
      <w:r>
        <w:rPr>
          <w:rFonts w:ascii="Tahoma" w:eastAsia="Tahoma"/>
          <w:w w:val="95"/>
        </w:rPr>
        <w:t>to_number(n[,fmt])</w:t>
      </w:r>
      <w:r>
        <w:rPr>
          <w:w w:val="95"/>
        </w:rPr>
        <w:t>将指定入参转换为</w:t>
      </w:r>
      <w:r>
        <w:rPr>
          <w:rFonts w:ascii="Tahoma" w:eastAsia="Tahoma"/>
        </w:rPr>
        <w:t>char</w:t>
      </w:r>
      <w:r>
        <w:t>，</w:t>
      </w:r>
      <w:r>
        <w:rPr>
          <w:rFonts w:ascii="Tahoma" w:eastAsia="Tahoma"/>
        </w:rPr>
        <w:t>clob</w:t>
      </w:r>
      <w:r>
        <w:t>，</w:t>
      </w:r>
      <w:r>
        <w:rPr>
          <w:rFonts w:ascii="Tahoma" w:eastAsia="Tahoma"/>
        </w:rPr>
        <w:t>date</w:t>
      </w:r>
      <w:r>
        <w:t>，</w:t>
      </w:r>
      <w:r>
        <w:rPr>
          <w:rFonts w:ascii="Tahoma" w:eastAsia="Tahoma"/>
        </w:rPr>
        <w:t>number</w:t>
      </w:r>
      <w:r>
        <w:rPr>
          <w:rFonts w:ascii="Tahoma" w:eastAsia="Tahoma"/>
          <w:spacing w:val="-13"/>
        </w:rPr>
        <w:t xml:space="preserve"> </w:t>
      </w:r>
      <w:r>
        <w:t>类型。</w:t>
      </w:r>
    </w:p>
    <w:p>
      <w:pPr>
        <w:pStyle w:val="9"/>
        <w:spacing w:before="14"/>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5" w:hRule="atLeast"/>
        </w:trPr>
        <w:tc>
          <w:tcPr>
            <w:tcW w:w="8846" w:type="dxa"/>
            <w:shd w:val="clear" w:color="auto" w:fill="D9D9D9"/>
          </w:tcPr>
          <w:p>
            <w:pPr>
              <w:pStyle w:val="17"/>
              <w:spacing w:before="19" w:line="264" w:lineRule="auto"/>
              <w:ind w:right="1587"/>
              <w:rPr>
                <w:sz w:val="18"/>
              </w:rPr>
            </w:pPr>
            <w:r>
              <w:rPr>
                <w:w w:val="90"/>
                <w:sz w:val="18"/>
              </w:rPr>
              <w:t>SELECT</w:t>
            </w:r>
            <w:r>
              <w:rPr>
                <w:spacing w:val="12"/>
                <w:w w:val="90"/>
                <w:sz w:val="18"/>
              </w:rPr>
              <w:t xml:space="preserve"> </w:t>
            </w:r>
            <w:r>
              <w:rPr>
                <w:w w:val="90"/>
                <w:sz w:val="18"/>
              </w:rPr>
              <w:t>to_char(125,’999’),to_clob(‘hello111‘::CHAR(15)),to_date('05</w:t>
            </w:r>
            <w:r>
              <w:rPr>
                <w:spacing w:val="12"/>
                <w:w w:val="90"/>
                <w:sz w:val="18"/>
              </w:rPr>
              <w:t xml:space="preserve"> </w:t>
            </w:r>
            <w:r>
              <w:rPr>
                <w:w w:val="90"/>
                <w:sz w:val="18"/>
              </w:rPr>
              <w:t>Dec</w:t>
            </w:r>
            <w:r>
              <w:rPr>
                <w:spacing w:val="11"/>
                <w:w w:val="90"/>
                <w:sz w:val="18"/>
              </w:rPr>
              <w:t xml:space="preserve"> </w:t>
            </w:r>
            <w:r>
              <w:rPr>
                <w:w w:val="90"/>
                <w:sz w:val="18"/>
              </w:rPr>
              <w:t>2000',</w:t>
            </w:r>
            <w:r>
              <w:rPr>
                <w:spacing w:val="14"/>
                <w:w w:val="90"/>
                <w:sz w:val="18"/>
              </w:rPr>
              <w:t xml:space="preserve"> </w:t>
            </w:r>
            <w:r>
              <w:rPr>
                <w:w w:val="90"/>
                <w:sz w:val="18"/>
              </w:rPr>
              <w:t>'DD</w:t>
            </w:r>
            <w:r>
              <w:rPr>
                <w:spacing w:val="12"/>
                <w:w w:val="90"/>
                <w:sz w:val="18"/>
              </w:rPr>
              <w:t xml:space="preserve"> </w:t>
            </w:r>
            <w:r>
              <w:rPr>
                <w:w w:val="90"/>
                <w:sz w:val="18"/>
              </w:rPr>
              <w:t>Mon</w:t>
            </w:r>
            <w:r>
              <w:rPr>
                <w:spacing w:val="13"/>
                <w:w w:val="90"/>
                <w:sz w:val="18"/>
              </w:rPr>
              <w:t xml:space="preserve"> </w:t>
            </w:r>
            <w:r>
              <w:rPr>
                <w:w w:val="90"/>
                <w:sz w:val="18"/>
              </w:rPr>
              <w:t>YYYY'),</w:t>
            </w:r>
            <w:r>
              <w:rPr>
                <w:spacing w:val="1"/>
                <w:w w:val="90"/>
                <w:sz w:val="18"/>
              </w:rPr>
              <w:t xml:space="preserve"> </w:t>
            </w:r>
            <w:r>
              <w:rPr>
                <w:sz w:val="18"/>
              </w:rPr>
              <w:t>to_number('12,454.8-',</w:t>
            </w:r>
            <w:r>
              <w:rPr>
                <w:spacing w:val="-22"/>
                <w:sz w:val="18"/>
              </w:rPr>
              <w:t xml:space="preserve"> </w:t>
            </w:r>
            <w:r>
              <w:rPr>
                <w:sz w:val="18"/>
              </w:rPr>
              <w:t>'99G999D9S');</w:t>
            </w:r>
          </w:p>
          <w:p>
            <w:pPr>
              <w:pStyle w:val="17"/>
              <w:tabs>
                <w:tab w:val="left" w:pos="2414"/>
                <w:tab w:val="left" w:pos="2819"/>
                <w:tab w:val="left" w:pos="4603"/>
              </w:tabs>
              <w:spacing w:before="40"/>
              <w:rPr>
                <w:sz w:val="18"/>
              </w:rPr>
            </w:pPr>
            <w:r>
              <w:rPr>
                <w:w w:val="95"/>
                <w:sz w:val="18"/>
              </w:rPr>
              <w:t>TO_CHAR</w:t>
            </w:r>
            <w:r>
              <w:rPr>
                <w:spacing w:val="109"/>
                <w:sz w:val="18"/>
              </w:rPr>
              <w:t xml:space="preserve"> </w:t>
            </w:r>
            <w:r>
              <w:rPr>
                <w:w w:val="95"/>
                <w:sz w:val="18"/>
              </w:rPr>
              <w:t>|</w:t>
            </w:r>
            <w:r>
              <w:rPr>
                <w:spacing w:val="106"/>
                <w:sz w:val="18"/>
              </w:rPr>
              <w:t xml:space="preserve"> </w:t>
            </w:r>
            <w:r>
              <w:rPr>
                <w:w w:val="95"/>
                <w:sz w:val="18"/>
              </w:rPr>
              <w:t>TO_CLOB</w:t>
            </w:r>
            <w:r>
              <w:rPr>
                <w:w w:val="95"/>
                <w:sz w:val="18"/>
              </w:rPr>
              <w:tab/>
            </w:r>
            <w:r>
              <w:rPr>
                <w:w w:val="95"/>
                <w:sz w:val="18"/>
              </w:rPr>
              <w:t>|</w:t>
            </w:r>
            <w:r>
              <w:rPr>
                <w:w w:val="95"/>
                <w:sz w:val="18"/>
              </w:rPr>
              <w:tab/>
            </w:r>
            <w:r>
              <w:rPr>
                <w:w w:val="95"/>
                <w:sz w:val="18"/>
              </w:rPr>
              <w:t>TO_DATE</w:t>
            </w:r>
            <w:r>
              <w:rPr>
                <w:w w:val="95"/>
                <w:sz w:val="18"/>
              </w:rPr>
              <w:tab/>
            </w:r>
            <w:r>
              <w:rPr>
                <w:w w:val="95"/>
                <w:sz w:val="18"/>
              </w:rPr>
              <w:t>|</w:t>
            </w:r>
            <w:r>
              <w:rPr>
                <w:spacing w:val="51"/>
                <w:w w:val="95"/>
                <w:sz w:val="18"/>
              </w:rPr>
              <w:t xml:space="preserve"> </w:t>
            </w:r>
            <w:r>
              <w:rPr>
                <w:w w:val="95"/>
                <w:sz w:val="18"/>
              </w:rPr>
              <w:t>TO_NUMBER</w:t>
            </w:r>
          </w:p>
          <w:p>
            <w:pPr>
              <w:pStyle w:val="17"/>
              <w:tabs>
                <w:tab w:val="left" w:pos="558"/>
                <w:tab w:val="left" w:pos="1374"/>
                <w:tab w:val="left" w:pos="2642"/>
                <w:tab w:val="left" w:pos="3995"/>
              </w:tabs>
              <w:spacing w:before="64"/>
              <w:rPr>
                <w:sz w:val="18"/>
              </w:rPr>
            </w:pPr>
            <w:r>
              <w:rPr>
                <w:w w:val="64"/>
                <w:sz w:val="18"/>
                <w:u w:val="dotted"/>
              </w:rPr>
              <w:t xml:space="preserve"> </w:t>
            </w:r>
            <w:r>
              <w:rPr>
                <w:sz w:val="18"/>
                <w:u w:val="dotted"/>
              </w:rPr>
              <w:tab/>
            </w:r>
            <w:r>
              <w:rPr>
                <w:w w:val="80"/>
                <w:sz w:val="18"/>
              </w:rPr>
              <w:t>+</w:t>
            </w:r>
            <w:r>
              <w:rPr>
                <w:w w:val="80"/>
                <w:sz w:val="18"/>
                <w:u w:val="dotted"/>
              </w:rPr>
              <w:tab/>
            </w:r>
            <w:r>
              <w:rPr>
                <w:w w:val="80"/>
                <w:sz w:val="18"/>
              </w:rPr>
              <w:t>+</w:t>
            </w:r>
            <w:r>
              <w:rPr>
                <w:w w:val="80"/>
                <w:sz w:val="18"/>
                <w:u w:val="dotted"/>
              </w:rPr>
              <w:tab/>
            </w:r>
            <w:r>
              <w:rPr>
                <w:w w:val="80"/>
                <w:sz w:val="18"/>
              </w:rPr>
              <w:t>+</w:t>
            </w:r>
            <w:r>
              <w:rPr>
                <w:w w:val="64"/>
                <w:sz w:val="18"/>
                <w:u w:val="dotted"/>
              </w:rPr>
              <w:t xml:space="preserve"> </w:t>
            </w:r>
            <w:r>
              <w:rPr>
                <w:sz w:val="18"/>
                <w:u w:val="dotted"/>
              </w:rPr>
              <w:tab/>
            </w:r>
          </w:p>
          <w:p>
            <w:pPr>
              <w:pStyle w:val="17"/>
              <w:tabs>
                <w:tab w:val="left" w:pos="922"/>
                <w:tab w:val="left" w:pos="1234"/>
                <w:tab w:val="left" w:pos="2150"/>
                <w:tab w:val="left" w:pos="4070"/>
              </w:tabs>
              <w:spacing w:before="63"/>
              <w:rPr>
                <w:sz w:val="18"/>
              </w:rPr>
            </w:pPr>
            <w:r>
              <w:rPr>
                <w:w w:val="95"/>
                <w:sz w:val="18"/>
              </w:rPr>
              <w:t>125</w:t>
            </w:r>
            <w:r>
              <w:rPr>
                <w:w w:val="95"/>
                <w:sz w:val="18"/>
              </w:rPr>
              <w:tab/>
            </w:r>
            <w:r>
              <w:rPr>
                <w:w w:val="95"/>
                <w:sz w:val="18"/>
              </w:rPr>
              <w:t>|</w:t>
            </w:r>
            <w:r>
              <w:rPr>
                <w:w w:val="95"/>
                <w:sz w:val="18"/>
              </w:rPr>
              <w:tab/>
            </w:r>
            <w:r>
              <w:rPr>
                <w:w w:val="95"/>
                <w:sz w:val="18"/>
              </w:rPr>
              <w:t>hello111</w:t>
            </w:r>
            <w:r>
              <w:rPr>
                <w:w w:val="95"/>
                <w:sz w:val="18"/>
              </w:rPr>
              <w:tab/>
            </w:r>
            <w:r>
              <w:rPr>
                <w:w w:val="85"/>
                <w:sz w:val="18"/>
              </w:rPr>
              <w:t>|</w:t>
            </w:r>
            <w:r>
              <w:rPr>
                <w:spacing w:val="-8"/>
                <w:w w:val="85"/>
                <w:sz w:val="18"/>
              </w:rPr>
              <w:t xml:space="preserve"> </w:t>
            </w:r>
            <w:r>
              <w:rPr>
                <w:w w:val="85"/>
                <w:sz w:val="18"/>
              </w:rPr>
              <w:t>2000-12-05</w:t>
            </w:r>
            <w:r>
              <w:rPr>
                <w:spacing w:val="-8"/>
                <w:w w:val="85"/>
                <w:sz w:val="18"/>
              </w:rPr>
              <w:t xml:space="preserve"> </w:t>
            </w:r>
            <w:r>
              <w:rPr>
                <w:w w:val="85"/>
                <w:sz w:val="18"/>
              </w:rPr>
              <w:t>00:00:00</w:t>
            </w:r>
            <w:r>
              <w:rPr>
                <w:spacing w:val="-8"/>
                <w:w w:val="85"/>
                <w:sz w:val="18"/>
              </w:rPr>
              <w:t xml:space="preserve"> </w:t>
            </w:r>
            <w:r>
              <w:rPr>
                <w:w w:val="85"/>
                <w:sz w:val="18"/>
              </w:rPr>
              <w:t>|</w:t>
            </w:r>
            <w:r>
              <w:rPr>
                <w:w w:val="85"/>
                <w:sz w:val="18"/>
              </w:rPr>
              <w:tab/>
            </w:r>
            <w:r>
              <w:rPr>
                <w:w w:val="95"/>
                <w:sz w:val="18"/>
              </w:rPr>
              <w:t>-12454.8</w:t>
            </w:r>
          </w:p>
        </w:tc>
      </w:tr>
    </w:tbl>
    <w:p>
      <w:pPr>
        <w:pStyle w:val="9"/>
        <w:spacing w:before="69"/>
        <w:ind w:left="1153"/>
      </w:pPr>
      <w:r>
        <w:rPr>
          <w:rFonts w:ascii="Tahoma" w:eastAsia="Tahoma"/>
          <w:spacing w:val="-8"/>
          <w:w w:val="95"/>
        </w:rPr>
        <w:t xml:space="preserve"># </w:t>
      </w:r>
      <w:r>
        <w:rPr>
          <w:rFonts w:ascii="Tahoma" w:eastAsia="Tahoma"/>
          <w:w w:val="95"/>
        </w:rPr>
        <w:t>cast(x</w:t>
      </w:r>
      <w:r>
        <w:rPr>
          <w:rFonts w:ascii="Tahoma" w:eastAsia="Tahoma"/>
          <w:spacing w:val="-18"/>
          <w:w w:val="95"/>
        </w:rPr>
        <w:t xml:space="preserve"> </w:t>
      </w:r>
      <w:r>
        <w:rPr>
          <w:rFonts w:ascii="Tahoma" w:eastAsia="Tahoma"/>
          <w:w w:val="95"/>
        </w:rPr>
        <w:t>as</w:t>
      </w:r>
      <w:r>
        <w:rPr>
          <w:rFonts w:ascii="Tahoma" w:eastAsia="Tahoma"/>
          <w:spacing w:val="-18"/>
          <w:w w:val="95"/>
        </w:rPr>
        <w:t xml:space="preserve"> </w:t>
      </w:r>
      <w:r>
        <w:rPr>
          <w:rFonts w:ascii="Tahoma" w:eastAsia="Tahoma"/>
          <w:w w:val="95"/>
        </w:rPr>
        <w:t>y)</w:t>
      </w:r>
      <w:r>
        <w:rPr>
          <w:spacing w:val="-1"/>
          <w:w w:val="95"/>
        </w:rPr>
        <w:t xml:space="preserve">将 </w:t>
      </w:r>
      <w:r>
        <w:rPr>
          <w:rFonts w:ascii="Tahoma" w:eastAsia="Tahoma"/>
          <w:w w:val="95"/>
        </w:rPr>
        <w:t>x</w:t>
      </w:r>
      <w:r>
        <w:rPr>
          <w:rFonts w:ascii="Tahoma" w:eastAsia="Tahoma"/>
          <w:spacing w:val="-5"/>
          <w:w w:val="95"/>
        </w:rPr>
        <w:t xml:space="preserve"> </w:t>
      </w:r>
      <w:r>
        <w:rPr>
          <w:spacing w:val="16"/>
          <w:w w:val="95"/>
        </w:rPr>
        <w:t>转换成</w:t>
      </w:r>
      <w:r>
        <w:rPr>
          <w:rFonts w:ascii="Tahoma" w:eastAsia="Tahoma"/>
          <w:w w:val="95"/>
        </w:rPr>
        <w:t>y</w:t>
      </w:r>
      <w:r>
        <w:rPr>
          <w:rFonts w:ascii="Tahoma" w:eastAsia="Tahoma"/>
          <w:spacing w:val="-8"/>
          <w:w w:val="95"/>
        </w:rPr>
        <w:t xml:space="preserve"> </w:t>
      </w:r>
      <w:r>
        <w:rPr>
          <w:w w:val="95"/>
        </w:rPr>
        <w:t>指定的类型。</w:t>
      </w:r>
    </w:p>
    <w:p>
      <w:pPr>
        <w:sectPr>
          <w:pgSz w:w="11910" w:h="16840"/>
          <w:pgMar w:top="1300" w:right="880" w:bottom="280" w:left="1000" w:header="567" w:footer="0" w:gutter="0"/>
          <w:cols w:space="720" w:num="1"/>
        </w:sectPr>
      </w:pPr>
    </w:p>
    <w:p>
      <w:pPr>
        <w:pStyle w:val="9"/>
        <w:spacing w:before="13"/>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8846" w:type="dxa"/>
          </w:tcPr>
          <w:p>
            <w:pPr>
              <w:pStyle w:val="17"/>
              <w:spacing w:before="17" w:line="309" w:lineRule="auto"/>
              <w:ind w:left="655" w:right="5613" w:hanging="543"/>
              <w:rPr>
                <w:sz w:val="18"/>
              </w:rPr>
            </w:pPr>
            <w:r>
              <w:rPr>
                <w:spacing w:val="-1"/>
                <w:w w:val="95"/>
                <w:sz w:val="18"/>
              </w:rPr>
              <w:t>SELECT</w:t>
            </w:r>
            <w:r>
              <w:rPr>
                <w:spacing w:val="-16"/>
                <w:w w:val="95"/>
                <w:sz w:val="18"/>
              </w:rPr>
              <w:t xml:space="preserve"> </w:t>
            </w:r>
            <w:r>
              <w:rPr>
                <w:spacing w:val="-1"/>
                <w:w w:val="95"/>
                <w:sz w:val="18"/>
              </w:rPr>
              <w:t>cast('22-oct-1997'</w:t>
            </w:r>
            <w:r>
              <w:rPr>
                <w:spacing w:val="-15"/>
                <w:w w:val="95"/>
                <w:sz w:val="18"/>
              </w:rPr>
              <w:t xml:space="preserve"> </w:t>
            </w:r>
            <w:r>
              <w:rPr>
                <w:spacing w:val="-1"/>
                <w:w w:val="95"/>
                <w:sz w:val="18"/>
              </w:rPr>
              <w:t>as</w:t>
            </w:r>
            <w:r>
              <w:rPr>
                <w:spacing w:val="-13"/>
                <w:w w:val="95"/>
                <w:sz w:val="18"/>
              </w:rPr>
              <w:t xml:space="preserve"> </w:t>
            </w:r>
            <w:r>
              <w:rPr>
                <w:spacing w:val="-1"/>
                <w:w w:val="95"/>
                <w:sz w:val="18"/>
              </w:rPr>
              <w:t>timestamp);</w:t>
            </w:r>
            <w:r>
              <w:rPr>
                <w:spacing w:val="-51"/>
                <w:w w:val="95"/>
                <w:sz w:val="18"/>
              </w:rPr>
              <w:t xml:space="preserve"> </w:t>
            </w:r>
            <w:r>
              <w:rPr>
                <w:sz w:val="18"/>
              </w:rPr>
              <w:t>timestamp</w:t>
            </w:r>
          </w:p>
          <w:p>
            <w:pPr>
              <w:pStyle w:val="17"/>
              <w:spacing w:before="2"/>
              <w:ind w:left="0"/>
              <w:rPr>
                <w:rFonts w:ascii="微软雅黑"/>
                <w:sz w:val="15"/>
              </w:rPr>
            </w:pPr>
          </w:p>
          <w:p>
            <w:pPr>
              <w:pStyle w:val="17"/>
              <w:spacing w:before="1"/>
              <w:ind w:left="203"/>
              <w:rPr>
                <w:sz w:val="18"/>
              </w:rPr>
            </w:pPr>
            <w:r>
              <w:rPr>
                <w:w w:val="85"/>
                <w:sz w:val="18"/>
              </w:rPr>
              <w:t>1997-10-22</w:t>
            </w:r>
            <w:r>
              <w:rPr>
                <w:spacing w:val="9"/>
                <w:w w:val="85"/>
                <w:sz w:val="18"/>
              </w:rPr>
              <w:t xml:space="preserve"> </w:t>
            </w:r>
            <w:r>
              <w:rPr>
                <w:w w:val="85"/>
                <w:sz w:val="18"/>
              </w:rPr>
              <w:t>00:00:00</w:t>
            </w:r>
          </w:p>
        </w:tc>
      </w:tr>
    </w:tbl>
    <w:p>
      <w:pPr>
        <w:pStyle w:val="9"/>
        <w:spacing w:before="68"/>
        <w:ind w:left="1153"/>
        <w:jc w:val="both"/>
      </w:pPr>
      <w:r>
        <w:pict>
          <v:group id="_x0000_s2254" o:spid="_x0000_s2254" o:spt="203" style="position:absolute;left:0pt;margin-left:102.25pt;margin-top:-55.7pt;height:55.25pt;width:441.8pt;mso-position-horizontal-relative:page;z-index:-251565056;mso-width-relative:page;mso-height-relative:page;" coordorigin="2045,-1115" coordsize="8836,1105">
            <o:lock v:ext="edit"/>
            <v:shape id="_x0000_s2255" o:spid="_x0000_s2255" o:spt="100" style="position:absolute;left:2045;top:-1115;height:846;width:8836;" fillcolor="#D9D9D9" filled="t" stroked="f" coordorigin="2045,-1115" coordsize="8836,846" adj=",," path="m10881,-828l2045,-828,2045,-548,2045,-269,10881,-269,10881,-548,10881,-828xm10881,-1115l2045,-1115,2045,-828,10881,-828,10881,-1115xe">
              <v:path arrowok="t" o:connecttype="segments"/>
              <v:fill on="t" focussize="0,0"/>
              <v:stroke on="f" joinstyle="round"/>
              <v:imagedata o:title=""/>
              <o:lock v:ext="edit"/>
            </v:shape>
            <v:line id="_x0000_s2256" o:spid="_x0000_s2256" o:spt="20" style="position:absolute;left:2153;top:-401;height:0;width:1174;" coordsize="21600,21600">
              <v:path arrowok="t"/>
              <v:fill focussize="0,0"/>
              <v:stroke weight="0.567007874015748pt"/>
              <v:imagedata o:title=""/>
              <o:lock v:ext="edit"/>
            </v:line>
            <v:rect id="_x0000_s2257" o:spid="_x0000_s2257" o:spt="1" style="position:absolute;left:2045;top:-270;height:260;width:8836;" fillcolor="#D9D9D9" filled="t" stroked="f" coordsize="21600,21600">
              <v:path/>
              <v:fill on="t" focussize="0,0"/>
              <v:stroke on="f"/>
              <v:imagedata o:title=""/>
              <o:lock v:ext="edit"/>
            </v:rect>
          </v:group>
        </w:pict>
      </w:r>
      <w:r>
        <w:pict>
          <v:group id="_x0000_s2258" o:spid="_x0000_s2258" o:spt="203" style="position:absolute;left:0pt;margin-left:102.25pt;margin-top:27.3pt;height:55.2pt;width:441.8pt;mso-position-horizontal-relative:page;z-index:-251564032;mso-width-relative:page;mso-height-relative:page;" coordorigin="2045,547" coordsize="8836,1104">
            <o:lock v:ext="edit"/>
            <v:shape id="_x0000_s2259" o:spid="_x0000_s2259" style="position:absolute;left:2045;top:546;height:845;width:8836;" fillcolor="#D9D9D9" filled="t" stroked="f" coordorigin="2045,547" coordsize="8836,845" path="m10881,547l2045,547,2045,832,2045,1111,2045,1392,10881,1392,10881,1111,10881,832,10881,547xe">
              <v:path arrowok="t"/>
              <v:fill on="t" focussize="0,0"/>
              <v:stroke on="f"/>
              <v:imagedata o:title=""/>
              <o:lock v:ext="edit"/>
            </v:shape>
            <v:line id="_x0000_s2260" o:spid="_x0000_s2260" o:spt="20" style="position:absolute;left:2153;top:1258;height:0;width:558;" coordsize="21600,21600">
              <v:path arrowok="t"/>
              <v:fill focussize="0,0"/>
              <v:stroke weight="0.567007874015748pt"/>
              <v:imagedata o:title=""/>
              <o:lock v:ext="edit"/>
            </v:line>
            <v:rect id="_x0000_s2261" o:spid="_x0000_s2261" o:spt="1" style="position:absolute;left:2045;top:1391;height:260;width:8836;" fillcolor="#D9D9D9" filled="t" stroked="f" coordsize="21600,21600">
              <v:path/>
              <v:fill on="t" focussize="0,0"/>
              <v:stroke on="f"/>
              <v:imagedata o:title=""/>
              <o:lock v:ext="edit"/>
            </v:rect>
          </v:group>
        </w:pict>
      </w:r>
      <w:r>
        <w:rPr>
          <w:rFonts w:ascii="Tahoma" w:eastAsia="Tahoma"/>
          <w:spacing w:val="-2"/>
          <w:w w:val="95"/>
        </w:rPr>
        <w:t xml:space="preserve"># </w:t>
      </w:r>
      <w:r>
        <w:rPr>
          <w:rFonts w:ascii="Tahoma" w:eastAsia="Tahoma"/>
          <w:w w:val="95"/>
        </w:rPr>
        <w:t>hextoraw(string)</w:t>
      </w:r>
      <w:r>
        <w:rPr>
          <w:rFonts w:ascii="Tahoma" w:eastAsia="Tahoma"/>
          <w:spacing w:val="80"/>
        </w:rPr>
        <w:t xml:space="preserve"> </w:t>
      </w:r>
      <w:r>
        <w:rPr>
          <w:w w:val="95"/>
        </w:rPr>
        <w:t xml:space="preserve">将一个十六进制构成的字符串转换为 </w:t>
      </w:r>
      <w:r>
        <w:rPr>
          <w:rFonts w:ascii="Tahoma" w:eastAsia="Tahoma"/>
          <w:w w:val="95"/>
        </w:rPr>
        <w:t>RAW</w:t>
      </w:r>
      <w:r>
        <w:rPr>
          <w:w w:val="95"/>
        </w:rPr>
        <w:t>。</w:t>
      </w:r>
    </w:p>
    <w:p>
      <w:pPr>
        <w:pStyle w:val="9"/>
        <w:spacing w:before="8"/>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8846" w:type="dxa"/>
          </w:tcPr>
          <w:p>
            <w:pPr>
              <w:pStyle w:val="17"/>
              <w:spacing w:before="16" w:line="309" w:lineRule="auto"/>
              <w:ind w:left="203" w:right="6720" w:hanging="92"/>
              <w:rPr>
                <w:sz w:val="18"/>
              </w:rPr>
            </w:pPr>
            <w:r>
              <w:rPr>
                <w:w w:val="90"/>
                <w:sz w:val="18"/>
              </w:rPr>
              <w:t>SELECT</w:t>
            </w:r>
            <w:r>
              <w:rPr>
                <w:spacing w:val="1"/>
                <w:w w:val="90"/>
                <w:sz w:val="18"/>
              </w:rPr>
              <w:t xml:space="preserve"> </w:t>
            </w:r>
            <w:r>
              <w:rPr>
                <w:w w:val="90"/>
                <w:sz w:val="18"/>
              </w:rPr>
              <w:t>hextoraw('7D');</w:t>
            </w:r>
            <w:r>
              <w:rPr>
                <w:spacing w:val="-48"/>
                <w:w w:val="90"/>
                <w:sz w:val="18"/>
              </w:rPr>
              <w:t xml:space="preserve"> </w:t>
            </w:r>
            <w:r>
              <w:rPr>
                <w:sz w:val="18"/>
              </w:rPr>
              <w:t>hextoraw</w:t>
            </w:r>
          </w:p>
          <w:p>
            <w:pPr>
              <w:pStyle w:val="17"/>
              <w:spacing w:before="3"/>
              <w:ind w:left="0"/>
              <w:rPr>
                <w:rFonts w:ascii="微软雅黑"/>
                <w:sz w:val="15"/>
              </w:rPr>
            </w:pPr>
          </w:p>
          <w:p>
            <w:pPr>
              <w:pStyle w:val="17"/>
              <w:ind w:left="203"/>
              <w:rPr>
                <w:sz w:val="18"/>
              </w:rPr>
            </w:pPr>
            <w:r>
              <w:rPr>
                <w:sz w:val="18"/>
              </w:rPr>
              <w:t>7D</w:t>
            </w:r>
          </w:p>
        </w:tc>
      </w:tr>
    </w:tbl>
    <w:p>
      <w:pPr>
        <w:pStyle w:val="9"/>
        <w:spacing w:before="8"/>
        <w:rPr>
          <w:sz w:val="31"/>
        </w:rPr>
      </w:pPr>
    </w:p>
    <w:p>
      <w:pPr>
        <w:pStyle w:val="3"/>
        <w:numPr>
          <w:ilvl w:val="1"/>
          <w:numId w:val="37"/>
        </w:numPr>
        <w:tabs>
          <w:tab w:val="left" w:pos="652"/>
        </w:tabs>
        <w:ind w:hanging="520"/>
      </w:pPr>
      <w:bookmarkStart w:id="48" w:name="_bookmark48"/>
      <w:bookmarkEnd w:id="48"/>
      <w:r>
        <w:t>实验小结</w:t>
      </w:r>
    </w:p>
    <w:p>
      <w:pPr>
        <w:pStyle w:val="9"/>
        <w:spacing w:before="63" w:line="223" w:lineRule="auto"/>
        <w:ind w:left="1153" w:right="395"/>
        <w:jc w:val="both"/>
        <w:rPr>
          <w:lang w:eastAsia="zh-CN"/>
        </w:rPr>
      </w:pPr>
      <w:r>
        <w:rPr>
          <w:w w:val="95"/>
          <w:lang w:eastAsia="zh-CN"/>
        </w:rPr>
        <w:t xml:space="preserve">本实验从数据准备开始，逐一介绍了 </w:t>
      </w:r>
      <w:r>
        <w:rPr>
          <w:rFonts w:ascii="Tahoma" w:eastAsia="Tahoma"/>
          <w:w w:val="95"/>
          <w:lang w:eastAsia="zh-CN"/>
        </w:rPr>
        <w:t>openGauss</w:t>
      </w:r>
      <w:r>
        <w:rPr>
          <w:rFonts w:ascii="Tahoma" w:eastAsia="Tahoma"/>
          <w:spacing w:val="5"/>
          <w:w w:val="95"/>
          <w:lang w:eastAsia="zh-CN"/>
        </w:rPr>
        <w:t xml:space="preserve"> </w:t>
      </w:r>
      <w:r>
        <w:rPr>
          <w:w w:val="95"/>
          <w:lang w:eastAsia="zh-CN"/>
        </w:rPr>
        <w:t>数据库中的</w:t>
      </w:r>
      <w:r>
        <w:rPr>
          <w:spacing w:val="70"/>
          <w:lang w:eastAsia="zh-CN"/>
        </w:rPr>
        <w:t xml:space="preserve"> </w:t>
      </w:r>
      <w:r>
        <w:rPr>
          <w:rFonts w:ascii="Tahoma" w:eastAsia="Tahoma"/>
          <w:w w:val="95"/>
          <w:lang w:eastAsia="zh-CN"/>
        </w:rPr>
        <w:t>SQL</w:t>
      </w:r>
      <w:r>
        <w:rPr>
          <w:rFonts w:ascii="Tahoma" w:eastAsia="Tahoma"/>
          <w:spacing w:val="69"/>
          <w:lang w:eastAsia="zh-CN"/>
        </w:rPr>
        <w:t xml:space="preserve"> </w:t>
      </w:r>
      <w:r>
        <w:rPr>
          <w:w w:val="95"/>
          <w:lang w:eastAsia="zh-CN"/>
        </w:rPr>
        <w:t>语法，包括数据查询、数据</w:t>
      </w:r>
      <w:r>
        <w:rPr>
          <w:lang w:eastAsia="zh-CN"/>
        </w:rPr>
        <w:t>更新、数据定义和数据控制。而且介绍了</w:t>
      </w:r>
      <w:r>
        <w:rPr>
          <w:rFonts w:ascii="Tahoma" w:eastAsia="Tahoma"/>
          <w:lang w:eastAsia="zh-CN"/>
        </w:rPr>
        <w:t>openGauss</w:t>
      </w:r>
      <w:r>
        <w:rPr>
          <w:rFonts w:ascii="Tahoma" w:eastAsia="Tahoma"/>
          <w:spacing w:val="-17"/>
          <w:lang w:eastAsia="zh-CN"/>
        </w:rPr>
        <w:t xml:space="preserve"> </w:t>
      </w:r>
      <w:r>
        <w:rPr>
          <w:lang w:eastAsia="zh-CN"/>
        </w:rPr>
        <w:t>数据库中的常用函数和操作符的使用。</w:t>
      </w:r>
    </w:p>
    <w:p>
      <w:pPr>
        <w:pStyle w:val="9"/>
        <w:rPr>
          <w:sz w:val="31"/>
          <w:lang w:eastAsia="zh-CN"/>
        </w:rPr>
      </w:pPr>
    </w:p>
    <w:p>
      <w:pPr>
        <w:pStyle w:val="3"/>
        <w:numPr>
          <w:ilvl w:val="1"/>
          <w:numId w:val="37"/>
        </w:numPr>
        <w:tabs>
          <w:tab w:val="left" w:pos="652"/>
        </w:tabs>
        <w:spacing w:before="1"/>
        <w:ind w:hanging="520"/>
      </w:pPr>
      <w:bookmarkStart w:id="49" w:name="_bookmark49"/>
      <w:bookmarkEnd w:id="49"/>
      <w:r>
        <w:t>思考题</w:t>
      </w:r>
    </w:p>
    <w:p>
      <w:pPr>
        <w:pStyle w:val="16"/>
        <w:numPr>
          <w:ilvl w:val="0"/>
          <w:numId w:val="38"/>
        </w:numPr>
        <w:tabs>
          <w:tab w:val="left" w:pos="1355"/>
        </w:tabs>
        <w:spacing w:before="43" w:line="271" w:lineRule="auto"/>
        <w:ind w:right="3813" w:firstLine="0"/>
        <w:jc w:val="both"/>
        <w:rPr>
          <w:sz w:val="21"/>
        </w:rPr>
      </w:pPr>
      <w:r>
        <w:rPr>
          <w:rFonts w:ascii="Tahoma" w:eastAsia="Tahoma"/>
          <w:w w:val="95"/>
          <w:sz w:val="21"/>
          <w:lang w:eastAsia="zh-CN"/>
        </w:rPr>
        <w:t>SQL</w:t>
      </w:r>
      <w:r>
        <w:rPr>
          <w:rFonts w:ascii="Tahoma" w:eastAsia="Tahoma"/>
          <w:spacing w:val="50"/>
          <w:w w:val="95"/>
          <w:sz w:val="21"/>
          <w:lang w:eastAsia="zh-CN"/>
        </w:rPr>
        <w:t xml:space="preserve"> </w:t>
      </w:r>
      <w:r>
        <w:rPr>
          <w:spacing w:val="3"/>
          <w:w w:val="95"/>
          <w:sz w:val="21"/>
          <w:lang w:eastAsia="zh-CN"/>
        </w:rPr>
        <w:t xml:space="preserve">语句分成几类？简单描述各位 </w:t>
      </w:r>
      <w:r>
        <w:rPr>
          <w:rFonts w:ascii="Tahoma" w:eastAsia="Tahoma"/>
          <w:w w:val="95"/>
          <w:sz w:val="21"/>
          <w:lang w:eastAsia="zh-CN"/>
        </w:rPr>
        <w:t>SQL</w:t>
      </w:r>
      <w:r>
        <w:rPr>
          <w:rFonts w:ascii="Tahoma" w:eastAsia="Tahoma"/>
          <w:spacing w:val="47"/>
          <w:w w:val="95"/>
          <w:sz w:val="21"/>
          <w:lang w:eastAsia="zh-CN"/>
        </w:rPr>
        <w:t xml:space="preserve"> </w:t>
      </w:r>
      <w:r>
        <w:rPr>
          <w:w w:val="95"/>
          <w:sz w:val="21"/>
          <w:lang w:eastAsia="zh-CN"/>
        </w:rPr>
        <w:t>语句的作用。</w:t>
      </w:r>
      <w:r>
        <w:rPr>
          <w:sz w:val="21"/>
        </w:rPr>
        <w:t>参考答案：</w:t>
      </w:r>
    </w:p>
    <w:p>
      <w:pPr>
        <w:pStyle w:val="9"/>
        <w:spacing w:before="25" w:line="223" w:lineRule="auto"/>
        <w:ind w:left="1153" w:right="445"/>
        <w:jc w:val="both"/>
      </w:pPr>
      <w:r>
        <w:rPr>
          <w:rFonts w:ascii="Tahoma" w:eastAsia="Tahoma"/>
          <w:w w:val="95"/>
        </w:rPr>
        <w:t>DDL</w:t>
      </w:r>
      <w:r>
        <w:rPr>
          <w:rFonts w:ascii="Tahoma" w:eastAsia="Tahoma"/>
          <w:spacing w:val="27"/>
          <w:w w:val="95"/>
        </w:rPr>
        <w:t xml:space="preserve"> (</w:t>
      </w:r>
      <w:r>
        <w:rPr>
          <w:rFonts w:ascii="Tahoma" w:eastAsia="Tahoma"/>
          <w:w w:val="95"/>
        </w:rPr>
        <w:t>Data</w:t>
      </w:r>
      <w:r>
        <w:rPr>
          <w:rFonts w:ascii="Tahoma" w:eastAsia="Tahoma"/>
          <w:spacing w:val="52"/>
          <w:w w:val="95"/>
        </w:rPr>
        <w:t xml:space="preserve"> </w:t>
      </w:r>
      <w:r>
        <w:rPr>
          <w:rFonts w:ascii="Tahoma" w:eastAsia="Tahoma"/>
          <w:w w:val="95"/>
        </w:rPr>
        <w:t>Definition</w:t>
      </w:r>
      <w:r>
        <w:rPr>
          <w:rFonts w:ascii="Tahoma" w:eastAsia="Tahoma"/>
          <w:spacing w:val="52"/>
          <w:w w:val="95"/>
        </w:rPr>
        <w:t xml:space="preserve"> </w:t>
      </w:r>
      <w:r>
        <w:rPr>
          <w:rFonts w:ascii="Tahoma" w:eastAsia="Tahoma"/>
          <w:w w:val="95"/>
        </w:rPr>
        <w:t>Language)</w:t>
      </w:r>
      <w:r>
        <w:rPr>
          <w:w w:val="95"/>
        </w:rPr>
        <w:t>数据定义语言，用于定义或修改数据库中的对象。如：表、索</w:t>
      </w:r>
      <w:r>
        <w:t>引、视图、数据库、序列、用户、角色、表空间、存储过程等。</w:t>
      </w:r>
    </w:p>
    <w:p>
      <w:pPr>
        <w:pStyle w:val="9"/>
        <w:spacing w:before="80" w:line="223" w:lineRule="auto"/>
        <w:ind w:left="1153" w:right="541"/>
        <w:jc w:val="both"/>
      </w:pPr>
      <w:r>
        <w:rPr>
          <w:rFonts w:ascii="Tahoma" w:eastAsia="Tahoma"/>
          <w:w w:val="95"/>
        </w:rPr>
        <w:t>DML</w:t>
      </w:r>
      <w:r>
        <w:rPr>
          <w:rFonts w:ascii="Tahoma" w:eastAsia="Tahoma"/>
          <w:spacing w:val="27"/>
          <w:w w:val="95"/>
        </w:rPr>
        <w:t xml:space="preserve"> (</w:t>
      </w:r>
      <w:r>
        <w:rPr>
          <w:rFonts w:ascii="Tahoma" w:eastAsia="Tahoma"/>
          <w:w w:val="95"/>
        </w:rPr>
        <w:t>Data</w:t>
      </w:r>
      <w:r>
        <w:rPr>
          <w:rFonts w:ascii="Tahoma" w:eastAsia="Tahoma"/>
          <w:spacing w:val="61"/>
          <w:w w:val="95"/>
        </w:rPr>
        <w:t xml:space="preserve"> </w:t>
      </w:r>
      <w:r>
        <w:rPr>
          <w:rFonts w:ascii="Tahoma" w:eastAsia="Tahoma"/>
          <w:w w:val="95"/>
        </w:rPr>
        <w:t>Manipulation</w:t>
      </w:r>
      <w:r>
        <w:rPr>
          <w:rFonts w:ascii="Tahoma" w:eastAsia="Tahoma"/>
          <w:spacing w:val="53"/>
          <w:w w:val="95"/>
        </w:rPr>
        <w:t xml:space="preserve"> </w:t>
      </w:r>
      <w:r>
        <w:rPr>
          <w:rFonts w:ascii="Tahoma" w:eastAsia="Tahoma"/>
          <w:w w:val="95"/>
        </w:rPr>
        <w:t>Language)</w:t>
      </w:r>
      <w:r>
        <w:rPr>
          <w:w w:val="95"/>
        </w:rPr>
        <w:t>数据操纵语言，用于对数据库表中的数据进行操作，如插</w:t>
      </w:r>
      <w:r>
        <w:rPr>
          <w:spacing w:val="-1"/>
        </w:rPr>
        <w:t xml:space="preserve">入，更新和删除。视图 </w:t>
      </w:r>
      <w:r>
        <w:rPr>
          <w:rFonts w:ascii="Tahoma" w:eastAsia="Tahoma"/>
        </w:rPr>
        <w:t>vw_customer</w:t>
      </w:r>
      <w:r>
        <w:rPr>
          <w:rFonts w:ascii="Tahoma" w:eastAsia="Tahoma"/>
          <w:spacing w:val="-13"/>
        </w:rPr>
        <w:t xml:space="preserve"> </w:t>
      </w:r>
      <w:r>
        <w:t>中无数据。</w:t>
      </w:r>
    </w:p>
    <w:p>
      <w:pPr>
        <w:pStyle w:val="9"/>
        <w:spacing w:before="81" w:line="223" w:lineRule="auto"/>
        <w:ind w:left="1153" w:right="380"/>
        <w:jc w:val="both"/>
      </w:pPr>
      <w:r>
        <w:rPr>
          <w:rFonts w:ascii="Tahoma" w:eastAsia="Tahoma"/>
          <w:w w:val="95"/>
        </w:rPr>
        <w:t>DCL</w:t>
      </w:r>
      <w:r>
        <w:rPr>
          <w:rFonts w:ascii="Tahoma" w:eastAsia="Tahoma"/>
          <w:spacing w:val="20"/>
          <w:w w:val="95"/>
        </w:rPr>
        <w:t xml:space="preserve"> (</w:t>
      </w:r>
      <w:r>
        <w:rPr>
          <w:rFonts w:ascii="Tahoma" w:eastAsia="Tahoma"/>
          <w:w w:val="95"/>
        </w:rPr>
        <w:t>Data</w:t>
      </w:r>
      <w:r>
        <w:rPr>
          <w:rFonts w:ascii="Tahoma" w:eastAsia="Tahoma"/>
          <w:spacing w:val="38"/>
          <w:w w:val="95"/>
        </w:rPr>
        <w:t xml:space="preserve"> </w:t>
      </w:r>
      <w:r>
        <w:rPr>
          <w:rFonts w:ascii="Tahoma" w:eastAsia="Tahoma"/>
          <w:w w:val="95"/>
        </w:rPr>
        <w:t>Control</w:t>
      </w:r>
      <w:r>
        <w:rPr>
          <w:rFonts w:ascii="Tahoma" w:eastAsia="Tahoma"/>
          <w:spacing w:val="39"/>
          <w:w w:val="95"/>
        </w:rPr>
        <w:t xml:space="preserve"> </w:t>
      </w:r>
      <w:r>
        <w:rPr>
          <w:rFonts w:ascii="Tahoma" w:eastAsia="Tahoma"/>
          <w:w w:val="95"/>
        </w:rPr>
        <w:t>Language)</w:t>
      </w:r>
      <w:r>
        <w:rPr>
          <w:w w:val="95"/>
        </w:rPr>
        <w:t xml:space="preserve">数据控制语言，用来设置或更改数据库事务、授权操作（用户或角色授权，权限回收，创建角色，删除角色等）、锁表（支持 </w:t>
      </w:r>
      <w:r>
        <w:rPr>
          <w:rFonts w:ascii="Tahoma" w:eastAsia="Tahoma"/>
          <w:w w:val="95"/>
        </w:rPr>
        <w:t>SHARE</w:t>
      </w:r>
      <w:r>
        <w:rPr>
          <w:rFonts w:ascii="Tahoma" w:eastAsia="Tahoma"/>
          <w:spacing w:val="49"/>
          <w:w w:val="95"/>
        </w:rPr>
        <w:t xml:space="preserve"> </w:t>
      </w:r>
      <w:r>
        <w:rPr>
          <w:spacing w:val="1"/>
          <w:w w:val="95"/>
        </w:rPr>
        <w:t xml:space="preserve">和 </w:t>
      </w:r>
      <w:r>
        <w:rPr>
          <w:rFonts w:ascii="Tahoma" w:eastAsia="Tahoma"/>
          <w:w w:val="95"/>
        </w:rPr>
        <w:t>EXCLUSIVE</w:t>
      </w:r>
      <w:r>
        <w:rPr>
          <w:rFonts w:ascii="Tahoma" w:eastAsia="Tahoma"/>
          <w:spacing w:val="57"/>
          <w:w w:val="95"/>
        </w:rPr>
        <w:t xml:space="preserve"> </w:t>
      </w:r>
      <w:r>
        <w:rPr>
          <w:w w:val="95"/>
        </w:rPr>
        <w:t>两种锁表</w:t>
      </w:r>
      <w:r>
        <w:t>模式）、停机等。</w:t>
      </w:r>
    </w:p>
    <w:p>
      <w:pPr>
        <w:pStyle w:val="9"/>
        <w:spacing w:before="77" w:line="225" w:lineRule="auto"/>
        <w:ind w:left="1153" w:right="349"/>
        <w:jc w:val="both"/>
      </w:pPr>
      <w:r>
        <w:rPr>
          <w:rFonts w:ascii="Tahoma" w:eastAsia="Tahoma"/>
          <w:w w:val="95"/>
        </w:rPr>
        <w:t>DQL</w:t>
      </w:r>
      <w:r>
        <w:rPr>
          <w:rFonts w:ascii="Tahoma" w:eastAsia="Tahoma"/>
          <w:spacing w:val="26"/>
          <w:w w:val="95"/>
        </w:rPr>
        <w:t xml:space="preserve"> (</w:t>
      </w:r>
      <w:r>
        <w:rPr>
          <w:rFonts w:ascii="Tahoma" w:eastAsia="Tahoma"/>
          <w:w w:val="95"/>
        </w:rPr>
        <w:t>Data</w:t>
      </w:r>
      <w:r>
        <w:rPr>
          <w:rFonts w:ascii="Tahoma" w:eastAsia="Tahoma"/>
          <w:spacing w:val="60"/>
          <w:w w:val="95"/>
        </w:rPr>
        <w:t xml:space="preserve"> </w:t>
      </w:r>
      <w:r>
        <w:rPr>
          <w:rFonts w:ascii="Tahoma" w:eastAsia="Tahoma"/>
          <w:w w:val="95"/>
        </w:rPr>
        <w:t>Query</w:t>
      </w:r>
      <w:r>
        <w:rPr>
          <w:rFonts w:ascii="Tahoma" w:eastAsia="Tahoma"/>
          <w:spacing w:val="51"/>
          <w:w w:val="95"/>
        </w:rPr>
        <w:t xml:space="preserve"> </w:t>
      </w:r>
      <w:r>
        <w:rPr>
          <w:rFonts w:ascii="Tahoma" w:eastAsia="Tahoma"/>
          <w:w w:val="95"/>
        </w:rPr>
        <w:t>Language)</w:t>
      </w:r>
      <w:r>
        <w:rPr>
          <w:w w:val="95"/>
        </w:rPr>
        <w:t>数据查询语言，用来查询数据库内的数据，如查询数据、合并多个</w:t>
      </w:r>
      <w:r>
        <w:rPr>
          <w:rFonts w:ascii="Tahoma" w:eastAsia="Tahoma"/>
        </w:rPr>
        <w:t>select</w:t>
      </w:r>
      <w:r>
        <w:rPr>
          <w:rFonts w:ascii="Tahoma" w:eastAsia="Tahoma"/>
          <w:spacing w:val="-13"/>
        </w:rPr>
        <w:t xml:space="preserve"> </w:t>
      </w:r>
      <w:r>
        <w:t>语句的结果集。</w:t>
      </w:r>
    </w:p>
    <w:p>
      <w:pPr>
        <w:pStyle w:val="16"/>
        <w:numPr>
          <w:ilvl w:val="0"/>
          <w:numId w:val="38"/>
        </w:numPr>
        <w:tabs>
          <w:tab w:val="left" w:pos="1313"/>
        </w:tabs>
        <w:spacing w:before="57"/>
        <w:ind w:left="1312" w:hanging="160"/>
        <w:rPr>
          <w:sz w:val="21"/>
          <w:lang w:eastAsia="zh-CN"/>
        </w:rPr>
      </w:pPr>
      <w:r>
        <w:rPr>
          <w:sz w:val="21"/>
          <w:lang w:eastAsia="zh-CN"/>
        </w:rPr>
        <w:t>什么是函数？设计函数的目的是什么？并列出常用的函数。</w:t>
      </w:r>
    </w:p>
    <w:p>
      <w:pPr>
        <w:pStyle w:val="9"/>
        <w:spacing w:before="52"/>
        <w:ind w:left="1153"/>
        <w:rPr>
          <w:lang w:eastAsia="zh-CN"/>
        </w:rPr>
      </w:pPr>
      <w:r>
        <w:rPr>
          <w:spacing w:val="-2"/>
          <w:lang w:eastAsia="zh-CN"/>
        </w:rPr>
        <w:t xml:space="preserve">参考答案：函数作为数据库的一个对象，是在 </w:t>
      </w:r>
      <w:r>
        <w:rPr>
          <w:rFonts w:ascii="Tahoma" w:eastAsia="Tahoma"/>
          <w:lang w:eastAsia="zh-CN"/>
        </w:rPr>
        <w:t>SQL</w:t>
      </w:r>
      <w:r>
        <w:rPr>
          <w:rFonts w:ascii="Tahoma" w:eastAsia="Tahoma"/>
          <w:spacing w:val="-16"/>
          <w:lang w:eastAsia="zh-CN"/>
        </w:rPr>
        <w:t xml:space="preserve"> </w:t>
      </w:r>
      <w:r>
        <w:rPr>
          <w:lang w:eastAsia="zh-CN"/>
        </w:rPr>
        <w:t>基础上设计的独立的程序单元。</w:t>
      </w:r>
    </w:p>
    <w:p>
      <w:pPr>
        <w:pStyle w:val="9"/>
        <w:spacing w:before="75" w:line="223" w:lineRule="auto"/>
        <w:ind w:left="1153" w:right="253"/>
        <w:rPr>
          <w:lang w:eastAsia="zh-CN"/>
        </w:rPr>
      </w:pPr>
      <w:r>
        <w:rPr>
          <w:lang w:eastAsia="zh-CN"/>
        </w:rPr>
        <w:t>根据函数处理对象的数据类型分为：字符处理函数，二进制字符串函数，位串函数，数字操作函数，时间和日期处理函数，几何函数和类型转换函数等。</w:t>
      </w:r>
    </w:p>
    <w:p>
      <w:pPr>
        <w:spacing w:line="223" w:lineRule="auto"/>
        <w:rPr>
          <w:lang w:eastAsia="zh-CN"/>
        </w:rPr>
        <w:sectPr>
          <w:pgSz w:w="11910" w:h="16840"/>
          <w:pgMar w:top="1300" w:right="880" w:bottom="280" w:left="1000" w:header="567" w:footer="0" w:gutter="0"/>
          <w:cols w:space="720" w:num="1"/>
        </w:sectPr>
      </w:pPr>
    </w:p>
    <w:p>
      <w:pPr>
        <w:pStyle w:val="9"/>
        <w:spacing w:before="11"/>
        <w:rPr>
          <w:sz w:val="15"/>
          <w:lang w:eastAsia="zh-CN"/>
        </w:rPr>
      </w:pPr>
    </w:p>
    <w:p>
      <w:pPr>
        <w:pStyle w:val="2"/>
        <w:tabs>
          <w:tab w:val="left" w:pos="2338"/>
        </w:tabs>
        <w:spacing w:before="77"/>
        <w:rPr>
          <w:u w:val="none"/>
        </w:rPr>
      </w:pPr>
      <w:bookmarkStart w:id="50" w:name="_bookmark50"/>
      <w:bookmarkEnd w:id="50"/>
      <w:r>
        <w:rPr>
          <w:w w:val="68"/>
          <w:sz w:val="144"/>
          <w:u w:val="thick"/>
          <w:lang w:eastAsia="zh-CN"/>
        </w:rPr>
        <w:t xml:space="preserve"> </w:t>
      </w:r>
      <w:r>
        <w:rPr>
          <w:sz w:val="144"/>
          <w:u w:val="thick"/>
          <w:lang w:eastAsia="zh-CN"/>
        </w:rPr>
        <w:tab/>
      </w:r>
      <w:r>
        <w:rPr>
          <w:w w:val="85"/>
          <w:sz w:val="144"/>
          <w:u w:val="thick"/>
        </w:rPr>
        <w:t>4</w:t>
      </w:r>
      <w:r>
        <w:rPr>
          <w:spacing w:val="-30"/>
          <w:w w:val="85"/>
          <w:sz w:val="144"/>
          <w:u w:val="thick"/>
        </w:rPr>
        <w:t xml:space="preserve"> </w:t>
      </w:r>
      <w:r>
        <w:rPr>
          <w:rFonts w:hint="eastAsia" w:ascii="微软雅黑" w:eastAsia="微软雅黑"/>
          <w:spacing w:val="2"/>
          <w:w w:val="85"/>
          <w:u w:val="thick"/>
        </w:rPr>
        <w:t xml:space="preserve">云数据库 </w:t>
      </w:r>
      <w:r>
        <w:rPr>
          <w:w w:val="85"/>
          <w:u w:val="thick"/>
        </w:rPr>
        <w:t>GaussDB(for</w:t>
      </w:r>
      <w:r>
        <w:rPr>
          <w:spacing w:val="-8"/>
          <w:w w:val="85"/>
          <w:u w:val="thick"/>
        </w:rPr>
        <w:t xml:space="preserve"> </w:t>
      </w:r>
      <w:r>
        <w:rPr>
          <w:w w:val="85"/>
          <w:u w:val="thick"/>
        </w:rPr>
        <w:t>openGauss)</w:t>
      </w:r>
    </w:p>
    <w:p>
      <w:pPr>
        <w:rPr>
          <w:b/>
          <w:sz w:val="20"/>
        </w:rPr>
      </w:pPr>
    </w:p>
    <w:p>
      <w:pPr>
        <w:rPr>
          <w:b/>
          <w:sz w:val="20"/>
        </w:rPr>
      </w:pPr>
    </w:p>
    <w:p>
      <w:pPr>
        <w:spacing w:before="2"/>
        <w:rPr>
          <w:b/>
          <w:sz w:val="20"/>
        </w:rPr>
      </w:pPr>
    </w:p>
    <w:p>
      <w:pPr>
        <w:pStyle w:val="3"/>
        <w:numPr>
          <w:ilvl w:val="1"/>
          <w:numId w:val="39"/>
        </w:numPr>
        <w:tabs>
          <w:tab w:val="left" w:pos="652"/>
        </w:tabs>
        <w:spacing w:before="6"/>
        <w:ind w:hanging="520"/>
      </w:pPr>
      <w:bookmarkStart w:id="51" w:name="_bookmark51"/>
      <w:bookmarkEnd w:id="51"/>
      <w:r>
        <w:t>实验介绍</w:t>
      </w:r>
    </w:p>
    <w:p>
      <w:pPr>
        <w:pStyle w:val="16"/>
        <w:numPr>
          <w:ilvl w:val="2"/>
          <w:numId w:val="39"/>
        </w:numPr>
        <w:tabs>
          <w:tab w:val="left" w:pos="835"/>
        </w:tabs>
        <w:spacing w:before="155"/>
        <w:ind w:hanging="703"/>
        <w:rPr>
          <w:sz w:val="32"/>
        </w:rPr>
      </w:pPr>
      <w:bookmarkStart w:id="52" w:name="_bookmark52"/>
      <w:bookmarkEnd w:id="52"/>
      <w:r>
        <w:rPr>
          <w:w w:val="95"/>
          <w:sz w:val="32"/>
        </w:rPr>
        <w:t>关于本实验</w:t>
      </w:r>
    </w:p>
    <w:p>
      <w:pPr>
        <w:pStyle w:val="9"/>
        <w:spacing w:before="64" w:line="223" w:lineRule="auto"/>
        <w:ind w:left="1153" w:right="261"/>
        <w:jc w:val="both"/>
      </w:pPr>
      <w:r>
        <w:rPr>
          <w:spacing w:val="7"/>
          <w:w w:val="95"/>
        </w:rPr>
        <w:t>本实验主要描述</w:t>
      </w:r>
      <w:r>
        <w:rPr>
          <w:rFonts w:ascii="Tahoma" w:eastAsia="Tahoma"/>
          <w:w w:val="95"/>
        </w:rPr>
        <w:t>GaussDB</w:t>
      </w:r>
      <w:r>
        <w:rPr>
          <w:rFonts w:ascii="Tahoma" w:eastAsia="Tahoma"/>
          <w:spacing w:val="14"/>
          <w:w w:val="95"/>
        </w:rPr>
        <w:t xml:space="preserve"> (</w:t>
      </w:r>
      <w:r>
        <w:rPr>
          <w:rFonts w:ascii="Tahoma" w:eastAsia="Tahoma"/>
          <w:w w:val="95"/>
        </w:rPr>
        <w:t>for</w:t>
      </w:r>
      <w:r>
        <w:rPr>
          <w:rFonts w:ascii="Tahoma" w:eastAsia="Tahoma"/>
          <w:spacing w:val="29"/>
          <w:w w:val="95"/>
        </w:rPr>
        <w:t xml:space="preserve"> </w:t>
      </w:r>
      <w:r>
        <w:rPr>
          <w:rFonts w:ascii="Tahoma" w:eastAsia="Tahoma"/>
          <w:w w:val="95"/>
        </w:rPr>
        <w:t>openGauss)</w:t>
      </w:r>
      <w:r>
        <w:rPr>
          <w:spacing w:val="4"/>
          <w:w w:val="95"/>
        </w:rPr>
        <w:t xml:space="preserve">数据库的购买流程以及使用 </w:t>
      </w:r>
      <w:r>
        <w:rPr>
          <w:rFonts w:ascii="Tahoma" w:eastAsia="Tahoma"/>
          <w:w w:val="95"/>
        </w:rPr>
        <w:t>DAS</w:t>
      </w:r>
      <w:r>
        <w:rPr>
          <w:rFonts w:ascii="Tahoma" w:eastAsia="Tahoma"/>
          <w:spacing w:val="55"/>
          <w:w w:val="95"/>
        </w:rPr>
        <w:t xml:space="preserve"> </w:t>
      </w:r>
      <w:r>
        <w:rPr>
          <w:w w:val="95"/>
        </w:rPr>
        <w:t>客户端工具的使用和连接数据库的方法，并在</w:t>
      </w:r>
      <w:r>
        <w:rPr>
          <w:spacing w:val="64"/>
        </w:rPr>
        <w:t xml:space="preserve"> </w:t>
      </w:r>
      <w:r>
        <w:rPr>
          <w:rFonts w:ascii="Tahoma" w:eastAsia="Tahoma"/>
          <w:w w:val="95"/>
        </w:rPr>
        <w:t>GaussDB</w:t>
      </w:r>
      <w:r>
        <w:rPr>
          <w:rFonts w:ascii="Tahoma" w:eastAsia="Tahoma"/>
          <w:spacing w:val="20"/>
          <w:w w:val="95"/>
        </w:rPr>
        <w:t xml:space="preserve"> (</w:t>
      </w:r>
      <w:r>
        <w:rPr>
          <w:rFonts w:ascii="Tahoma" w:eastAsia="Tahoma"/>
          <w:w w:val="95"/>
        </w:rPr>
        <w:t>for</w:t>
      </w:r>
      <w:r>
        <w:rPr>
          <w:rFonts w:ascii="Tahoma" w:eastAsia="Tahoma"/>
          <w:spacing w:val="43"/>
          <w:w w:val="95"/>
        </w:rPr>
        <w:t xml:space="preserve"> </w:t>
      </w:r>
      <w:r>
        <w:rPr>
          <w:rFonts w:ascii="Tahoma" w:eastAsia="Tahoma"/>
          <w:w w:val="95"/>
        </w:rPr>
        <w:t>openGauss)</w:t>
      </w:r>
      <w:r>
        <w:rPr>
          <w:w w:val="95"/>
        </w:rPr>
        <w:t>数据库中进行数据库创建、表创建、增删改</w:t>
      </w:r>
      <w:r>
        <w:t>查数据等简单操作。</w:t>
      </w:r>
    </w:p>
    <w:p>
      <w:pPr>
        <w:pStyle w:val="16"/>
        <w:numPr>
          <w:ilvl w:val="2"/>
          <w:numId w:val="39"/>
        </w:numPr>
        <w:tabs>
          <w:tab w:val="left" w:pos="835"/>
        </w:tabs>
        <w:spacing w:before="177"/>
        <w:ind w:hanging="703"/>
        <w:rPr>
          <w:sz w:val="32"/>
        </w:rPr>
      </w:pPr>
      <w:bookmarkStart w:id="53" w:name="_bookmark53"/>
      <w:bookmarkEnd w:id="53"/>
      <w:r>
        <w:rPr>
          <w:w w:val="95"/>
          <w:sz w:val="32"/>
        </w:rPr>
        <w:t>实验目的</w:t>
      </w:r>
    </w:p>
    <w:p>
      <w:pPr>
        <w:pStyle w:val="16"/>
        <w:numPr>
          <w:ilvl w:val="3"/>
          <w:numId w:val="39"/>
        </w:numPr>
        <w:tabs>
          <w:tab w:val="left" w:pos="2254"/>
          <w:tab w:val="left" w:pos="2255"/>
        </w:tabs>
        <w:spacing w:before="45"/>
        <w:ind w:hanging="421"/>
        <w:rPr>
          <w:rFonts w:ascii="Tahoma" w:hAnsi="Tahoma" w:eastAsia="Tahoma"/>
          <w:sz w:val="21"/>
        </w:rPr>
      </w:pPr>
      <w:r>
        <w:rPr>
          <w:spacing w:val="7"/>
          <w:w w:val="95"/>
          <w:sz w:val="21"/>
        </w:rPr>
        <w:t xml:space="preserve">掌握 </w:t>
      </w:r>
      <w:r>
        <w:rPr>
          <w:rFonts w:ascii="Tahoma" w:hAnsi="Tahoma" w:eastAsia="Tahoma"/>
          <w:w w:val="95"/>
          <w:sz w:val="21"/>
        </w:rPr>
        <w:t>GaussDB (for</w:t>
      </w:r>
      <w:r>
        <w:rPr>
          <w:rFonts w:ascii="Tahoma" w:hAnsi="Tahoma" w:eastAsia="Tahoma"/>
          <w:spacing w:val="-2"/>
          <w:w w:val="95"/>
          <w:sz w:val="21"/>
        </w:rPr>
        <w:t xml:space="preserve"> </w:t>
      </w:r>
      <w:r>
        <w:rPr>
          <w:rFonts w:ascii="Tahoma" w:hAnsi="Tahoma" w:eastAsia="Tahoma"/>
          <w:w w:val="95"/>
          <w:sz w:val="21"/>
        </w:rPr>
        <w:t>openGauss)</w:t>
      </w:r>
      <w:r>
        <w:rPr>
          <w:w w:val="95"/>
          <w:sz w:val="21"/>
        </w:rPr>
        <w:t>数据库的购买流程</w:t>
      </w:r>
      <w:r>
        <w:rPr>
          <w:rFonts w:ascii="Tahoma" w:hAnsi="Tahoma" w:eastAsia="Tahoma"/>
          <w:w w:val="95"/>
          <w:sz w:val="21"/>
        </w:rPr>
        <w:t>;</w:t>
      </w:r>
    </w:p>
    <w:p>
      <w:pPr>
        <w:pStyle w:val="16"/>
        <w:numPr>
          <w:ilvl w:val="3"/>
          <w:numId w:val="39"/>
        </w:numPr>
        <w:tabs>
          <w:tab w:val="left" w:pos="2254"/>
          <w:tab w:val="left" w:pos="2255"/>
        </w:tabs>
        <w:ind w:hanging="421"/>
        <w:rPr>
          <w:sz w:val="21"/>
        </w:rPr>
      </w:pPr>
      <w:r>
        <w:rPr>
          <w:spacing w:val="17"/>
          <w:w w:val="95"/>
          <w:sz w:val="21"/>
        </w:rPr>
        <w:t xml:space="preserve">掌握 </w:t>
      </w:r>
      <w:r>
        <w:rPr>
          <w:rFonts w:ascii="Tahoma" w:hAnsi="Tahoma" w:eastAsia="Tahoma"/>
          <w:w w:val="95"/>
          <w:sz w:val="21"/>
        </w:rPr>
        <w:t>DAS</w:t>
      </w:r>
      <w:r>
        <w:rPr>
          <w:rFonts w:ascii="Tahoma" w:hAnsi="Tahoma" w:eastAsia="Tahoma"/>
          <w:spacing w:val="46"/>
          <w:w w:val="95"/>
          <w:sz w:val="21"/>
        </w:rPr>
        <w:t xml:space="preserve"> </w:t>
      </w:r>
      <w:r>
        <w:rPr>
          <w:w w:val="95"/>
          <w:sz w:val="21"/>
        </w:rPr>
        <w:t>客户端工具使用方法；</w:t>
      </w:r>
    </w:p>
    <w:p>
      <w:pPr>
        <w:pStyle w:val="16"/>
        <w:numPr>
          <w:ilvl w:val="3"/>
          <w:numId w:val="39"/>
        </w:numPr>
        <w:tabs>
          <w:tab w:val="left" w:pos="2254"/>
          <w:tab w:val="left" w:pos="2255"/>
        </w:tabs>
        <w:spacing w:before="54"/>
        <w:ind w:hanging="421"/>
        <w:rPr>
          <w:sz w:val="21"/>
        </w:rPr>
      </w:pPr>
      <w:r>
        <w:rPr>
          <w:spacing w:val="4"/>
          <w:w w:val="95"/>
          <w:sz w:val="21"/>
        </w:rPr>
        <w:t xml:space="preserve">掌握在 </w:t>
      </w:r>
      <w:r>
        <w:rPr>
          <w:rFonts w:ascii="Tahoma" w:hAnsi="Tahoma" w:eastAsia="Tahoma"/>
          <w:w w:val="95"/>
          <w:sz w:val="21"/>
        </w:rPr>
        <w:t>GaussDB</w:t>
      </w:r>
      <w:r>
        <w:rPr>
          <w:rFonts w:ascii="Tahoma" w:hAnsi="Tahoma" w:eastAsia="Tahoma"/>
          <w:spacing w:val="-1"/>
          <w:w w:val="95"/>
          <w:sz w:val="21"/>
        </w:rPr>
        <w:t xml:space="preserve"> (</w:t>
      </w:r>
      <w:r>
        <w:rPr>
          <w:rFonts w:ascii="Tahoma" w:hAnsi="Tahoma" w:eastAsia="Tahoma"/>
          <w:w w:val="95"/>
          <w:sz w:val="21"/>
        </w:rPr>
        <w:t>for</w:t>
      </w:r>
      <w:r>
        <w:rPr>
          <w:rFonts w:ascii="Tahoma" w:hAnsi="Tahoma" w:eastAsia="Tahoma"/>
          <w:spacing w:val="-3"/>
          <w:w w:val="95"/>
          <w:sz w:val="21"/>
        </w:rPr>
        <w:t xml:space="preserve"> </w:t>
      </w:r>
      <w:r>
        <w:rPr>
          <w:rFonts w:ascii="Tahoma" w:hAnsi="Tahoma" w:eastAsia="Tahoma"/>
          <w:w w:val="95"/>
          <w:sz w:val="21"/>
        </w:rPr>
        <w:t>openGauss)</w:t>
      </w:r>
      <w:r>
        <w:rPr>
          <w:spacing w:val="2"/>
          <w:w w:val="95"/>
          <w:sz w:val="21"/>
        </w:rPr>
        <w:t xml:space="preserve">数据库中基础 </w:t>
      </w:r>
      <w:r>
        <w:rPr>
          <w:rFonts w:ascii="Tahoma" w:hAnsi="Tahoma" w:eastAsia="Tahoma"/>
          <w:w w:val="95"/>
          <w:sz w:val="21"/>
        </w:rPr>
        <w:t>SQL</w:t>
      </w:r>
      <w:r>
        <w:rPr>
          <w:rFonts w:ascii="Tahoma" w:hAnsi="Tahoma" w:eastAsia="Tahoma"/>
          <w:spacing w:val="12"/>
          <w:w w:val="95"/>
          <w:sz w:val="21"/>
        </w:rPr>
        <w:t xml:space="preserve"> </w:t>
      </w:r>
      <w:r>
        <w:rPr>
          <w:w w:val="95"/>
          <w:sz w:val="21"/>
        </w:rPr>
        <w:t>语句的使用。</w:t>
      </w:r>
    </w:p>
    <w:p>
      <w:pPr>
        <w:pStyle w:val="9"/>
        <w:spacing w:before="10"/>
        <w:rPr>
          <w:sz w:val="30"/>
        </w:rPr>
      </w:pPr>
    </w:p>
    <w:p>
      <w:pPr>
        <w:pStyle w:val="3"/>
        <w:numPr>
          <w:ilvl w:val="1"/>
          <w:numId w:val="39"/>
        </w:numPr>
        <w:tabs>
          <w:tab w:val="left" w:pos="652"/>
        </w:tabs>
        <w:ind w:hanging="520"/>
      </w:pPr>
      <w:bookmarkStart w:id="54" w:name="_bookmark54"/>
      <w:bookmarkEnd w:id="54"/>
      <w:r>
        <w:rPr>
          <w:spacing w:val="9"/>
          <w:w w:val="95"/>
        </w:rPr>
        <w:t xml:space="preserve">购买 </w:t>
      </w:r>
      <w:r>
        <w:rPr>
          <w:rFonts w:ascii="Tahoma" w:eastAsia="Tahoma"/>
          <w:w w:val="95"/>
        </w:rPr>
        <w:t>GaussDB</w:t>
      </w:r>
      <w:r>
        <w:rPr>
          <w:rFonts w:ascii="Tahoma" w:eastAsia="Tahoma"/>
          <w:spacing w:val="-2"/>
          <w:w w:val="95"/>
        </w:rPr>
        <w:t xml:space="preserve"> (</w:t>
      </w:r>
      <w:r>
        <w:rPr>
          <w:rFonts w:ascii="Tahoma" w:eastAsia="Tahoma"/>
          <w:w w:val="95"/>
        </w:rPr>
        <w:t>for</w:t>
      </w:r>
      <w:r>
        <w:rPr>
          <w:rFonts w:ascii="Tahoma" w:eastAsia="Tahoma"/>
          <w:spacing w:val="-3"/>
          <w:w w:val="95"/>
        </w:rPr>
        <w:t xml:space="preserve"> </w:t>
      </w:r>
      <w:r>
        <w:rPr>
          <w:rFonts w:ascii="Tahoma" w:eastAsia="Tahoma"/>
          <w:w w:val="95"/>
        </w:rPr>
        <w:t>openGauss)</w:t>
      </w:r>
      <w:r>
        <w:rPr>
          <w:w w:val="95"/>
        </w:rPr>
        <w:t>数据库实例</w:t>
      </w:r>
    </w:p>
    <w:p>
      <w:pPr>
        <w:pStyle w:val="9"/>
        <w:spacing w:before="62" w:line="223" w:lineRule="auto"/>
        <w:ind w:left="1153" w:right="253"/>
        <w:jc w:val="both"/>
        <w:rPr>
          <w:lang w:eastAsia="zh-CN"/>
        </w:rPr>
      </w:pPr>
      <w:r>
        <w:rPr>
          <w:w w:val="95"/>
          <w:lang w:eastAsia="zh-CN"/>
        </w:rPr>
        <w:t>简介：</w:t>
      </w:r>
      <w:r>
        <w:rPr>
          <w:rFonts w:ascii="Tahoma" w:eastAsia="Tahoma"/>
          <w:w w:val="95"/>
          <w:lang w:eastAsia="zh-CN"/>
        </w:rPr>
        <w:t>GaussDB(for</w:t>
      </w:r>
      <w:r>
        <w:rPr>
          <w:rFonts w:ascii="Tahoma" w:eastAsia="Tahoma"/>
          <w:spacing w:val="34"/>
          <w:w w:val="95"/>
          <w:lang w:eastAsia="zh-CN"/>
        </w:rPr>
        <w:t xml:space="preserve"> </w:t>
      </w:r>
      <w:r>
        <w:rPr>
          <w:rFonts w:ascii="Tahoma" w:eastAsia="Tahoma"/>
          <w:w w:val="95"/>
          <w:lang w:eastAsia="zh-CN"/>
        </w:rPr>
        <w:t>openGauss)</w:t>
      </w:r>
      <w:r>
        <w:rPr>
          <w:spacing w:val="6"/>
          <w:w w:val="95"/>
          <w:lang w:eastAsia="zh-CN"/>
        </w:rPr>
        <w:t xml:space="preserve">是基于华为主导的 </w:t>
      </w:r>
      <w:r>
        <w:rPr>
          <w:rFonts w:ascii="Tahoma" w:eastAsia="Tahoma"/>
          <w:w w:val="95"/>
          <w:lang w:eastAsia="zh-CN"/>
        </w:rPr>
        <w:t>openGauss</w:t>
      </w:r>
      <w:r>
        <w:rPr>
          <w:rFonts w:ascii="Tahoma" w:eastAsia="Tahoma"/>
          <w:spacing w:val="52"/>
          <w:w w:val="95"/>
          <w:lang w:eastAsia="zh-CN"/>
        </w:rPr>
        <w:t xml:space="preserve"> </w:t>
      </w:r>
      <w:r>
        <w:rPr>
          <w:w w:val="95"/>
          <w:lang w:eastAsia="zh-CN"/>
        </w:rPr>
        <w:t>生态推出的企业级分布式关系型</w:t>
      </w:r>
      <w:r>
        <w:rPr>
          <w:spacing w:val="-1"/>
          <w:lang w:eastAsia="zh-CN"/>
        </w:rPr>
        <w:t>数</w:t>
      </w:r>
      <w:r>
        <w:rPr>
          <w:spacing w:val="-2"/>
          <w:lang w:eastAsia="zh-CN"/>
        </w:rPr>
        <w:t xml:space="preserve">据库。该产品具备企业级复杂事务混合负载能力，同时支持分布式事务，同城跨 </w:t>
      </w:r>
      <w:r>
        <w:rPr>
          <w:rFonts w:ascii="Tahoma" w:eastAsia="Tahoma"/>
          <w:lang w:eastAsia="zh-CN"/>
        </w:rPr>
        <w:t>AZ</w:t>
      </w:r>
      <w:r>
        <w:rPr>
          <w:rFonts w:ascii="Tahoma" w:eastAsia="Tahoma"/>
          <w:spacing w:val="-16"/>
          <w:lang w:eastAsia="zh-CN"/>
        </w:rPr>
        <w:t xml:space="preserve"> </w:t>
      </w:r>
      <w:r>
        <w:rPr>
          <w:lang w:eastAsia="zh-CN"/>
        </w:rPr>
        <w:t xml:space="preserve">部署， </w:t>
      </w:r>
      <w:r>
        <w:rPr>
          <w:w w:val="95"/>
          <w:lang w:eastAsia="zh-CN"/>
        </w:rPr>
        <w:t>数据</w:t>
      </w:r>
      <w:r>
        <w:rPr>
          <w:spacing w:val="65"/>
          <w:lang w:eastAsia="zh-CN"/>
        </w:rPr>
        <w:t xml:space="preserve"> </w:t>
      </w:r>
      <w:r>
        <w:rPr>
          <w:rFonts w:ascii="Tahoma" w:eastAsia="Tahoma"/>
          <w:w w:val="95"/>
          <w:lang w:eastAsia="zh-CN"/>
        </w:rPr>
        <w:t>0</w:t>
      </w:r>
      <w:r>
        <w:rPr>
          <w:rFonts w:ascii="Tahoma" w:eastAsia="Tahoma"/>
          <w:spacing w:val="66"/>
          <w:lang w:eastAsia="zh-CN"/>
        </w:rPr>
        <w:t xml:space="preserve"> </w:t>
      </w:r>
      <w:r>
        <w:rPr>
          <w:w w:val="95"/>
          <w:lang w:eastAsia="zh-CN"/>
        </w:rPr>
        <w:t>丢失，支持</w:t>
      </w:r>
      <w:r>
        <w:rPr>
          <w:spacing w:val="65"/>
          <w:lang w:eastAsia="zh-CN"/>
        </w:rPr>
        <w:t xml:space="preserve"> </w:t>
      </w:r>
      <w:r>
        <w:rPr>
          <w:rFonts w:ascii="Tahoma" w:eastAsia="Tahoma"/>
          <w:w w:val="95"/>
          <w:lang w:eastAsia="zh-CN"/>
        </w:rPr>
        <w:t>1000+</w:t>
      </w:r>
      <w:r>
        <w:rPr>
          <w:w w:val="95"/>
          <w:lang w:eastAsia="zh-CN"/>
        </w:rPr>
        <w:t>的扩展能力，</w:t>
      </w:r>
      <w:r>
        <w:rPr>
          <w:rFonts w:ascii="Tahoma" w:eastAsia="Tahoma"/>
          <w:w w:val="95"/>
          <w:lang w:eastAsia="zh-CN"/>
        </w:rPr>
        <w:t>PB</w:t>
      </w:r>
      <w:r>
        <w:rPr>
          <w:rFonts w:ascii="Tahoma" w:eastAsia="Tahoma"/>
          <w:spacing w:val="62"/>
          <w:lang w:eastAsia="zh-CN"/>
        </w:rPr>
        <w:t xml:space="preserve"> </w:t>
      </w:r>
      <w:r>
        <w:rPr>
          <w:w w:val="95"/>
          <w:lang w:eastAsia="zh-CN"/>
        </w:rPr>
        <w:t>级海量存储。同时拥有云上高可用，高可靠，高安</w:t>
      </w:r>
      <w:r>
        <w:rPr>
          <w:lang w:eastAsia="zh-CN"/>
        </w:rPr>
        <w:t>全，弹性伸缩，一键部署，快速备份恢复，监控告警等关键能力，能为企业提供功能全面，稳定可靠，扩展性强，性能优越的企业级数据库服务。</w:t>
      </w:r>
    </w:p>
    <w:p>
      <w:pPr>
        <w:pStyle w:val="16"/>
        <w:numPr>
          <w:ilvl w:val="2"/>
          <w:numId w:val="39"/>
        </w:numPr>
        <w:tabs>
          <w:tab w:val="left" w:pos="835"/>
        </w:tabs>
        <w:spacing w:before="177"/>
        <w:ind w:hanging="703"/>
        <w:rPr>
          <w:sz w:val="32"/>
        </w:rPr>
      </w:pPr>
      <w:bookmarkStart w:id="55" w:name="_bookmark55"/>
      <w:bookmarkEnd w:id="55"/>
      <w:r>
        <w:rPr>
          <w:w w:val="95"/>
          <w:sz w:val="32"/>
        </w:rPr>
        <w:t>登录华为云官网</w:t>
      </w:r>
    </w:p>
    <w:p>
      <w:pPr>
        <w:pStyle w:val="9"/>
        <w:tabs>
          <w:tab w:val="left" w:pos="1551"/>
        </w:tabs>
        <w:spacing w:before="116" w:line="216" w:lineRule="auto"/>
        <w:ind w:left="1693" w:right="337" w:hanging="1073"/>
        <w:rPr>
          <w:lang w:eastAsia="zh-CN"/>
        </w:rPr>
      </w:pPr>
      <w:r>
        <w:rPr>
          <w:w w:val="95"/>
          <w:sz w:val="24"/>
          <w:lang w:eastAsia="zh-CN"/>
        </w:rPr>
        <w:t>步骤</w:t>
      </w:r>
      <w:r>
        <w:rPr>
          <w:spacing w:val="-18"/>
          <w:w w:val="95"/>
          <w:sz w:val="24"/>
          <w:lang w:eastAsia="zh-CN"/>
        </w:rPr>
        <w:t xml:space="preserve"> </w:t>
      </w:r>
      <w:r>
        <w:rPr>
          <w:rFonts w:ascii="Tahoma" w:hAnsi="Tahoma" w:eastAsia="Tahoma"/>
          <w:w w:val="95"/>
          <w:sz w:val="24"/>
          <w:lang w:eastAsia="zh-CN"/>
        </w:rPr>
        <w:t>1</w:t>
      </w:r>
      <w:r>
        <w:rPr>
          <w:rFonts w:ascii="Tahoma" w:hAnsi="Tahoma" w:eastAsia="Tahoma"/>
          <w:w w:val="95"/>
          <w:sz w:val="24"/>
          <w:lang w:eastAsia="zh-CN"/>
        </w:rPr>
        <w:tab/>
      </w:r>
      <w:r>
        <w:rPr>
          <w:w w:val="95"/>
          <w:lang w:eastAsia="zh-CN"/>
        </w:rPr>
        <w:t>使</w:t>
      </w:r>
      <w:r>
        <w:rPr>
          <w:spacing w:val="50"/>
          <w:w w:val="95"/>
          <w:lang w:eastAsia="zh-CN"/>
        </w:rPr>
        <w:t>用</w:t>
      </w:r>
      <w:r>
        <w:rPr>
          <w:rFonts w:ascii="Tahoma" w:hAnsi="Tahoma" w:eastAsia="Tahoma"/>
          <w:w w:val="95"/>
          <w:lang w:eastAsia="zh-CN"/>
        </w:rPr>
        <w:t>PC</w:t>
      </w:r>
      <w:r>
        <w:rPr>
          <w:rFonts w:ascii="Tahoma" w:hAnsi="Tahoma" w:eastAsia="Tahoma"/>
          <w:spacing w:val="65"/>
          <w:lang w:eastAsia="zh-CN"/>
        </w:rPr>
        <w:t xml:space="preserve"> </w:t>
      </w:r>
      <w:r>
        <w:rPr>
          <w:w w:val="95"/>
          <w:lang w:eastAsia="zh-CN"/>
        </w:rPr>
        <w:t>上的浏览器访问华为云官网：</w:t>
      </w:r>
      <w:r>
        <w:fldChar w:fldCharType="begin"/>
      </w:r>
      <w:r>
        <w:rPr>
          <w:lang w:eastAsia="zh-CN"/>
        </w:rPr>
        <w:instrText xml:space="preserve"> HYPERLINK "https://www.huaweicloud.com/?locale=zh-cn" \h </w:instrText>
      </w:r>
      <w:r>
        <w:fldChar w:fldCharType="separate"/>
      </w:r>
      <w:r>
        <w:rPr>
          <w:rFonts w:ascii="Tahoma" w:hAnsi="Tahoma" w:eastAsia="Tahoma"/>
          <w:color w:val="0000FF"/>
          <w:w w:val="95"/>
          <w:lang w:eastAsia="zh-CN"/>
        </w:rPr>
        <w:t>https://www.huaweicloud.com/?locale=zh-cn</w:t>
      </w:r>
      <w:r>
        <w:rPr>
          <w:rFonts w:ascii="Tahoma" w:hAnsi="Tahoma" w:eastAsia="Tahoma"/>
          <w:color w:val="0000FF"/>
          <w:w w:val="95"/>
        </w:rPr>
        <w:fldChar w:fldCharType="end"/>
      </w:r>
      <w:r>
        <w:rPr>
          <w:w w:val="95"/>
          <w:lang w:eastAsia="zh-CN"/>
        </w:rPr>
        <w:t>，单击</w:t>
      </w:r>
      <w:r>
        <w:rPr>
          <w:lang w:eastAsia="zh-CN"/>
        </w:rPr>
        <w:t>页面右上角的</w:t>
      </w:r>
      <w:r>
        <w:rPr>
          <w:rFonts w:ascii="Tahoma" w:hAnsi="Tahoma" w:eastAsia="Tahoma"/>
          <w:lang w:eastAsia="zh-CN"/>
        </w:rPr>
        <w:t>“</w:t>
      </w:r>
      <w:r>
        <w:rPr>
          <w:lang w:eastAsia="zh-CN"/>
        </w:rPr>
        <w:t>登录</w:t>
      </w:r>
      <w:r>
        <w:rPr>
          <w:rFonts w:ascii="Tahoma" w:hAnsi="Tahoma" w:eastAsia="Tahoma"/>
          <w:lang w:eastAsia="zh-CN"/>
        </w:rPr>
        <w:t>”</w:t>
      </w:r>
      <w:r>
        <w:rPr>
          <w:lang w:eastAsia="zh-CN"/>
        </w:rPr>
        <w:t>，进入华为云账号登录页面。</w:t>
      </w:r>
    </w:p>
    <w:p>
      <w:pPr>
        <w:spacing w:line="216" w:lineRule="auto"/>
        <w:rPr>
          <w:lang w:eastAsia="zh-CN"/>
        </w:rPr>
        <w:sectPr>
          <w:pgSz w:w="11910" w:h="16840"/>
          <w:pgMar w:top="1300" w:right="880" w:bottom="280" w:left="1000" w:header="567" w:footer="0" w:gutter="0"/>
          <w:cols w:space="720" w:num="1"/>
        </w:sectPr>
      </w:pPr>
    </w:p>
    <w:p>
      <w:pPr>
        <w:pStyle w:val="9"/>
        <w:spacing w:before="8"/>
        <w:rPr>
          <w:lang w:eastAsia="zh-CN"/>
        </w:rPr>
      </w:pPr>
    </w:p>
    <w:p>
      <w:pPr>
        <w:pStyle w:val="9"/>
        <w:ind w:left="1768"/>
        <w:rPr>
          <w:sz w:val="20"/>
        </w:rPr>
      </w:pPr>
      <w:r>
        <w:rPr>
          <w:sz w:val="20"/>
        </w:rPr>
        <w:pict>
          <v:group id="_x0000_s2262" o:spid="_x0000_s2262" o:spt="203" style="height:147.4pt;width:370.2pt;" coordsize="7404,2948">
            <o:lock v:ext="edit"/>
            <v:shape id="_x0000_s2263" o:spid="_x0000_s2263" o:spt="75" type="#_x0000_t75" style="position:absolute;left:20;top:20;height:2908;width:7364;" filled="f" o:preferrelative="t" stroked="f" coordsize="21600,21600">
              <v:path/>
              <v:fill on="f" focussize="0,0"/>
              <v:stroke on="f" joinstyle="miter"/>
              <v:imagedata r:id="rId26" o:title=""/>
              <o:lock v:ext="edit" aspectratio="t"/>
            </v:shape>
            <v:rect id="_x0000_s2264" o:spid="_x0000_s2264" o:spt="1" style="position:absolute;left:10;top:10;height:2928;width:7384;" filled="f" stroked="t" coordsize="21600,21600">
              <v:path/>
              <v:fill on="f" focussize="0,0"/>
              <v:stroke weight="0.999685039370079pt" color="#D9D9D9"/>
              <v:imagedata o:title=""/>
              <o:lock v:ext="edit"/>
            </v:rect>
            <w10:wrap type="none"/>
            <w10:anchorlock/>
          </v:group>
        </w:pict>
      </w:r>
    </w:p>
    <w:p>
      <w:pPr>
        <w:pStyle w:val="9"/>
        <w:tabs>
          <w:tab w:val="left" w:pos="1551"/>
        </w:tabs>
        <w:spacing w:before="98"/>
        <w:ind w:left="620"/>
        <w:rPr>
          <w:lang w:eastAsia="zh-CN"/>
        </w:rPr>
      </w:pPr>
      <w:r>
        <w:rPr>
          <w:w w:val="95"/>
          <w:sz w:val="24"/>
          <w:lang w:eastAsia="zh-CN"/>
        </w:rPr>
        <w:t>步骤</w:t>
      </w:r>
      <w:r>
        <w:rPr>
          <w:spacing w:val="-18"/>
          <w:w w:val="95"/>
          <w:sz w:val="24"/>
          <w:lang w:eastAsia="zh-CN"/>
        </w:rPr>
        <w:t xml:space="preserve"> </w:t>
      </w:r>
      <w:r>
        <w:rPr>
          <w:rFonts w:ascii="Tahoma" w:hAnsi="Tahoma" w:eastAsia="Tahoma"/>
          <w:w w:val="95"/>
          <w:sz w:val="24"/>
          <w:lang w:eastAsia="zh-CN"/>
        </w:rPr>
        <w:t>2</w:t>
      </w:r>
      <w:r>
        <w:rPr>
          <w:rFonts w:ascii="Tahoma" w:hAnsi="Tahoma" w:eastAsia="Tahoma"/>
          <w:w w:val="95"/>
          <w:sz w:val="24"/>
          <w:lang w:eastAsia="zh-CN"/>
        </w:rPr>
        <w:tab/>
      </w:r>
      <w:r>
        <w:rPr>
          <w:lang w:eastAsia="zh-CN"/>
        </w:rPr>
        <w:t>输入华为云账号的用户名和密码，单击下方的</w:t>
      </w:r>
      <w:r>
        <w:rPr>
          <w:rFonts w:ascii="Tahoma" w:hAnsi="Tahoma" w:eastAsia="Tahoma"/>
          <w:lang w:eastAsia="zh-CN"/>
        </w:rPr>
        <w:t>“</w:t>
      </w:r>
      <w:r>
        <w:rPr>
          <w:lang w:eastAsia="zh-CN"/>
        </w:rPr>
        <w:t>登录</w:t>
      </w:r>
      <w:r>
        <w:rPr>
          <w:rFonts w:ascii="Tahoma" w:hAnsi="Tahoma" w:eastAsia="Tahoma"/>
          <w:lang w:eastAsia="zh-CN"/>
        </w:rPr>
        <w:t>”</w:t>
      </w:r>
      <w:r>
        <w:rPr>
          <w:lang w:eastAsia="zh-CN"/>
        </w:rPr>
        <w:t>，登录华为云官网。</w:t>
      </w:r>
    </w:p>
    <w:p>
      <w:pPr>
        <w:pStyle w:val="9"/>
        <w:spacing w:before="8"/>
        <w:rPr>
          <w:sz w:val="5"/>
          <w:lang w:eastAsia="zh-CN"/>
        </w:rPr>
      </w:pPr>
      <w:r>
        <w:pict>
          <v:group id="_x0000_s2265" o:spid="_x0000_s2265" o:spt="203" style="position:absolute;left:0pt;margin-left:205.15pt;margin-top:6.95pt;height:220.6pt;width:235.85pt;mso-position-horizontal-relative:page;mso-wrap-distance-bottom:0pt;mso-wrap-distance-top:0pt;z-index:-251549696;mso-width-relative:page;mso-height-relative:page;" coordorigin="4103,140" coordsize="4717,4412">
            <o:lock v:ext="edit"/>
            <v:shape id="_x0000_s2266" o:spid="_x0000_s2266" o:spt="75" type="#_x0000_t75" style="position:absolute;left:4123;top:159;height:4372;width:4677;" filled="f" o:preferrelative="t" stroked="f" coordsize="21600,21600">
              <v:path/>
              <v:fill on="f" focussize="0,0"/>
              <v:stroke on="f" joinstyle="miter"/>
              <v:imagedata r:id="rId27" o:title=""/>
              <o:lock v:ext="edit" aspectratio="t"/>
            </v:shape>
            <v:rect id="_x0000_s2267" o:spid="_x0000_s2267" o:spt="1" style="position:absolute;left:4113;top:149;height:4392;width:4697;" filled="f" stroked="t" coordsize="21600,21600">
              <v:path/>
              <v:fill on="f" focussize="0,0"/>
              <v:stroke weight="0.999685039370079pt" color="#D9D9D9"/>
              <v:imagedata o:title=""/>
              <o:lock v:ext="edit"/>
            </v:rect>
            <w10:wrap type="topAndBottom"/>
          </v:group>
        </w:pict>
      </w:r>
    </w:p>
    <w:p>
      <w:pPr>
        <w:pStyle w:val="9"/>
        <w:tabs>
          <w:tab w:val="left" w:pos="1551"/>
        </w:tabs>
        <w:spacing w:before="97"/>
        <w:ind w:left="620"/>
        <w:rPr>
          <w:lang w:eastAsia="zh-CN"/>
        </w:rPr>
      </w:pPr>
      <w:r>
        <w:rPr>
          <w:w w:val="95"/>
          <w:sz w:val="24"/>
          <w:lang w:eastAsia="zh-CN"/>
        </w:rPr>
        <w:t>步骤</w:t>
      </w:r>
      <w:r>
        <w:rPr>
          <w:spacing w:val="-18"/>
          <w:w w:val="95"/>
          <w:sz w:val="24"/>
          <w:lang w:eastAsia="zh-CN"/>
        </w:rPr>
        <w:t xml:space="preserve"> </w:t>
      </w:r>
      <w:r>
        <w:rPr>
          <w:rFonts w:ascii="Tahoma" w:hAnsi="Tahoma" w:eastAsia="Tahoma"/>
          <w:w w:val="95"/>
          <w:sz w:val="24"/>
          <w:lang w:eastAsia="zh-CN"/>
        </w:rPr>
        <w:t>3</w:t>
      </w:r>
      <w:r>
        <w:rPr>
          <w:rFonts w:ascii="Tahoma" w:hAnsi="Tahoma" w:eastAsia="Tahoma"/>
          <w:w w:val="95"/>
          <w:sz w:val="24"/>
          <w:lang w:eastAsia="zh-CN"/>
        </w:rPr>
        <w:tab/>
      </w:r>
      <w:r>
        <w:rPr>
          <w:w w:val="95"/>
          <w:lang w:eastAsia="zh-CN"/>
        </w:rPr>
        <w:t>依次选择“产品”</w:t>
      </w:r>
      <w:r>
        <w:rPr>
          <w:rFonts w:ascii="Tahoma" w:hAnsi="Tahoma" w:eastAsia="Tahoma"/>
          <w:w w:val="95"/>
          <w:lang w:eastAsia="zh-CN"/>
        </w:rPr>
        <w:t>-</w:t>
      </w:r>
      <w:r>
        <w:rPr>
          <w:w w:val="95"/>
          <w:lang w:eastAsia="zh-CN"/>
        </w:rPr>
        <w:t>“数据库”，点击“云数据库</w:t>
      </w:r>
      <w:r>
        <w:rPr>
          <w:spacing w:val="107"/>
          <w:lang w:eastAsia="zh-CN"/>
        </w:rPr>
        <w:t xml:space="preserve"> </w:t>
      </w:r>
      <w:r>
        <w:rPr>
          <w:rFonts w:ascii="Tahoma" w:hAnsi="Tahoma" w:eastAsia="Tahoma"/>
          <w:w w:val="95"/>
          <w:lang w:eastAsia="zh-CN"/>
        </w:rPr>
        <w:t>GaussDB(for</w:t>
      </w:r>
      <w:r>
        <w:rPr>
          <w:rFonts w:ascii="Tahoma" w:hAnsi="Tahoma" w:eastAsia="Tahoma"/>
          <w:spacing w:val="67"/>
          <w:lang w:eastAsia="zh-CN"/>
        </w:rPr>
        <w:t xml:space="preserve"> </w:t>
      </w:r>
      <w:r>
        <w:rPr>
          <w:rFonts w:ascii="Tahoma" w:hAnsi="Tahoma" w:eastAsia="Tahoma"/>
          <w:w w:val="95"/>
          <w:lang w:eastAsia="zh-CN"/>
        </w:rPr>
        <w:t>openGauss)</w:t>
      </w:r>
      <w:r>
        <w:rPr>
          <w:w w:val="95"/>
          <w:lang w:eastAsia="zh-CN"/>
        </w:rPr>
        <w:t>”。</w:t>
      </w:r>
    </w:p>
    <w:p>
      <w:pPr>
        <w:pStyle w:val="9"/>
        <w:spacing w:before="8"/>
        <w:rPr>
          <w:sz w:val="5"/>
          <w:lang w:eastAsia="zh-CN"/>
        </w:rPr>
      </w:pPr>
      <w:r>
        <w:pict>
          <v:group id="_x0000_s2268" o:spid="_x0000_s2268" o:spt="203" style="position:absolute;left:0pt;margin-left:147.4pt;margin-top:6.95pt;height:177.65pt;width:351.85pt;mso-position-horizontal-relative:page;mso-wrap-distance-bottom:0pt;mso-wrap-distance-top:0pt;z-index:-251548672;mso-width-relative:page;mso-height-relative:page;" coordorigin="2948,140" coordsize="7037,3553">
            <o:lock v:ext="edit"/>
            <v:shape id="_x0000_s2269" o:spid="_x0000_s2269" o:spt="75" type="#_x0000_t75" style="position:absolute;left:2968;top:159;height:3513;width:6997;" filled="f" o:preferrelative="t" stroked="f" coordsize="21600,21600">
              <v:path/>
              <v:fill on="f" focussize="0,0"/>
              <v:stroke on="f" joinstyle="miter"/>
              <v:imagedata r:id="rId28" o:title=""/>
              <o:lock v:ext="edit" aspectratio="t"/>
            </v:shape>
            <v:rect id="_x0000_s2270" o:spid="_x0000_s2270" o:spt="1" style="position:absolute;left:2958;top:149;height:3533;width:7017;" filled="f" stroked="t" coordsize="21600,21600">
              <v:path/>
              <v:fill on="f" focussize="0,0"/>
              <v:stroke weight="0.999685039370079pt" color="#D9D9D9"/>
              <v:imagedata o:title=""/>
              <o:lock v:ext="edit"/>
            </v:rect>
            <w10:wrap type="topAndBottom"/>
          </v:group>
        </w:pict>
      </w:r>
    </w:p>
    <w:p>
      <w:pPr>
        <w:tabs>
          <w:tab w:val="left" w:pos="1551"/>
        </w:tabs>
        <w:spacing w:before="86"/>
        <w:ind w:left="620"/>
        <w:rPr>
          <w:rFonts w:ascii="微软雅黑" w:hAnsi="微软雅黑" w:eastAsia="微软雅黑"/>
          <w:sz w:val="21"/>
          <w:lang w:eastAsia="zh-CN"/>
        </w:rPr>
      </w:pPr>
      <w:r>
        <w:rPr>
          <w:rFonts w:hint="eastAsia" w:ascii="微软雅黑" w:hAnsi="微软雅黑" w:eastAsia="微软雅黑"/>
          <w:w w:val="95"/>
          <w:sz w:val="24"/>
          <w:lang w:eastAsia="zh-CN"/>
        </w:rPr>
        <w:t>步骤</w:t>
      </w:r>
      <w:r>
        <w:rPr>
          <w:rFonts w:hint="eastAsia" w:ascii="微软雅黑" w:hAnsi="微软雅黑" w:eastAsia="微软雅黑"/>
          <w:spacing w:val="-18"/>
          <w:w w:val="95"/>
          <w:sz w:val="24"/>
          <w:lang w:eastAsia="zh-CN"/>
        </w:rPr>
        <w:t xml:space="preserve"> </w:t>
      </w:r>
      <w:r>
        <w:rPr>
          <w:w w:val="95"/>
          <w:sz w:val="24"/>
          <w:lang w:eastAsia="zh-CN"/>
        </w:rPr>
        <w:t>4</w:t>
      </w:r>
      <w:r>
        <w:rPr>
          <w:w w:val="95"/>
          <w:sz w:val="24"/>
          <w:lang w:eastAsia="zh-CN"/>
        </w:rPr>
        <w:tab/>
      </w:r>
      <w:r>
        <w:rPr>
          <w:rFonts w:hint="eastAsia" w:ascii="微软雅黑" w:hAnsi="微软雅黑" w:eastAsia="微软雅黑"/>
          <w:sz w:val="21"/>
          <w:lang w:eastAsia="zh-CN"/>
        </w:rPr>
        <w:t>点击“立即购买”，进入购买页面。</w:t>
      </w:r>
    </w:p>
    <w:p>
      <w:pPr>
        <w:rPr>
          <w:rFonts w:ascii="微软雅黑" w:hAnsi="微软雅黑" w:eastAsia="微软雅黑"/>
          <w:sz w:val="21"/>
          <w:lang w:eastAsia="zh-CN"/>
        </w:rPr>
        <w:sectPr>
          <w:pgSz w:w="11910" w:h="16840"/>
          <w:pgMar w:top="1300" w:right="880" w:bottom="280" w:left="1000" w:header="567" w:footer="0" w:gutter="0"/>
          <w:cols w:space="720" w:num="1"/>
        </w:sectPr>
      </w:pPr>
    </w:p>
    <w:p>
      <w:pPr>
        <w:pStyle w:val="9"/>
        <w:spacing w:before="8"/>
        <w:rPr>
          <w:lang w:eastAsia="zh-CN"/>
        </w:rPr>
      </w:pPr>
    </w:p>
    <w:p>
      <w:pPr>
        <w:pStyle w:val="9"/>
        <w:ind w:left="1678"/>
        <w:rPr>
          <w:sz w:val="20"/>
        </w:rPr>
      </w:pPr>
      <w:r>
        <w:rPr>
          <w:sz w:val="20"/>
        </w:rPr>
        <w:pict>
          <v:group id="_x0000_s2271" o:spid="_x0000_s2271" o:spt="203" style="height:105.2pt;width:379.05pt;" coordsize="7581,2104">
            <o:lock v:ext="edit"/>
            <v:shape id="_x0000_s2272" o:spid="_x0000_s2272" o:spt="75" type="#_x0000_t75" style="position:absolute;left:20;top:20;height:2064;width:7541;" filled="f" o:preferrelative="t" stroked="f" coordsize="21600,21600">
              <v:path/>
              <v:fill on="f" focussize="0,0"/>
              <v:stroke on="f" joinstyle="miter"/>
              <v:imagedata r:id="rId29" o:title=""/>
              <o:lock v:ext="edit" aspectratio="t"/>
            </v:shape>
            <v:rect id="_x0000_s2273" o:spid="_x0000_s2273" o:spt="1" style="position:absolute;left:10;top:10;height:2084;width:7561;" filled="f" stroked="t" coordsize="21600,21600">
              <v:path/>
              <v:fill on="f" focussize="0,0"/>
              <v:stroke weight="0.999685039370079pt" color="#D9D9D9"/>
              <v:imagedata o:title=""/>
              <o:lock v:ext="edit"/>
            </v:rect>
            <w10:wrap type="none"/>
            <w10:anchorlock/>
          </v:group>
        </w:pict>
      </w:r>
    </w:p>
    <w:p>
      <w:pPr>
        <w:pStyle w:val="9"/>
        <w:spacing w:before="9"/>
        <w:rPr>
          <w:sz w:val="8"/>
        </w:rPr>
      </w:pPr>
    </w:p>
    <w:p>
      <w:pPr>
        <w:pStyle w:val="16"/>
        <w:numPr>
          <w:ilvl w:val="2"/>
          <w:numId w:val="39"/>
        </w:numPr>
        <w:tabs>
          <w:tab w:val="left" w:pos="835"/>
        </w:tabs>
        <w:spacing w:before="15"/>
        <w:ind w:hanging="703"/>
        <w:rPr>
          <w:sz w:val="32"/>
        </w:rPr>
      </w:pPr>
      <w:bookmarkStart w:id="56" w:name="_bookmark56"/>
      <w:bookmarkEnd w:id="56"/>
      <w:r>
        <w:rPr>
          <w:w w:val="95"/>
          <w:sz w:val="32"/>
        </w:rPr>
        <w:t>购买数据库实例</w:t>
      </w:r>
    </w:p>
    <w:p>
      <w:pPr>
        <w:pStyle w:val="9"/>
        <w:spacing w:before="114" w:line="218" w:lineRule="auto"/>
        <w:ind w:left="1693" w:right="342" w:hanging="1073"/>
        <w:jc w:val="both"/>
        <w:rPr>
          <w:lang w:eastAsia="zh-CN"/>
        </w:rPr>
      </w:pPr>
      <w:r>
        <w:rPr>
          <w:spacing w:val="-9"/>
          <w:sz w:val="24"/>
          <w:lang w:eastAsia="zh-CN"/>
        </w:rPr>
        <w:t xml:space="preserve">步骤 </w:t>
      </w:r>
      <w:r>
        <w:rPr>
          <w:rFonts w:ascii="Tahoma" w:hAnsi="Tahoma" w:eastAsia="Tahoma"/>
          <w:spacing w:val="-1"/>
          <w:sz w:val="24"/>
          <w:lang w:eastAsia="zh-CN"/>
        </w:rPr>
        <w:t>1</w:t>
      </w:r>
      <w:r>
        <w:rPr>
          <w:rFonts w:ascii="Tahoma" w:hAnsi="Tahoma" w:eastAsia="Tahoma"/>
          <w:spacing w:val="30"/>
          <w:sz w:val="24"/>
          <w:lang w:eastAsia="zh-CN"/>
        </w:rPr>
        <w:t xml:space="preserve"> </w:t>
      </w:r>
      <w:r>
        <w:rPr>
          <w:spacing w:val="-1"/>
          <w:lang w:eastAsia="zh-CN"/>
        </w:rPr>
        <w:t>“计费模式”选择“按需计费”“实例名称”可以根据自定义命名；“事务一致性”这里</w:t>
      </w:r>
      <w:r>
        <w:rPr>
          <w:lang w:eastAsia="zh-CN"/>
        </w:rPr>
        <w:t>选择“强一致性”。由于本实验不考虑高可用部分，减少实验花费，因此“分片数量”</w:t>
      </w:r>
      <w:r>
        <w:rPr>
          <w:spacing w:val="-60"/>
          <w:lang w:eastAsia="zh-CN"/>
        </w:rPr>
        <w:t xml:space="preserve"> </w:t>
      </w:r>
      <w:r>
        <w:rPr>
          <w:lang w:eastAsia="zh-CN"/>
        </w:rPr>
        <w:t>与“协调节点数量”均选择“</w:t>
      </w:r>
      <w:r>
        <w:rPr>
          <w:rFonts w:ascii="Tahoma" w:hAnsi="Tahoma" w:eastAsia="Tahoma"/>
          <w:lang w:eastAsia="zh-CN"/>
        </w:rPr>
        <w:t>1</w:t>
      </w:r>
      <w:r>
        <w:rPr>
          <w:lang w:eastAsia="zh-CN"/>
        </w:rPr>
        <w:t>”即可。如下图所示：</w:t>
      </w:r>
    </w:p>
    <w:p>
      <w:pPr>
        <w:pStyle w:val="9"/>
        <w:spacing w:before="17"/>
        <w:rPr>
          <w:sz w:val="6"/>
          <w:lang w:eastAsia="zh-CN"/>
        </w:rPr>
      </w:pPr>
      <w:r>
        <w:pict>
          <v:group id="_x0000_s2274" o:spid="_x0000_s2274" o:spt="203" style="position:absolute;left:0pt;margin-left:115.9pt;margin-top:8.35pt;height:358.65pt;width:415.2pt;mso-position-horizontal-relative:page;mso-wrap-distance-bottom:0pt;mso-wrap-distance-top:0pt;z-index:-251547648;mso-width-relative:page;mso-height-relative:page;" coordorigin="2318,167" coordsize="8304,7173">
            <o:lock v:ext="edit"/>
            <v:shape id="_x0000_s2275" o:spid="_x0000_s2275" o:spt="75" type="#_x0000_t75" style="position:absolute;left:2397;top:187;height:7133;width:8205;" filled="f" o:preferrelative="t" stroked="f" coordsize="21600,21600">
              <v:path/>
              <v:fill on="f" focussize="0,0"/>
              <v:stroke on="f" joinstyle="miter"/>
              <v:imagedata r:id="rId30" o:title=""/>
              <o:lock v:ext="edit" aspectratio="t"/>
            </v:shape>
            <v:rect id="_x0000_s2276" o:spid="_x0000_s2276" o:spt="1" style="position:absolute;left:2328;top:177;height:7153;width:8284;" filled="f" stroked="t" coordsize="21600,21600">
              <v:path/>
              <v:fill on="f" focussize="0,0"/>
              <v:stroke weight="0.999685039370079pt" color="#D9D9D9"/>
              <v:imagedata o:title=""/>
              <o:lock v:ext="edit"/>
            </v:rect>
            <w10:wrap type="topAndBottom"/>
          </v:group>
        </w:pict>
      </w:r>
    </w:p>
    <w:p>
      <w:pPr>
        <w:pStyle w:val="9"/>
        <w:spacing w:before="96"/>
        <w:ind w:left="620"/>
      </w:pPr>
      <w:r>
        <w:rPr>
          <w:spacing w:val="-9"/>
          <w:sz w:val="24"/>
          <w:lang w:eastAsia="zh-CN"/>
        </w:rPr>
        <w:t xml:space="preserve">步骤 </w:t>
      </w:r>
      <w:r>
        <w:rPr>
          <w:rFonts w:ascii="Tahoma" w:hAnsi="Tahoma" w:eastAsia="Tahoma"/>
          <w:spacing w:val="-1"/>
          <w:sz w:val="24"/>
          <w:lang w:eastAsia="zh-CN"/>
        </w:rPr>
        <w:t>2</w:t>
      </w:r>
      <w:r>
        <w:rPr>
          <w:rFonts w:ascii="Tahoma" w:hAnsi="Tahoma" w:eastAsia="Tahoma"/>
          <w:spacing w:val="103"/>
          <w:sz w:val="24"/>
          <w:lang w:eastAsia="zh-CN"/>
        </w:rPr>
        <w:t xml:space="preserve"> </w:t>
      </w:r>
      <w:r>
        <w:rPr>
          <w:spacing w:val="-1"/>
          <w:lang w:eastAsia="zh-CN"/>
        </w:rPr>
        <w:t>“性能规格”中采用默认选项即可。</w:t>
      </w:r>
      <w:r>
        <w:rPr>
          <w:spacing w:val="-1"/>
        </w:rPr>
        <w:t>如下图所示：</w:t>
      </w:r>
    </w:p>
    <w:p>
      <w:pPr>
        <w:sectPr>
          <w:pgSz w:w="11910" w:h="16840"/>
          <w:pgMar w:top="1300" w:right="880" w:bottom="280" w:left="1000" w:header="567" w:footer="0" w:gutter="0"/>
          <w:cols w:space="720" w:num="1"/>
        </w:sectPr>
      </w:pPr>
    </w:p>
    <w:p>
      <w:pPr>
        <w:pStyle w:val="9"/>
        <w:spacing w:before="8"/>
      </w:pPr>
    </w:p>
    <w:p>
      <w:pPr>
        <w:pStyle w:val="9"/>
        <w:ind w:left="1228"/>
        <w:rPr>
          <w:sz w:val="20"/>
        </w:rPr>
      </w:pPr>
      <w:r>
        <w:rPr>
          <w:sz w:val="20"/>
        </w:rPr>
        <w:pict>
          <v:group id="_x0000_s2277" o:spid="_x0000_s2277" o:spt="203" style="height:239.45pt;width:424.05pt;" coordsize="8481,4789">
            <o:lock v:ext="edit"/>
            <v:shape id="_x0000_s2278" o:spid="_x0000_s2278" o:spt="75" type="#_x0000_t75" style="position:absolute;left:20;top:20;height:4749;width:8441;" filled="f" o:preferrelative="t" stroked="f" coordsize="21600,21600">
              <v:path/>
              <v:fill on="f" focussize="0,0"/>
              <v:stroke on="f" joinstyle="miter"/>
              <v:imagedata r:id="rId31" o:title=""/>
              <o:lock v:ext="edit" aspectratio="t"/>
            </v:shape>
            <v:rect id="_x0000_s2279" o:spid="_x0000_s2279" o:spt="1" style="position:absolute;left:10;top:10;height:4769;width:8461;" filled="f" stroked="t" coordsize="21600,21600">
              <v:path/>
              <v:fill on="f" focussize="0,0"/>
              <v:stroke weight="0.999685039370079pt" color="#D9D9D9"/>
              <v:imagedata o:title=""/>
              <o:lock v:ext="edit"/>
            </v:rect>
            <w10:wrap type="none"/>
            <w10:anchorlock/>
          </v:group>
        </w:pict>
      </w:r>
    </w:p>
    <w:p>
      <w:pPr>
        <w:pStyle w:val="9"/>
        <w:tabs>
          <w:tab w:val="left" w:pos="1551"/>
        </w:tabs>
        <w:spacing w:before="82" w:line="422" w:lineRule="exact"/>
        <w:ind w:left="620"/>
        <w:rPr>
          <w:lang w:eastAsia="zh-CN"/>
        </w:rPr>
      </w:pPr>
      <w:r>
        <w:rPr>
          <w:w w:val="95"/>
          <w:sz w:val="24"/>
          <w:lang w:eastAsia="zh-CN"/>
        </w:rPr>
        <w:t>步骤</w:t>
      </w:r>
      <w:r>
        <w:rPr>
          <w:spacing w:val="-18"/>
          <w:w w:val="95"/>
          <w:sz w:val="24"/>
          <w:lang w:eastAsia="zh-CN"/>
        </w:rPr>
        <w:t xml:space="preserve"> </w:t>
      </w:r>
      <w:r>
        <w:rPr>
          <w:rFonts w:ascii="Tahoma" w:hAnsi="Tahoma" w:eastAsia="Tahoma"/>
          <w:w w:val="95"/>
          <w:sz w:val="24"/>
          <w:lang w:eastAsia="zh-CN"/>
        </w:rPr>
        <w:t>3</w:t>
      </w:r>
      <w:r>
        <w:rPr>
          <w:rFonts w:ascii="Tahoma" w:hAnsi="Tahoma" w:eastAsia="Tahoma"/>
          <w:w w:val="95"/>
          <w:sz w:val="24"/>
          <w:lang w:eastAsia="zh-CN"/>
        </w:rPr>
        <w:tab/>
      </w:r>
      <w:r>
        <w:rPr>
          <w:spacing w:val="-1"/>
          <w:lang w:eastAsia="zh-CN"/>
        </w:rPr>
        <w:t>剩余部分需</w:t>
      </w:r>
      <w:r>
        <w:rPr>
          <w:lang w:eastAsia="zh-CN"/>
        </w:rPr>
        <w:t>要填入“管理员密码”并“确认密码”。其他选项默认即可，注意左下角显示</w:t>
      </w:r>
    </w:p>
    <w:p>
      <w:pPr>
        <w:pStyle w:val="9"/>
        <w:spacing w:line="367" w:lineRule="exact"/>
        <w:ind w:left="1587"/>
        <w:rPr>
          <w:lang w:eastAsia="zh-CN"/>
        </w:rPr>
      </w:pPr>
      <w:r>
        <w:rPr>
          <w:spacing w:val="-3"/>
          <w:lang w:eastAsia="zh-CN"/>
        </w:rPr>
        <w:t xml:space="preserve">“配置费用”约为 </w:t>
      </w:r>
      <w:r>
        <w:rPr>
          <w:rFonts w:ascii="Tahoma" w:hAnsi="Tahoma" w:eastAsia="Tahoma"/>
          <w:spacing w:val="-1"/>
          <w:lang w:eastAsia="zh-CN"/>
        </w:rPr>
        <w:t>84</w:t>
      </w:r>
      <w:r>
        <w:rPr>
          <w:rFonts w:ascii="Tahoma" w:hAnsi="Tahoma" w:eastAsia="Tahoma"/>
          <w:spacing w:val="-15"/>
          <w:lang w:eastAsia="zh-CN"/>
        </w:rPr>
        <w:t xml:space="preserve"> </w:t>
      </w:r>
      <w:r>
        <w:rPr>
          <w:spacing w:val="-1"/>
          <w:lang w:eastAsia="zh-CN"/>
        </w:rPr>
        <w:t>元。如下图所示：</w:t>
      </w:r>
    </w:p>
    <w:p>
      <w:pPr>
        <w:pStyle w:val="9"/>
        <w:spacing w:before="4"/>
        <w:rPr>
          <w:sz w:val="6"/>
          <w:lang w:eastAsia="zh-CN"/>
        </w:rPr>
      </w:pPr>
      <w:r>
        <w:pict>
          <v:group id="_x0000_s2280" o:spid="_x0000_s2280" o:spt="203" style="position:absolute;left:0pt;margin-left:127.75pt;margin-top:7.7pt;height:313pt;width:396.9pt;mso-position-horizontal-relative:page;mso-wrap-distance-bottom:0pt;mso-wrap-distance-top:0pt;z-index:-251546624;mso-width-relative:page;mso-height-relative:page;" coordorigin="2555,154" coordsize="7938,6260">
            <o:lock v:ext="edit"/>
            <v:shape id="_x0000_s2281" o:spid="_x0000_s2281" o:spt="75" type="#_x0000_t75" style="position:absolute;left:2575;top:174;height:6073;width:7898;" filled="f" o:preferrelative="t" stroked="f" coordsize="21600,21600">
              <v:path/>
              <v:fill on="f" focussize="0,0"/>
              <v:stroke on="f" joinstyle="miter"/>
              <v:imagedata r:id="rId32" o:title=""/>
              <o:lock v:ext="edit" aspectratio="t"/>
            </v:shape>
            <v:rect id="_x0000_s2282" o:spid="_x0000_s2282" o:spt="1" style="position:absolute;left:2565;top:164;height:6240;width:7918;" filled="f" stroked="t" coordsize="21600,21600">
              <v:path/>
              <v:fill on="f" focussize="0,0"/>
              <v:stroke weight="0.999685039370079pt" color="#D9D9D9"/>
              <v:imagedata o:title=""/>
              <o:lock v:ext="edit"/>
            </v:rect>
            <w10:wrap type="topAndBottom"/>
          </v:group>
        </w:pict>
      </w:r>
    </w:p>
    <w:p>
      <w:pPr>
        <w:pStyle w:val="9"/>
        <w:tabs>
          <w:tab w:val="left" w:pos="1551"/>
        </w:tabs>
        <w:spacing w:before="111" w:line="216" w:lineRule="auto"/>
        <w:ind w:left="1693" w:right="363" w:hanging="1073"/>
        <w:rPr>
          <w:lang w:eastAsia="zh-CN"/>
        </w:rPr>
      </w:pPr>
      <w:r>
        <w:rPr>
          <w:w w:val="95"/>
          <w:sz w:val="24"/>
          <w:lang w:eastAsia="zh-CN"/>
        </w:rPr>
        <w:t>步骤</w:t>
      </w:r>
      <w:r>
        <w:rPr>
          <w:spacing w:val="-18"/>
          <w:w w:val="95"/>
          <w:sz w:val="24"/>
          <w:lang w:eastAsia="zh-CN"/>
        </w:rPr>
        <w:t xml:space="preserve"> </w:t>
      </w:r>
      <w:r>
        <w:rPr>
          <w:rFonts w:ascii="Tahoma" w:hAnsi="Tahoma" w:eastAsia="Tahoma"/>
          <w:w w:val="95"/>
          <w:sz w:val="24"/>
          <w:lang w:eastAsia="zh-CN"/>
        </w:rPr>
        <w:t>4</w:t>
      </w:r>
      <w:r>
        <w:rPr>
          <w:rFonts w:ascii="Tahoma" w:hAnsi="Tahoma" w:eastAsia="Tahoma"/>
          <w:w w:val="95"/>
          <w:sz w:val="24"/>
          <w:lang w:eastAsia="zh-CN"/>
        </w:rPr>
        <w:tab/>
      </w:r>
      <w:r>
        <w:rPr>
          <w:w w:val="95"/>
          <w:lang w:eastAsia="zh-CN"/>
        </w:rPr>
        <w:t>点击“提交”，进入配置确认页面，确认后完成</w:t>
      </w:r>
      <w:r>
        <w:rPr>
          <w:spacing w:val="55"/>
          <w:w w:val="95"/>
          <w:lang w:eastAsia="zh-CN"/>
        </w:rPr>
        <w:t xml:space="preserve"> </w:t>
      </w:r>
      <w:r>
        <w:rPr>
          <w:rFonts w:ascii="Tahoma" w:hAnsi="Tahoma" w:eastAsia="Tahoma"/>
          <w:w w:val="95"/>
          <w:lang w:eastAsia="zh-CN"/>
        </w:rPr>
        <w:t>GaussDB(for</w:t>
      </w:r>
      <w:r>
        <w:rPr>
          <w:rFonts w:ascii="Tahoma" w:hAnsi="Tahoma" w:eastAsia="Tahoma"/>
          <w:spacing w:val="10"/>
          <w:w w:val="95"/>
          <w:lang w:eastAsia="zh-CN"/>
        </w:rPr>
        <w:t xml:space="preserve"> </w:t>
      </w:r>
      <w:r>
        <w:rPr>
          <w:rFonts w:ascii="Tahoma" w:hAnsi="Tahoma" w:eastAsia="Tahoma"/>
          <w:w w:val="95"/>
          <w:lang w:eastAsia="zh-CN"/>
        </w:rPr>
        <w:t>openGauss)</w:t>
      </w:r>
      <w:r>
        <w:rPr>
          <w:w w:val="95"/>
          <w:lang w:eastAsia="zh-CN"/>
        </w:rPr>
        <w:t>实例购买。页面</w:t>
      </w:r>
      <w:r>
        <w:rPr>
          <w:lang w:eastAsia="zh-CN"/>
        </w:rPr>
        <w:t>会跳转到控制台，通过运行状态可以看到数据库正在“创建中”。</w:t>
      </w:r>
    </w:p>
    <w:p>
      <w:pPr>
        <w:spacing w:line="216" w:lineRule="auto"/>
        <w:rPr>
          <w:lang w:eastAsia="zh-CN"/>
        </w:rPr>
        <w:sectPr>
          <w:pgSz w:w="11910" w:h="16840"/>
          <w:pgMar w:top="1300" w:right="880" w:bottom="280" w:left="1000" w:header="567" w:footer="0" w:gutter="0"/>
          <w:cols w:space="720" w:num="1"/>
        </w:sectPr>
      </w:pPr>
    </w:p>
    <w:p>
      <w:pPr>
        <w:pStyle w:val="9"/>
        <w:spacing w:before="8"/>
        <w:rPr>
          <w:lang w:eastAsia="zh-CN"/>
        </w:rPr>
      </w:pPr>
    </w:p>
    <w:p>
      <w:pPr>
        <w:pStyle w:val="9"/>
        <w:ind w:left="1495"/>
        <w:rPr>
          <w:sz w:val="20"/>
        </w:rPr>
      </w:pPr>
      <w:r>
        <w:rPr>
          <w:sz w:val="20"/>
        </w:rPr>
        <w:pict>
          <v:group id="_x0000_s2283" o:spid="_x0000_s2283" o:spt="203" style="height:107.6pt;width:402.4pt;" coordsize="8048,2152">
            <o:lock v:ext="edit"/>
            <v:shape id="_x0000_s2284" o:spid="_x0000_s2284" o:spt="75" type="#_x0000_t75" style="position:absolute;left:20;top:20;height:2112;width:8008;" filled="f" o:preferrelative="t" stroked="f" coordsize="21600,21600">
              <v:path/>
              <v:fill on="f" focussize="0,0"/>
              <v:stroke on="f" joinstyle="miter"/>
              <v:imagedata r:id="rId33" o:title=""/>
              <o:lock v:ext="edit" aspectratio="t"/>
            </v:shape>
            <v:rect id="_x0000_s2285" o:spid="_x0000_s2285" o:spt="1" style="position:absolute;left:10;top:10;height:2132;width:8028;" filled="f" stroked="t" coordsize="21600,21600">
              <v:path/>
              <v:fill on="f" focussize="0,0"/>
              <v:stroke weight="0.999685039370079pt" color="#D9D9D9"/>
              <v:imagedata o:title=""/>
              <o:lock v:ext="edit"/>
            </v:rect>
            <w10:wrap type="none"/>
            <w10:anchorlock/>
          </v:group>
        </w:pict>
      </w:r>
    </w:p>
    <w:p>
      <w:pPr>
        <w:pStyle w:val="9"/>
        <w:tabs>
          <w:tab w:val="left" w:pos="1551"/>
        </w:tabs>
        <w:spacing w:before="81"/>
        <w:ind w:left="620"/>
        <w:rPr>
          <w:lang w:eastAsia="zh-CN"/>
        </w:rPr>
      </w:pPr>
      <w:r>
        <w:rPr>
          <w:w w:val="95"/>
          <w:sz w:val="24"/>
          <w:lang w:eastAsia="zh-CN"/>
        </w:rPr>
        <w:t>步骤</w:t>
      </w:r>
      <w:r>
        <w:rPr>
          <w:spacing w:val="-18"/>
          <w:w w:val="95"/>
          <w:sz w:val="24"/>
          <w:lang w:eastAsia="zh-CN"/>
        </w:rPr>
        <w:t xml:space="preserve"> </w:t>
      </w:r>
      <w:r>
        <w:rPr>
          <w:rFonts w:ascii="Tahoma" w:hAnsi="Tahoma" w:eastAsia="Tahoma"/>
          <w:w w:val="95"/>
          <w:sz w:val="24"/>
          <w:lang w:eastAsia="zh-CN"/>
        </w:rPr>
        <w:t>5</w:t>
      </w:r>
      <w:r>
        <w:rPr>
          <w:rFonts w:ascii="Tahoma" w:hAnsi="Tahoma" w:eastAsia="Tahoma"/>
          <w:w w:val="95"/>
          <w:sz w:val="24"/>
          <w:lang w:eastAsia="zh-CN"/>
        </w:rPr>
        <w:tab/>
      </w:r>
      <w:r>
        <w:rPr>
          <w:lang w:eastAsia="zh-CN"/>
        </w:rPr>
        <w:t>确认实例创建成功，页面实例状态显示“正常”，如图：</w:t>
      </w:r>
    </w:p>
    <w:p>
      <w:pPr>
        <w:pStyle w:val="9"/>
        <w:spacing w:before="10"/>
        <w:rPr>
          <w:sz w:val="5"/>
          <w:lang w:eastAsia="zh-CN"/>
        </w:rPr>
      </w:pPr>
      <w:r>
        <w:pict>
          <v:group id="_x0000_s2286" o:spid="_x0000_s2286" o:spt="203" style="position:absolute;left:0pt;margin-left:124pt;margin-top:7.05pt;height:91.7pt;width:403.55pt;mso-position-horizontal-relative:page;mso-wrap-distance-bottom:0pt;mso-wrap-distance-top:0pt;z-index:-251545600;mso-width-relative:page;mso-height-relative:page;" coordorigin="2480,142" coordsize="8071,1834">
            <o:lock v:ext="edit"/>
            <v:shape id="_x0000_s2287" o:spid="_x0000_s2287" o:spt="75" type="#_x0000_t75" style="position:absolute;left:2500;top:161;height:1794;width:8031;" filled="f" o:preferrelative="t" stroked="f" coordsize="21600,21600">
              <v:path/>
              <v:fill on="f" focussize="0,0"/>
              <v:stroke on="f" joinstyle="miter"/>
              <v:imagedata r:id="rId34" o:title=""/>
              <o:lock v:ext="edit" aspectratio="t"/>
            </v:shape>
            <v:rect id="_x0000_s2288" o:spid="_x0000_s2288" o:spt="1" style="position:absolute;left:2490;top:151;height:1814;width:8051;" filled="f" stroked="t" coordsize="21600,21600">
              <v:path/>
              <v:fill on="f" focussize="0,0"/>
              <v:stroke weight="0.999685039370079pt" color="#D9D9D9"/>
              <v:imagedata o:title=""/>
              <o:lock v:ext="edit"/>
            </v:rect>
            <w10:wrap type="topAndBottom"/>
          </v:group>
        </w:pict>
      </w:r>
    </w:p>
    <w:p>
      <w:pPr>
        <w:pStyle w:val="9"/>
        <w:spacing w:before="13"/>
        <w:rPr>
          <w:sz w:val="30"/>
          <w:lang w:eastAsia="zh-CN"/>
        </w:rPr>
      </w:pPr>
    </w:p>
    <w:p>
      <w:pPr>
        <w:pStyle w:val="3"/>
        <w:numPr>
          <w:ilvl w:val="1"/>
          <w:numId w:val="39"/>
        </w:numPr>
        <w:tabs>
          <w:tab w:val="left" w:pos="652"/>
        </w:tabs>
        <w:ind w:hanging="520"/>
      </w:pPr>
      <w:bookmarkStart w:id="57" w:name="_bookmark57"/>
      <w:bookmarkEnd w:id="57"/>
      <w:r>
        <w:rPr>
          <w:rFonts w:ascii="Tahoma" w:eastAsia="Tahoma"/>
          <w:w w:val="95"/>
        </w:rPr>
        <w:t>DAS</w:t>
      </w:r>
      <w:r>
        <w:rPr>
          <w:rFonts w:ascii="Tahoma" w:eastAsia="Tahoma"/>
          <w:spacing w:val="1"/>
          <w:w w:val="95"/>
        </w:rPr>
        <w:t xml:space="preserve"> </w:t>
      </w:r>
      <w:r>
        <w:rPr>
          <w:w w:val="95"/>
        </w:rPr>
        <w:t>使用</w:t>
      </w:r>
    </w:p>
    <w:p>
      <w:pPr>
        <w:pStyle w:val="16"/>
        <w:numPr>
          <w:ilvl w:val="2"/>
          <w:numId w:val="39"/>
        </w:numPr>
        <w:tabs>
          <w:tab w:val="left" w:pos="835"/>
        </w:tabs>
        <w:spacing w:before="157"/>
        <w:ind w:hanging="703"/>
        <w:rPr>
          <w:sz w:val="32"/>
        </w:rPr>
      </w:pPr>
      <w:bookmarkStart w:id="58" w:name="_bookmark58"/>
      <w:bookmarkEnd w:id="58"/>
      <w:r>
        <w:rPr>
          <w:rFonts w:ascii="Tahoma" w:eastAsia="Tahoma"/>
          <w:w w:val="95"/>
          <w:sz w:val="32"/>
        </w:rPr>
        <w:t>DAS</w:t>
      </w:r>
      <w:r>
        <w:rPr>
          <w:rFonts w:ascii="Tahoma" w:eastAsia="Tahoma"/>
          <w:spacing w:val="45"/>
          <w:w w:val="95"/>
          <w:sz w:val="32"/>
        </w:rPr>
        <w:t xml:space="preserve"> </w:t>
      </w:r>
      <w:r>
        <w:rPr>
          <w:w w:val="95"/>
          <w:sz w:val="32"/>
        </w:rPr>
        <w:t>连接数据库</w:t>
      </w:r>
    </w:p>
    <w:p>
      <w:pPr>
        <w:pStyle w:val="9"/>
        <w:tabs>
          <w:tab w:val="left" w:pos="1551"/>
        </w:tabs>
        <w:spacing w:before="119" w:line="213" w:lineRule="auto"/>
        <w:ind w:left="1693" w:right="289" w:hanging="1073"/>
        <w:rPr>
          <w:lang w:eastAsia="zh-CN"/>
        </w:rPr>
      </w:pPr>
      <w:r>
        <w:rPr>
          <w:w w:val="95"/>
          <w:sz w:val="24"/>
          <w:lang w:eastAsia="zh-CN"/>
        </w:rPr>
        <w:t>步骤</w:t>
      </w:r>
      <w:r>
        <w:rPr>
          <w:spacing w:val="-18"/>
          <w:w w:val="95"/>
          <w:sz w:val="24"/>
          <w:lang w:eastAsia="zh-CN"/>
        </w:rPr>
        <w:t xml:space="preserve"> </w:t>
      </w:r>
      <w:r>
        <w:rPr>
          <w:rFonts w:ascii="Tahoma" w:hAnsi="Tahoma" w:eastAsia="Tahoma"/>
          <w:w w:val="95"/>
          <w:sz w:val="24"/>
          <w:lang w:eastAsia="zh-CN"/>
        </w:rPr>
        <w:t>1</w:t>
      </w:r>
      <w:r>
        <w:rPr>
          <w:rFonts w:ascii="Tahoma" w:hAnsi="Tahoma" w:eastAsia="Tahoma"/>
          <w:w w:val="95"/>
          <w:sz w:val="24"/>
          <w:lang w:eastAsia="zh-CN"/>
        </w:rPr>
        <w:tab/>
      </w:r>
      <w:r>
        <w:rPr>
          <w:w w:val="95"/>
          <w:lang w:eastAsia="zh-CN"/>
        </w:rPr>
        <w:t>登录华为云官网</w:t>
      </w:r>
      <w:r>
        <w:rPr>
          <w:spacing w:val="131"/>
          <w:lang w:eastAsia="zh-CN"/>
        </w:rPr>
        <w:t xml:space="preserve"> </w:t>
      </w:r>
      <w:r>
        <w:rPr>
          <w:rFonts w:ascii="Tahoma" w:hAnsi="Tahoma" w:eastAsia="Tahoma"/>
          <w:w w:val="95"/>
          <w:lang w:eastAsia="zh-CN"/>
        </w:rPr>
        <w:t>https:/</w:t>
      </w:r>
      <w:r>
        <w:fldChar w:fldCharType="begin"/>
      </w:r>
      <w:r>
        <w:instrText xml:space="preserve"> HYPERLINK "http://www.huaweicloud.com/" \h </w:instrText>
      </w:r>
      <w:r>
        <w:fldChar w:fldCharType="separate"/>
      </w:r>
      <w:r>
        <w:rPr>
          <w:rFonts w:ascii="Tahoma" w:hAnsi="Tahoma" w:eastAsia="Tahoma"/>
          <w:w w:val="95"/>
          <w:lang w:eastAsia="zh-CN"/>
        </w:rPr>
        <w:t>/www.hu</w:t>
      </w:r>
      <w:r>
        <w:rPr>
          <w:rFonts w:ascii="Tahoma" w:hAnsi="Tahoma" w:eastAsia="Tahoma"/>
          <w:w w:val="95"/>
          <w:lang w:eastAsia="zh-CN"/>
        </w:rPr>
        <w:fldChar w:fldCharType="end"/>
      </w:r>
      <w:r>
        <w:rPr>
          <w:rFonts w:ascii="Tahoma" w:hAnsi="Tahoma" w:eastAsia="Tahoma"/>
          <w:w w:val="95"/>
          <w:lang w:eastAsia="zh-CN"/>
        </w:rPr>
        <w:t>a</w:t>
      </w:r>
      <w:r>
        <w:fldChar w:fldCharType="begin"/>
      </w:r>
      <w:r>
        <w:instrText xml:space="preserve"> HYPERLINK "http://www.huaweicloud.com/" \h </w:instrText>
      </w:r>
      <w:r>
        <w:fldChar w:fldCharType="separate"/>
      </w:r>
      <w:r>
        <w:rPr>
          <w:rFonts w:ascii="Tahoma" w:hAnsi="Tahoma" w:eastAsia="Tahoma"/>
          <w:w w:val="95"/>
          <w:lang w:eastAsia="zh-CN"/>
        </w:rPr>
        <w:t>weicloud.com/</w:t>
      </w:r>
      <w:r>
        <w:rPr>
          <w:rFonts w:ascii="Tahoma" w:hAnsi="Tahoma" w:eastAsia="Tahoma"/>
          <w:w w:val="95"/>
          <w:lang w:eastAsia="zh-CN"/>
        </w:rPr>
        <w:fldChar w:fldCharType="end"/>
      </w:r>
      <w:r>
        <w:rPr>
          <w:w w:val="95"/>
          <w:lang w:eastAsia="zh-CN"/>
        </w:rPr>
        <w:t>，点击“产品”</w:t>
      </w:r>
      <w:r>
        <w:rPr>
          <w:rFonts w:ascii="Tahoma" w:hAnsi="Tahoma" w:eastAsia="Tahoma"/>
          <w:w w:val="95"/>
          <w:lang w:eastAsia="zh-CN"/>
        </w:rPr>
        <w:t>-</w:t>
      </w:r>
      <w:r>
        <w:rPr>
          <w:w w:val="95"/>
          <w:lang w:eastAsia="zh-CN"/>
        </w:rPr>
        <w:t>“数据库”，找到“数据</w:t>
      </w:r>
      <w:r>
        <w:rPr>
          <w:lang w:eastAsia="zh-CN"/>
        </w:rPr>
        <w:t>管理服务</w:t>
      </w:r>
      <w:r>
        <w:rPr>
          <w:spacing w:val="-11"/>
          <w:lang w:eastAsia="zh-CN"/>
        </w:rPr>
        <w:t xml:space="preserve"> </w:t>
      </w:r>
      <w:r>
        <w:rPr>
          <w:rFonts w:ascii="Tahoma" w:hAnsi="Tahoma" w:eastAsia="Tahoma"/>
          <w:lang w:eastAsia="zh-CN"/>
        </w:rPr>
        <w:t>DAS</w:t>
      </w:r>
      <w:r>
        <w:rPr>
          <w:lang w:eastAsia="zh-CN"/>
        </w:rPr>
        <w:t>”并点击进入。</w:t>
      </w:r>
    </w:p>
    <w:p>
      <w:pPr>
        <w:pStyle w:val="9"/>
        <w:spacing w:before="2"/>
        <w:rPr>
          <w:sz w:val="7"/>
          <w:lang w:eastAsia="zh-CN"/>
        </w:rPr>
      </w:pPr>
      <w:r>
        <w:pict>
          <v:group id="_x0000_s2289" o:spid="_x0000_s2289" o:spt="203" style="position:absolute;left:0pt;margin-left:120.4pt;margin-top:8.5pt;height:183.2pt;width:405.85pt;mso-position-horizontal-relative:page;mso-wrap-distance-bottom:0pt;mso-wrap-distance-top:0pt;z-index:-251544576;mso-width-relative:page;mso-height-relative:page;" coordorigin="2408,170" coordsize="8117,3664">
            <o:lock v:ext="edit"/>
            <v:shape id="_x0000_s2290" o:spid="_x0000_s2290" o:spt="75" type="#_x0000_t75" style="position:absolute;left:2428;top:190;height:3624;width:8077;" filled="f" o:preferrelative="t" stroked="f" coordsize="21600,21600">
              <v:path/>
              <v:fill on="f" focussize="0,0"/>
              <v:stroke on="f" joinstyle="miter"/>
              <v:imagedata r:id="rId35" o:title=""/>
              <o:lock v:ext="edit" aspectratio="t"/>
            </v:shape>
            <v:rect id="_x0000_s2291" o:spid="_x0000_s2291" o:spt="1" style="position:absolute;left:2418;top:180;height:3644;width:8097;" filled="f" stroked="t" coordsize="21600,21600">
              <v:path/>
              <v:fill on="f" focussize="0,0"/>
              <v:stroke weight="0.999685039370079pt" color="#D9D9D9"/>
              <v:imagedata o:title=""/>
              <o:lock v:ext="edit"/>
            </v:rect>
            <w10:wrap type="topAndBottom"/>
          </v:group>
        </w:pict>
      </w:r>
    </w:p>
    <w:p>
      <w:pPr>
        <w:pStyle w:val="9"/>
        <w:spacing w:before="15"/>
        <w:rPr>
          <w:sz w:val="23"/>
          <w:lang w:eastAsia="zh-CN"/>
        </w:rPr>
      </w:pPr>
    </w:p>
    <w:p>
      <w:pPr>
        <w:tabs>
          <w:tab w:val="left" w:pos="1551"/>
        </w:tabs>
        <w:ind w:left="620"/>
        <w:rPr>
          <w:rFonts w:ascii="微软雅黑" w:hAnsi="微软雅黑" w:eastAsia="微软雅黑"/>
          <w:sz w:val="21"/>
          <w:lang w:eastAsia="zh-CN"/>
        </w:rPr>
      </w:pPr>
      <w:r>
        <w:rPr>
          <w:rFonts w:hint="eastAsia" w:ascii="微软雅黑" w:hAnsi="微软雅黑" w:eastAsia="微软雅黑"/>
          <w:w w:val="95"/>
          <w:sz w:val="24"/>
          <w:lang w:eastAsia="zh-CN"/>
        </w:rPr>
        <w:t>步骤</w:t>
      </w:r>
      <w:r>
        <w:rPr>
          <w:rFonts w:hint="eastAsia" w:ascii="微软雅黑" w:hAnsi="微软雅黑" w:eastAsia="微软雅黑"/>
          <w:spacing w:val="-18"/>
          <w:w w:val="95"/>
          <w:sz w:val="24"/>
          <w:lang w:eastAsia="zh-CN"/>
        </w:rPr>
        <w:t xml:space="preserve"> </w:t>
      </w:r>
      <w:r>
        <w:rPr>
          <w:w w:val="95"/>
          <w:sz w:val="24"/>
          <w:lang w:eastAsia="zh-CN"/>
        </w:rPr>
        <w:t>2</w:t>
      </w:r>
      <w:r>
        <w:rPr>
          <w:w w:val="95"/>
          <w:sz w:val="24"/>
          <w:lang w:eastAsia="zh-CN"/>
        </w:rPr>
        <w:tab/>
      </w:r>
      <w:r>
        <w:rPr>
          <w:rFonts w:hint="eastAsia" w:ascii="微软雅黑" w:hAnsi="微软雅黑" w:eastAsia="微软雅黑"/>
          <w:sz w:val="21"/>
          <w:lang w:eastAsia="zh-CN"/>
        </w:rPr>
        <w:t>点击“数据库免费登录”</w:t>
      </w:r>
    </w:p>
    <w:p>
      <w:pPr>
        <w:rPr>
          <w:rFonts w:ascii="微软雅黑" w:hAnsi="微软雅黑" w:eastAsia="微软雅黑"/>
          <w:sz w:val="21"/>
          <w:lang w:eastAsia="zh-CN"/>
        </w:rPr>
        <w:sectPr>
          <w:pgSz w:w="11910" w:h="16840"/>
          <w:pgMar w:top="1300" w:right="880" w:bottom="280" w:left="1000" w:header="567" w:footer="0" w:gutter="0"/>
          <w:cols w:space="720" w:num="1"/>
        </w:sectPr>
      </w:pPr>
    </w:p>
    <w:p>
      <w:pPr>
        <w:pStyle w:val="9"/>
        <w:spacing w:before="8"/>
        <w:rPr>
          <w:lang w:eastAsia="zh-CN"/>
        </w:rPr>
      </w:pPr>
    </w:p>
    <w:p>
      <w:pPr>
        <w:pStyle w:val="9"/>
        <w:ind w:left="1165"/>
        <w:rPr>
          <w:sz w:val="20"/>
        </w:rPr>
      </w:pPr>
      <w:r>
        <w:rPr>
          <w:sz w:val="20"/>
        </w:rPr>
        <w:pict>
          <v:group id="_x0000_s2292" o:spid="_x0000_s2292" o:spt="203" style="height:114.85pt;width:431.4pt;" coordsize="8628,2297">
            <o:lock v:ext="edit"/>
            <v:shape id="_x0000_s2293" o:spid="_x0000_s2293" o:spt="75" type="#_x0000_t75" style="position:absolute;left:20;top:20;height:2257;width:8588;" filled="f" o:preferrelative="t" stroked="f" coordsize="21600,21600">
              <v:path/>
              <v:fill on="f" focussize="0,0"/>
              <v:stroke on="f" joinstyle="miter"/>
              <v:imagedata r:id="rId36" o:title=""/>
              <o:lock v:ext="edit" aspectratio="t"/>
            </v:shape>
            <v:rect id="_x0000_s2294" o:spid="_x0000_s2294" o:spt="1" style="position:absolute;left:10;top:10;height:2277;width:8608;" filled="f" stroked="t" coordsize="21600,21600">
              <v:path/>
              <v:fill on="f" focussize="0,0"/>
              <v:stroke weight="0.999685039370079pt" color="#D9D9D9"/>
              <v:imagedata o:title=""/>
              <o:lock v:ext="edit"/>
            </v:rect>
            <w10:wrap type="none"/>
            <w10:anchorlock/>
          </v:group>
        </w:pict>
      </w:r>
    </w:p>
    <w:p>
      <w:pPr>
        <w:pStyle w:val="9"/>
        <w:spacing w:before="1"/>
      </w:pPr>
    </w:p>
    <w:p>
      <w:pPr>
        <w:pStyle w:val="9"/>
        <w:tabs>
          <w:tab w:val="left" w:pos="1551"/>
        </w:tabs>
        <w:spacing w:before="38"/>
        <w:ind w:left="620"/>
        <w:rPr>
          <w:lang w:eastAsia="zh-CN"/>
        </w:rPr>
      </w:pPr>
      <w:r>
        <w:rPr>
          <w:w w:val="95"/>
          <w:sz w:val="24"/>
          <w:lang w:eastAsia="zh-CN"/>
        </w:rPr>
        <w:t>步骤</w:t>
      </w:r>
      <w:r>
        <w:rPr>
          <w:spacing w:val="-18"/>
          <w:w w:val="95"/>
          <w:sz w:val="24"/>
          <w:lang w:eastAsia="zh-CN"/>
        </w:rPr>
        <w:t xml:space="preserve"> </w:t>
      </w:r>
      <w:r>
        <w:rPr>
          <w:rFonts w:ascii="Tahoma" w:hAnsi="Tahoma" w:eastAsia="Tahoma"/>
          <w:w w:val="95"/>
          <w:sz w:val="24"/>
          <w:lang w:eastAsia="zh-CN"/>
        </w:rPr>
        <w:t>3</w:t>
      </w:r>
      <w:r>
        <w:rPr>
          <w:rFonts w:ascii="Tahoma" w:hAnsi="Tahoma" w:eastAsia="Tahoma"/>
          <w:w w:val="95"/>
          <w:sz w:val="24"/>
          <w:lang w:eastAsia="zh-CN"/>
        </w:rPr>
        <w:tab/>
      </w:r>
      <w:r>
        <w:rPr>
          <w:w w:val="95"/>
          <w:lang w:eastAsia="zh-CN"/>
        </w:rPr>
        <w:t>点击“开发工具”，找</w:t>
      </w:r>
      <w:r>
        <w:rPr>
          <w:spacing w:val="50"/>
          <w:w w:val="95"/>
          <w:lang w:eastAsia="zh-CN"/>
        </w:rPr>
        <w:t>到</w:t>
      </w:r>
      <w:r>
        <w:rPr>
          <w:rFonts w:ascii="Tahoma" w:hAnsi="Tahoma" w:eastAsia="Tahoma"/>
          <w:w w:val="95"/>
          <w:lang w:eastAsia="zh-CN"/>
        </w:rPr>
        <w:t>GaussDB(for</w:t>
      </w:r>
      <w:r>
        <w:rPr>
          <w:rFonts w:ascii="Tahoma" w:hAnsi="Tahoma" w:eastAsia="Tahoma"/>
          <w:spacing w:val="136"/>
          <w:lang w:eastAsia="zh-CN"/>
        </w:rPr>
        <w:t xml:space="preserve"> </w:t>
      </w:r>
      <w:r>
        <w:rPr>
          <w:rFonts w:ascii="Tahoma" w:hAnsi="Tahoma" w:eastAsia="Tahoma"/>
          <w:w w:val="95"/>
          <w:lang w:eastAsia="zh-CN"/>
        </w:rPr>
        <w:t>openGauss)</w:t>
      </w:r>
      <w:r>
        <w:rPr>
          <w:w w:val="95"/>
          <w:lang w:eastAsia="zh-CN"/>
        </w:rPr>
        <w:t>，点击登录。</w:t>
      </w:r>
    </w:p>
    <w:p>
      <w:pPr>
        <w:pStyle w:val="9"/>
        <w:spacing w:before="9"/>
        <w:rPr>
          <w:sz w:val="5"/>
          <w:lang w:eastAsia="zh-CN"/>
        </w:rPr>
      </w:pPr>
      <w:r>
        <w:pict>
          <v:group id="_x0000_s2295" o:spid="_x0000_s2295" o:spt="203" style="position:absolute;left:0pt;margin-left:108.25pt;margin-top:7pt;height:114.85pt;width:431.4pt;mso-position-horizontal-relative:page;mso-wrap-distance-bottom:0pt;mso-wrap-distance-top:0pt;z-index:-251543552;mso-width-relative:page;mso-height-relative:page;" coordorigin="2165,141" coordsize="8628,2297">
            <o:lock v:ext="edit"/>
            <v:shape id="_x0000_s2296" o:spid="_x0000_s2296" o:spt="75" type="#_x0000_t75" style="position:absolute;left:2192;top:160;height:2257;width:8581;" filled="f" o:preferrelative="t" stroked="f" coordsize="21600,21600">
              <v:path/>
              <v:fill on="f" focussize="0,0"/>
              <v:stroke on="f" joinstyle="miter"/>
              <v:imagedata r:id="rId37" o:title=""/>
              <o:lock v:ext="edit" aspectratio="t"/>
            </v:shape>
            <v:rect id="_x0000_s2297" o:spid="_x0000_s2297" o:spt="1" style="position:absolute;left:2175;top:150;height:2277;width:8608;" filled="f" stroked="t" coordsize="21600,21600">
              <v:path/>
              <v:fill on="f" focussize="0,0"/>
              <v:stroke weight="0.999685039370079pt" color="#D9D9D9"/>
              <v:imagedata o:title=""/>
              <o:lock v:ext="edit"/>
            </v:rect>
            <w10:wrap type="topAndBottom"/>
          </v:group>
        </w:pict>
      </w:r>
    </w:p>
    <w:p>
      <w:pPr>
        <w:pStyle w:val="9"/>
        <w:spacing w:before="17"/>
        <w:rPr>
          <w:lang w:eastAsia="zh-CN"/>
        </w:rPr>
      </w:pPr>
    </w:p>
    <w:p>
      <w:pPr>
        <w:pStyle w:val="9"/>
        <w:spacing w:line="223" w:lineRule="auto"/>
        <w:ind w:left="1047" w:right="253" w:firstLine="105"/>
        <w:rPr>
          <w:lang w:eastAsia="zh-CN"/>
        </w:rPr>
      </w:pPr>
      <w:r>
        <w:pict>
          <v:group id="_x0000_s2298" o:spid="_x0000_s2298" o:spt="203" style="position:absolute;left:0pt;margin-left:108.25pt;margin-top:40.15pt;height:124.45pt;width:431.35pt;mso-position-horizontal-relative:page;mso-wrap-distance-bottom:0pt;mso-wrap-distance-top:0pt;z-index:-251542528;mso-width-relative:page;mso-height-relative:page;" coordorigin="2165,804" coordsize="8627,2489">
            <o:lock v:ext="edit"/>
            <v:shape id="_x0000_s2299" o:spid="_x0000_s2299" o:spt="75" type="#_x0000_t75" style="position:absolute;left:2185;top:823;height:2449;width:8587;" filled="f" o:preferrelative="t" stroked="f" coordsize="21600,21600">
              <v:path/>
              <v:fill on="f" focussize="0,0"/>
              <v:stroke on="f" joinstyle="miter"/>
              <v:imagedata r:id="rId38" o:title=""/>
              <o:lock v:ext="edit" aspectratio="t"/>
            </v:shape>
            <v:rect id="_x0000_s2300" o:spid="_x0000_s2300" o:spt="1" style="position:absolute;left:2175;top:813;height:2469;width:8607;" filled="f" stroked="t" coordsize="21600,21600">
              <v:path/>
              <v:fill on="f" focussize="0,0"/>
              <v:stroke weight="0.999685039370079pt" color="#D9D9D9"/>
              <v:imagedata o:title=""/>
              <o:lock v:ext="edit"/>
            </v:rect>
            <w10:wrap type="topAndBottom"/>
          </v:group>
        </w:pict>
      </w:r>
      <w:r>
        <w:rPr>
          <w:lang w:eastAsia="zh-CN"/>
        </w:rPr>
        <w:t>输入创建数据库实例时的密码，勾选“记住密码”，点击“测试连接”。测试连接成功后点击“确定”。</w:t>
      </w:r>
    </w:p>
    <w:p>
      <w:pPr>
        <w:pStyle w:val="16"/>
        <w:numPr>
          <w:ilvl w:val="2"/>
          <w:numId w:val="39"/>
        </w:numPr>
        <w:tabs>
          <w:tab w:val="left" w:pos="835"/>
        </w:tabs>
        <w:spacing w:before="174"/>
        <w:ind w:hanging="703"/>
        <w:rPr>
          <w:sz w:val="32"/>
        </w:rPr>
      </w:pPr>
      <w:bookmarkStart w:id="59" w:name="_bookmark59"/>
      <w:bookmarkEnd w:id="59"/>
      <w:r>
        <w:rPr>
          <w:w w:val="95"/>
          <w:sz w:val="32"/>
        </w:rPr>
        <w:t>创建数据库</w:t>
      </w:r>
    </w:p>
    <w:p>
      <w:pPr>
        <w:pStyle w:val="9"/>
        <w:tabs>
          <w:tab w:val="left" w:pos="1551"/>
        </w:tabs>
        <w:spacing w:before="119" w:line="213" w:lineRule="auto"/>
        <w:ind w:left="1587" w:right="1799" w:hanging="968"/>
      </w:pPr>
      <w:r>
        <w:rPr>
          <w:w w:val="95"/>
          <w:sz w:val="24"/>
          <w:lang w:eastAsia="zh-CN"/>
        </w:rPr>
        <w:t>步骤</w:t>
      </w:r>
      <w:r>
        <w:rPr>
          <w:spacing w:val="-18"/>
          <w:w w:val="95"/>
          <w:sz w:val="24"/>
          <w:lang w:eastAsia="zh-CN"/>
        </w:rPr>
        <w:t xml:space="preserve"> </w:t>
      </w:r>
      <w:r>
        <w:rPr>
          <w:rFonts w:ascii="Tahoma" w:hAnsi="Tahoma" w:eastAsia="Tahoma"/>
          <w:w w:val="95"/>
          <w:sz w:val="24"/>
          <w:lang w:eastAsia="zh-CN"/>
        </w:rPr>
        <w:t>1</w:t>
      </w:r>
      <w:r>
        <w:rPr>
          <w:rFonts w:ascii="Tahoma" w:hAnsi="Tahoma" w:eastAsia="Tahoma"/>
          <w:w w:val="95"/>
          <w:sz w:val="24"/>
          <w:lang w:eastAsia="zh-CN"/>
        </w:rPr>
        <w:tab/>
      </w:r>
      <w:r>
        <w:rPr>
          <w:lang w:eastAsia="zh-CN"/>
        </w:rPr>
        <w:t>点击“新建数据库”进行数据库创建。</w:t>
      </w:r>
      <w:r>
        <w:t>输入“数据库名称”，并选择</w:t>
      </w:r>
      <w:r>
        <w:rPr>
          <w:w w:val="95"/>
        </w:rPr>
        <w:t>“</w:t>
      </w:r>
      <w:r>
        <w:rPr>
          <w:rFonts w:ascii="Tahoma" w:hAnsi="Tahoma" w:eastAsia="Tahoma"/>
          <w:w w:val="95"/>
        </w:rPr>
        <w:t>DBCOMPATIBILITY</w:t>
      </w:r>
      <w:r>
        <w:rPr>
          <w:w w:val="95"/>
        </w:rPr>
        <w:t>”数据库兼容性为“</w:t>
      </w:r>
      <w:r>
        <w:rPr>
          <w:rFonts w:ascii="Tahoma" w:hAnsi="Tahoma" w:eastAsia="Tahoma"/>
          <w:w w:val="95"/>
        </w:rPr>
        <w:t>PostgreSQL</w:t>
      </w:r>
      <w:r>
        <w:rPr>
          <w:w w:val="95"/>
        </w:rPr>
        <w:t>”，点击“确定”。</w:t>
      </w:r>
    </w:p>
    <w:p>
      <w:pPr>
        <w:spacing w:line="213" w:lineRule="auto"/>
        <w:sectPr>
          <w:pgSz w:w="11910" w:h="16840"/>
          <w:pgMar w:top="1300" w:right="880" w:bottom="280" w:left="1000" w:header="567" w:footer="0" w:gutter="0"/>
          <w:cols w:space="720" w:num="1"/>
        </w:sectPr>
      </w:pPr>
    </w:p>
    <w:p>
      <w:pPr>
        <w:pStyle w:val="9"/>
        <w:spacing w:before="8"/>
      </w:pPr>
    </w:p>
    <w:p>
      <w:pPr>
        <w:pStyle w:val="9"/>
        <w:ind w:left="1333"/>
        <w:rPr>
          <w:sz w:val="20"/>
        </w:rPr>
      </w:pPr>
      <w:r>
        <w:rPr>
          <w:sz w:val="20"/>
        </w:rPr>
        <w:pict>
          <v:group id="_x0000_s2301" o:spid="_x0000_s2301" o:spt="203" style="height:132.2pt;width:412.9pt;" coordsize="8258,2644">
            <o:lock v:ext="edit"/>
            <v:shape id="_x0000_s2302" o:spid="_x0000_s2302" o:spt="75" type="#_x0000_t75" style="position:absolute;left:20;top:20;height:2604;width:8218;" filled="f" o:preferrelative="t" stroked="f" coordsize="21600,21600">
              <v:path/>
              <v:fill on="f" focussize="0,0"/>
              <v:stroke on="f" joinstyle="miter"/>
              <v:imagedata r:id="rId39" o:title=""/>
              <o:lock v:ext="edit" aspectratio="t"/>
            </v:shape>
            <v:rect id="_x0000_s2303" o:spid="_x0000_s2303" o:spt="1" style="position:absolute;left:10;top:10;height:2624;width:8238;" filled="f" stroked="t" coordsize="21600,21600">
              <v:path/>
              <v:fill on="f" focussize="0,0"/>
              <v:stroke weight="0.999685039370079pt" color="#D9D9D9"/>
              <v:imagedata o:title=""/>
              <o:lock v:ext="edit"/>
            </v:rect>
            <w10:wrap type="none"/>
            <w10:anchorlock/>
          </v:group>
        </w:pict>
      </w:r>
    </w:p>
    <w:p>
      <w:pPr>
        <w:pStyle w:val="9"/>
        <w:spacing w:before="16"/>
      </w:pPr>
    </w:p>
    <w:p>
      <w:pPr>
        <w:pStyle w:val="9"/>
        <w:tabs>
          <w:tab w:val="left" w:pos="1551"/>
        </w:tabs>
        <w:spacing w:before="38"/>
        <w:ind w:left="620"/>
        <w:rPr>
          <w:lang w:eastAsia="zh-CN"/>
        </w:rPr>
      </w:pPr>
      <w:r>
        <w:rPr>
          <w:w w:val="95"/>
          <w:sz w:val="24"/>
          <w:lang w:eastAsia="zh-CN"/>
        </w:rPr>
        <w:t>步骤</w:t>
      </w:r>
      <w:r>
        <w:rPr>
          <w:spacing w:val="-18"/>
          <w:w w:val="95"/>
          <w:sz w:val="24"/>
          <w:lang w:eastAsia="zh-CN"/>
        </w:rPr>
        <w:t xml:space="preserve"> </w:t>
      </w:r>
      <w:r>
        <w:rPr>
          <w:rFonts w:ascii="Tahoma" w:hAnsi="Tahoma" w:eastAsia="Tahoma"/>
          <w:w w:val="95"/>
          <w:sz w:val="24"/>
          <w:lang w:eastAsia="zh-CN"/>
        </w:rPr>
        <w:t>2</w:t>
      </w:r>
      <w:r>
        <w:rPr>
          <w:rFonts w:ascii="Tahoma" w:hAnsi="Tahoma" w:eastAsia="Tahoma"/>
          <w:w w:val="95"/>
          <w:sz w:val="24"/>
          <w:lang w:eastAsia="zh-CN"/>
        </w:rPr>
        <w:tab/>
      </w:r>
      <w:r>
        <w:rPr>
          <w:lang w:eastAsia="zh-CN"/>
        </w:rPr>
        <w:t>点击“库管理”，对刚才新建</w:t>
      </w:r>
      <w:r>
        <w:rPr>
          <w:spacing w:val="30"/>
          <w:lang w:eastAsia="zh-CN"/>
        </w:rPr>
        <w:t>的</w:t>
      </w:r>
      <w:r>
        <w:rPr>
          <w:rFonts w:ascii="Tahoma" w:hAnsi="Tahoma" w:eastAsia="Tahoma"/>
          <w:lang w:eastAsia="zh-CN"/>
        </w:rPr>
        <w:t>db01</w:t>
      </w:r>
      <w:r>
        <w:rPr>
          <w:rFonts w:ascii="Tahoma" w:hAnsi="Tahoma" w:eastAsia="Tahoma"/>
          <w:spacing w:val="-16"/>
          <w:lang w:eastAsia="zh-CN"/>
        </w:rPr>
        <w:t xml:space="preserve"> </w:t>
      </w:r>
      <w:r>
        <w:rPr>
          <w:lang w:eastAsia="zh-CN"/>
        </w:rPr>
        <w:t>数据库进行操作。</w:t>
      </w:r>
    </w:p>
    <w:p>
      <w:pPr>
        <w:pStyle w:val="9"/>
        <w:spacing w:before="9"/>
        <w:rPr>
          <w:sz w:val="5"/>
          <w:lang w:eastAsia="zh-CN"/>
        </w:rPr>
      </w:pPr>
      <w:r>
        <w:pict>
          <v:group id="_x0000_s2304" o:spid="_x0000_s2304" o:spt="203" style="position:absolute;left:0pt;margin-left:108.25pt;margin-top:7pt;height:113.9pt;width:431.35pt;mso-position-horizontal-relative:page;mso-wrap-distance-bottom:0pt;mso-wrap-distance-top:0pt;z-index:-251541504;mso-width-relative:page;mso-height-relative:page;" coordorigin="2165,141" coordsize="8627,2278">
            <o:lock v:ext="edit"/>
            <v:shape id="_x0000_s2305" o:spid="_x0000_s2305" o:spt="75" type="#_x0000_t75" style="position:absolute;left:2185;top:160;height:2238;width:8587;" filled="f" o:preferrelative="t" stroked="f" coordsize="21600,21600">
              <v:path/>
              <v:fill on="f" focussize="0,0"/>
              <v:stroke on="f" joinstyle="miter"/>
              <v:imagedata r:id="rId40" o:title=""/>
              <o:lock v:ext="edit" aspectratio="t"/>
            </v:shape>
            <v:rect id="_x0000_s2306" o:spid="_x0000_s2306" o:spt="1" style="position:absolute;left:2175;top:150;height:2258;width:8607;" filled="f" stroked="t" coordsize="21600,21600">
              <v:path/>
              <v:fill on="f" focussize="0,0"/>
              <v:stroke weight="0.999685039370079pt" color="#D9D9D9"/>
              <v:imagedata o:title=""/>
              <o:lock v:ext="edit"/>
            </v:rect>
            <w10:wrap type="topAndBottom"/>
          </v:group>
        </w:pict>
      </w:r>
    </w:p>
    <w:p>
      <w:pPr>
        <w:pStyle w:val="9"/>
        <w:spacing w:before="2"/>
        <w:rPr>
          <w:sz w:val="28"/>
          <w:lang w:eastAsia="zh-CN"/>
        </w:rPr>
      </w:pPr>
    </w:p>
    <w:p>
      <w:pPr>
        <w:pStyle w:val="16"/>
        <w:numPr>
          <w:ilvl w:val="2"/>
          <w:numId w:val="39"/>
        </w:numPr>
        <w:tabs>
          <w:tab w:val="left" w:pos="835"/>
        </w:tabs>
        <w:spacing w:before="0"/>
        <w:ind w:hanging="703"/>
        <w:rPr>
          <w:rFonts w:ascii="Tahoma" w:eastAsia="Tahoma"/>
          <w:sz w:val="32"/>
        </w:rPr>
      </w:pPr>
      <w:bookmarkStart w:id="60" w:name="_bookmark60"/>
      <w:bookmarkEnd w:id="60"/>
      <w:r>
        <w:rPr>
          <w:spacing w:val="12"/>
          <w:w w:val="95"/>
          <w:sz w:val="32"/>
        </w:rPr>
        <w:t xml:space="preserve">创建 </w:t>
      </w:r>
      <w:r>
        <w:rPr>
          <w:rFonts w:ascii="Tahoma" w:eastAsia="Tahoma"/>
          <w:w w:val="95"/>
          <w:sz w:val="32"/>
        </w:rPr>
        <w:t>schema</w:t>
      </w:r>
    </w:p>
    <w:p>
      <w:pPr>
        <w:pStyle w:val="9"/>
        <w:spacing w:before="85"/>
        <w:ind w:left="1028"/>
      </w:pPr>
      <w:r>
        <w:rPr>
          <w:spacing w:val="5"/>
          <w:w w:val="95"/>
          <w:sz w:val="24"/>
        </w:rPr>
        <w:t xml:space="preserve">步骤 </w:t>
      </w:r>
      <w:r>
        <w:rPr>
          <w:rFonts w:ascii="Tahoma" w:hAnsi="Tahoma" w:eastAsia="Tahoma"/>
          <w:w w:val="95"/>
          <w:sz w:val="24"/>
        </w:rPr>
        <w:t>1</w:t>
      </w:r>
      <w:r>
        <w:rPr>
          <w:rFonts w:ascii="Tahoma" w:hAnsi="Tahoma" w:eastAsia="Tahoma"/>
          <w:spacing w:val="69"/>
          <w:sz w:val="24"/>
        </w:rPr>
        <w:t xml:space="preserve">  </w:t>
      </w:r>
      <w:r>
        <w:rPr>
          <w:spacing w:val="6"/>
          <w:w w:val="95"/>
        </w:rPr>
        <w:t xml:space="preserve">点击“新建 </w:t>
      </w:r>
      <w:r>
        <w:rPr>
          <w:rFonts w:ascii="Tahoma" w:hAnsi="Tahoma" w:eastAsia="Tahoma"/>
          <w:w w:val="95"/>
        </w:rPr>
        <w:t>Schema</w:t>
      </w:r>
      <w:r>
        <w:rPr>
          <w:spacing w:val="3"/>
          <w:w w:val="95"/>
        </w:rPr>
        <w:t xml:space="preserve">”创建新的模式，输入 </w:t>
      </w:r>
      <w:r>
        <w:rPr>
          <w:rFonts w:ascii="Tahoma" w:hAnsi="Tahoma" w:eastAsia="Tahoma"/>
          <w:w w:val="95"/>
        </w:rPr>
        <w:t>schema</w:t>
      </w:r>
      <w:r>
        <w:rPr>
          <w:rFonts w:ascii="Tahoma" w:hAnsi="Tahoma" w:eastAsia="Tahoma"/>
          <w:spacing w:val="28"/>
          <w:w w:val="95"/>
        </w:rPr>
        <w:t xml:space="preserve"> </w:t>
      </w:r>
      <w:r>
        <w:rPr>
          <w:w w:val="95"/>
        </w:rPr>
        <w:t>名，点击“确定”。</w:t>
      </w:r>
    </w:p>
    <w:p>
      <w:pPr>
        <w:pStyle w:val="9"/>
        <w:spacing w:before="9"/>
        <w:rPr>
          <w:sz w:val="5"/>
        </w:rPr>
      </w:pPr>
      <w:r>
        <w:pict>
          <v:group id="_x0000_s2307" o:spid="_x0000_s2307" o:spt="203" style="position:absolute;left:0pt;margin-left:108.25pt;margin-top:7pt;height:165.95pt;width:431.4pt;mso-position-horizontal-relative:page;mso-wrap-distance-bottom:0pt;mso-wrap-distance-top:0pt;z-index:-251540480;mso-width-relative:page;mso-height-relative:page;" coordorigin="2165,141" coordsize="8628,3319">
            <o:lock v:ext="edit"/>
            <v:shape id="_x0000_s2308" o:spid="_x0000_s2308" o:spt="75" type="#_x0000_t75" style="position:absolute;left:2185;top:160;height:3279;width:8588;" filled="f" o:preferrelative="t" stroked="f" coordsize="21600,21600">
              <v:path/>
              <v:fill on="f" focussize="0,0"/>
              <v:stroke on="f" joinstyle="miter"/>
              <v:imagedata r:id="rId41" o:title=""/>
              <o:lock v:ext="edit" aspectratio="t"/>
            </v:shape>
            <v:rect id="_x0000_s2309" o:spid="_x0000_s2309" o:spt="1" style="position:absolute;left:2175;top:150;height:3299;width:8608;" filled="f" stroked="t" coordsize="21600,21600">
              <v:path/>
              <v:fill on="f" focussize="0,0"/>
              <v:stroke weight="0.999685039370079pt" color="#D9D9D9"/>
              <v:imagedata o:title=""/>
              <o:lock v:ext="edit"/>
            </v:rect>
            <w10:wrap type="topAndBottom"/>
          </v:group>
        </w:pict>
      </w:r>
    </w:p>
    <w:p>
      <w:pPr>
        <w:pStyle w:val="9"/>
        <w:spacing w:before="17"/>
        <w:rPr>
          <w:sz w:val="22"/>
        </w:rPr>
      </w:pPr>
    </w:p>
    <w:p>
      <w:pPr>
        <w:spacing w:before="1"/>
        <w:ind w:left="1028"/>
        <w:rPr>
          <w:rFonts w:ascii="微软雅黑" w:eastAsia="微软雅黑"/>
          <w:sz w:val="21"/>
        </w:rPr>
      </w:pPr>
      <w:r>
        <w:rPr>
          <w:rFonts w:hint="eastAsia" w:ascii="微软雅黑" w:eastAsia="微软雅黑"/>
          <w:spacing w:val="1"/>
          <w:w w:val="95"/>
          <w:sz w:val="24"/>
        </w:rPr>
        <w:t xml:space="preserve">步骤 </w:t>
      </w:r>
      <w:r>
        <w:rPr>
          <w:w w:val="95"/>
          <w:sz w:val="24"/>
        </w:rPr>
        <w:t>2</w:t>
      </w:r>
      <w:r>
        <w:rPr>
          <w:spacing w:val="174"/>
          <w:sz w:val="24"/>
        </w:rPr>
        <w:t xml:space="preserve"> </w:t>
      </w:r>
      <w:r>
        <w:rPr>
          <w:w w:val="95"/>
          <w:sz w:val="21"/>
        </w:rPr>
        <w:t>schema</w:t>
      </w:r>
      <w:r>
        <w:rPr>
          <w:spacing w:val="19"/>
          <w:w w:val="95"/>
          <w:sz w:val="21"/>
        </w:rPr>
        <w:t xml:space="preserve"> </w:t>
      </w:r>
      <w:r>
        <w:rPr>
          <w:rFonts w:hint="eastAsia" w:ascii="微软雅黑" w:eastAsia="微软雅黑"/>
          <w:w w:val="95"/>
          <w:sz w:val="21"/>
        </w:rPr>
        <w:t>创建完成，如下图所示：</w:t>
      </w:r>
    </w:p>
    <w:p>
      <w:pPr>
        <w:rPr>
          <w:rFonts w:ascii="微软雅黑" w:eastAsia="微软雅黑"/>
          <w:sz w:val="21"/>
        </w:rPr>
        <w:sectPr>
          <w:pgSz w:w="11910" w:h="16840"/>
          <w:pgMar w:top="1300" w:right="880" w:bottom="280" w:left="1000" w:header="567" w:footer="0" w:gutter="0"/>
          <w:cols w:space="720" w:num="1"/>
        </w:sectPr>
      </w:pPr>
    </w:p>
    <w:p>
      <w:pPr>
        <w:pStyle w:val="9"/>
        <w:spacing w:before="8"/>
      </w:pPr>
    </w:p>
    <w:p>
      <w:pPr>
        <w:pStyle w:val="9"/>
        <w:ind w:left="1165"/>
        <w:rPr>
          <w:sz w:val="20"/>
        </w:rPr>
      </w:pPr>
      <w:r>
        <w:rPr>
          <w:sz w:val="20"/>
        </w:rPr>
        <w:pict>
          <v:group id="_x0000_s2310" o:spid="_x0000_s2310" o:spt="203" style="height:115.55pt;width:431.35pt;" coordsize="8627,2311">
            <o:lock v:ext="edit"/>
            <v:shape id="_x0000_s2311" o:spid="_x0000_s2311" o:spt="75" type="#_x0000_t75" style="position:absolute;left:20;top:20;height:2271;width:8587;" filled="f" o:preferrelative="t" stroked="f" coordsize="21600,21600">
              <v:path/>
              <v:fill on="f" focussize="0,0"/>
              <v:stroke on="f" joinstyle="miter"/>
              <v:imagedata r:id="rId42" o:title=""/>
              <o:lock v:ext="edit" aspectratio="t"/>
            </v:shape>
            <v:rect id="_x0000_s2312" o:spid="_x0000_s2312" o:spt="1" style="position:absolute;left:10;top:10;height:2291;width:8607;" filled="f" stroked="t" coordsize="21600,21600">
              <v:path/>
              <v:fill on="f" focussize="0,0"/>
              <v:stroke weight="0.999685039370079pt" color="#D9D9D9"/>
              <v:imagedata o:title=""/>
              <o:lock v:ext="edit"/>
            </v:rect>
            <w10:wrap type="none"/>
            <w10:anchorlock/>
          </v:group>
        </w:pict>
      </w:r>
    </w:p>
    <w:p>
      <w:pPr>
        <w:pStyle w:val="9"/>
        <w:spacing w:before="8"/>
        <w:rPr>
          <w:sz w:val="8"/>
        </w:rPr>
      </w:pPr>
    </w:p>
    <w:p>
      <w:pPr>
        <w:pStyle w:val="16"/>
        <w:numPr>
          <w:ilvl w:val="2"/>
          <w:numId w:val="39"/>
        </w:numPr>
        <w:tabs>
          <w:tab w:val="left" w:pos="835"/>
        </w:tabs>
        <w:spacing w:before="15"/>
        <w:ind w:hanging="703"/>
        <w:rPr>
          <w:sz w:val="32"/>
        </w:rPr>
      </w:pPr>
      <w:bookmarkStart w:id="61" w:name="_bookmark61"/>
      <w:bookmarkEnd w:id="61"/>
      <w:r>
        <w:rPr>
          <w:w w:val="95"/>
          <w:sz w:val="32"/>
        </w:rPr>
        <w:t>创建表</w:t>
      </w:r>
    </w:p>
    <w:p>
      <w:pPr>
        <w:pStyle w:val="9"/>
        <w:tabs>
          <w:tab w:val="left" w:pos="1551"/>
        </w:tabs>
        <w:spacing w:before="85"/>
        <w:ind w:left="620"/>
        <w:rPr>
          <w:lang w:eastAsia="zh-CN"/>
        </w:rPr>
      </w:pPr>
      <w:r>
        <w:rPr>
          <w:w w:val="95"/>
          <w:sz w:val="24"/>
          <w:lang w:eastAsia="zh-CN"/>
        </w:rPr>
        <w:t>步骤</w:t>
      </w:r>
      <w:r>
        <w:rPr>
          <w:spacing w:val="-18"/>
          <w:w w:val="95"/>
          <w:sz w:val="24"/>
          <w:lang w:eastAsia="zh-CN"/>
        </w:rPr>
        <w:t xml:space="preserve"> </w:t>
      </w:r>
      <w:r>
        <w:rPr>
          <w:rFonts w:ascii="Tahoma" w:hAnsi="Tahoma" w:eastAsia="Tahoma"/>
          <w:w w:val="95"/>
          <w:sz w:val="24"/>
          <w:lang w:eastAsia="zh-CN"/>
        </w:rPr>
        <w:t>1</w:t>
      </w:r>
      <w:r>
        <w:rPr>
          <w:rFonts w:ascii="Tahoma" w:hAnsi="Tahoma" w:eastAsia="Tahoma"/>
          <w:w w:val="95"/>
          <w:sz w:val="24"/>
          <w:lang w:eastAsia="zh-CN"/>
        </w:rPr>
        <w:tab/>
      </w:r>
      <w:r>
        <w:rPr>
          <w:spacing w:val="-2"/>
          <w:lang w:eastAsia="zh-CN"/>
        </w:rPr>
        <w:t>点击“</w:t>
      </w:r>
      <w:r>
        <w:rPr>
          <w:rFonts w:ascii="Tahoma" w:hAnsi="Tahoma" w:eastAsia="Tahoma"/>
          <w:spacing w:val="-2"/>
          <w:lang w:eastAsia="zh-CN"/>
        </w:rPr>
        <w:t>SQL</w:t>
      </w:r>
      <w:r>
        <w:rPr>
          <w:rFonts w:ascii="Tahoma" w:hAnsi="Tahoma" w:eastAsia="Tahoma"/>
          <w:spacing w:val="-14"/>
          <w:lang w:eastAsia="zh-CN"/>
        </w:rPr>
        <w:t xml:space="preserve"> </w:t>
      </w:r>
      <w:r>
        <w:rPr>
          <w:spacing w:val="-1"/>
          <w:lang w:eastAsia="zh-CN"/>
        </w:rPr>
        <w:t>窗口”按钮，跳转到“</w:t>
      </w:r>
      <w:r>
        <w:rPr>
          <w:rFonts w:ascii="Tahoma" w:hAnsi="Tahoma" w:eastAsia="Tahoma"/>
          <w:spacing w:val="-1"/>
          <w:lang w:eastAsia="zh-CN"/>
        </w:rPr>
        <w:t>SQL</w:t>
      </w:r>
      <w:r>
        <w:rPr>
          <w:rFonts w:ascii="Tahoma" w:hAnsi="Tahoma" w:eastAsia="Tahoma"/>
          <w:spacing w:val="-11"/>
          <w:lang w:eastAsia="zh-CN"/>
        </w:rPr>
        <w:t xml:space="preserve"> </w:t>
      </w:r>
      <w:r>
        <w:rPr>
          <w:spacing w:val="-1"/>
          <w:lang w:eastAsia="zh-CN"/>
        </w:rPr>
        <w:t>查询”页签，如下图所示：</w:t>
      </w:r>
    </w:p>
    <w:p>
      <w:pPr>
        <w:pStyle w:val="9"/>
        <w:spacing w:before="10"/>
        <w:rPr>
          <w:sz w:val="5"/>
          <w:lang w:eastAsia="zh-CN"/>
        </w:rPr>
      </w:pPr>
      <w:r>
        <w:pict>
          <v:group id="_x0000_s2313" o:spid="_x0000_s2313" o:spt="203" style="position:absolute;left:0pt;margin-left:108.25pt;margin-top:7.05pt;height:94pt;width:431.4pt;mso-position-horizontal-relative:page;mso-wrap-distance-bottom:0pt;mso-wrap-distance-top:0pt;z-index:-251539456;mso-width-relative:page;mso-height-relative:page;" coordorigin="2165,142" coordsize="8628,1880">
            <o:lock v:ext="edit"/>
            <v:shape id="_x0000_s2314" o:spid="_x0000_s2314" o:spt="75" type="#_x0000_t75" style="position:absolute;left:2185;top:161;height:1840;width:8588;" filled="f" o:preferrelative="t" stroked="f" coordsize="21600,21600">
              <v:path/>
              <v:fill on="f" focussize="0,0"/>
              <v:stroke on="f" joinstyle="miter"/>
              <v:imagedata r:id="rId43" o:title=""/>
              <o:lock v:ext="edit" aspectratio="t"/>
            </v:shape>
            <v:rect id="_x0000_s2315" o:spid="_x0000_s2315" o:spt="1" style="position:absolute;left:2175;top:151;height:1860;width:8608;" filled="f" stroked="t" coordsize="21600,21600">
              <v:path/>
              <v:fill on="f" focussize="0,0"/>
              <v:stroke weight="0.999685039370079pt" color="#D9D9D9"/>
              <v:imagedata o:title=""/>
              <o:lock v:ext="edit"/>
            </v:rect>
            <w10:wrap type="topAndBottom"/>
          </v:group>
        </w:pict>
      </w:r>
      <w:r>
        <w:pict>
          <v:group id="_x0000_s2316" o:spid="_x0000_s2316" o:spt="203" style="position:absolute;left:0pt;margin-left:108.25pt;margin-top:122.75pt;height:157.15pt;width:431.4pt;mso-position-horizontal-relative:page;mso-wrap-distance-bottom:0pt;mso-wrap-distance-top:0pt;z-index:-251538432;mso-width-relative:page;mso-height-relative:page;" coordorigin="2165,2456" coordsize="8628,3143">
            <o:lock v:ext="edit"/>
            <v:shape id="_x0000_s2317" o:spid="_x0000_s2317" o:spt="75" type="#_x0000_t75" style="position:absolute;left:2185;top:2475;height:3103;width:8588;" filled="f" o:preferrelative="t" stroked="f" coordsize="21600,21600">
              <v:path/>
              <v:fill on="f" focussize="0,0"/>
              <v:stroke on="f" joinstyle="miter"/>
              <v:imagedata r:id="rId44" o:title=""/>
              <o:lock v:ext="edit" aspectratio="t"/>
            </v:shape>
            <v:rect id="_x0000_s2318" o:spid="_x0000_s2318" o:spt="1" style="position:absolute;left:2175;top:2465;height:3123;width:8608;" filled="f" stroked="t" coordsize="21600,21600">
              <v:path/>
              <v:fill on="f" focussize="0,0"/>
              <v:stroke weight="0.999685039370079pt" color="#D9D9D9"/>
              <v:imagedata o:title=""/>
              <o:lock v:ext="edit"/>
            </v:rect>
            <w10:wrap type="topAndBottom"/>
          </v:group>
        </w:pict>
      </w:r>
    </w:p>
    <w:p>
      <w:pPr>
        <w:pStyle w:val="9"/>
        <w:spacing w:before="15"/>
        <w:rPr>
          <w:sz w:val="19"/>
          <w:lang w:eastAsia="zh-CN"/>
        </w:rPr>
      </w:pPr>
    </w:p>
    <w:p>
      <w:pPr>
        <w:pStyle w:val="9"/>
        <w:tabs>
          <w:tab w:val="left" w:pos="1551"/>
        </w:tabs>
        <w:spacing w:before="75" w:line="422" w:lineRule="exact"/>
        <w:ind w:left="620"/>
        <w:rPr>
          <w:lang w:eastAsia="zh-CN"/>
        </w:rPr>
      </w:pPr>
      <w:r>
        <w:rPr>
          <w:w w:val="95"/>
          <w:sz w:val="24"/>
          <w:lang w:eastAsia="zh-CN"/>
        </w:rPr>
        <w:t>步骤</w:t>
      </w:r>
      <w:r>
        <w:rPr>
          <w:spacing w:val="-18"/>
          <w:w w:val="95"/>
          <w:sz w:val="24"/>
          <w:lang w:eastAsia="zh-CN"/>
        </w:rPr>
        <w:t xml:space="preserve"> </w:t>
      </w:r>
      <w:r>
        <w:rPr>
          <w:rFonts w:ascii="Tahoma" w:hAnsi="Tahoma" w:eastAsia="Tahoma"/>
          <w:w w:val="95"/>
          <w:sz w:val="24"/>
          <w:lang w:eastAsia="zh-CN"/>
        </w:rPr>
        <w:t>2</w:t>
      </w:r>
      <w:r>
        <w:rPr>
          <w:rFonts w:ascii="Tahoma" w:hAnsi="Tahoma" w:eastAsia="Tahoma"/>
          <w:w w:val="95"/>
          <w:sz w:val="24"/>
          <w:lang w:eastAsia="zh-CN"/>
        </w:rPr>
        <w:tab/>
      </w:r>
      <w:r>
        <w:rPr>
          <w:w w:val="95"/>
          <w:lang w:eastAsia="zh-CN"/>
        </w:rPr>
        <w:t>在页面左侧选择刚才创建的“</w:t>
      </w:r>
      <w:r>
        <w:rPr>
          <w:rFonts w:ascii="Tahoma" w:hAnsi="Tahoma" w:eastAsia="Tahoma"/>
          <w:w w:val="95"/>
          <w:lang w:eastAsia="zh-CN"/>
        </w:rPr>
        <w:t>sc_01</w:t>
      </w:r>
      <w:r>
        <w:rPr>
          <w:w w:val="95"/>
          <w:lang w:eastAsia="zh-CN"/>
        </w:rPr>
        <w:t>”</w:t>
      </w:r>
      <w:r>
        <w:rPr>
          <w:rFonts w:ascii="Tahoma" w:hAnsi="Tahoma" w:eastAsia="Tahoma"/>
          <w:w w:val="95"/>
          <w:lang w:eastAsia="zh-CN"/>
        </w:rPr>
        <w:t>schema</w:t>
      </w:r>
      <w:r>
        <w:rPr>
          <w:w w:val="95"/>
          <w:lang w:eastAsia="zh-CN"/>
        </w:rPr>
        <w:t>，并键入创建表的</w:t>
      </w:r>
      <w:r>
        <w:rPr>
          <w:spacing w:val="150"/>
          <w:lang w:eastAsia="zh-CN"/>
        </w:rPr>
        <w:t xml:space="preserve"> </w:t>
      </w:r>
      <w:r>
        <w:rPr>
          <w:rFonts w:ascii="Tahoma" w:hAnsi="Tahoma" w:eastAsia="Tahoma"/>
          <w:w w:val="95"/>
          <w:lang w:eastAsia="zh-CN"/>
        </w:rPr>
        <w:t>SQL</w:t>
      </w:r>
      <w:r>
        <w:rPr>
          <w:rFonts w:ascii="Tahoma" w:hAnsi="Tahoma" w:eastAsia="Tahoma"/>
          <w:spacing w:val="139"/>
          <w:lang w:eastAsia="zh-CN"/>
        </w:rPr>
        <w:t xml:space="preserve"> </w:t>
      </w:r>
      <w:r>
        <w:rPr>
          <w:w w:val="95"/>
          <w:lang w:eastAsia="zh-CN"/>
        </w:rPr>
        <w:t>语句。点击“执行</w:t>
      </w:r>
    </w:p>
    <w:p>
      <w:pPr>
        <w:pStyle w:val="9"/>
        <w:spacing w:line="367" w:lineRule="exact"/>
        <w:ind w:left="1693"/>
        <w:rPr>
          <w:lang w:eastAsia="zh-CN"/>
        </w:rPr>
      </w:pPr>
      <w:r>
        <w:rPr>
          <w:rFonts w:ascii="Tahoma" w:hAnsi="Tahoma" w:eastAsia="Tahoma"/>
          <w:lang w:eastAsia="zh-CN"/>
        </w:rPr>
        <w:t>SQL</w:t>
      </w:r>
      <w:r>
        <w:rPr>
          <w:lang w:eastAsia="zh-CN"/>
        </w:rPr>
        <w:t>”，显示“执行成功”。</w:t>
      </w:r>
    </w:p>
    <w:p>
      <w:pPr>
        <w:pStyle w:val="9"/>
        <w:spacing w:before="12"/>
        <w:rPr>
          <w:sz w:val="8"/>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create</w:t>
            </w:r>
            <w:r>
              <w:rPr>
                <w:spacing w:val="-3"/>
                <w:w w:val="90"/>
                <w:sz w:val="18"/>
              </w:rPr>
              <w:t xml:space="preserve"> </w:t>
            </w:r>
            <w:r>
              <w:rPr>
                <w:w w:val="90"/>
                <w:sz w:val="18"/>
              </w:rPr>
              <w:t>table</w:t>
            </w:r>
            <w:r>
              <w:rPr>
                <w:spacing w:val="-2"/>
                <w:w w:val="90"/>
                <w:sz w:val="18"/>
              </w:rPr>
              <w:t xml:space="preserve"> </w:t>
            </w:r>
            <w:r>
              <w:rPr>
                <w:w w:val="90"/>
                <w:sz w:val="18"/>
              </w:rPr>
              <w:t>t_test01(id</w:t>
            </w:r>
            <w:r>
              <w:rPr>
                <w:spacing w:val="-1"/>
                <w:w w:val="90"/>
                <w:sz w:val="18"/>
              </w:rPr>
              <w:t xml:space="preserve"> </w:t>
            </w:r>
            <w:r>
              <w:rPr>
                <w:w w:val="90"/>
                <w:sz w:val="18"/>
              </w:rPr>
              <w:t>INT8</w:t>
            </w:r>
            <w:r>
              <w:rPr>
                <w:spacing w:val="-4"/>
                <w:w w:val="90"/>
                <w:sz w:val="18"/>
              </w:rPr>
              <w:t xml:space="preserve"> </w:t>
            </w:r>
            <w:r>
              <w:rPr>
                <w:w w:val="90"/>
                <w:sz w:val="18"/>
              </w:rPr>
              <w:t>,NAME VARCHAR</w:t>
            </w:r>
            <w:r>
              <w:rPr>
                <w:spacing w:val="-1"/>
                <w:w w:val="90"/>
                <w:sz w:val="18"/>
              </w:rPr>
              <w:t xml:space="preserve"> </w:t>
            </w:r>
            <w:r>
              <w:rPr>
                <w:w w:val="90"/>
                <w:sz w:val="18"/>
              </w:rPr>
              <w:t>);</w:t>
            </w:r>
          </w:p>
        </w:tc>
      </w:tr>
    </w:tbl>
    <w:p>
      <w:pPr>
        <w:pStyle w:val="9"/>
        <w:spacing w:before="15"/>
        <w:rPr>
          <w:sz w:val="4"/>
        </w:rPr>
      </w:pPr>
    </w:p>
    <w:p>
      <w:pPr>
        <w:pStyle w:val="9"/>
        <w:ind w:left="1165"/>
        <w:rPr>
          <w:sz w:val="20"/>
        </w:rPr>
      </w:pPr>
      <w:r>
        <w:rPr>
          <w:sz w:val="20"/>
        </w:rPr>
        <w:pict>
          <v:group id="_x0000_s2319" o:spid="_x0000_s2319" o:spt="203" style="height:99.45pt;width:431.3pt;" coordsize="8626,1989">
            <o:lock v:ext="edit"/>
            <v:shape id="_x0000_s2320" o:spid="_x0000_s2320" o:spt="75" type="#_x0000_t75" style="position:absolute;left:20;top:20;height:1949;width:8586;" filled="f" o:preferrelative="t" stroked="f" coordsize="21600,21600">
              <v:path/>
              <v:fill on="f" focussize="0,0"/>
              <v:stroke on="f" joinstyle="miter"/>
              <v:imagedata r:id="rId45" o:title=""/>
              <o:lock v:ext="edit" aspectratio="t"/>
            </v:shape>
            <v:rect id="_x0000_s2321" o:spid="_x0000_s2321" o:spt="1" style="position:absolute;left:10;top:10;height:1969;width:8606;" filled="f" stroked="t" coordsize="21600,21600">
              <v:path/>
              <v:fill on="f" focussize="0,0"/>
              <v:stroke weight="0.999685039370079pt" color="#D9D9D9"/>
              <v:imagedata o:title=""/>
              <o:lock v:ext="edit"/>
            </v:rect>
            <w10:wrap type="none"/>
            <w10:anchorlock/>
          </v:group>
        </w:pict>
      </w:r>
    </w:p>
    <w:p>
      <w:pPr>
        <w:rPr>
          <w:sz w:val="20"/>
        </w:rPr>
        <w:sectPr>
          <w:pgSz w:w="11910" w:h="16840"/>
          <w:pgMar w:top="1300" w:right="880" w:bottom="280" w:left="1000" w:header="567" w:footer="0" w:gutter="0"/>
          <w:cols w:space="720" w:num="1"/>
        </w:sectPr>
      </w:pPr>
    </w:p>
    <w:p>
      <w:pPr>
        <w:pStyle w:val="9"/>
        <w:spacing w:before="2"/>
        <w:rPr>
          <w:sz w:val="19"/>
        </w:rPr>
      </w:pPr>
    </w:p>
    <w:p>
      <w:pPr>
        <w:pStyle w:val="16"/>
        <w:numPr>
          <w:ilvl w:val="2"/>
          <w:numId w:val="39"/>
        </w:numPr>
        <w:tabs>
          <w:tab w:val="left" w:pos="835"/>
        </w:tabs>
        <w:spacing w:before="15"/>
        <w:ind w:hanging="703"/>
        <w:rPr>
          <w:sz w:val="32"/>
        </w:rPr>
      </w:pPr>
      <w:bookmarkStart w:id="62" w:name="_bookmark62"/>
      <w:bookmarkEnd w:id="62"/>
      <w:r>
        <w:rPr>
          <w:w w:val="95"/>
          <w:sz w:val="32"/>
        </w:rPr>
        <w:t>插入数据</w:t>
      </w:r>
    </w:p>
    <w:p>
      <w:pPr>
        <w:pStyle w:val="9"/>
        <w:tabs>
          <w:tab w:val="left" w:pos="1551"/>
        </w:tabs>
        <w:spacing w:before="85"/>
        <w:ind w:left="620"/>
      </w:pPr>
      <w:r>
        <w:rPr>
          <w:w w:val="95"/>
          <w:sz w:val="24"/>
          <w:lang w:eastAsia="zh-CN"/>
        </w:rPr>
        <w:t>步骤</w:t>
      </w:r>
      <w:r>
        <w:rPr>
          <w:spacing w:val="-18"/>
          <w:w w:val="95"/>
          <w:sz w:val="24"/>
          <w:lang w:eastAsia="zh-CN"/>
        </w:rPr>
        <w:t xml:space="preserve"> </w:t>
      </w:r>
      <w:r>
        <w:rPr>
          <w:rFonts w:ascii="Tahoma" w:hAnsi="Tahoma" w:eastAsia="Tahoma"/>
          <w:w w:val="95"/>
          <w:sz w:val="24"/>
          <w:lang w:eastAsia="zh-CN"/>
        </w:rPr>
        <w:t>1</w:t>
      </w:r>
      <w:r>
        <w:rPr>
          <w:rFonts w:ascii="Tahoma" w:hAnsi="Tahoma" w:eastAsia="Tahoma"/>
          <w:w w:val="95"/>
          <w:sz w:val="24"/>
          <w:lang w:eastAsia="zh-CN"/>
        </w:rPr>
        <w:tab/>
      </w:r>
      <w:r>
        <w:rPr>
          <w:spacing w:val="-1"/>
          <w:lang w:eastAsia="zh-CN"/>
        </w:rPr>
        <w:t>在当前页面，向创建的表中插入数据。</w:t>
      </w:r>
      <w:r>
        <w:rPr>
          <w:spacing w:val="-1"/>
        </w:rPr>
        <w:t>点击“执</w:t>
      </w:r>
      <w:r>
        <w:t>行</w:t>
      </w:r>
      <w:r>
        <w:rPr>
          <w:spacing w:val="-14"/>
        </w:rPr>
        <w:t xml:space="preserve"> </w:t>
      </w:r>
      <w:r>
        <w:rPr>
          <w:rFonts w:ascii="Tahoma" w:hAnsi="Tahoma" w:eastAsia="Tahoma"/>
        </w:rPr>
        <w:t>SQL</w:t>
      </w:r>
      <w:r>
        <w:t>”。</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8846" w:type="dxa"/>
            <w:shd w:val="clear" w:color="auto" w:fill="D9D9D9"/>
          </w:tcPr>
          <w:p>
            <w:pPr>
              <w:pStyle w:val="17"/>
              <w:spacing w:before="16"/>
              <w:rPr>
                <w:sz w:val="18"/>
              </w:rPr>
            </w:pPr>
            <w:r>
              <w:rPr>
                <w:spacing w:val="-1"/>
                <w:w w:val="95"/>
                <w:sz w:val="18"/>
              </w:rPr>
              <w:t>insert</w:t>
            </w:r>
            <w:r>
              <w:rPr>
                <w:spacing w:val="-17"/>
                <w:w w:val="95"/>
                <w:sz w:val="18"/>
              </w:rPr>
              <w:t xml:space="preserve"> </w:t>
            </w:r>
            <w:r>
              <w:rPr>
                <w:spacing w:val="-1"/>
                <w:w w:val="95"/>
                <w:sz w:val="18"/>
              </w:rPr>
              <w:t>into</w:t>
            </w:r>
            <w:r>
              <w:rPr>
                <w:spacing w:val="-16"/>
                <w:w w:val="95"/>
                <w:sz w:val="18"/>
              </w:rPr>
              <w:t xml:space="preserve"> </w:t>
            </w:r>
            <w:r>
              <w:rPr>
                <w:w w:val="95"/>
                <w:sz w:val="18"/>
              </w:rPr>
              <w:t>t_test01</w:t>
            </w:r>
            <w:r>
              <w:rPr>
                <w:spacing w:val="-17"/>
                <w:w w:val="95"/>
                <w:sz w:val="18"/>
              </w:rPr>
              <w:t xml:space="preserve"> </w:t>
            </w:r>
            <w:r>
              <w:rPr>
                <w:w w:val="95"/>
                <w:sz w:val="18"/>
              </w:rPr>
              <w:t>values</w:t>
            </w:r>
            <w:r>
              <w:rPr>
                <w:spacing w:val="-18"/>
                <w:w w:val="95"/>
                <w:sz w:val="18"/>
              </w:rPr>
              <w:t xml:space="preserve"> </w:t>
            </w:r>
            <w:r>
              <w:rPr>
                <w:w w:val="95"/>
                <w:sz w:val="18"/>
              </w:rPr>
              <w:t>(1,'a');</w:t>
            </w:r>
          </w:p>
          <w:p>
            <w:pPr>
              <w:pStyle w:val="17"/>
              <w:spacing w:before="1" w:line="280" w:lineRule="atLeast"/>
              <w:ind w:right="6266"/>
              <w:rPr>
                <w:sz w:val="18"/>
              </w:rPr>
            </w:pPr>
            <w:r>
              <w:rPr>
                <w:spacing w:val="-1"/>
                <w:w w:val="95"/>
                <w:sz w:val="18"/>
              </w:rPr>
              <w:t>insert</w:t>
            </w:r>
            <w:r>
              <w:rPr>
                <w:spacing w:val="-17"/>
                <w:w w:val="95"/>
                <w:sz w:val="18"/>
              </w:rPr>
              <w:t xml:space="preserve"> </w:t>
            </w:r>
            <w:r>
              <w:rPr>
                <w:w w:val="95"/>
                <w:sz w:val="18"/>
              </w:rPr>
              <w:t>into</w:t>
            </w:r>
            <w:r>
              <w:rPr>
                <w:spacing w:val="-17"/>
                <w:w w:val="95"/>
                <w:sz w:val="18"/>
              </w:rPr>
              <w:t xml:space="preserve"> </w:t>
            </w:r>
            <w:r>
              <w:rPr>
                <w:w w:val="95"/>
                <w:sz w:val="18"/>
              </w:rPr>
              <w:t>t_test01</w:t>
            </w:r>
            <w:r>
              <w:rPr>
                <w:spacing w:val="-18"/>
                <w:w w:val="95"/>
                <w:sz w:val="18"/>
              </w:rPr>
              <w:t xml:space="preserve"> </w:t>
            </w:r>
            <w:r>
              <w:rPr>
                <w:w w:val="95"/>
                <w:sz w:val="18"/>
              </w:rPr>
              <w:t>values</w:t>
            </w:r>
            <w:r>
              <w:rPr>
                <w:spacing w:val="-19"/>
                <w:w w:val="95"/>
                <w:sz w:val="18"/>
              </w:rPr>
              <w:t xml:space="preserve"> </w:t>
            </w:r>
            <w:r>
              <w:rPr>
                <w:w w:val="95"/>
                <w:sz w:val="18"/>
              </w:rPr>
              <w:t>(2,'b');</w:t>
            </w:r>
            <w:r>
              <w:rPr>
                <w:spacing w:val="-51"/>
                <w:w w:val="95"/>
                <w:sz w:val="18"/>
              </w:rPr>
              <w:t xml:space="preserve"> </w:t>
            </w:r>
            <w:r>
              <w:rPr>
                <w:spacing w:val="-1"/>
                <w:w w:val="95"/>
                <w:sz w:val="18"/>
              </w:rPr>
              <w:t>insert</w:t>
            </w:r>
            <w:r>
              <w:rPr>
                <w:spacing w:val="-17"/>
                <w:w w:val="95"/>
                <w:sz w:val="18"/>
              </w:rPr>
              <w:t xml:space="preserve"> </w:t>
            </w:r>
            <w:r>
              <w:rPr>
                <w:w w:val="95"/>
                <w:sz w:val="18"/>
              </w:rPr>
              <w:t>into</w:t>
            </w:r>
            <w:r>
              <w:rPr>
                <w:spacing w:val="-17"/>
                <w:w w:val="95"/>
                <w:sz w:val="18"/>
              </w:rPr>
              <w:t xml:space="preserve"> </w:t>
            </w:r>
            <w:r>
              <w:rPr>
                <w:w w:val="95"/>
                <w:sz w:val="18"/>
              </w:rPr>
              <w:t>t_test01</w:t>
            </w:r>
            <w:r>
              <w:rPr>
                <w:spacing w:val="-18"/>
                <w:w w:val="95"/>
                <w:sz w:val="18"/>
              </w:rPr>
              <w:t xml:space="preserve"> </w:t>
            </w:r>
            <w:r>
              <w:rPr>
                <w:w w:val="95"/>
                <w:sz w:val="18"/>
              </w:rPr>
              <w:t>values</w:t>
            </w:r>
            <w:r>
              <w:rPr>
                <w:spacing w:val="-19"/>
                <w:w w:val="95"/>
                <w:sz w:val="18"/>
              </w:rPr>
              <w:t xml:space="preserve"> </w:t>
            </w:r>
            <w:r>
              <w:rPr>
                <w:w w:val="95"/>
                <w:sz w:val="18"/>
              </w:rPr>
              <w:t>(3,'c');</w:t>
            </w:r>
          </w:p>
        </w:tc>
      </w:tr>
    </w:tbl>
    <w:p>
      <w:pPr>
        <w:pStyle w:val="9"/>
        <w:spacing w:before="16"/>
        <w:rPr>
          <w:sz w:val="4"/>
        </w:rPr>
      </w:pPr>
    </w:p>
    <w:p>
      <w:pPr>
        <w:pStyle w:val="9"/>
        <w:ind w:left="1528"/>
        <w:rPr>
          <w:sz w:val="20"/>
        </w:rPr>
      </w:pPr>
      <w:r>
        <w:rPr>
          <w:sz w:val="20"/>
        </w:rPr>
        <w:pict>
          <v:group id="_x0000_s2322" o:spid="_x0000_s2322" o:spt="203" style="height:152.65pt;width:393.25pt;" coordsize="7865,3053">
            <o:lock v:ext="edit"/>
            <v:shape id="_x0000_s2323" o:spid="_x0000_s2323" o:spt="75" type="#_x0000_t75" style="position:absolute;left:20;top:20;height:3013;width:7825;" filled="f" o:preferrelative="t" stroked="f" coordsize="21600,21600">
              <v:path/>
              <v:fill on="f" focussize="0,0"/>
              <v:stroke on="f" joinstyle="miter"/>
              <v:imagedata r:id="rId46" o:title=""/>
              <o:lock v:ext="edit" aspectratio="t"/>
            </v:shape>
            <v:rect id="_x0000_s2324" o:spid="_x0000_s2324" o:spt="1" style="position:absolute;left:10;top:10;height:3033;width:7845;" filled="f" stroked="t" coordsize="21600,21600">
              <v:path/>
              <v:fill on="f" focussize="0,0"/>
              <v:stroke weight="0.999685039370079pt" color="#D9D9D9"/>
              <v:imagedata o:title=""/>
              <o:lock v:ext="edit"/>
            </v:rect>
            <w10:wrap type="none"/>
            <w10:anchorlock/>
          </v:group>
        </w:pict>
      </w:r>
    </w:p>
    <w:p>
      <w:pPr>
        <w:tabs>
          <w:tab w:val="left" w:pos="1551"/>
        </w:tabs>
        <w:spacing w:before="83"/>
        <w:ind w:left="620"/>
        <w:rPr>
          <w:rFonts w:ascii="微软雅黑" w:eastAsia="微软雅黑"/>
          <w:sz w:val="21"/>
          <w:lang w:eastAsia="zh-CN"/>
        </w:rPr>
      </w:pPr>
      <w:r>
        <w:rPr>
          <w:rFonts w:hint="eastAsia" w:ascii="微软雅黑" w:eastAsia="微软雅黑"/>
          <w:w w:val="95"/>
          <w:sz w:val="24"/>
          <w:lang w:eastAsia="zh-CN"/>
        </w:rPr>
        <w:t>步骤</w:t>
      </w:r>
      <w:r>
        <w:rPr>
          <w:rFonts w:hint="eastAsia" w:ascii="微软雅黑" w:eastAsia="微软雅黑"/>
          <w:spacing w:val="-18"/>
          <w:w w:val="95"/>
          <w:sz w:val="24"/>
          <w:lang w:eastAsia="zh-CN"/>
        </w:rPr>
        <w:t xml:space="preserve"> </w:t>
      </w:r>
      <w:r>
        <w:rPr>
          <w:w w:val="95"/>
          <w:sz w:val="24"/>
          <w:lang w:eastAsia="zh-CN"/>
        </w:rPr>
        <w:t>2</w:t>
      </w:r>
      <w:r>
        <w:rPr>
          <w:w w:val="95"/>
          <w:sz w:val="24"/>
          <w:lang w:eastAsia="zh-CN"/>
        </w:rPr>
        <w:tab/>
      </w:r>
      <w:r>
        <w:rPr>
          <w:rFonts w:hint="eastAsia" w:ascii="微软雅黑" w:eastAsia="微软雅黑"/>
          <w:sz w:val="21"/>
          <w:lang w:eastAsia="zh-CN"/>
        </w:rPr>
        <w:t>查询已插入的数据。</w:t>
      </w:r>
    </w:p>
    <w:p>
      <w:pPr>
        <w:pStyle w:val="9"/>
        <w:spacing w:before="16"/>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select</w:t>
            </w:r>
            <w:r>
              <w:rPr>
                <w:spacing w:val="-4"/>
                <w:w w:val="90"/>
                <w:sz w:val="18"/>
              </w:rPr>
              <w:t xml:space="preserve"> </w:t>
            </w:r>
            <w:r>
              <w:rPr>
                <w:w w:val="90"/>
                <w:sz w:val="18"/>
              </w:rPr>
              <w:t>*</w:t>
            </w:r>
            <w:r>
              <w:rPr>
                <w:spacing w:val="-4"/>
                <w:w w:val="90"/>
                <w:sz w:val="18"/>
              </w:rPr>
              <w:t xml:space="preserve"> </w:t>
            </w:r>
            <w:r>
              <w:rPr>
                <w:w w:val="90"/>
                <w:sz w:val="18"/>
              </w:rPr>
              <w:t>from</w:t>
            </w:r>
            <w:r>
              <w:rPr>
                <w:spacing w:val="-3"/>
                <w:w w:val="90"/>
                <w:sz w:val="18"/>
              </w:rPr>
              <w:t xml:space="preserve"> </w:t>
            </w:r>
            <w:r>
              <w:rPr>
                <w:w w:val="90"/>
                <w:sz w:val="18"/>
              </w:rPr>
              <w:t>t_test01;</w:t>
            </w:r>
          </w:p>
        </w:tc>
      </w:tr>
    </w:tbl>
    <w:p>
      <w:pPr>
        <w:pStyle w:val="9"/>
        <w:spacing w:before="15"/>
        <w:rPr>
          <w:sz w:val="4"/>
        </w:rPr>
      </w:pPr>
    </w:p>
    <w:p>
      <w:pPr>
        <w:pStyle w:val="9"/>
        <w:ind w:left="1498"/>
        <w:rPr>
          <w:sz w:val="20"/>
        </w:rPr>
      </w:pPr>
      <w:r>
        <w:rPr>
          <w:sz w:val="20"/>
        </w:rPr>
        <w:pict>
          <v:group id="_x0000_s2325" o:spid="_x0000_s2325" o:spt="203" style="height:125.55pt;width:397.1pt;" coordsize="7942,2511">
            <o:lock v:ext="edit"/>
            <v:shape id="_x0000_s2326" o:spid="_x0000_s2326" o:spt="75" type="#_x0000_t75" style="position:absolute;left:20;top:20;height:2471;width:7902;" filled="f" o:preferrelative="t" stroked="f" coordsize="21600,21600">
              <v:path/>
              <v:fill on="f" focussize="0,0"/>
              <v:stroke on="f" joinstyle="miter"/>
              <v:imagedata r:id="rId47" o:title=""/>
              <o:lock v:ext="edit" aspectratio="t"/>
            </v:shape>
            <v:rect id="_x0000_s2327" o:spid="_x0000_s2327" o:spt="1" style="position:absolute;left:10;top:10;height:2491;width:7922;" filled="f" stroked="t" coordsize="21600,21600">
              <v:path/>
              <v:fill on="f" focussize="0,0"/>
              <v:stroke weight="0.999685039370079pt" color="#D9D9D9"/>
              <v:imagedata o:title=""/>
              <o:lock v:ext="edit"/>
            </v:rect>
            <w10:wrap type="none"/>
            <w10:anchorlock/>
          </v:group>
        </w:pict>
      </w:r>
    </w:p>
    <w:p>
      <w:pPr>
        <w:pStyle w:val="9"/>
        <w:spacing w:before="3"/>
        <w:rPr>
          <w:sz w:val="27"/>
        </w:rPr>
      </w:pPr>
    </w:p>
    <w:p>
      <w:pPr>
        <w:pStyle w:val="16"/>
        <w:numPr>
          <w:ilvl w:val="2"/>
          <w:numId w:val="39"/>
        </w:numPr>
        <w:tabs>
          <w:tab w:val="left" w:pos="835"/>
        </w:tabs>
        <w:spacing w:before="1"/>
        <w:ind w:hanging="703"/>
        <w:rPr>
          <w:sz w:val="32"/>
        </w:rPr>
      </w:pPr>
      <w:bookmarkStart w:id="63" w:name="_bookmark63"/>
      <w:bookmarkEnd w:id="63"/>
      <w:r>
        <w:rPr>
          <w:w w:val="95"/>
          <w:sz w:val="32"/>
        </w:rPr>
        <w:t>删除数据</w:t>
      </w:r>
    </w:p>
    <w:p>
      <w:pPr>
        <w:pStyle w:val="9"/>
        <w:tabs>
          <w:tab w:val="left" w:pos="1551"/>
        </w:tabs>
        <w:spacing w:before="84"/>
        <w:ind w:left="620"/>
      </w:pPr>
      <w:r>
        <w:rPr>
          <w:w w:val="95"/>
          <w:sz w:val="24"/>
        </w:rPr>
        <w:t>步骤</w:t>
      </w:r>
      <w:r>
        <w:rPr>
          <w:spacing w:val="-18"/>
          <w:w w:val="95"/>
          <w:sz w:val="24"/>
        </w:rPr>
        <w:t xml:space="preserve"> </w:t>
      </w:r>
      <w:r>
        <w:rPr>
          <w:rFonts w:ascii="Tahoma" w:eastAsia="Tahoma"/>
          <w:w w:val="95"/>
          <w:sz w:val="24"/>
        </w:rPr>
        <w:t>1</w:t>
      </w:r>
      <w:r>
        <w:rPr>
          <w:rFonts w:ascii="Tahoma" w:eastAsia="Tahoma"/>
          <w:w w:val="95"/>
          <w:sz w:val="24"/>
        </w:rPr>
        <w:tab/>
      </w:r>
      <w:r>
        <w:rPr>
          <w:w w:val="95"/>
        </w:rPr>
        <w:t>键入</w:t>
      </w:r>
      <w:r>
        <w:rPr>
          <w:spacing w:val="15"/>
          <w:w w:val="95"/>
        </w:rPr>
        <w:t xml:space="preserve"> </w:t>
      </w:r>
      <w:r>
        <w:rPr>
          <w:rFonts w:ascii="Tahoma" w:eastAsia="Tahoma"/>
          <w:w w:val="95"/>
        </w:rPr>
        <w:t>delete</w:t>
      </w:r>
      <w:r>
        <w:rPr>
          <w:rFonts w:ascii="Tahoma" w:eastAsia="Tahoma"/>
          <w:spacing w:val="15"/>
          <w:w w:val="95"/>
        </w:rPr>
        <w:t xml:space="preserve"> </w:t>
      </w:r>
      <w:r>
        <w:rPr>
          <w:w w:val="95"/>
        </w:rPr>
        <w:t>语句，删除</w:t>
      </w:r>
      <w:r>
        <w:rPr>
          <w:spacing w:val="15"/>
          <w:w w:val="95"/>
        </w:rPr>
        <w:t xml:space="preserve"> </w:t>
      </w:r>
      <w:r>
        <w:rPr>
          <w:rFonts w:ascii="Tahoma" w:eastAsia="Tahoma"/>
          <w:w w:val="95"/>
        </w:rPr>
        <w:t>id=1</w:t>
      </w:r>
      <w:r>
        <w:rPr>
          <w:rFonts w:ascii="Tahoma" w:eastAsia="Tahoma"/>
          <w:spacing w:val="14"/>
          <w:w w:val="95"/>
        </w:rPr>
        <w:t xml:space="preserve"> </w:t>
      </w:r>
      <w:r>
        <w:rPr>
          <w:w w:val="95"/>
        </w:rPr>
        <w:t>的数据。</w:t>
      </w:r>
    </w:p>
    <w:p>
      <w:pPr>
        <w:pStyle w:val="9"/>
        <w:spacing w:before="16" w:after="1"/>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delete from</w:t>
            </w:r>
            <w:r>
              <w:rPr>
                <w:spacing w:val="1"/>
                <w:w w:val="90"/>
                <w:sz w:val="18"/>
              </w:rPr>
              <w:t xml:space="preserve"> </w:t>
            </w:r>
            <w:r>
              <w:rPr>
                <w:w w:val="90"/>
                <w:sz w:val="18"/>
              </w:rPr>
              <w:t>t_test01</w:t>
            </w:r>
            <w:r>
              <w:rPr>
                <w:spacing w:val="1"/>
                <w:w w:val="90"/>
                <w:sz w:val="18"/>
              </w:rPr>
              <w:t xml:space="preserve"> </w:t>
            </w:r>
            <w:r>
              <w:rPr>
                <w:w w:val="90"/>
                <w:sz w:val="18"/>
              </w:rPr>
              <w:t>where</w:t>
            </w:r>
            <w:r>
              <w:rPr>
                <w:spacing w:val="2"/>
                <w:w w:val="90"/>
                <w:sz w:val="18"/>
              </w:rPr>
              <w:t xml:space="preserve"> </w:t>
            </w:r>
            <w:r>
              <w:rPr>
                <w:w w:val="90"/>
                <w:sz w:val="18"/>
              </w:rPr>
              <w:t>id=1;</w:t>
            </w:r>
          </w:p>
        </w:tc>
      </w:tr>
    </w:tbl>
    <w:p>
      <w:pPr>
        <w:rPr>
          <w:sz w:val="18"/>
        </w:rPr>
        <w:sectPr>
          <w:pgSz w:w="11910" w:h="16840"/>
          <w:pgMar w:top="1300" w:right="880" w:bottom="280" w:left="1000" w:header="567" w:footer="0" w:gutter="0"/>
          <w:cols w:space="720" w:num="1"/>
        </w:sectPr>
      </w:pPr>
    </w:p>
    <w:p>
      <w:pPr>
        <w:pStyle w:val="9"/>
        <w:spacing w:before="8"/>
      </w:pPr>
    </w:p>
    <w:p>
      <w:pPr>
        <w:pStyle w:val="9"/>
        <w:ind w:left="1165"/>
        <w:rPr>
          <w:sz w:val="20"/>
        </w:rPr>
      </w:pPr>
      <w:r>
        <w:rPr>
          <w:sz w:val="20"/>
        </w:rPr>
        <w:pict>
          <v:group id="_x0000_s2328" o:spid="_x0000_s2328" o:spt="203" style="height:142.75pt;width:431.15pt;" coordsize="8623,2855">
            <o:lock v:ext="edit"/>
            <v:shape id="_x0000_s2329" o:spid="_x0000_s2329" o:spt="75" type="#_x0000_t75" style="position:absolute;left:20;top:20;height:2815;width:8583;" filled="f" o:preferrelative="t" stroked="f" coordsize="21600,21600">
              <v:path/>
              <v:fill on="f" focussize="0,0"/>
              <v:stroke on="f" joinstyle="miter"/>
              <v:imagedata r:id="rId48" o:title=""/>
              <o:lock v:ext="edit" aspectratio="t"/>
            </v:shape>
            <v:rect id="_x0000_s2330" o:spid="_x0000_s2330" o:spt="1" style="position:absolute;left:10;top:10;height:2835;width:8603;" filled="f" stroked="t" coordsize="21600,21600">
              <v:path/>
              <v:fill on="f" focussize="0,0"/>
              <v:stroke weight="0.999685039370079pt" color="#D9D9D9"/>
              <v:imagedata o:title=""/>
              <o:lock v:ext="edit"/>
            </v:rect>
            <w10:wrap type="none"/>
            <w10:anchorlock/>
          </v:group>
        </w:pict>
      </w:r>
    </w:p>
    <w:p>
      <w:pPr>
        <w:pStyle w:val="9"/>
        <w:spacing w:before="15"/>
      </w:pPr>
    </w:p>
    <w:p>
      <w:pPr>
        <w:pStyle w:val="9"/>
        <w:tabs>
          <w:tab w:val="left" w:pos="1551"/>
        </w:tabs>
        <w:spacing w:before="37"/>
        <w:ind w:left="620"/>
        <w:rPr>
          <w:lang w:eastAsia="zh-CN"/>
        </w:rPr>
      </w:pPr>
      <w:r>
        <w:rPr>
          <w:w w:val="95"/>
          <w:sz w:val="24"/>
          <w:lang w:eastAsia="zh-CN"/>
        </w:rPr>
        <w:t>步骤</w:t>
      </w:r>
      <w:r>
        <w:rPr>
          <w:spacing w:val="-18"/>
          <w:w w:val="95"/>
          <w:sz w:val="24"/>
          <w:lang w:eastAsia="zh-CN"/>
        </w:rPr>
        <w:t xml:space="preserve"> </w:t>
      </w:r>
      <w:r>
        <w:rPr>
          <w:rFonts w:ascii="Tahoma" w:eastAsia="Tahoma"/>
          <w:w w:val="95"/>
          <w:sz w:val="24"/>
          <w:lang w:eastAsia="zh-CN"/>
        </w:rPr>
        <w:t>2</w:t>
      </w:r>
      <w:r>
        <w:rPr>
          <w:rFonts w:ascii="Tahoma" w:eastAsia="Tahoma"/>
          <w:w w:val="95"/>
          <w:sz w:val="24"/>
          <w:lang w:eastAsia="zh-CN"/>
        </w:rPr>
        <w:tab/>
      </w:r>
      <w:r>
        <w:rPr>
          <w:w w:val="95"/>
          <w:lang w:eastAsia="zh-CN"/>
        </w:rPr>
        <w:t>查看原表所有数据，确认</w:t>
      </w:r>
      <w:r>
        <w:rPr>
          <w:spacing w:val="70"/>
          <w:lang w:eastAsia="zh-CN"/>
        </w:rPr>
        <w:t xml:space="preserve"> </w:t>
      </w:r>
      <w:r>
        <w:rPr>
          <w:rFonts w:ascii="Tahoma" w:eastAsia="Tahoma"/>
          <w:w w:val="95"/>
          <w:lang w:eastAsia="zh-CN"/>
        </w:rPr>
        <w:t>id=1</w:t>
      </w:r>
      <w:r>
        <w:rPr>
          <w:rFonts w:ascii="Tahoma" w:eastAsia="Tahoma"/>
          <w:spacing w:val="68"/>
          <w:lang w:eastAsia="zh-CN"/>
        </w:rPr>
        <w:t xml:space="preserve"> </w:t>
      </w:r>
      <w:r>
        <w:rPr>
          <w:w w:val="95"/>
          <w:lang w:eastAsia="zh-CN"/>
        </w:rPr>
        <w:t>的记录已被删除。</w:t>
      </w:r>
    </w:p>
    <w:p>
      <w:pPr>
        <w:pStyle w:val="9"/>
        <w:spacing w:before="11"/>
        <w:rPr>
          <w:sz w:val="5"/>
          <w:lang w:eastAsia="zh-CN"/>
        </w:rPr>
      </w:pPr>
      <w:r>
        <w:pict>
          <v:group id="_x0000_s2331" o:spid="_x0000_s2331" o:spt="203" style="position:absolute;left:0pt;margin-left:108.25pt;margin-top:7.1pt;height:140.75pt;width:431.3pt;mso-position-horizontal-relative:page;mso-wrap-distance-bottom:0pt;mso-wrap-distance-top:0pt;z-index:-251537408;mso-width-relative:page;mso-height-relative:page;" coordorigin="2165,143" coordsize="8626,2815">
            <o:lock v:ext="edit"/>
            <v:shape id="_x0000_s2332" o:spid="_x0000_s2332" o:spt="75" type="#_x0000_t75" style="position:absolute;left:2185;top:162;height:2775;width:8586;" filled="f" o:preferrelative="t" stroked="f" coordsize="21600,21600">
              <v:path/>
              <v:fill on="f" focussize="0,0"/>
              <v:stroke on="f" joinstyle="miter"/>
              <v:imagedata r:id="rId49" o:title=""/>
              <o:lock v:ext="edit" aspectratio="t"/>
            </v:shape>
            <v:rect id="_x0000_s2333" o:spid="_x0000_s2333" o:spt="1" style="position:absolute;left:2175;top:152;height:2795;width:8606;" filled="f" stroked="t" coordsize="21600,21600">
              <v:path/>
              <v:fill on="f" focussize="0,0"/>
              <v:stroke weight="0.999685039370079pt" color="#D9D9D9"/>
              <v:imagedata o:title=""/>
              <o:lock v:ext="edit"/>
            </v:rect>
            <w10:wrap type="topAndBottom"/>
          </v:group>
        </w:pict>
      </w:r>
    </w:p>
    <w:p>
      <w:pPr>
        <w:pStyle w:val="9"/>
        <w:spacing w:before="6"/>
        <w:rPr>
          <w:sz w:val="28"/>
          <w:lang w:eastAsia="zh-CN"/>
        </w:rPr>
      </w:pPr>
    </w:p>
    <w:p>
      <w:pPr>
        <w:pStyle w:val="16"/>
        <w:numPr>
          <w:ilvl w:val="2"/>
          <w:numId w:val="39"/>
        </w:numPr>
        <w:tabs>
          <w:tab w:val="left" w:pos="835"/>
        </w:tabs>
        <w:spacing w:before="1"/>
        <w:ind w:hanging="703"/>
        <w:rPr>
          <w:sz w:val="32"/>
        </w:rPr>
      </w:pPr>
      <w:bookmarkStart w:id="64" w:name="_bookmark64"/>
      <w:bookmarkEnd w:id="64"/>
      <w:r>
        <w:rPr>
          <w:w w:val="95"/>
          <w:sz w:val="32"/>
        </w:rPr>
        <w:t>修改数据</w:t>
      </w:r>
    </w:p>
    <w:p>
      <w:pPr>
        <w:pStyle w:val="9"/>
        <w:tabs>
          <w:tab w:val="left" w:pos="1551"/>
        </w:tabs>
        <w:spacing w:before="84"/>
        <w:ind w:left="620"/>
      </w:pPr>
      <w:r>
        <w:rPr>
          <w:w w:val="95"/>
          <w:sz w:val="24"/>
        </w:rPr>
        <w:t>步骤</w:t>
      </w:r>
      <w:r>
        <w:rPr>
          <w:spacing w:val="-18"/>
          <w:w w:val="95"/>
          <w:sz w:val="24"/>
        </w:rPr>
        <w:t xml:space="preserve"> </w:t>
      </w:r>
      <w:r>
        <w:rPr>
          <w:rFonts w:ascii="Tahoma" w:eastAsia="Tahoma"/>
          <w:w w:val="95"/>
          <w:sz w:val="24"/>
        </w:rPr>
        <w:t>1</w:t>
      </w:r>
      <w:r>
        <w:rPr>
          <w:rFonts w:ascii="Tahoma" w:eastAsia="Tahoma"/>
          <w:w w:val="95"/>
          <w:sz w:val="24"/>
        </w:rPr>
        <w:tab/>
      </w:r>
      <w:r>
        <w:rPr>
          <w:w w:val="95"/>
        </w:rPr>
        <w:t>将</w:t>
      </w:r>
      <w:r>
        <w:rPr>
          <w:spacing w:val="23"/>
          <w:w w:val="95"/>
        </w:rPr>
        <w:t xml:space="preserve"> </w:t>
      </w:r>
      <w:r>
        <w:rPr>
          <w:rFonts w:ascii="Tahoma" w:eastAsia="Tahoma"/>
          <w:w w:val="95"/>
        </w:rPr>
        <w:t>t_test01</w:t>
      </w:r>
      <w:r>
        <w:rPr>
          <w:rFonts w:ascii="Tahoma" w:eastAsia="Tahoma"/>
          <w:spacing w:val="17"/>
          <w:w w:val="95"/>
        </w:rPr>
        <w:t xml:space="preserve"> </w:t>
      </w:r>
      <w:r>
        <w:rPr>
          <w:w w:val="95"/>
        </w:rPr>
        <w:t>表中，</w:t>
      </w:r>
      <w:r>
        <w:rPr>
          <w:rFonts w:ascii="Tahoma" w:eastAsia="Tahoma"/>
          <w:w w:val="95"/>
        </w:rPr>
        <w:t>id=2</w:t>
      </w:r>
      <w:r>
        <w:rPr>
          <w:rFonts w:ascii="Tahoma" w:eastAsia="Tahoma"/>
          <w:spacing w:val="20"/>
          <w:w w:val="95"/>
        </w:rPr>
        <w:t xml:space="preserve"> </w:t>
      </w:r>
      <w:r>
        <w:rPr>
          <w:w w:val="95"/>
        </w:rPr>
        <w:t>的记录，</w:t>
      </w:r>
      <w:r>
        <w:rPr>
          <w:rFonts w:ascii="Tahoma" w:eastAsia="Tahoma"/>
          <w:w w:val="95"/>
        </w:rPr>
        <w:t>name</w:t>
      </w:r>
      <w:r>
        <w:rPr>
          <w:rFonts w:ascii="Tahoma" w:eastAsia="Tahoma"/>
          <w:spacing w:val="22"/>
          <w:w w:val="95"/>
        </w:rPr>
        <w:t xml:space="preserve"> </w:t>
      </w:r>
      <w:r>
        <w:rPr>
          <w:w w:val="95"/>
        </w:rPr>
        <w:t>修改为</w:t>
      </w:r>
      <w:r>
        <w:rPr>
          <w:spacing w:val="22"/>
          <w:w w:val="95"/>
        </w:rPr>
        <w:t xml:space="preserve"> </w:t>
      </w:r>
      <w:r>
        <w:rPr>
          <w:rFonts w:ascii="Tahoma" w:eastAsia="Tahoma"/>
          <w:w w:val="95"/>
        </w:rPr>
        <w:t>z</w:t>
      </w:r>
      <w:r>
        <w:rPr>
          <w:w w:val="95"/>
        </w:rPr>
        <w:t>。键入</w:t>
      </w:r>
      <w:r>
        <w:rPr>
          <w:spacing w:val="23"/>
          <w:w w:val="95"/>
        </w:rPr>
        <w:t xml:space="preserve"> </w:t>
      </w:r>
      <w:r>
        <w:rPr>
          <w:rFonts w:ascii="Tahoma" w:eastAsia="Tahoma"/>
          <w:w w:val="95"/>
        </w:rPr>
        <w:t>update</w:t>
      </w:r>
      <w:r>
        <w:rPr>
          <w:rFonts w:ascii="Tahoma" w:eastAsia="Tahoma"/>
          <w:spacing w:val="22"/>
          <w:w w:val="95"/>
        </w:rPr>
        <w:t xml:space="preserve"> </w:t>
      </w:r>
      <w:r>
        <w:rPr>
          <w:w w:val="95"/>
        </w:rPr>
        <w:t>语句进行修改。</w:t>
      </w:r>
    </w:p>
    <w:p>
      <w:pPr>
        <w:pStyle w:val="9"/>
        <w:spacing w:before="17"/>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update</w:t>
            </w:r>
            <w:r>
              <w:rPr>
                <w:spacing w:val="-1"/>
                <w:w w:val="90"/>
                <w:sz w:val="18"/>
              </w:rPr>
              <w:t xml:space="preserve"> </w:t>
            </w:r>
            <w:r>
              <w:rPr>
                <w:w w:val="90"/>
                <w:sz w:val="18"/>
              </w:rPr>
              <w:t>t_test01</w:t>
            </w:r>
            <w:r>
              <w:rPr>
                <w:spacing w:val="6"/>
                <w:w w:val="90"/>
                <w:sz w:val="18"/>
              </w:rPr>
              <w:t xml:space="preserve"> </w:t>
            </w:r>
            <w:r>
              <w:rPr>
                <w:w w:val="90"/>
                <w:sz w:val="18"/>
              </w:rPr>
              <w:t>set name='z'</w:t>
            </w:r>
            <w:r>
              <w:rPr>
                <w:spacing w:val="3"/>
                <w:w w:val="90"/>
                <w:sz w:val="18"/>
              </w:rPr>
              <w:t xml:space="preserve"> </w:t>
            </w:r>
            <w:r>
              <w:rPr>
                <w:w w:val="90"/>
                <w:sz w:val="18"/>
              </w:rPr>
              <w:t>where id=2;</w:t>
            </w:r>
          </w:p>
        </w:tc>
      </w:tr>
    </w:tbl>
    <w:p>
      <w:pPr>
        <w:pStyle w:val="9"/>
        <w:spacing w:before="16"/>
        <w:rPr>
          <w:sz w:val="4"/>
        </w:rPr>
      </w:pPr>
    </w:p>
    <w:p>
      <w:pPr>
        <w:pStyle w:val="9"/>
        <w:ind w:left="1165"/>
        <w:rPr>
          <w:sz w:val="20"/>
        </w:rPr>
      </w:pPr>
      <w:r>
        <w:rPr>
          <w:sz w:val="20"/>
        </w:rPr>
        <w:pict>
          <v:group id="_x0000_s2334" o:spid="_x0000_s2334" o:spt="203" style="height:129.55pt;width:431.4pt;" coordsize="8628,2591">
            <o:lock v:ext="edit"/>
            <v:shape id="_x0000_s2335" o:spid="_x0000_s2335" o:spt="75" type="#_x0000_t75" style="position:absolute;left:20;top:20;height:2551;width:8588;" filled="f" o:preferrelative="t" stroked="f" coordsize="21600,21600">
              <v:path/>
              <v:fill on="f" focussize="0,0"/>
              <v:stroke on="f" joinstyle="miter"/>
              <v:imagedata r:id="rId50" o:title=""/>
              <o:lock v:ext="edit" aspectratio="t"/>
            </v:shape>
            <v:rect id="_x0000_s2336" o:spid="_x0000_s2336" o:spt="1" style="position:absolute;left:10;top:10;height:2571;width:8608;" filled="f" stroked="t" coordsize="21600,21600">
              <v:path/>
              <v:fill on="f" focussize="0,0"/>
              <v:stroke weight="0.999685039370079pt" color="#D9D9D9"/>
              <v:imagedata o:title=""/>
              <o:lock v:ext="edit"/>
            </v:rect>
            <w10:wrap type="none"/>
            <w10:anchorlock/>
          </v:group>
        </w:pict>
      </w:r>
    </w:p>
    <w:p>
      <w:pPr>
        <w:tabs>
          <w:tab w:val="left" w:pos="1551"/>
        </w:tabs>
        <w:spacing w:before="99"/>
        <w:ind w:left="620"/>
        <w:rPr>
          <w:rFonts w:ascii="微软雅黑" w:eastAsia="微软雅黑"/>
          <w:sz w:val="21"/>
        </w:rPr>
      </w:pPr>
      <w:r>
        <w:rPr>
          <w:rFonts w:hint="eastAsia" w:ascii="微软雅黑" w:eastAsia="微软雅黑"/>
          <w:w w:val="95"/>
          <w:sz w:val="24"/>
        </w:rPr>
        <w:t>步骤</w:t>
      </w:r>
      <w:r>
        <w:rPr>
          <w:rFonts w:hint="eastAsia" w:ascii="微软雅黑" w:eastAsia="微软雅黑"/>
          <w:spacing w:val="-18"/>
          <w:w w:val="95"/>
          <w:sz w:val="24"/>
        </w:rPr>
        <w:t xml:space="preserve"> </w:t>
      </w:r>
      <w:r>
        <w:rPr>
          <w:w w:val="95"/>
          <w:sz w:val="24"/>
        </w:rPr>
        <w:t>2</w:t>
      </w:r>
      <w:r>
        <w:rPr>
          <w:w w:val="95"/>
          <w:sz w:val="24"/>
        </w:rPr>
        <w:tab/>
      </w:r>
      <w:r>
        <w:rPr>
          <w:rFonts w:hint="eastAsia" w:ascii="微软雅黑" w:eastAsia="微软雅黑"/>
          <w:sz w:val="21"/>
        </w:rPr>
        <w:t>查看修改结果。</w:t>
      </w:r>
    </w:p>
    <w:p>
      <w:pPr>
        <w:rPr>
          <w:rFonts w:ascii="微软雅黑" w:eastAsia="微软雅黑"/>
          <w:sz w:val="21"/>
        </w:rPr>
        <w:sectPr>
          <w:pgSz w:w="11910" w:h="16840"/>
          <w:pgMar w:top="1300" w:right="880" w:bottom="280" w:left="1000" w:header="567" w:footer="0" w:gutter="0"/>
          <w:cols w:space="720" w:num="1"/>
        </w:sectPr>
      </w:pPr>
    </w:p>
    <w:p>
      <w:pPr>
        <w:pStyle w:val="9"/>
        <w:spacing w:before="8"/>
      </w:pPr>
    </w:p>
    <w:p>
      <w:pPr>
        <w:pStyle w:val="9"/>
        <w:ind w:left="1168"/>
        <w:rPr>
          <w:sz w:val="20"/>
        </w:rPr>
      </w:pPr>
      <w:r>
        <w:rPr>
          <w:sz w:val="20"/>
        </w:rPr>
        <w:pict>
          <v:group id="_x0000_s2337" o:spid="_x0000_s2337" o:spt="203" style="height:140.55pt;width:428.9pt;" coordsize="8578,2811">
            <o:lock v:ext="edit"/>
            <v:shape id="_x0000_s2338" o:spid="_x0000_s2338" o:spt="75" type="#_x0000_t75" style="position:absolute;left:20;top:20;height:2771;width:8538;" filled="f" o:preferrelative="t" stroked="f" coordsize="21600,21600">
              <v:path/>
              <v:fill on="f" focussize="0,0"/>
              <v:stroke on="f" joinstyle="miter"/>
              <v:imagedata r:id="rId51" o:title=""/>
              <o:lock v:ext="edit" aspectratio="t"/>
            </v:shape>
            <v:rect id="_x0000_s2339" o:spid="_x0000_s2339" o:spt="1" style="position:absolute;left:10;top:10;height:2791;width:8558;" filled="f" stroked="t" coordsize="21600,21600">
              <v:path/>
              <v:fill on="f" focussize="0,0"/>
              <v:stroke weight="0.999685039370079pt" color="#D9D9D9"/>
              <v:imagedata o:title=""/>
              <o:lock v:ext="edit"/>
            </v:rect>
            <w10:wrap type="none"/>
            <w10:anchorlock/>
          </v:group>
        </w:pict>
      </w:r>
    </w:p>
    <w:p>
      <w:pPr>
        <w:pStyle w:val="9"/>
        <w:spacing w:before="12"/>
        <w:rPr>
          <w:sz w:val="29"/>
        </w:rPr>
      </w:pPr>
    </w:p>
    <w:p>
      <w:pPr>
        <w:pStyle w:val="3"/>
        <w:numPr>
          <w:ilvl w:val="1"/>
          <w:numId w:val="39"/>
        </w:numPr>
        <w:tabs>
          <w:tab w:val="left" w:pos="652"/>
        </w:tabs>
        <w:spacing w:before="6"/>
        <w:ind w:hanging="520"/>
      </w:pPr>
      <w:bookmarkStart w:id="65" w:name="_bookmark65"/>
      <w:bookmarkEnd w:id="65"/>
      <w:r>
        <w:rPr>
          <w:spacing w:val="-1"/>
        </w:rPr>
        <w:t>实验小结</w:t>
      </w:r>
    </w:p>
    <w:p>
      <w:pPr>
        <w:pStyle w:val="9"/>
        <w:spacing w:before="62" w:line="223" w:lineRule="auto"/>
        <w:ind w:left="1153" w:right="386"/>
        <w:rPr>
          <w:lang w:eastAsia="zh-CN"/>
        </w:rPr>
      </w:pPr>
      <w:r>
        <w:rPr>
          <w:spacing w:val="3"/>
          <w:w w:val="95"/>
          <w:lang w:eastAsia="zh-CN"/>
        </w:rPr>
        <w:t xml:space="preserve">本实验通过实操进行了云数据库 </w:t>
      </w:r>
      <w:r>
        <w:rPr>
          <w:rFonts w:ascii="Tahoma" w:eastAsia="Tahoma"/>
          <w:w w:val="95"/>
          <w:lang w:eastAsia="zh-CN"/>
        </w:rPr>
        <w:t>GaussDB(for</w:t>
      </w:r>
      <w:r>
        <w:rPr>
          <w:rFonts w:ascii="Tahoma" w:eastAsia="Tahoma"/>
          <w:spacing w:val="25"/>
          <w:w w:val="95"/>
          <w:lang w:eastAsia="zh-CN"/>
        </w:rPr>
        <w:t xml:space="preserve"> </w:t>
      </w:r>
      <w:r>
        <w:rPr>
          <w:rFonts w:ascii="Tahoma" w:eastAsia="Tahoma"/>
          <w:w w:val="95"/>
          <w:lang w:eastAsia="zh-CN"/>
        </w:rPr>
        <w:t>openGauss)</w:t>
      </w:r>
      <w:r>
        <w:rPr>
          <w:w w:val="95"/>
          <w:lang w:eastAsia="zh-CN"/>
        </w:rPr>
        <w:t>的实例购买，并通过数据管理服务</w:t>
      </w:r>
      <w:r>
        <w:rPr>
          <w:rFonts w:ascii="Tahoma" w:eastAsia="Tahoma"/>
          <w:w w:val="95"/>
          <w:lang w:eastAsia="zh-CN"/>
        </w:rPr>
        <w:t>DAS</w:t>
      </w:r>
      <w:r>
        <w:rPr>
          <w:rFonts w:ascii="Tahoma" w:eastAsia="Tahoma"/>
          <w:spacing w:val="29"/>
          <w:w w:val="95"/>
          <w:lang w:eastAsia="zh-CN"/>
        </w:rPr>
        <w:t xml:space="preserve"> </w:t>
      </w:r>
      <w:r>
        <w:rPr>
          <w:spacing w:val="2"/>
          <w:w w:val="95"/>
          <w:lang w:eastAsia="zh-CN"/>
        </w:rPr>
        <w:t xml:space="preserve">进行数据库实例连接。通过在 </w:t>
      </w:r>
      <w:r>
        <w:rPr>
          <w:rFonts w:ascii="Tahoma" w:eastAsia="Tahoma"/>
          <w:w w:val="95"/>
          <w:lang w:eastAsia="zh-CN"/>
        </w:rPr>
        <w:t>DAS</w:t>
      </w:r>
      <w:r>
        <w:rPr>
          <w:rFonts w:ascii="Tahoma" w:eastAsia="Tahoma"/>
          <w:spacing w:val="81"/>
          <w:lang w:eastAsia="zh-CN"/>
        </w:rPr>
        <w:t xml:space="preserve"> </w:t>
      </w:r>
      <w:r>
        <w:rPr>
          <w:w w:val="95"/>
          <w:lang w:eastAsia="zh-CN"/>
        </w:rPr>
        <w:t>上进行数据库、</w:t>
      </w:r>
      <w:r>
        <w:rPr>
          <w:rFonts w:ascii="Tahoma" w:eastAsia="Tahoma"/>
          <w:w w:val="95"/>
          <w:lang w:eastAsia="zh-CN"/>
        </w:rPr>
        <w:t>schema</w:t>
      </w:r>
      <w:r>
        <w:rPr>
          <w:w w:val="95"/>
          <w:lang w:eastAsia="zh-CN"/>
        </w:rPr>
        <w:t>、表的创建，以及对表中的数</w:t>
      </w:r>
      <w:r>
        <w:rPr>
          <w:spacing w:val="-2"/>
          <w:lang w:eastAsia="zh-CN"/>
        </w:rPr>
        <w:t>据进行</w:t>
      </w:r>
      <w:r>
        <w:rPr>
          <w:spacing w:val="-3"/>
          <w:lang w:eastAsia="zh-CN"/>
        </w:rPr>
        <w:t xml:space="preserve">增删改查的简单操作，熟悉了基本 </w:t>
      </w:r>
      <w:r>
        <w:rPr>
          <w:rFonts w:ascii="Tahoma" w:eastAsia="Tahoma"/>
          <w:spacing w:val="-1"/>
          <w:lang w:eastAsia="zh-CN"/>
        </w:rPr>
        <w:t>SQL</w:t>
      </w:r>
      <w:r>
        <w:rPr>
          <w:rFonts w:ascii="Tahoma" w:eastAsia="Tahoma"/>
          <w:spacing w:val="-15"/>
          <w:lang w:eastAsia="zh-CN"/>
        </w:rPr>
        <w:t xml:space="preserve"> </w:t>
      </w:r>
      <w:r>
        <w:rPr>
          <w:spacing w:val="-2"/>
          <w:lang w:eastAsia="zh-CN"/>
        </w:rPr>
        <w:t xml:space="preserve">语句的使用方法，并对数据管理服务 </w:t>
      </w:r>
      <w:r>
        <w:rPr>
          <w:rFonts w:ascii="Tahoma" w:eastAsia="Tahoma"/>
          <w:spacing w:val="-1"/>
          <w:lang w:eastAsia="zh-CN"/>
        </w:rPr>
        <w:t>DAS</w:t>
      </w:r>
      <w:r>
        <w:rPr>
          <w:rFonts w:ascii="Tahoma" w:eastAsia="Tahoma"/>
          <w:spacing w:val="-13"/>
          <w:lang w:eastAsia="zh-CN"/>
        </w:rPr>
        <w:t xml:space="preserve"> </w:t>
      </w:r>
      <w:r>
        <w:rPr>
          <w:spacing w:val="-1"/>
          <w:lang w:eastAsia="zh-CN"/>
        </w:rPr>
        <w:t>工具的使用</w:t>
      </w:r>
      <w:r>
        <w:rPr>
          <w:lang w:eastAsia="zh-CN"/>
        </w:rPr>
        <w:t>进行了解。</w:t>
      </w:r>
    </w:p>
    <w:p>
      <w:pPr>
        <w:pStyle w:val="9"/>
        <w:spacing w:before="1"/>
        <w:rPr>
          <w:sz w:val="31"/>
          <w:lang w:eastAsia="zh-CN"/>
        </w:rPr>
      </w:pPr>
    </w:p>
    <w:p>
      <w:pPr>
        <w:pStyle w:val="3"/>
        <w:numPr>
          <w:ilvl w:val="1"/>
          <w:numId w:val="39"/>
        </w:numPr>
        <w:tabs>
          <w:tab w:val="left" w:pos="652"/>
        </w:tabs>
        <w:ind w:hanging="520"/>
      </w:pPr>
      <w:bookmarkStart w:id="66" w:name="_bookmark66"/>
      <w:bookmarkEnd w:id="66"/>
      <w:r>
        <w:t>思考题</w:t>
      </w:r>
    </w:p>
    <w:p>
      <w:pPr>
        <w:pStyle w:val="9"/>
        <w:spacing w:before="63" w:line="223" w:lineRule="auto"/>
        <w:ind w:left="1153" w:right="385"/>
        <w:rPr>
          <w:lang w:eastAsia="zh-CN"/>
        </w:rPr>
      </w:pPr>
      <w:r>
        <w:rPr>
          <w:spacing w:val="-3"/>
          <w:lang w:eastAsia="zh-CN"/>
        </w:rPr>
        <w:t xml:space="preserve">如何在数据库管理服务 </w:t>
      </w:r>
      <w:r>
        <w:rPr>
          <w:rFonts w:ascii="Tahoma" w:eastAsia="Tahoma"/>
          <w:spacing w:val="-1"/>
          <w:lang w:eastAsia="zh-CN"/>
        </w:rPr>
        <w:t>DAS</w:t>
      </w:r>
      <w:r>
        <w:rPr>
          <w:rFonts w:ascii="Tahoma" w:eastAsia="Tahoma"/>
          <w:spacing w:val="-15"/>
          <w:lang w:eastAsia="zh-CN"/>
        </w:rPr>
        <w:t xml:space="preserve"> </w:t>
      </w:r>
      <w:r>
        <w:rPr>
          <w:spacing w:val="-4"/>
          <w:lang w:eastAsia="zh-CN"/>
        </w:rPr>
        <w:t xml:space="preserve">上查看 </w:t>
      </w:r>
      <w:r>
        <w:rPr>
          <w:rFonts w:ascii="Tahoma" w:eastAsia="Tahoma"/>
          <w:spacing w:val="-1"/>
          <w:lang w:eastAsia="zh-CN"/>
        </w:rPr>
        <w:t>SQL</w:t>
      </w:r>
      <w:r>
        <w:rPr>
          <w:rFonts w:ascii="Tahoma" w:eastAsia="Tahoma"/>
          <w:spacing w:val="-16"/>
          <w:lang w:eastAsia="zh-CN"/>
        </w:rPr>
        <w:t xml:space="preserve"> </w:t>
      </w:r>
      <w:r>
        <w:rPr>
          <w:spacing w:val="-1"/>
          <w:lang w:eastAsia="zh-CN"/>
        </w:rPr>
        <w:t>语句的执行计划？尝试使用查看执行计划功能，模拟</w:t>
      </w:r>
      <w:r>
        <w:rPr>
          <w:lang w:eastAsia="zh-CN"/>
        </w:rPr>
        <w:t>出在表上创建索引使得执行计划变优的场景。</w:t>
      </w:r>
    </w:p>
    <w:p>
      <w:pPr>
        <w:spacing w:line="223" w:lineRule="auto"/>
        <w:rPr>
          <w:lang w:eastAsia="zh-CN"/>
        </w:rPr>
        <w:sectPr>
          <w:pgSz w:w="11910" w:h="16840"/>
          <w:pgMar w:top="1300" w:right="880" w:bottom="280" w:left="1000" w:header="567" w:footer="0" w:gutter="0"/>
          <w:cols w:space="720" w:num="1"/>
        </w:sectPr>
      </w:pPr>
    </w:p>
    <w:p>
      <w:pPr>
        <w:pStyle w:val="9"/>
        <w:spacing w:before="11"/>
        <w:rPr>
          <w:sz w:val="15"/>
          <w:lang w:eastAsia="zh-CN"/>
        </w:rPr>
      </w:pPr>
    </w:p>
    <w:p>
      <w:pPr>
        <w:spacing w:before="77"/>
        <w:ind w:right="253"/>
        <w:jc w:val="right"/>
        <w:rPr>
          <w:rFonts w:ascii="微软雅黑" w:eastAsia="微软雅黑"/>
          <w:b/>
          <w:sz w:val="44"/>
        </w:rPr>
      </w:pPr>
      <w:r>
        <w:pict>
          <v:rect id="_x0000_s2340" o:spid="_x0000_s2340" o:spt="1" style="position:absolute;left:0pt;margin-left:55.2pt;margin-top:86.9pt;height:1.4pt;width:484.9pt;mso-position-horizontal-relative:page;z-index:-251563008;mso-width-relative:page;mso-height-relative:page;" fillcolor="#000000" filled="t" stroked="f" coordsize="21600,21600">
            <v:path/>
            <v:fill on="t" focussize="0,0"/>
            <v:stroke on="f"/>
            <v:imagedata o:title=""/>
            <o:lock v:ext="edit"/>
          </v:rect>
        </w:pict>
      </w:r>
      <w:bookmarkStart w:id="67" w:name="_bookmark67"/>
      <w:bookmarkEnd w:id="67"/>
      <w:r>
        <w:rPr>
          <w:b/>
          <w:w w:val="90"/>
          <w:sz w:val="144"/>
        </w:rPr>
        <w:t>5</w:t>
      </w:r>
      <w:r>
        <w:rPr>
          <w:b/>
          <w:spacing w:val="-27"/>
          <w:w w:val="90"/>
          <w:sz w:val="144"/>
        </w:rPr>
        <w:t xml:space="preserve"> </w:t>
      </w:r>
      <w:r>
        <w:rPr>
          <w:rFonts w:hint="eastAsia" w:ascii="微软雅黑" w:eastAsia="微软雅黑"/>
          <w:b/>
          <w:w w:val="90"/>
          <w:sz w:val="44"/>
        </w:rPr>
        <w:t>综合实验</w:t>
      </w:r>
    </w:p>
    <w:p>
      <w:pPr>
        <w:pStyle w:val="9"/>
        <w:rPr>
          <w:b/>
          <w:sz w:val="20"/>
        </w:rPr>
      </w:pPr>
    </w:p>
    <w:p>
      <w:pPr>
        <w:pStyle w:val="9"/>
        <w:spacing w:before="7"/>
        <w:rPr>
          <w:b/>
          <w:sz w:val="19"/>
        </w:rPr>
      </w:pPr>
    </w:p>
    <w:p>
      <w:pPr>
        <w:pStyle w:val="3"/>
        <w:numPr>
          <w:ilvl w:val="1"/>
          <w:numId w:val="40"/>
        </w:numPr>
        <w:tabs>
          <w:tab w:val="left" w:pos="652"/>
        </w:tabs>
        <w:spacing w:before="6"/>
        <w:ind w:hanging="520"/>
      </w:pPr>
      <w:bookmarkStart w:id="68" w:name="_bookmark68"/>
      <w:bookmarkEnd w:id="68"/>
      <w:r>
        <w:t>金融数据模型</w:t>
      </w:r>
    </w:p>
    <w:p>
      <w:pPr>
        <w:pStyle w:val="9"/>
        <w:spacing w:before="60" w:line="223" w:lineRule="auto"/>
        <w:ind w:left="1153" w:right="253"/>
        <w:rPr>
          <w:lang w:eastAsia="zh-CN"/>
        </w:rPr>
      </w:pPr>
      <w:r>
        <w:rPr>
          <w:spacing w:val="25"/>
          <w:w w:val="95"/>
          <w:lang w:eastAsia="zh-CN"/>
        </w:rPr>
        <w:t>假设</w:t>
      </w:r>
      <w:r>
        <w:rPr>
          <w:rFonts w:ascii="Tahoma" w:eastAsia="Tahoma"/>
          <w:w w:val="95"/>
          <w:lang w:eastAsia="zh-CN"/>
        </w:rPr>
        <w:t>A</w:t>
      </w:r>
      <w:r>
        <w:rPr>
          <w:rFonts w:ascii="Tahoma" w:eastAsia="Tahoma"/>
          <w:spacing w:val="40"/>
          <w:w w:val="95"/>
          <w:lang w:eastAsia="zh-CN"/>
        </w:rPr>
        <w:t xml:space="preserve"> </w:t>
      </w:r>
      <w:r>
        <w:rPr>
          <w:spacing w:val="21"/>
          <w:w w:val="95"/>
          <w:lang w:eastAsia="zh-CN"/>
        </w:rPr>
        <w:t xml:space="preserve">市 </w:t>
      </w:r>
      <w:r>
        <w:rPr>
          <w:rFonts w:ascii="Tahoma" w:eastAsia="Tahoma"/>
          <w:w w:val="95"/>
          <w:lang w:eastAsia="zh-CN"/>
        </w:rPr>
        <w:t>C</w:t>
      </w:r>
      <w:r>
        <w:rPr>
          <w:rFonts w:ascii="Tahoma" w:eastAsia="Tahoma"/>
          <w:spacing w:val="35"/>
          <w:w w:val="95"/>
          <w:lang w:eastAsia="zh-CN"/>
        </w:rPr>
        <w:t xml:space="preserve"> </w:t>
      </w:r>
      <w:r>
        <w:rPr>
          <w:spacing w:val="2"/>
          <w:w w:val="95"/>
          <w:lang w:eastAsia="zh-CN"/>
        </w:rPr>
        <w:t>银行为了方便对银行数据的管理和操作，引入了</w:t>
      </w:r>
      <w:r>
        <w:rPr>
          <w:rFonts w:ascii="Tahoma" w:eastAsia="Tahoma"/>
          <w:w w:val="95"/>
          <w:lang w:eastAsia="zh-CN"/>
        </w:rPr>
        <w:t>openGauss</w:t>
      </w:r>
      <w:r>
        <w:rPr>
          <w:rFonts w:ascii="Tahoma" w:eastAsia="Tahoma"/>
          <w:spacing w:val="43"/>
          <w:w w:val="95"/>
          <w:lang w:eastAsia="zh-CN"/>
        </w:rPr>
        <w:t xml:space="preserve"> </w:t>
      </w:r>
      <w:r>
        <w:rPr>
          <w:spacing w:val="6"/>
          <w:w w:val="95"/>
          <w:lang w:eastAsia="zh-CN"/>
        </w:rPr>
        <w:t xml:space="preserve">数据库。针对 </w:t>
      </w:r>
      <w:r>
        <w:rPr>
          <w:rFonts w:ascii="Tahoma" w:eastAsia="Tahoma"/>
          <w:w w:val="95"/>
          <w:lang w:eastAsia="zh-CN"/>
        </w:rPr>
        <w:t>C</w:t>
      </w:r>
      <w:r>
        <w:rPr>
          <w:rFonts w:ascii="Tahoma" w:eastAsia="Tahoma"/>
          <w:spacing w:val="36"/>
          <w:w w:val="95"/>
          <w:lang w:eastAsia="zh-CN"/>
        </w:rPr>
        <w:t xml:space="preserve"> </w:t>
      </w:r>
      <w:r>
        <w:rPr>
          <w:w w:val="95"/>
          <w:lang w:eastAsia="zh-CN"/>
        </w:rPr>
        <w:t>银行</w:t>
      </w:r>
      <w:r>
        <w:rPr>
          <w:lang w:eastAsia="zh-CN"/>
        </w:rPr>
        <w:t>的业务，本实验主要将对象分为客户、银行卡、理财产品、保险和基金。因此，针对这些数据库</w:t>
      </w:r>
      <w:r>
        <w:rPr>
          <w:spacing w:val="-2"/>
          <w:lang w:eastAsia="zh-CN"/>
        </w:rPr>
        <w:t xml:space="preserve">对象，本实验假设 </w:t>
      </w:r>
      <w:r>
        <w:rPr>
          <w:rFonts w:ascii="Tahoma" w:eastAsia="Tahoma"/>
          <w:lang w:eastAsia="zh-CN"/>
        </w:rPr>
        <w:t>C</w:t>
      </w:r>
      <w:r>
        <w:rPr>
          <w:rFonts w:ascii="Tahoma" w:eastAsia="Tahoma"/>
          <w:spacing w:val="-16"/>
          <w:lang w:eastAsia="zh-CN"/>
        </w:rPr>
        <w:t xml:space="preserve"> </w:t>
      </w:r>
      <w:r>
        <w:rPr>
          <w:lang w:eastAsia="zh-CN"/>
        </w:rPr>
        <w:t>银行的金融数据库存在着以下关系：客户可以办理银行卡，同时客户可</w:t>
      </w:r>
      <w:r>
        <w:rPr>
          <w:spacing w:val="-1"/>
          <w:lang w:eastAsia="zh-CN"/>
        </w:rPr>
        <w:t xml:space="preserve">以购买不同的银行产品，如理财产品，基金和保险。那么，根据 </w:t>
      </w:r>
      <w:r>
        <w:rPr>
          <w:rFonts w:ascii="Tahoma" w:eastAsia="Tahoma"/>
          <w:lang w:eastAsia="zh-CN"/>
        </w:rPr>
        <w:t>C</w:t>
      </w:r>
      <w:r>
        <w:rPr>
          <w:rFonts w:ascii="Tahoma" w:eastAsia="Tahoma"/>
          <w:spacing w:val="-16"/>
          <w:lang w:eastAsia="zh-CN"/>
        </w:rPr>
        <w:t xml:space="preserve"> </w:t>
      </w:r>
      <w:r>
        <w:rPr>
          <w:lang w:eastAsia="zh-CN"/>
        </w:rPr>
        <w:t>银行的对象关系，本实验</w:t>
      </w:r>
      <w:r>
        <w:rPr>
          <w:spacing w:val="-1"/>
          <w:lang w:eastAsia="zh-CN"/>
        </w:rPr>
        <w:t xml:space="preserve">给出了相应的关系模式和 </w:t>
      </w:r>
      <w:r>
        <w:rPr>
          <w:rFonts w:ascii="Tahoma" w:eastAsia="Tahoma"/>
          <w:lang w:eastAsia="zh-CN"/>
        </w:rPr>
        <w:t>ER</w:t>
      </w:r>
      <w:r>
        <w:rPr>
          <w:rFonts w:ascii="Tahoma" w:eastAsia="Tahoma"/>
          <w:spacing w:val="-14"/>
          <w:lang w:eastAsia="zh-CN"/>
        </w:rPr>
        <w:t xml:space="preserve"> </w:t>
      </w:r>
      <w:r>
        <w:rPr>
          <w:lang w:eastAsia="zh-CN"/>
        </w:rPr>
        <w:t>图，并对其进行较为复杂的数据库操作。</w:t>
      </w:r>
    </w:p>
    <w:p>
      <w:pPr>
        <w:pStyle w:val="16"/>
        <w:numPr>
          <w:ilvl w:val="2"/>
          <w:numId w:val="40"/>
        </w:numPr>
        <w:tabs>
          <w:tab w:val="left" w:pos="835"/>
        </w:tabs>
        <w:spacing w:before="177" w:line="492" w:lineRule="exact"/>
        <w:ind w:hanging="703"/>
        <w:rPr>
          <w:sz w:val="32"/>
        </w:rPr>
      </w:pPr>
      <w:r>
        <w:pict>
          <v:shape id="_x0000_s2341" o:spid="_x0000_s2341" o:spt="100" style="position:absolute;left:0pt;margin-left:66.3pt;margin-top:31.1pt;height:332.9pt;width:447.7pt;mso-position-horizontal-relative:page;z-index:-251561984;mso-width-relative:page;mso-height-relative:page;" filled="f" coordorigin="1326,622" coordsize="8954,6658" adj=",," path="m7582,2443l8478,2443,8478,2107,7582,2107,7582,2443xm6384,2250l6764,1954,7144,2250,6764,2546,6384,2250xm7120,2237l7552,2253m9080,1856l9088,1796,9112,1740,9149,1688,9199,1642,9259,1602,9330,1569,9408,1545,9493,1529,9584,1524,9675,1529,9760,1545,9838,1569,9909,1602,9969,1642,10019,1688,10056,1740,10080,1796,10088,1856,10080,1916,10056,1972,10019,2024,9969,2070,9909,2110,9838,2143,9760,2167,9675,2183,9584,2188,9493,2183,9408,2167,9330,2143,9259,2110,9199,2070,9149,2024,9112,1972,9088,1916,9080,1856xm8480,2178l9080,1882m9056,3068l9064,3014,9087,2963,9124,2915,9174,2872,9235,2833,9307,2800,9387,2773,9475,2753,9569,2740,9668,2736,9767,2740,9861,2753,9949,2773,10029,2800,10101,2833,10162,2872,10212,2915,10249,2963,10272,3014,10280,3068,10272,3122,10249,3173,10212,3220,10162,3264,10101,3303,10029,3336,9949,3363,9861,3383,9767,3396,9668,3400,9569,3396,9475,3383,9387,3363,9307,3336,9235,3303,9174,3264,9124,3220,9087,3173,9064,3122,9056,3068xm8480,2357l9080,2949m2090,1067l2098,1007,2122,951,2159,900,2209,853,2269,813,2340,780,2418,756,2503,740,2594,735,2685,740,2770,756,2848,780,2919,813,2979,853,3029,900,3066,951,3090,1007,3098,1067,3090,1127,3066,1183,3029,1235,2979,1281,2919,1321,2848,1354,2770,1378,2685,1394,2594,1399,2503,1394,2418,1378,2340,1354,2269,1321,2209,1281,2159,1235,2122,1183,2098,1127,2090,1067xm3416,994l3423,940,3445,889,3479,842,3525,798,3581,759,3647,726,3721,699,3802,679,3889,666,3980,662,4071,666,4158,679,4239,699,4313,726,4379,759,4435,798,4481,842,4515,889,4537,940,4544,994,4537,1048,4515,1099,4481,1147,4435,1190,4379,1229,4313,1262,4239,1289,4158,1309,4071,1322,3980,1326,3889,1322,3802,1309,3721,1289,3647,1262,3581,1229,3525,1190,3479,1147,3445,1099,3423,1048,3416,994xm4630,991l4638,931,4662,875,4699,824,4749,777,4809,737,4880,704,4958,680,5043,664,5134,659,5225,664,5310,680,5388,704,5459,737,5519,777,5569,824,5606,875,5630,931,5638,991,5630,1051,5606,1107,5569,1159,5519,1205,5459,1245,5388,1278,5310,1302,5225,1318,5134,1323,5043,1318,4958,1302,4880,1278,4809,1245,4749,1205,4699,1159,4662,1107,4638,1051,4630,991xm5718,1010l5725,961,5744,914,5776,870,5818,829,5870,792,5932,760,6001,732,6077,709,6160,692,6247,682,6339,678,6431,682,6518,692,6601,709,6677,732,6746,760,6808,792,6860,829,6902,870,6934,914,6953,961,6960,1010,6953,1059,6934,1106,6902,1150,6860,1191,6808,1228,6746,1261,6677,1289,6601,1311,6518,1328,6431,1339,6339,1342,6247,1339,6160,1328,6077,1311,6001,1289,5932,1261,5870,1228,5818,1191,5776,1150,5744,1106,5725,1059,5718,1010xm2920,1381l4728,2133m4200,1381l4816,2133m5088,1381l4960,2133m6064,1381l5104,2125m7302,999l7310,939,7334,883,7371,832,7421,785,7481,745,7552,712,7630,688,7715,672,7806,667,7897,672,7982,688,8060,712,8131,745,8191,785,8241,832,8278,883,8302,939,8310,999,8302,1059,8278,1115,8241,1167,8191,1213,8131,1253,8060,1286,7982,1310,7897,1326,7806,1331,7715,1326,7630,1310,7552,1286,7481,1253,7421,1213,7371,1167,7334,1115,7310,1059,7302,999xm7488,1341l5296,2109m8528,954l8535,905,8556,858,8589,814,8634,773,8689,736,8754,704,8827,676,8907,653,8995,636,9087,626,9184,622,9281,626,9373,636,9461,653,9541,676,9614,704,9679,736,9734,773,9779,814,9812,858,9833,905,9840,954,9833,1003,9812,1050,9779,1094,9734,1135,9679,1172,9614,1205,9541,1233,9461,1255,9373,1272,9281,1283,9184,1286,9087,1283,8995,1272,8907,1255,8827,1233,8754,1205,8689,1172,8634,1135,8589,1094,8556,1050,8535,1003,8528,954xm8816,1341l5392,2189m3281,3374l3661,3078,4041,3374,3661,3670,3281,3374xm4728,2429l3672,3101m5145,3369l5525,3073,5905,3369,5525,3665,5145,3369xm4880,2429l5512,3085m6601,3353l6981,3057,7361,3353,6981,3649,6601,3353xm6960,3077l5184,2429m7520,4129l6960,3625m5102,6079l5998,6079,5998,5743,5102,5743,5102,6079xm5512,5825l5512,3625m3672,3657l3672,4129m1750,5883l1758,5823,1782,5767,1819,5715,1869,5669,1929,5629,2000,5596,2078,5571,2163,5556,2254,5551,2345,5556,2430,5571,2508,5596,2579,5629,2639,5669,2689,5715,2726,5767,2750,5823,2758,5883,2750,5942,2726,5998,2689,6050,2639,6096,2579,6136,2508,6169,2430,6194,2345,6209,2254,6215,2163,6209,2078,6194,2000,6169,1929,6136,1869,6096,1819,6050,1782,5998,1758,5942,1750,5883xm3582,5947l3590,5887,3614,5831,3651,5779,3701,5733,3761,5693,3832,5660,3910,5635,3995,5620,4086,5615,4177,5620,4262,5635,4340,5660,4411,5693,4471,5733,4521,5779,4558,5831,4582,5887,4590,5947,4582,6006,4558,6062,4521,6114,4471,6160,4411,6200,4340,6233,4262,6258,4177,6273,4086,6279,3995,6273,3910,6258,3832,6233,3761,6200,3701,6160,3651,6114,3614,6062,3590,6006,3582,5947xm2822,5141l2830,5081,2854,5025,2891,4973,2941,4927,3001,4887,3072,4854,3150,4830,3235,4814,3326,4809,3417,4814,3502,4830,3580,4854,3651,4887,3711,4927,3761,4973,3798,5025,3822,5081,3830,5141,3822,5200,3798,5257,3761,5308,3711,5355,3651,5395,3580,5427,3502,5452,3417,5467,3326,5473,3235,5467,3150,5452,3072,5427,3001,5395,2941,5355,2891,5308,2854,5257,2830,5200,2822,5141xm1326,5149l1334,5089,1358,5033,1395,4981,1445,4935,1505,4895,1576,4862,1654,4838,1739,4822,1830,4817,1921,4822,2006,4838,2084,4862,2155,4895,2215,4935,2265,4981,2302,5033,2326,5089,2334,5149,2326,5208,2302,5265,2265,5316,2215,5363,2155,5403,2084,5435,2006,5460,1921,5475,1830,5481,1739,5475,1654,5460,1576,5435,1505,5403,1445,5363,1395,5316,1358,5265,1334,5208,1326,5149xm2216,4936l3184,4440m2408,5592l3232,4440m3320,4824l3320,4440m3960,5656l3872,4480m4504,4848l4080,4440m7224,5143l7232,5083,7256,5027,7293,4975,7343,4929,7403,4889,7474,4856,7552,4832,7637,4816,7728,4811,7819,4816,7904,4832,7982,4856,8053,4889,8113,4929,8163,4975,8200,5027,8224,5083,8232,5143,8224,5202,8200,5259,8163,5310,8113,5357,8053,5397,7982,5429,7904,5454,7819,5469,7728,5475,7637,5469,7552,5454,7474,5429,7403,5397,7343,5357,7293,5310,7256,5259,7232,5202,7224,5143xm8656,5135l8664,5075,8688,5019,8725,4967,8775,4921,8835,4881,8906,4848,8984,4824,9069,4808,9160,4803,9251,4808,9336,4824,9414,4848,9485,4881,9545,4921,9595,4967,9632,5019,9656,5075,9664,5135,9656,5194,9632,5251,9595,5302,9545,5349,9485,5389,9414,5421,9336,5446,9251,5461,9160,5467,9069,5461,8984,5446,8906,5421,8835,5389,8775,5349,8725,5302,8688,5251,8664,5194,8656,5135xm6542,5884l6550,5824,6574,5768,6611,5716,6661,5670,6721,5630,6792,5597,6870,5572,6955,5557,7046,5552,7137,5557,7222,5572,7300,5597,7371,5630,7431,5670,7481,5716,7518,5768,7542,5824,7550,5884,7542,5943,7518,5999,7481,6051,7431,6097,7371,6137,7300,6170,7222,6195,7137,6210,7046,6216,6955,6210,6870,6195,6792,6170,6721,6137,6661,6097,6611,6051,6574,5999,6550,5943,6542,5884xm8200,5757l8208,5697,8232,5641,8269,5589,8319,5543,8379,5503,8450,5470,8528,5445,8613,5430,8704,5425,8795,5430,8880,5445,8958,5470,9029,5503,9089,5543,9139,5589,9176,5641,9200,5697,9208,5757,9200,5816,9176,5872,9139,5924,9089,5970,9029,6010,8958,6043,8880,6068,8795,6083,8704,6089,8613,6083,8528,6068,8450,6043,8379,6010,8319,5970,8269,5924,8232,5872,8208,5816,8200,5757xm8568,3989l8576,3929,8600,3873,8637,3821,8687,3775,8747,3735,8818,3702,8896,3678,8981,3662,9072,3657,9163,3662,9248,3678,9326,3702,9397,3735,9457,3775,9507,3821,9544,3873,9568,3929,9576,3989,9568,4048,9544,4105,9507,4156,9457,4203,9397,4243,9326,4275,9248,4300,9163,4315,9072,4321,8981,4315,8896,4300,8818,4275,8747,4243,8687,4203,8637,4156,8600,4105,8576,4048,8568,3989xm7224,4440l6456,4816m7336,4440l6912,5592m7746,4848l7520,4432m7856,4432l8616,5480m7944,4252l8752,4948m7944,4204l8600,3948m2174,6919l2182,6859,2206,6803,2243,6751,2293,6705,2353,6665,2424,6632,2502,6607,2587,6592,2678,6587,2769,6592,2854,6607,2932,6632,3003,6665,3063,6705,3113,6751,3150,6803,3174,6859,3182,6919,3174,6978,3150,7034,3113,7086,3063,7132,3003,7172,2932,7205,2854,7230,2769,7245,2678,7251,2587,7245,2502,7230,2424,7205,2353,7172,2293,7132,2243,7086,2206,7034,2182,6978,2174,6919xm3382,6924l3390,6864,3414,6808,3451,6756,3501,6710,3561,6670,3632,6637,3710,6612,3795,6597,3886,6592,3977,6597,4062,6612,4140,6637,4211,6670,4271,6710,4321,6756,4358,6808,4382,6864,4390,6924,4382,6983,4358,7039,4321,7091,4271,7137,4211,7177,4140,7210,4062,7235,3977,7250,3886,7256,3795,7250,3710,7235,3632,7210,3561,7177,3501,7137,3451,7091,3414,7039,3390,6983,3382,6924xm4502,6948l4510,6888,4534,6832,4571,6780,4621,6734,4681,6694,4752,6661,4830,6636,4915,6621,5006,6616,5097,6621,5182,6636,5260,6661,5331,6694,5391,6734,5441,6780,5478,6832,5502,6888,5510,6948,5502,7007,5478,7063,5441,7115,5391,7161,5331,7201,5260,7234,5182,7259,5097,7274,5006,7280,4915,7274,4830,7259,4752,7234,4681,7201,4621,7161,4571,7115,4534,7063,4510,7007,4502,6948xm5590,6937l5598,6877,5622,6821,5659,6769,5709,6723,5769,6683,5840,6650,5918,6625,6003,6610,6094,6605,6185,6610,6270,6625,6348,6650,6419,6683,6479,6723,6529,6769,6566,6821,6590,6877,6598,6937,6590,6996,6566,7052,6529,7104,6479,7150,6419,7190,6348,7223,6270,7248,6185,7263,6094,7269,6003,7263,5918,7248,5840,7223,5769,7190,5709,7150,5659,7104,5622,7052,5598,6996,5590,6937xm5184,6078l3064,6670m5392,6078l4328,6726m5440,6078l5144,6606m5976,6606l5592,6078m6853,6876l6861,6816,6885,6760,6922,6708,6972,6662,7032,6622,7103,6589,7181,6564,7266,6549,7357,6544,7448,6549,7533,6564,7611,6589,7682,6622,7742,6662,7792,6708,7829,6760,7853,6816,7861,6876,7853,6935,7829,6991,7792,7043,7742,7089,7682,7129,7611,7162,7533,7187,7448,7202,7357,7208,7266,7202,7181,7187,7103,7162,7032,7129,6972,7089,6922,7043,6885,6991,6861,6935,6853,6876xm6888,6726l5800,6070m8200,6809l8208,6755,8231,6704,8268,6656,8317,6612,8378,6574,8449,6541,8529,6514,8616,6493,8709,6481,8808,6477,8907,6481,9000,6493,9087,6514,9167,6541,9238,6574,9299,6612,9348,6656,9385,6704,9408,6755,9416,6809,9408,6862,9385,6913,9348,6961,9299,7005,9238,7043,9167,7076,9087,7103,9000,7124,8907,7136,8808,7141,8709,7136,8616,7124,8529,7103,8449,7076,8378,7043,8317,7005,8268,6961,8231,6913,8208,6862,8200,6809xm8296,6670l6000,5998m4198,5149l4206,5089,4230,5033,4267,4981,4317,4935,4377,4895,4448,4862,4526,4838,4611,4822,4702,4817,4793,4822,4878,4838,4956,4862,5027,4895,5087,4935,5137,4981,5174,5033,5198,5089,5206,5149,5198,5208,5174,5265,5137,5316,5087,5363,5027,5403,4956,5435,4878,5460,4793,5475,4702,5481,4611,5475,4526,5460,4448,5435,4377,5403,4317,5363,4267,5316,4230,5265,4206,5208,4198,5149xm5877,5131l5885,5071,5909,5015,5946,4963,5996,4917,6056,4877,6127,4844,6205,4820,6290,4804,6381,4799,6472,4804,6557,4820,6635,4844,6706,4877,6766,4917,6816,4963,6853,5015,6877,5071,6885,5131,6877,5190,6853,5247,6816,5298,6766,5345,6706,5385,6635,5417,6557,5442,6472,5457,6381,5463,6290,5457,6205,5442,6127,5417,6056,5385,5996,5345,5946,5298,5909,5247,5885,5190,5877,5131xe">
            <v:path arrowok="t" o:connecttype="segments"/>
            <v:fill on="f" focussize="0,0"/>
            <v:stroke weight="1pt" joinstyle="round"/>
            <v:imagedata o:title=""/>
            <o:lock v:ext="edit"/>
          </v:shape>
        </w:pict>
      </w:r>
      <w:bookmarkStart w:id="69" w:name="_bookmark69"/>
      <w:bookmarkEnd w:id="69"/>
      <w:r>
        <w:rPr>
          <w:rFonts w:ascii="Tahoma" w:eastAsia="Tahoma"/>
          <w:w w:val="95"/>
          <w:sz w:val="32"/>
        </w:rPr>
        <w:t>E-R</w:t>
      </w:r>
      <w:r>
        <w:rPr>
          <w:rFonts w:ascii="Tahoma" w:eastAsia="Tahoma"/>
          <w:spacing w:val="-20"/>
          <w:w w:val="95"/>
          <w:sz w:val="32"/>
        </w:rPr>
        <w:t xml:space="preserve"> </w:t>
      </w:r>
      <w:r>
        <w:rPr>
          <w:w w:val="95"/>
          <w:sz w:val="32"/>
        </w:rPr>
        <w:t>图</w:t>
      </w:r>
    </w:p>
    <w:p>
      <w:pPr>
        <w:spacing w:line="492" w:lineRule="exact"/>
        <w:rPr>
          <w:sz w:val="32"/>
        </w:rPr>
        <w:sectPr>
          <w:pgSz w:w="11910" w:h="16840"/>
          <w:pgMar w:top="1300" w:right="880" w:bottom="280" w:left="1000" w:header="567" w:footer="0" w:gutter="0"/>
          <w:cols w:space="720" w:num="1"/>
        </w:sectPr>
      </w:pPr>
    </w:p>
    <w:p>
      <w:pPr>
        <w:pStyle w:val="9"/>
        <w:tabs>
          <w:tab w:val="left" w:pos="2732"/>
          <w:tab w:val="left" w:pos="3896"/>
        </w:tabs>
        <w:spacing w:before="49" w:line="168" w:lineRule="auto"/>
        <w:ind w:left="1383"/>
      </w:pPr>
      <w:r>
        <w:rPr>
          <w:position w:val="-6"/>
        </w:rPr>
        <w:t>客户</w:t>
      </w:r>
      <w:r>
        <w:rPr>
          <w:position w:val="-6"/>
        </w:rPr>
        <w:tab/>
      </w:r>
      <w:r>
        <w:t>客户身</w:t>
      </w:r>
      <w:r>
        <w:tab/>
      </w:r>
      <w:r>
        <w:rPr>
          <w:spacing w:val="-9"/>
          <w:position w:val="1"/>
        </w:rPr>
        <w:t>客</w:t>
      </w:r>
      <w:r>
        <w:rPr>
          <w:spacing w:val="-8"/>
          <w:position w:val="1"/>
        </w:rPr>
        <w:t>户</w:t>
      </w:r>
    </w:p>
    <w:p>
      <w:pPr>
        <w:pStyle w:val="9"/>
        <w:tabs>
          <w:tab w:val="left" w:pos="2732"/>
          <w:tab w:val="left" w:pos="3896"/>
        </w:tabs>
        <w:spacing w:line="201" w:lineRule="auto"/>
        <w:ind w:left="1383"/>
      </w:pPr>
      <w:r>
        <w:rPr>
          <w:position w:val="-6"/>
        </w:rPr>
        <w:t>编号</w:t>
      </w:r>
      <w:r>
        <w:rPr>
          <w:position w:val="-6"/>
        </w:rPr>
        <w:tab/>
      </w:r>
      <w:r>
        <w:t>份证</w:t>
      </w:r>
      <w:r>
        <w:tab/>
      </w:r>
      <w:r>
        <w:rPr>
          <w:spacing w:val="-9"/>
          <w:position w:val="1"/>
        </w:rPr>
        <w:t>名</w:t>
      </w:r>
      <w:r>
        <w:rPr>
          <w:spacing w:val="-8"/>
          <w:position w:val="1"/>
        </w:rPr>
        <w:t>称</w:t>
      </w:r>
    </w:p>
    <w:p>
      <w:pPr>
        <w:pStyle w:val="9"/>
        <w:spacing w:before="76" w:line="225" w:lineRule="auto"/>
        <w:ind w:left="703"/>
      </w:pPr>
      <w:r>
        <w:br w:type="column"/>
      </w:r>
      <w:r>
        <w:rPr>
          <w:spacing w:val="-1"/>
        </w:rPr>
        <w:t>客户手</w:t>
      </w:r>
      <w:r>
        <w:t>机号</w:t>
      </w:r>
    </w:p>
    <w:p>
      <w:pPr>
        <w:pStyle w:val="9"/>
        <w:tabs>
          <w:tab w:val="left" w:pos="2089"/>
        </w:tabs>
        <w:spacing w:line="184" w:lineRule="auto"/>
        <w:ind w:left="898"/>
      </w:pPr>
      <w:r>
        <w:br w:type="column"/>
      </w:r>
      <w:r>
        <w:rPr>
          <w:position w:val="-3"/>
        </w:rPr>
        <w:t>客户</w:t>
      </w:r>
      <w:r>
        <w:rPr>
          <w:position w:val="-3"/>
        </w:rPr>
        <w:tab/>
      </w:r>
      <w:r>
        <w:t>客户登</w:t>
      </w:r>
    </w:p>
    <w:p>
      <w:pPr>
        <w:pStyle w:val="9"/>
        <w:tabs>
          <w:tab w:val="left" w:pos="2089"/>
        </w:tabs>
        <w:spacing w:line="208" w:lineRule="auto"/>
        <w:ind w:left="898"/>
      </w:pPr>
      <w:r>
        <w:rPr>
          <w:position w:val="-3"/>
        </w:rPr>
        <w:t>邮箱</w:t>
      </w:r>
      <w:r>
        <w:rPr>
          <w:position w:val="-3"/>
        </w:rPr>
        <w:tab/>
      </w:r>
      <w:r>
        <w:t>录密码</w:t>
      </w:r>
    </w:p>
    <w:p>
      <w:pPr>
        <w:pStyle w:val="9"/>
        <w:spacing w:before="133"/>
        <w:ind w:left="2622"/>
      </w:pPr>
      <w:r>
        <w:t>银行</w:t>
      </w:r>
    </w:p>
    <w:p>
      <w:pPr>
        <w:sectPr>
          <w:type w:val="continuous"/>
          <w:pgSz w:w="11910" w:h="16840"/>
          <w:pgMar w:top="1520" w:right="880" w:bottom="280" w:left="1000" w:header="720" w:footer="720" w:gutter="0"/>
          <w:cols w:equalWidth="0" w:num="3">
            <w:col w:w="4320" w:space="40"/>
            <w:col w:w="1338" w:space="39"/>
            <w:col w:w="4293"/>
          </w:cols>
        </w:sectPr>
      </w:pPr>
    </w:p>
    <w:p>
      <w:pPr>
        <w:pStyle w:val="9"/>
        <w:tabs>
          <w:tab w:val="left" w:pos="679"/>
          <w:tab w:val="left" w:pos="1066"/>
          <w:tab w:val="left" w:pos="1937"/>
        </w:tabs>
        <w:spacing w:before="91"/>
        <w:jc w:val="right"/>
      </w:pPr>
      <w:r>
        <w:pict>
          <v:shape id="_x0000_s2342" o:spid="_x0000_s2342" o:spt="202" type="#_x0000_t202" style="position:absolute;left:0pt;margin-left:222.35pt;margin-top:9.7pt;height:16.8pt;width:44.8pt;mso-position-horizontal-relative:page;z-index:251697152;mso-width-relative:page;mso-height-relative:page;" filled="f" coordsize="21600,21600">
            <v:path/>
            <v:fill on="f" focussize="0,0"/>
            <v:stroke weight="1pt" joinstyle="miter"/>
            <v:imagedata o:title=""/>
            <o:lock v:ext="edit"/>
            <v:textbox inset="0mm,0mm,0mm,0mm">
              <w:txbxContent>
                <w:p>
                  <w:pPr>
                    <w:pStyle w:val="9"/>
                    <w:spacing w:line="316" w:lineRule="exact"/>
                    <w:ind w:left="227"/>
                  </w:pPr>
                  <w:r>
                    <w:t>客户</w:t>
                  </w:r>
                </w:p>
              </w:txbxContent>
            </v:textbox>
          </v:shape>
        </w:pict>
      </w:r>
      <w:r>
        <w:rPr>
          <w:u w:val="thick"/>
        </w:rPr>
        <w:t xml:space="preserve"> </w:t>
      </w:r>
      <w:r>
        <w:rPr>
          <w:u w:val="thick"/>
        </w:rPr>
        <w:tab/>
      </w:r>
      <w:r>
        <w:rPr>
          <w:u w:val="thick"/>
        </w:rPr>
        <w:t>1</w:t>
      </w:r>
      <w:r>
        <w:rPr>
          <w:u w:val="thick"/>
        </w:rPr>
        <w:tab/>
      </w:r>
      <w:r>
        <w:rPr>
          <w:position w:val="-8"/>
        </w:rPr>
        <w:t>办理</w:t>
      </w:r>
      <w:r>
        <w:rPr>
          <w:position w:val="-8"/>
        </w:rPr>
        <w:tab/>
      </w:r>
      <w:r>
        <w:t>N</w:t>
      </w:r>
    </w:p>
    <w:p>
      <w:pPr>
        <w:pStyle w:val="9"/>
        <w:spacing w:before="11" w:line="288" w:lineRule="exact"/>
        <w:ind w:right="395"/>
        <w:jc w:val="center"/>
      </w:pPr>
      <w:r>
        <w:t>N</w:t>
      </w:r>
    </w:p>
    <w:p>
      <w:pPr>
        <w:pStyle w:val="9"/>
        <w:tabs>
          <w:tab w:val="left" w:pos="4926"/>
        </w:tabs>
        <w:spacing w:line="153" w:lineRule="auto"/>
        <w:ind w:left="3861"/>
      </w:pPr>
      <w:r>
        <w:t>N</w:t>
      </w:r>
      <w:r>
        <w:tab/>
      </w:r>
      <w:r>
        <w:rPr>
          <w:position w:val="-6"/>
        </w:rPr>
        <w:t>N</w:t>
      </w:r>
    </w:p>
    <w:p>
      <w:pPr>
        <w:pStyle w:val="9"/>
        <w:tabs>
          <w:tab w:val="left" w:pos="4292"/>
          <w:tab w:val="left" w:pos="5788"/>
        </w:tabs>
        <w:spacing w:before="96"/>
        <w:ind w:left="2468"/>
      </w:pPr>
      <w:r>
        <w:rPr>
          <w:position w:val="1"/>
        </w:rPr>
        <w:t>拥有</w:t>
      </w:r>
      <w:r>
        <w:rPr>
          <w:position w:val="1"/>
        </w:rPr>
        <w:tab/>
      </w:r>
      <w:r>
        <w:t>拥有</w:t>
      </w:r>
      <w:r>
        <w:tab/>
      </w:r>
      <w:r>
        <w:rPr>
          <w:position w:val="2"/>
        </w:rPr>
        <w:t>拥有</w:t>
      </w:r>
    </w:p>
    <w:p>
      <w:pPr>
        <w:spacing w:line="361" w:lineRule="exact"/>
        <w:ind w:left="1876"/>
        <w:rPr>
          <w:rFonts w:ascii="微软雅黑" w:eastAsia="微软雅黑"/>
          <w:sz w:val="21"/>
        </w:rPr>
      </w:pPr>
      <w:r>
        <w:br w:type="column"/>
      </w:r>
      <w:r>
        <w:rPr>
          <w:rFonts w:hint="eastAsia" w:ascii="微软雅黑" w:eastAsia="微软雅黑"/>
          <w:sz w:val="21"/>
        </w:rPr>
        <w:t>卡号</w:t>
      </w:r>
    </w:p>
    <w:p>
      <w:pPr>
        <w:pStyle w:val="9"/>
        <w:spacing w:before="9"/>
        <w:rPr>
          <w:sz w:val="26"/>
        </w:rPr>
      </w:pPr>
    </w:p>
    <w:p>
      <w:pPr>
        <w:pStyle w:val="9"/>
        <w:spacing w:before="1" w:line="225" w:lineRule="auto"/>
        <w:ind w:left="1900" w:right="1007"/>
      </w:pPr>
      <w:r>
        <w:pict>
          <v:shape id="_x0000_s2343" o:spid="_x0000_s2343" o:spt="202" type="#_x0000_t202" style="position:absolute;left:0pt;margin-left:379.1pt;margin-top:-32.6pt;height:16.8pt;width:44.8pt;mso-position-horizontal-relative:page;z-index:251696128;mso-width-relative:page;mso-height-relative:page;" filled="f" coordsize="21600,21600">
            <v:path/>
            <v:fill on="f" focussize="0,0"/>
            <v:stroke weight="1pt" joinstyle="miter"/>
            <v:imagedata o:title=""/>
            <o:lock v:ext="edit"/>
            <v:textbox inset="0mm,0mm,0mm,0mm">
              <w:txbxContent>
                <w:p>
                  <w:pPr>
                    <w:pStyle w:val="9"/>
                    <w:spacing w:line="316" w:lineRule="exact"/>
                    <w:ind w:left="132"/>
                  </w:pPr>
                  <w:r>
                    <w:t>银行卡</w:t>
                  </w:r>
                </w:p>
              </w:txbxContent>
            </v:textbox>
          </v:shape>
        </w:pict>
      </w:r>
      <w:r>
        <w:t>银行卡类型</w:t>
      </w:r>
    </w:p>
    <w:p>
      <w:pPr>
        <w:spacing w:line="225" w:lineRule="auto"/>
        <w:sectPr>
          <w:type w:val="continuous"/>
          <w:pgSz w:w="11910" w:h="16840"/>
          <w:pgMar w:top="1520" w:right="880" w:bottom="280" w:left="1000" w:header="720" w:footer="720" w:gutter="0"/>
          <w:cols w:equalWidth="0" w:num="2">
            <w:col w:w="6443" w:space="40"/>
            <w:col w:w="3547"/>
          </w:cols>
        </w:sectPr>
      </w:pPr>
    </w:p>
    <w:p>
      <w:pPr>
        <w:pStyle w:val="9"/>
        <w:tabs>
          <w:tab w:val="left" w:pos="4141"/>
          <w:tab w:val="left" w:pos="5829"/>
          <w:tab w:val="left" w:pos="7900"/>
        </w:tabs>
        <w:spacing w:before="86" w:line="144" w:lineRule="auto"/>
        <w:ind w:left="7900" w:right="1701" w:hanging="5543"/>
        <w:jc w:val="right"/>
      </w:pPr>
      <w:r>
        <w:pict>
          <v:shape id="_x0000_s2344" o:spid="_x0000_s2344" o:spt="202" type="#_x0000_t202" style="position:absolute;left:0pt;margin-left:149.15pt;margin-top:25.8pt;height:16.8pt;width:62.4pt;mso-position-horizontal-relative:page;z-index:-251560960;mso-width-relative:page;mso-height-relative:page;" filled="f" coordsize="21600,21600">
            <v:path/>
            <v:fill on="f" focussize="0,0"/>
            <v:stroke weight="1pt" joinstyle="miter"/>
            <v:imagedata o:title=""/>
            <o:lock v:ext="edit"/>
            <v:textbox inset="0mm,0mm,0mm,0mm">
              <w:txbxContent>
                <w:p>
                  <w:pPr>
                    <w:pStyle w:val="9"/>
                    <w:spacing w:before="10" w:line="306" w:lineRule="exact"/>
                    <w:ind w:left="239"/>
                  </w:pPr>
                  <w:r>
                    <w:t>理财产品</w:t>
                  </w:r>
                </w:p>
              </w:txbxContent>
            </v:textbox>
          </v:shape>
        </w:pict>
      </w:r>
      <w:r>
        <w:pict>
          <v:shape id="_x0000_s2345" o:spid="_x0000_s2345" o:spt="202" type="#_x0000_t202" style="position:absolute;left:0pt;margin-left:352.45pt;margin-top:25.65pt;height:16.8pt;width:44.8pt;mso-position-horizontal-relative:page;z-index:-251559936;mso-width-relative:page;mso-height-relative:page;" filled="f" coordsize="21600,21600">
            <v:path/>
            <v:fill on="f" focussize="0,0"/>
            <v:stroke weight="1pt" joinstyle="miter"/>
            <v:imagedata o:title=""/>
            <o:lock v:ext="edit"/>
            <v:textbox inset="0mm,0mm,0mm,0mm">
              <w:txbxContent>
                <w:p>
                  <w:pPr>
                    <w:pStyle w:val="9"/>
                    <w:spacing w:before="8" w:line="307" w:lineRule="exact"/>
                    <w:ind w:left="233"/>
                  </w:pPr>
                  <w:r>
                    <w:t>保险</w:t>
                  </w:r>
                </w:p>
              </w:txbxContent>
            </v:textbox>
          </v:shape>
        </w:pict>
      </w:r>
      <w:r>
        <w:rPr>
          <w:position w:val="-10"/>
        </w:rPr>
        <w:t>M</w:t>
      </w:r>
      <w:r>
        <w:rPr>
          <w:position w:val="-10"/>
        </w:rPr>
        <w:tab/>
      </w:r>
      <w:r>
        <w:rPr>
          <w:position w:val="-20"/>
        </w:rPr>
        <w:t>M</w:t>
      </w:r>
      <w:r>
        <w:rPr>
          <w:position w:val="-20"/>
        </w:rPr>
        <w:tab/>
      </w:r>
      <w:r>
        <w:rPr>
          <w:position w:val="-10"/>
        </w:rPr>
        <w:t>M</w:t>
      </w:r>
      <w:r>
        <w:rPr>
          <w:position w:val="-10"/>
        </w:rPr>
        <w:tab/>
      </w:r>
      <w:r>
        <w:t>保险项目</w:t>
      </w:r>
    </w:p>
    <w:p>
      <w:pPr>
        <w:pStyle w:val="9"/>
        <w:spacing w:before="6"/>
        <w:rPr>
          <w:sz w:val="22"/>
        </w:rPr>
      </w:pPr>
    </w:p>
    <w:p>
      <w:pPr>
        <w:sectPr>
          <w:type w:val="continuous"/>
          <w:pgSz w:w="11910" w:h="16840"/>
          <w:pgMar w:top="1520" w:right="880" w:bottom="280" w:left="1000" w:header="720" w:footer="720" w:gutter="0"/>
          <w:cols w:space="720" w:num="1"/>
        </w:sectPr>
      </w:pPr>
    </w:p>
    <w:p>
      <w:pPr>
        <w:pStyle w:val="9"/>
        <w:tabs>
          <w:tab w:val="left" w:pos="2132"/>
        </w:tabs>
        <w:spacing w:before="60" w:line="379" w:lineRule="exact"/>
        <w:ind w:left="586"/>
      </w:pPr>
      <w:r>
        <w:pict>
          <v:shape id="_x0000_s2346" o:spid="_x0000_s2346" o:spt="202" type="#_x0000_t202" style="position:absolute;left:0pt;margin-left:209.35pt;margin-top:1.7pt;height:35.2pt;width:51.4pt;mso-position-horizontal-relative:page;z-index:251693056;mso-width-relative:page;mso-height-relative:page;" filled="f" stroked="f" coordsize="21600,21600">
            <v:path/>
            <v:fill on="f" focussize="0,0"/>
            <v:stroke on="f" joinstyle="miter"/>
            <v:imagedata o:title=""/>
            <o:lock v:ext="edit"/>
            <v:textbox inset="0mm,0mm,0mm,0mm">
              <w:txbxContent>
                <w:p>
                  <w:pPr>
                    <w:pStyle w:val="9"/>
                    <w:spacing w:line="360" w:lineRule="exact"/>
                    <w:ind w:left="288" w:right="314"/>
                  </w:pPr>
                  <w:r>
                    <w:rPr>
                      <w:spacing w:val="-1"/>
                    </w:rPr>
                    <w:t>产品描述</w:t>
                  </w:r>
                </w:p>
              </w:txbxContent>
            </v:textbox>
          </v:shape>
        </w:pict>
      </w:r>
      <w:r>
        <w:rPr>
          <w:position w:val="1"/>
        </w:rPr>
        <w:t>产品</w:t>
      </w:r>
      <w:r>
        <w:rPr>
          <w:position w:val="1"/>
        </w:rPr>
        <w:tab/>
      </w:r>
      <w:r>
        <w:t>产品</w:t>
      </w:r>
    </w:p>
    <w:p>
      <w:pPr>
        <w:pStyle w:val="9"/>
        <w:tabs>
          <w:tab w:val="left" w:pos="2132"/>
        </w:tabs>
        <w:spacing w:line="379" w:lineRule="exact"/>
        <w:ind w:left="586"/>
      </w:pPr>
      <w:r>
        <w:rPr>
          <w:position w:val="1"/>
        </w:rPr>
        <w:t>名称</w:t>
      </w:r>
      <w:r>
        <w:rPr>
          <w:position w:val="1"/>
        </w:rPr>
        <w:tab/>
      </w:r>
      <w:r>
        <w:t>编号</w:t>
      </w:r>
    </w:p>
    <w:p>
      <w:pPr>
        <w:pStyle w:val="9"/>
        <w:tabs>
          <w:tab w:val="left" w:pos="2890"/>
        </w:tabs>
        <w:spacing w:before="54" w:line="182" w:lineRule="auto"/>
        <w:ind w:left="1035"/>
      </w:pPr>
      <w:r>
        <w:pict>
          <v:shape id="_x0000_s2347" o:spid="_x0000_s2347" o:spt="202" type="#_x0000_t202" style="position:absolute;left:0pt;margin-left:255.1pt;margin-top:7.65pt;height:16.8pt;width:44.8pt;mso-position-horizontal-relative:page;z-index:251695104;mso-width-relative:page;mso-height-relative:page;" filled="f" coordsize="21600,21600">
            <v:path/>
            <v:fill on="f" focussize="0,0"/>
            <v:stroke weight="1pt" joinstyle="miter"/>
            <v:imagedata o:title=""/>
            <o:lock v:ext="edit"/>
            <v:textbox inset="0mm,0mm,0mm,0mm">
              <w:txbxContent>
                <w:p>
                  <w:pPr>
                    <w:pStyle w:val="9"/>
                    <w:spacing w:before="11" w:line="305" w:lineRule="exact"/>
                    <w:ind w:left="212"/>
                  </w:pPr>
                  <w:r>
                    <w:t>基金</w:t>
                  </w:r>
                </w:p>
              </w:txbxContent>
            </v:textbox>
          </v:shape>
        </w:pict>
      </w:r>
      <w:r>
        <w:t>购买</w:t>
      </w:r>
      <w:r>
        <w:tab/>
      </w:r>
      <w:r>
        <w:rPr>
          <w:position w:val="-4"/>
        </w:rPr>
        <w:t>理财</w:t>
      </w:r>
    </w:p>
    <w:p>
      <w:pPr>
        <w:pStyle w:val="9"/>
        <w:tabs>
          <w:tab w:val="left" w:pos="2890"/>
        </w:tabs>
        <w:spacing w:line="206" w:lineRule="auto"/>
        <w:ind w:left="1035"/>
      </w:pPr>
      <w:r>
        <w:t>金额</w:t>
      </w:r>
      <w:r>
        <w:tab/>
      </w:r>
      <w:r>
        <w:rPr>
          <w:position w:val="-4"/>
        </w:rPr>
        <w:t>年限</w:t>
      </w:r>
    </w:p>
    <w:p>
      <w:pPr>
        <w:pStyle w:val="9"/>
        <w:tabs>
          <w:tab w:val="left" w:pos="2722"/>
        </w:tabs>
        <w:spacing w:before="46" w:line="375" w:lineRule="exact"/>
        <w:ind w:left="1282"/>
      </w:pPr>
      <w:r>
        <w:br w:type="column"/>
      </w:r>
      <w:r>
        <w:t>保险</w:t>
      </w:r>
      <w:r>
        <w:tab/>
      </w:r>
      <w:r>
        <w:t>保险</w:t>
      </w:r>
    </w:p>
    <w:p>
      <w:pPr>
        <w:pStyle w:val="9"/>
        <w:tabs>
          <w:tab w:val="left" w:pos="2722"/>
        </w:tabs>
        <w:spacing w:line="310" w:lineRule="exact"/>
        <w:ind w:left="1282"/>
      </w:pPr>
      <w:r>
        <w:pict>
          <v:shape id="_x0000_s2348" o:spid="_x0000_s2348" o:spt="202" type="#_x0000_t202" style="position:absolute;left:0pt;margin-left:293.35pt;margin-top:-20.15pt;height:36.2pt;width:51.4pt;mso-position-horizontal-relative:page;z-index:251694080;mso-width-relative:page;mso-height-relative:page;" filled="f" stroked="f" coordsize="21600,21600">
            <v:path/>
            <v:fill on="f" focussize="0,0"/>
            <v:stroke on="f" joinstyle="miter"/>
            <v:imagedata o:title=""/>
            <o:lock v:ext="edit"/>
            <v:textbox inset="0mm,0mm,0mm,0mm">
              <w:txbxContent>
                <w:p>
                  <w:pPr>
                    <w:pStyle w:val="9"/>
                    <w:spacing w:line="362" w:lineRule="exact"/>
                    <w:ind w:left="258" w:right="344"/>
                  </w:pPr>
                  <w:r>
                    <w:rPr>
                      <w:spacing w:val="-1"/>
                    </w:rPr>
                    <w:t>保险编号</w:t>
                  </w:r>
                </w:p>
              </w:txbxContent>
            </v:textbox>
          </v:shape>
        </w:pict>
      </w:r>
      <w:r>
        <w:t>名称</w:t>
      </w:r>
      <w:r>
        <w:tab/>
      </w:r>
      <w:r>
        <w:t>金额</w:t>
      </w:r>
    </w:p>
    <w:p>
      <w:pPr>
        <w:pStyle w:val="9"/>
        <w:tabs>
          <w:tab w:val="left" w:pos="2242"/>
        </w:tabs>
        <w:spacing w:line="160" w:lineRule="auto"/>
        <w:ind w:left="586"/>
      </w:pPr>
      <w:r>
        <w:rPr>
          <w:position w:val="-12"/>
        </w:rPr>
        <w:t>适用</w:t>
      </w:r>
      <w:r>
        <w:rPr>
          <w:position w:val="-12"/>
        </w:rPr>
        <w:tab/>
      </w:r>
      <w:r>
        <w:t>保险</w:t>
      </w:r>
    </w:p>
    <w:p>
      <w:pPr>
        <w:pStyle w:val="9"/>
        <w:tabs>
          <w:tab w:val="left" w:pos="2242"/>
        </w:tabs>
        <w:spacing w:line="170" w:lineRule="auto"/>
        <w:ind w:left="586"/>
      </w:pPr>
      <w:r>
        <w:rPr>
          <w:position w:val="-12"/>
        </w:rPr>
        <w:t>人群</w:t>
      </w:r>
      <w:r>
        <w:rPr>
          <w:position w:val="-12"/>
        </w:rPr>
        <w:tab/>
      </w:r>
      <w:r>
        <w:t>年限</w:t>
      </w:r>
    </w:p>
    <w:p>
      <w:pPr>
        <w:spacing w:line="170" w:lineRule="auto"/>
        <w:sectPr>
          <w:type w:val="continuous"/>
          <w:pgSz w:w="11910" w:h="16840"/>
          <w:pgMar w:top="1520" w:right="880" w:bottom="280" w:left="1000" w:header="720" w:footer="720" w:gutter="0"/>
          <w:cols w:equalWidth="0" w:num="2">
            <w:col w:w="3354" w:space="1889"/>
            <w:col w:w="4787"/>
          </w:cols>
        </w:sectPr>
      </w:pPr>
    </w:p>
    <w:p>
      <w:pPr>
        <w:pStyle w:val="9"/>
        <w:spacing w:before="13"/>
        <w:rPr>
          <w:sz w:val="5"/>
        </w:rPr>
      </w:pPr>
    </w:p>
    <w:p>
      <w:pPr>
        <w:rPr>
          <w:sz w:val="5"/>
        </w:rPr>
        <w:sectPr>
          <w:type w:val="continuous"/>
          <w:pgSz w:w="11910" w:h="16840"/>
          <w:pgMar w:top="1520" w:right="880" w:bottom="280" w:left="1000" w:header="720" w:footer="720" w:gutter="0"/>
          <w:cols w:space="720" w:num="1"/>
        </w:sectPr>
      </w:pPr>
    </w:p>
    <w:p>
      <w:pPr>
        <w:pStyle w:val="9"/>
        <w:tabs>
          <w:tab w:val="left" w:pos="2667"/>
          <w:tab w:val="left" w:pos="3779"/>
        </w:tabs>
        <w:spacing w:before="118" w:line="375" w:lineRule="exact"/>
        <w:ind w:left="1484"/>
      </w:pPr>
      <w:r>
        <w:t>基金</w:t>
      </w:r>
      <w:r>
        <w:tab/>
      </w:r>
      <w:r>
        <w:t>基金</w:t>
      </w:r>
      <w:r>
        <w:tab/>
      </w:r>
      <w:r>
        <w:rPr>
          <w:spacing w:val="-9"/>
        </w:rPr>
        <w:t>基金</w:t>
      </w:r>
    </w:p>
    <w:p>
      <w:pPr>
        <w:pStyle w:val="9"/>
        <w:tabs>
          <w:tab w:val="left" w:pos="2667"/>
          <w:tab w:val="left" w:pos="3779"/>
        </w:tabs>
        <w:spacing w:line="375" w:lineRule="exact"/>
        <w:ind w:left="1484"/>
      </w:pPr>
      <w:r>
        <w:t>名称</w:t>
      </w:r>
      <w:r>
        <w:tab/>
      </w:r>
      <w:r>
        <w:t>编号</w:t>
      </w:r>
      <w:r>
        <w:tab/>
      </w:r>
      <w:r>
        <w:rPr>
          <w:spacing w:val="-9"/>
        </w:rPr>
        <w:t>类型</w:t>
      </w:r>
    </w:p>
    <w:p>
      <w:pPr>
        <w:pStyle w:val="9"/>
        <w:tabs>
          <w:tab w:val="left" w:pos="1954"/>
        </w:tabs>
        <w:spacing w:before="122" w:line="182" w:lineRule="auto"/>
        <w:ind w:left="651"/>
      </w:pPr>
      <w:r>
        <w:br w:type="column"/>
      </w:r>
      <w:r>
        <w:rPr>
          <w:position w:val="-4"/>
        </w:rPr>
        <w:t>基金</w:t>
      </w:r>
      <w:r>
        <w:rPr>
          <w:position w:val="-4"/>
        </w:rPr>
        <w:tab/>
      </w:r>
      <w:r>
        <w:rPr>
          <w:spacing w:val="-9"/>
        </w:rPr>
        <w:t>风</w:t>
      </w:r>
      <w:r>
        <w:rPr>
          <w:spacing w:val="-8"/>
        </w:rPr>
        <w:t>险</w:t>
      </w:r>
    </w:p>
    <w:p>
      <w:pPr>
        <w:pStyle w:val="9"/>
        <w:tabs>
          <w:tab w:val="left" w:pos="1954"/>
        </w:tabs>
        <w:spacing w:line="206" w:lineRule="auto"/>
        <w:ind w:left="651"/>
      </w:pPr>
      <w:r>
        <w:rPr>
          <w:position w:val="-3"/>
        </w:rPr>
        <w:t>金额</w:t>
      </w:r>
      <w:r>
        <w:rPr>
          <w:position w:val="-3"/>
        </w:rPr>
        <w:tab/>
      </w:r>
      <w:r>
        <w:rPr>
          <w:spacing w:val="-9"/>
        </w:rPr>
        <w:t>等</w:t>
      </w:r>
      <w:r>
        <w:rPr>
          <w:spacing w:val="-8"/>
        </w:rPr>
        <w:t>级</w:t>
      </w:r>
    </w:p>
    <w:p>
      <w:pPr>
        <w:pStyle w:val="8"/>
        <w:spacing w:before="26"/>
        <w:ind w:left="691"/>
      </w:pPr>
      <w:r>
        <w:rPr>
          <w:spacing w:val="-2"/>
          <w:w w:val="85"/>
        </w:rPr>
        <w:t>图</w:t>
      </w:r>
      <w:r>
        <w:rPr>
          <w:rFonts w:ascii="Tahoma" w:eastAsia="Tahoma"/>
          <w:spacing w:val="-2"/>
          <w:w w:val="85"/>
        </w:rPr>
        <w:t xml:space="preserve">5-1 </w:t>
      </w:r>
      <w:r>
        <w:rPr>
          <w:rFonts w:ascii="Tahoma" w:eastAsia="Tahoma"/>
          <w:spacing w:val="-1"/>
          <w:w w:val="85"/>
        </w:rPr>
        <w:t>E-R</w:t>
      </w:r>
      <w:r>
        <w:rPr>
          <w:rFonts w:ascii="Tahoma" w:eastAsia="Tahoma"/>
          <w:spacing w:val="-4"/>
          <w:w w:val="85"/>
        </w:rPr>
        <w:t xml:space="preserve"> </w:t>
      </w:r>
      <w:r>
        <w:rPr>
          <w:spacing w:val="-1"/>
          <w:w w:val="85"/>
        </w:rPr>
        <w:t>图</w:t>
      </w:r>
    </w:p>
    <w:p>
      <w:pPr>
        <w:pStyle w:val="9"/>
        <w:spacing w:before="63" w:line="225" w:lineRule="auto"/>
        <w:ind w:left="867" w:right="1864"/>
      </w:pPr>
      <w:r>
        <w:br w:type="column"/>
      </w:r>
      <w:r>
        <w:t>基金管理者</w:t>
      </w:r>
    </w:p>
    <w:p>
      <w:pPr>
        <w:spacing w:line="225" w:lineRule="auto"/>
        <w:sectPr>
          <w:type w:val="continuous"/>
          <w:pgSz w:w="11910" w:h="16840"/>
          <w:pgMar w:top="1520" w:right="880" w:bottom="280" w:left="1000" w:header="720" w:footer="720" w:gutter="0"/>
          <w:cols w:equalWidth="0" w:num="3">
            <w:col w:w="4202" w:space="40"/>
            <w:col w:w="2378" w:space="39"/>
            <w:col w:w="3371"/>
          </w:cols>
        </w:sectPr>
      </w:pPr>
    </w:p>
    <w:p>
      <w:pPr>
        <w:pStyle w:val="9"/>
        <w:spacing w:before="2"/>
        <w:rPr>
          <w:sz w:val="19"/>
        </w:rPr>
      </w:pPr>
    </w:p>
    <w:p>
      <w:pPr>
        <w:pStyle w:val="16"/>
        <w:numPr>
          <w:ilvl w:val="2"/>
          <w:numId w:val="40"/>
        </w:numPr>
        <w:tabs>
          <w:tab w:val="left" w:pos="835"/>
        </w:tabs>
        <w:spacing w:before="15"/>
        <w:ind w:hanging="703"/>
        <w:rPr>
          <w:sz w:val="32"/>
        </w:rPr>
      </w:pPr>
      <w:bookmarkStart w:id="70" w:name="_bookmark70"/>
      <w:bookmarkEnd w:id="70"/>
      <w:r>
        <w:rPr>
          <w:w w:val="95"/>
          <w:sz w:val="32"/>
        </w:rPr>
        <w:t>关系模式</w:t>
      </w:r>
    </w:p>
    <w:p>
      <w:pPr>
        <w:pStyle w:val="9"/>
        <w:spacing w:before="45"/>
        <w:ind w:left="1153"/>
        <w:rPr>
          <w:lang w:eastAsia="zh-CN"/>
        </w:rPr>
      </w:pPr>
      <w:r>
        <w:rPr>
          <w:spacing w:val="-4"/>
          <w:lang w:eastAsia="zh-CN"/>
        </w:rPr>
        <w:t xml:space="preserve">对于 </w:t>
      </w:r>
      <w:r>
        <w:rPr>
          <w:rFonts w:ascii="Tahoma" w:eastAsia="Tahoma"/>
          <w:spacing w:val="-1"/>
          <w:lang w:eastAsia="zh-CN"/>
        </w:rPr>
        <w:t>C</w:t>
      </w:r>
      <w:r>
        <w:rPr>
          <w:rFonts w:ascii="Tahoma" w:eastAsia="Tahoma"/>
          <w:spacing w:val="-16"/>
          <w:lang w:eastAsia="zh-CN"/>
        </w:rPr>
        <w:t xml:space="preserve"> </w:t>
      </w:r>
      <w:r>
        <w:rPr>
          <w:spacing w:val="-4"/>
          <w:lang w:eastAsia="zh-CN"/>
        </w:rPr>
        <w:t xml:space="preserve">银行中的 </w:t>
      </w:r>
      <w:r>
        <w:rPr>
          <w:rFonts w:ascii="Tahoma" w:eastAsia="Tahoma"/>
          <w:spacing w:val="-1"/>
          <w:lang w:eastAsia="zh-CN"/>
        </w:rPr>
        <w:t>5</w:t>
      </w:r>
      <w:r>
        <w:rPr>
          <w:rFonts w:ascii="Tahoma" w:eastAsia="Tahoma"/>
          <w:spacing w:val="-13"/>
          <w:lang w:eastAsia="zh-CN"/>
        </w:rPr>
        <w:t xml:space="preserve"> </w:t>
      </w:r>
      <w:r>
        <w:rPr>
          <w:spacing w:val="-1"/>
          <w:lang w:eastAsia="zh-CN"/>
        </w:rPr>
        <w:t>个对象，分别建立属于每个对象的属性集合，具体属性描述如下：</w:t>
      </w:r>
    </w:p>
    <w:p>
      <w:pPr>
        <w:pStyle w:val="16"/>
        <w:numPr>
          <w:ilvl w:val="3"/>
          <w:numId w:val="40"/>
        </w:numPr>
        <w:tabs>
          <w:tab w:val="left" w:pos="1580"/>
          <w:tab w:val="left" w:pos="1581"/>
        </w:tabs>
        <w:ind w:left="1580"/>
        <w:rPr>
          <w:sz w:val="21"/>
          <w:lang w:eastAsia="zh-CN"/>
        </w:rPr>
      </w:pPr>
      <w:r>
        <w:rPr>
          <w:spacing w:val="-1"/>
          <w:sz w:val="21"/>
          <w:lang w:eastAsia="zh-CN"/>
        </w:rPr>
        <w:t>客户（</w:t>
      </w:r>
      <w:r>
        <w:rPr>
          <w:sz w:val="21"/>
          <w:u w:val="single"/>
          <w:lang w:eastAsia="zh-CN"/>
        </w:rPr>
        <w:t>客户编号</w:t>
      </w:r>
      <w:r>
        <w:rPr>
          <w:sz w:val="21"/>
          <w:lang w:eastAsia="zh-CN"/>
        </w:rPr>
        <w:t>、客户名称、客户邮箱，客户身份证，客户手机号，客户登录密码）</w:t>
      </w:r>
    </w:p>
    <w:p>
      <w:pPr>
        <w:pStyle w:val="16"/>
        <w:numPr>
          <w:ilvl w:val="3"/>
          <w:numId w:val="40"/>
        </w:numPr>
        <w:tabs>
          <w:tab w:val="left" w:pos="1580"/>
          <w:tab w:val="left" w:pos="1581"/>
        </w:tabs>
        <w:spacing w:before="55"/>
        <w:ind w:left="1580"/>
        <w:rPr>
          <w:sz w:val="21"/>
          <w:lang w:eastAsia="zh-CN"/>
        </w:rPr>
      </w:pPr>
      <w:r>
        <w:rPr>
          <w:spacing w:val="-1"/>
          <w:sz w:val="21"/>
          <w:lang w:eastAsia="zh-CN"/>
        </w:rPr>
        <w:t>银行卡</w:t>
      </w:r>
      <w:r>
        <w:rPr>
          <w:sz w:val="21"/>
          <w:lang w:eastAsia="zh-CN"/>
        </w:rPr>
        <w:t>（</w:t>
      </w:r>
      <w:r>
        <w:rPr>
          <w:sz w:val="21"/>
          <w:u w:val="single"/>
          <w:lang w:eastAsia="zh-CN"/>
        </w:rPr>
        <w:t>银行卡号</w:t>
      </w:r>
      <w:r>
        <w:rPr>
          <w:sz w:val="21"/>
          <w:lang w:eastAsia="zh-CN"/>
        </w:rPr>
        <w:t>，银行卡类型）</w:t>
      </w:r>
    </w:p>
    <w:p>
      <w:pPr>
        <w:pStyle w:val="16"/>
        <w:numPr>
          <w:ilvl w:val="3"/>
          <w:numId w:val="40"/>
        </w:numPr>
        <w:tabs>
          <w:tab w:val="left" w:pos="1580"/>
          <w:tab w:val="left" w:pos="1581"/>
        </w:tabs>
        <w:ind w:left="1580"/>
        <w:rPr>
          <w:sz w:val="21"/>
          <w:lang w:eastAsia="zh-CN"/>
        </w:rPr>
      </w:pPr>
      <w:r>
        <w:rPr>
          <w:spacing w:val="-1"/>
          <w:sz w:val="21"/>
          <w:lang w:eastAsia="zh-CN"/>
        </w:rPr>
        <w:t>理财产品</w:t>
      </w:r>
      <w:r>
        <w:rPr>
          <w:sz w:val="21"/>
          <w:lang w:eastAsia="zh-CN"/>
        </w:rPr>
        <w:t>（产品名称，</w:t>
      </w:r>
      <w:r>
        <w:rPr>
          <w:sz w:val="21"/>
          <w:u w:val="single"/>
          <w:lang w:eastAsia="zh-CN"/>
        </w:rPr>
        <w:t>产品编号</w:t>
      </w:r>
      <w:r>
        <w:rPr>
          <w:sz w:val="21"/>
          <w:lang w:eastAsia="zh-CN"/>
        </w:rPr>
        <w:t>，产品描述，购买金额，理财年限）</w:t>
      </w:r>
    </w:p>
    <w:p>
      <w:pPr>
        <w:pStyle w:val="16"/>
        <w:numPr>
          <w:ilvl w:val="3"/>
          <w:numId w:val="40"/>
        </w:numPr>
        <w:tabs>
          <w:tab w:val="left" w:pos="1580"/>
          <w:tab w:val="left" w:pos="1581"/>
        </w:tabs>
        <w:ind w:left="1580"/>
        <w:rPr>
          <w:sz w:val="21"/>
          <w:lang w:eastAsia="zh-CN"/>
        </w:rPr>
      </w:pPr>
      <w:r>
        <w:rPr>
          <w:spacing w:val="-1"/>
          <w:sz w:val="21"/>
          <w:lang w:eastAsia="zh-CN"/>
        </w:rPr>
        <w:t>保险（保险名称，</w:t>
      </w:r>
      <w:r>
        <w:rPr>
          <w:sz w:val="21"/>
          <w:u w:val="single"/>
          <w:lang w:eastAsia="zh-CN"/>
        </w:rPr>
        <w:t>保险编号</w:t>
      </w:r>
      <w:r>
        <w:rPr>
          <w:sz w:val="21"/>
          <w:lang w:eastAsia="zh-CN"/>
        </w:rPr>
        <w:t>，保险金额，适用人群，保险年限，保障项目）</w:t>
      </w:r>
    </w:p>
    <w:p>
      <w:pPr>
        <w:pStyle w:val="16"/>
        <w:numPr>
          <w:ilvl w:val="3"/>
          <w:numId w:val="40"/>
        </w:numPr>
        <w:tabs>
          <w:tab w:val="left" w:pos="1580"/>
          <w:tab w:val="left" w:pos="1581"/>
        </w:tabs>
        <w:spacing w:before="54" w:line="271" w:lineRule="auto"/>
        <w:ind w:right="1297" w:firstLine="0"/>
        <w:rPr>
          <w:sz w:val="21"/>
          <w:lang w:eastAsia="zh-CN"/>
        </w:rPr>
      </w:pPr>
      <w:r>
        <w:rPr>
          <w:sz w:val="21"/>
          <w:lang w:eastAsia="zh-CN"/>
        </w:rPr>
        <w:t>基金（基金名称，</w:t>
      </w:r>
      <w:r>
        <w:rPr>
          <w:sz w:val="21"/>
          <w:u w:val="single"/>
          <w:lang w:eastAsia="zh-CN"/>
        </w:rPr>
        <w:t>基金编号</w:t>
      </w:r>
      <w:r>
        <w:rPr>
          <w:sz w:val="21"/>
          <w:lang w:eastAsia="zh-CN"/>
        </w:rPr>
        <w:t>，基金类型，基金金额，风险等级，基金管理者）</w:t>
      </w:r>
      <w:r>
        <w:rPr>
          <w:spacing w:val="-60"/>
          <w:sz w:val="21"/>
          <w:lang w:eastAsia="zh-CN"/>
        </w:rPr>
        <w:t xml:space="preserve"> </w:t>
      </w:r>
      <w:r>
        <w:rPr>
          <w:sz w:val="21"/>
          <w:lang w:eastAsia="zh-CN"/>
        </w:rPr>
        <w:t>对象之间的关系：</w:t>
      </w:r>
    </w:p>
    <w:p>
      <w:pPr>
        <w:pStyle w:val="16"/>
        <w:numPr>
          <w:ilvl w:val="3"/>
          <w:numId w:val="40"/>
        </w:numPr>
        <w:tabs>
          <w:tab w:val="left" w:pos="1580"/>
          <w:tab w:val="left" w:pos="1581"/>
        </w:tabs>
        <w:spacing w:before="7"/>
        <w:ind w:left="1580"/>
        <w:rPr>
          <w:sz w:val="21"/>
          <w:lang w:eastAsia="zh-CN"/>
        </w:rPr>
      </w:pPr>
      <w:r>
        <w:rPr>
          <w:sz w:val="21"/>
          <w:lang w:eastAsia="zh-CN"/>
        </w:rPr>
        <w:t>一个客户可以办理多张银行卡</w:t>
      </w:r>
    </w:p>
    <w:p>
      <w:pPr>
        <w:pStyle w:val="16"/>
        <w:numPr>
          <w:ilvl w:val="3"/>
          <w:numId w:val="40"/>
        </w:numPr>
        <w:tabs>
          <w:tab w:val="left" w:pos="1580"/>
          <w:tab w:val="left" w:pos="1581"/>
        </w:tabs>
        <w:ind w:left="1580"/>
        <w:rPr>
          <w:sz w:val="21"/>
          <w:lang w:eastAsia="zh-CN"/>
        </w:rPr>
      </w:pPr>
      <w:r>
        <w:rPr>
          <w:spacing w:val="-1"/>
          <w:sz w:val="21"/>
          <w:lang w:eastAsia="zh-CN"/>
        </w:rPr>
        <w:t>一个客户可以购买多个理财产品，同一类理财产品可由多个客户购买</w:t>
      </w:r>
    </w:p>
    <w:p>
      <w:pPr>
        <w:pStyle w:val="16"/>
        <w:numPr>
          <w:ilvl w:val="3"/>
          <w:numId w:val="40"/>
        </w:numPr>
        <w:tabs>
          <w:tab w:val="left" w:pos="1580"/>
          <w:tab w:val="left" w:pos="1581"/>
        </w:tabs>
        <w:spacing w:before="55"/>
        <w:ind w:left="1580"/>
        <w:rPr>
          <w:sz w:val="21"/>
          <w:lang w:eastAsia="zh-CN"/>
        </w:rPr>
      </w:pPr>
      <w:r>
        <w:rPr>
          <w:spacing w:val="-1"/>
          <w:sz w:val="21"/>
          <w:lang w:eastAsia="zh-CN"/>
        </w:rPr>
        <w:t>一个客户可以购买多个基金，同一类基金可由多个客户购买</w:t>
      </w:r>
    </w:p>
    <w:p>
      <w:pPr>
        <w:pStyle w:val="16"/>
        <w:numPr>
          <w:ilvl w:val="3"/>
          <w:numId w:val="40"/>
        </w:numPr>
        <w:tabs>
          <w:tab w:val="left" w:pos="1580"/>
          <w:tab w:val="left" w:pos="1581"/>
        </w:tabs>
        <w:spacing w:line="271" w:lineRule="auto"/>
        <w:ind w:right="2978" w:firstLine="0"/>
        <w:rPr>
          <w:sz w:val="21"/>
          <w:lang w:eastAsia="zh-CN"/>
        </w:rPr>
      </w:pPr>
      <w:r>
        <w:pict>
          <v:group id="_x0000_s2349" o:spid="_x0000_s2349" o:spt="203" style="position:absolute;left:0pt;margin-left:121.55pt;margin-top:52.3pt;height:338.3pt;width:358.5pt;mso-position-horizontal-relative:page;z-index:-251558912;mso-width-relative:page;mso-height-relative:page;" coordorigin="2431,1047" coordsize="7170,6766">
            <o:lock v:ext="edit"/>
            <v:shape id="_x0000_s2350" o:spid="_x0000_s2350" style="position:absolute;left:3910;top:5547;height:518;width:4280;" fillcolor="#000000" filled="t" stroked="f" coordorigin="3910,5548" coordsize="4280,518" path="m8190,6015l8178,6006,8081,5936,8073,5988,5482,5558,5476,5551,5469,5556,5421,5548,5420,5555,5418,5548,4023,5973,4007,5923,3910,6015,4042,6038,4029,5993,4027,5988,5421,5563,5474,5572,5799,5977,5758,6009,5880,6065,5864,5992,5852,5934,5811,5967,5496,5576,8070,6003,8062,6055,8190,6015xe">
              <v:path arrowok="t"/>
              <v:fill on="t" focussize="0,0"/>
              <v:stroke on="f"/>
              <v:imagedata o:title=""/>
              <o:lock v:ext="edit"/>
            </v:shape>
            <v:shape id="_x0000_s2351" o:spid="_x0000_s2351" o:spt="202" type="#_x0000_t202" style="position:absolute;left:7901;top:6022;height:460;width:1690;" filled="f" coordsize="21600,21600">
              <v:path/>
              <v:fill on="f" focussize="0,0"/>
              <v:stroke weight="1pt" joinstyle="miter"/>
              <v:imagedata o:title=""/>
              <o:lock v:ext="edit"/>
              <v:textbox inset="0mm,0mm,0mm,0mm">
                <w:txbxContent>
                  <w:p>
                    <w:pPr>
                      <w:spacing w:before="57" w:line="383" w:lineRule="exact"/>
                      <w:ind w:left="577" w:right="575"/>
                      <w:jc w:val="center"/>
                      <w:rPr>
                        <w:rFonts w:ascii="微软雅黑" w:eastAsia="微软雅黑"/>
                        <w:sz w:val="24"/>
                      </w:rPr>
                    </w:pPr>
                    <w:r>
                      <w:rPr>
                        <w:rFonts w:hint="eastAsia" w:ascii="微软雅黑" w:eastAsia="微软雅黑"/>
                        <w:spacing w:val="-1"/>
                        <w:sz w:val="24"/>
                      </w:rPr>
                      <w:t>基金</w:t>
                    </w:r>
                  </w:p>
                </w:txbxContent>
              </v:textbox>
            </v:shape>
            <v:shape id="_x0000_s2352" o:spid="_x0000_s2352" o:spt="202" type="#_x0000_t202" style="position:absolute;left:5473;top:6046;height:501;width:1700;" filled="f" coordsize="21600,21600">
              <v:path/>
              <v:fill on="f" focussize="0,0"/>
              <v:stroke weight="1pt" joinstyle="miter"/>
              <v:imagedata o:title=""/>
              <o:lock v:ext="edit"/>
              <v:textbox inset="0mm,0mm,0mm,0mm">
                <w:txbxContent>
                  <w:p>
                    <w:pPr>
                      <w:spacing w:before="58" w:line="423" w:lineRule="exact"/>
                      <w:ind w:left="582" w:right="578"/>
                      <w:jc w:val="center"/>
                      <w:rPr>
                        <w:rFonts w:ascii="微软雅黑" w:eastAsia="微软雅黑"/>
                        <w:sz w:val="24"/>
                      </w:rPr>
                    </w:pPr>
                    <w:r>
                      <w:rPr>
                        <w:rFonts w:hint="eastAsia" w:ascii="微软雅黑" w:eastAsia="微软雅黑"/>
                        <w:sz w:val="24"/>
                      </w:rPr>
                      <w:t>保险</w:t>
                    </w:r>
                  </w:p>
                </w:txbxContent>
              </v:textbox>
            </v:shape>
            <v:shape id="_x0000_s2353" o:spid="_x0000_s2353" o:spt="202" type="#_x0000_t202" style="position:absolute;left:2710;top:6475;height:1327;width:2150;" filled="f" coordsize="21600,21600">
              <v:path/>
              <v:fill on="f" focussize="0,0"/>
              <v:stroke weight="1pt" joinstyle="miter"/>
              <v:imagedata o:title=""/>
              <o:lock v:ext="edit"/>
              <v:textbox inset="0mm,0mm,0mm,0mm">
                <w:txbxContent>
                  <w:p>
                    <w:pPr>
                      <w:spacing w:before="111" w:line="223" w:lineRule="auto"/>
                      <w:ind w:left="143" w:right="1024"/>
                      <w:rPr>
                        <w:rFonts w:ascii="微软雅黑" w:eastAsia="微软雅黑"/>
                        <w:sz w:val="24"/>
                      </w:rPr>
                    </w:pPr>
                    <w:r>
                      <w:rPr>
                        <w:rFonts w:hint="eastAsia" w:ascii="微软雅黑" w:eastAsia="微软雅黑"/>
                        <w:spacing w:val="-1"/>
                        <w:sz w:val="24"/>
                        <w:u w:val="single"/>
                      </w:rPr>
                      <w:t>产品编号</w:t>
                    </w:r>
                    <w:r>
                      <w:rPr>
                        <w:rFonts w:hint="eastAsia" w:ascii="微软雅黑" w:eastAsia="微软雅黑"/>
                        <w:spacing w:val="-1"/>
                        <w:sz w:val="24"/>
                      </w:rPr>
                      <w:t>产品名称</w:t>
                    </w:r>
                  </w:p>
                  <w:p>
                    <w:pPr>
                      <w:spacing w:line="270" w:lineRule="exact"/>
                      <w:ind w:left="143"/>
                      <w:rPr>
                        <w:rFonts w:ascii="Times New Roman" w:hAnsi="Times New Roman"/>
                        <w:sz w:val="24"/>
                      </w:rPr>
                    </w:pPr>
                    <w:r>
                      <w:rPr>
                        <w:rFonts w:ascii="Times New Roman" w:hAnsi="Times New Roman"/>
                        <w:sz w:val="24"/>
                      </w:rPr>
                      <w:t>……</w:t>
                    </w:r>
                  </w:p>
                </w:txbxContent>
              </v:textbox>
            </v:shape>
            <v:shape id="_x0000_s2354" o:spid="_x0000_s2354" o:spt="202" type="#_x0000_t202" style="position:absolute;left:2710;top:6052;height:424;width:2150;" filled="f" coordsize="21600,21600">
              <v:path/>
              <v:fill on="f" focussize="0,0"/>
              <v:stroke weight="1pt" joinstyle="miter"/>
              <v:imagedata o:title=""/>
              <o:lock v:ext="edit"/>
              <v:textbox inset="0mm,0mm,0mm,0mm">
                <w:txbxContent>
                  <w:p>
                    <w:pPr>
                      <w:spacing w:before="59" w:line="344" w:lineRule="exact"/>
                      <w:ind w:left="143"/>
                      <w:rPr>
                        <w:rFonts w:ascii="微软雅黑" w:eastAsia="微软雅黑"/>
                        <w:sz w:val="24"/>
                      </w:rPr>
                    </w:pPr>
                    <w:r>
                      <w:rPr>
                        <w:rFonts w:hint="eastAsia" w:ascii="微软雅黑" w:eastAsia="微软雅黑"/>
                        <w:sz w:val="24"/>
                      </w:rPr>
                      <w:t>理财产品</w:t>
                    </w:r>
                  </w:p>
                </w:txbxContent>
              </v:textbox>
            </v:shape>
            <v:shape id="_x0000_s2355" o:spid="_x0000_s2355" o:spt="202" type="#_x0000_t202" style="position:absolute;left:4630;top:3320;height:2338;width:1830;" filled="f" coordsize="21600,21600">
              <v:path/>
              <v:fill on="f" focussize="0,0"/>
              <v:stroke weight="1pt" joinstyle="miter"/>
              <v:imagedata o:title=""/>
              <o:lock v:ext="edit"/>
              <v:textbox inset="0mm,0mm,0mm,0mm">
                <w:txbxContent>
                  <w:p>
                    <w:pPr>
                      <w:spacing w:before="78" w:line="223" w:lineRule="auto"/>
                      <w:ind w:left="144" w:right="703"/>
                      <w:jc w:val="both"/>
                      <w:rPr>
                        <w:rFonts w:ascii="微软雅黑" w:eastAsia="微软雅黑"/>
                        <w:sz w:val="24"/>
                        <w:lang w:eastAsia="zh-CN"/>
                      </w:rPr>
                    </w:pPr>
                    <w:r>
                      <w:rPr>
                        <w:rFonts w:hint="eastAsia" w:ascii="微软雅黑" w:eastAsia="微软雅黑"/>
                        <w:b/>
                        <w:color w:val="C6000A"/>
                        <w:spacing w:val="-1"/>
                        <w:sz w:val="24"/>
                        <w:u w:val="single" w:color="C60009"/>
                        <w:lang w:eastAsia="zh-CN"/>
                      </w:rPr>
                      <w:t>客户编号商品编号</w:t>
                    </w:r>
                    <w:r>
                      <w:rPr>
                        <w:rFonts w:hint="eastAsia" w:ascii="微软雅黑" w:eastAsia="微软雅黑"/>
                        <w:spacing w:val="-1"/>
                        <w:sz w:val="24"/>
                        <w:lang w:eastAsia="zh-CN"/>
                      </w:rPr>
                      <w:t>商品状态商品数量商品收益</w:t>
                    </w:r>
                  </w:p>
                </w:txbxContent>
              </v:textbox>
            </v:shape>
            <v:shape id="_x0000_s2356" o:spid="_x0000_s2356" o:spt="202" type="#_x0000_t202" style="position:absolute;left:4630;top:2818;height:503;width:1830;" filled="f" coordsize="21600,21600">
              <v:path/>
              <v:fill on="f" focussize="0,0"/>
              <v:stroke weight="1pt" joinstyle="miter"/>
              <v:imagedata o:title=""/>
              <o:lock v:ext="edit"/>
              <v:textbox inset="0mm,0mm,0mm,0mm">
                <w:txbxContent>
                  <w:p>
                    <w:pPr>
                      <w:spacing w:before="57" w:line="425" w:lineRule="exact"/>
                      <w:ind w:left="645" w:right="645"/>
                      <w:jc w:val="center"/>
                      <w:rPr>
                        <w:rFonts w:ascii="微软雅黑" w:eastAsia="微软雅黑"/>
                        <w:b/>
                        <w:sz w:val="24"/>
                      </w:rPr>
                    </w:pPr>
                    <w:r>
                      <w:rPr>
                        <w:rFonts w:hint="eastAsia" w:ascii="微软雅黑" w:eastAsia="微软雅黑"/>
                        <w:b/>
                        <w:color w:val="C6000A"/>
                        <w:sz w:val="24"/>
                      </w:rPr>
                      <w:t>资产</w:t>
                    </w:r>
                  </w:p>
                </w:txbxContent>
              </v:textbox>
            </v:shape>
            <v:shape id="_x0000_s2357" o:spid="_x0000_s2357" o:spt="202" type="#_x0000_t202" style="position:absolute;left:2441;top:1700;height:1548;width:1410;" filled="f" coordsize="21600,21600">
              <v:path/>
              <v:fill on="f" focussize="0,0"/>
              <v:stroke weight="1pt" joinstyle="miter"/>
              <v:imagedata o:title=""/>
              <o:lock v:ext="edit"/>
              <v:textbox inset="0mm,0mm,0mm,0mm">
                <w:txbxContent>
                  <w:p>
                    <w:pPr>
                      <w:spacing w:before="200" w:line="426" w:lineRule="exact"/>
                      <w:ind w:left="143"/>
                      <w:rPr>
                        <w:rFonts w:ascii="微软雅黑" w:eastAsia="微软雅黑"/>
                        <w:sz w:val="24"/>
                      </w:rPr>
                    </w:pPr>
                    <w:r>
                      <w:rPr>
                        <w:rFonts w:hint="eastAsia" w:ascii="微软雅黑" w:eastAsia="微软雅黑"/>
                        <w:sz w:val="24"/>
                        <w:u w:val="single"/>
                      </w:rPr>
                      <w:t>客户编号</w:t>
                    </w:r>
                  </w:p>
                  <w:p>
                    <w:pPr>
                      <w:spacing w:line="419" w:lineRule="exact"/>
                      <w:ind w:left="143"/>
                      <w:rPr>
                        <w:rFonts w:ascii="微软雅黑" w:eastAsia="微软雅黑"/>
                        <w:sz w:val="24"/>
                      </w:rPr>
                    </w:pPr>
                    <w:r>
                      <w:rPr>
                        <w:rFonts w:hint="eastAsia" w:ascii="微软雅黑" w:eastAsia="微软雅黑"/>
                        <w:spacing w:val="-1"/>
                        <w:sz w:val="24"/>
                      </w:rPr>
                      <w:t>客户名称</w:t>
                    </w:r>
                  </w:p>
                  <w:p>
                    <w:pPr>
                      <w:spacing w:line="268" w:lineRule="exact"/>
                      <w:ind w:left="143"/>
                      <w:rPr>
                        <w:rFonts w:ascii="Times New Roman" w:hAnsi="Times New Roman"/>
                        <w:sz w:val="24"/>
                      </w:rPr>
                    </w:pPr>
                    <w:r>
                      <w:rPr>
                        <w:rFonts w:ascii="Times New Roman" w:hAnsi="Times New Roman"/>
                        <w:sz w:val="24"/>
                      </w:rPr>
                      <w:t>……</w:t>
                    </w:r>
                  </w:p>
                </w:txbxContent>
              </v:textbox>
            </v:shape>
            <v:shape id="_x0000_s2358" o:spid="_x0000_s2358" o:spt="202" type="#_x0000_t202" style="position:absolute;left:2441;top:1206;height:494;width:1410;" filled="f" coordsize="21600,21600">
              <v:path/>
              <v:fill on="f" focussize="0,0"/>
              <v:stroke weight="1pt" joinstyle="miter"/>
              <v:imagedata o:title=""/>
              <o:lock v:ext="edit"/>
              <v:textbox inset="0mm,0mm,0mm,0mm">
                <w:txbxContent>
                  <w:p>
                    <w:pPr>
                      <w:spacing w:before="58" w:line="415" w:lineRule="exact"/>
                      <w:ind w:left="453"/>
                      <w:rPr>
                        <w:rFonts w:ascii="微软雅黑" w:eastAsia="微软雅黑"/>
                        <w:sz w:val="24"/>
                      </w:rPr>
                    </w:pPr>
                    <w:r>
                      <w:rPr>
                        <w:rFonts w:hint="eastAsia" w:ascii="微软雅黑" w:eastAsia="微软雅黑"/>
                        <w:sz w:val="24"/>
                      </w:rPr>
                      <w:t>客户</w:t>
                    </w:r>
                  </w:p>
                </w:txbxContent>
              </v:textbox>
            </v:shape>
            <v:shape id="_x0000_s2359" o:spid="_x0000_s2359" o:spt="202" type="#_x0000_t202" style="position:absolute;left:7538;top:1620;height:1767;width:1400;" filled="f" coordsize="21600,21600">
              <v:path/>
              <v:fill on="f" focussize="0,0"/>
              <v:stroke weight="1pt" joinstyle="miter"/>
              <v:imagedata o:title=""/>
              <o:lock v:ext="edit"/>
              <v:textbox inset="0mm,0mm,0mm,0mm">
                <w:txbxContent>
                  <w:p>
                    <w:pPr>
                      <w:spacing w:before="79" w:line="223" w:lineRule="auto"/>
                      <w:ind w:left="145" w:right="272"/>
                      <w:jc w:val="both"/>
                      <w:rPr>
                        <w:rFonts w:ascii="微软雅黑" w:eastAsia="微软雅黑"/>
                        <w:sz w:val="24"/>
                        <w:lang w:eastAsia="zh-CN"/>
                      </w:rPr>
                    </w:pPr>
                    <w:r>
                      <w:rPr>
                        <w:rFonts w:hint="eastAsia" w:ascii="微软雅黑" w:eastAsia="微软雅黑"/>
                        <w:spacing w:val="-1"/>
                        <w:sz w:val="24"/>
                        <w:u w:val="single"/>
                        <w:lang w:eastAsia="zh-CN"/>
                      </w:rPr>
                      <w:t>银行卡号</w:t>
                    </w:r>
                    <w:r>
                      <w:rPr>
                        <w:rFonts w:hint="eastAsia" w:ascii="微软雅黑" w:eastAsia="微软雅黑"/>
                        <w:spacing w:val="-1"/>
                        <w:sz w:val="24"/>
                        <w:lang w:eastAsia="zh-CN"/>
                      </w:rPr>
                      <w:t>银行卡类</w:t>
                    </w:r>
                    <w:r>
                      <w:rPr>
                        <w:rFonts w:hint="eastAsia" w:ascii="微软雅黑" w:eastAsia="微软雅黑"/>
                        <w:sz w:val="24"/>
                        <w:lang w:eastAsia="zh-CN"/>
                      </w:rPr>
                      <w:t>型</w:t>
                    </w:r>
                  </w:p>
                  <w:p>
                    <w:pPr>
                      <w:spacing w:line="422" w:lineRule="exact"/>
                      <w:ind w:left="145"/>
                      <w:rPr>
                        <w:rFonts w:ascii="微软雅黑" w:eastAsia="微软雅黑"/>
                        <w:b/>
                        <w:sz w:val="24"/>
                        <w:lang w:eastAsia="zh-CN"/>
                      </w:rPr>
                    </w:pPr>
                    <w:r>
                      <w:rPr>
                        <w:rFonts w:hint="eastAsia" w:ascii="微软雅黑" w:eastAsia="微软雅黑"/>
                        <w:b/>
                        <w:sz w:val="24"/>
                        <w:lang w:eastAsia="zh-CN"/>
                      </w:rPr>
                      <w:t>客户编号</w:t>
                    </w:r>
                  </w:p>
                </w:txbxContent>
              </v:textbox>
            </v:shape>
            <v:shape id="_x0000_s2360" o:spid="_x0000_s2360" o:spt="202" type="#_x0000_t202" style="position:absolute;left:7538;top:1056;height:564;width:1400;" filled="f" coordsize="21600,21600">
              <v:path/>
              <v:fill on="f" focussize="0,0"/>
              <v:stroke weight="1pt" joinstyle="miter"/>
              <v:imagedata o:title=""/>
              <o:lock v:ext="edit"/>
              <v:textbox inset="0mm,0mm,0mm,0mm">
                <w:txbxContent>
                  <w:p>
                    <w:pPr>
                      <w:spacing w:before="57"/>
                      <w:ind w:left="330"/>
                      <w:rPr>
                        <w:rFonts w:ascii="微软雅黑" w:eastAsia="微软雅黑"/>
                        <w:sz w:val="24"/>
                      </w:rPr>
                    </w:pPr>
                    <w:r>
                      <w:rPr>
                        <w:rFonts w:hint="eastAsia" w:ascii="微软雅黑" w:eastAsia="微软雅黑"/>
                        <w:sz w:val="24"/>
                      </w:rPr>
                      <w:t>银行卡</w:t>
                    </w:r>
                  </w:p>
                </w:txbxContent>
              </v:textbox>
            </v:shape>
          </v:group>
        </w:pict>
      </w:r>
      <w:r>
        <w:rPr>
          <w:sz w:val="21"/>
          <w:lang w:eastAsia="zh-CN"/>
        </w:rPr>
        <w:t>一个客户可以购买多个保险，同一类保险可由多个客户购买根据关系分析，设计关系模式如下：</w:t>
      </w:r>
    </w:p>
    <w:p>
      <w:pPr>
        <w:pStyle w:val="9"/>
        <w:rPr>
          <w:sz w:val="20"/>
          <w:lang w:eastAsia="zh-CN"/>
        </w:rPr>
      </w:pPr>
    </w:p>
    <w:p>
      <w:pPr>
        <w:pStyle w:val="9"/>
        <w:rPr>
          <w:sz w:val="20"/>
          <w:lang w:eastAsia="zh-CN"/>
        </w:rPr>
      </w:pPr>
    </w:p>
    <w:p>
      <w:pPr>
        <w:pStyle w:val="9"/>
        <w:rPr>
          <w:sz w:val="10"/>
          <w:lang w:eastAsia="zh-CN"/>
        </w:rPr>
      </w:pPr>
      <w:r>
        <w:pict>
          <v:shape id="_x0000_s2361" o:spid="_x0000_s2361" o:spt="100" style="position:absolute;left:0pt;margin-left:192.5pt;margin-top:11.15pt;height:74.55pt;width:184.6pt;mso-position-horizontal-relative:page;mso-wrap-distance-bottom:0pt;mso-wrap-distance-top:0pt;z-index:-251536384;mso-width-relative:page;mso-height-relative:page;" fillcolor="#000000" filled="t" stroked="f" coordorigin="3850,224" coordsize="3692,1491" adj=",," path="m4617,1707l3914,422,3946,405,3960,397,3850,321,3855,455,3901,430,4603,1714,4617,1707xm7541,856l3970,276,3970,272,3978,224,3850,264,3959,342,3967,290,7539,871,7541,856xe">
            <v:path arrowok="t" o:connecttype="segments"/>
            <v:fill on="t" focussize="0,0"/>
            <v:stroke on="f" joinstyle="round"/>
            <v:imagedata o:title=""/>
            <o:lock v:ext="edit"/>
            <w10:wrap type="topAndBottom"/>
          </v:shape>
        </w:pict>
      </w:r>
    </w:p>
    <w:p>
      <w:pPr>
        <w:pStyle w:val="9"/>
        <w:rPr>
          <w:sz w:val="20"/>
          <w:lang w:eastAsia="zh-CN"/>
        </w:rPr>
      </w:pPr>
    </w:p>
    <w:p>
      <w:pPr>
        <w:pStyle w:val="9"/>
        <w:rPr>
          <w:sz w:val="20"/>
          <w:lang w:eastAsia="zh-CN"/>
        </w:rPr>
      </w:pPr>
    </w:p>
    <w:p>
      <w:pPr>
        <w:pStyle w:val="9"/>
        <w:rPr>
          <w:sz w:val="20"/>
          <w:lang w:eastAsia="zh-CN"/>
        </w:rPr>
      </w:pPr>
    </w:p>
    <w:p>
      <w:pPr>
        <w:pStyle w:val="9"/>
        <w:rPr>
          <w:sz w:val="20"/>
          <w:lang w:eastAsia="zh-CN"/>
        </w:rPr>
      </w:pPr>
    </w:p>
    <w:p>
      <w:pPr>
        <w:pStyle w:val="9"/>
        <w:rPr>
          <w:sz w:val="20"/>
          <w:lang w:eastAsia="zh-CN"/>
        </w:rPr>
      </w:pPr>
    </w:p>
    <w:p>
      <w:pPr>
        <w:pStyle w:val="9"/>
        <w:rPr>
          <w:sz w:val="20"/>
          <w:lang w:eastAsia="zh-CN"/>
        </w:rPr>
      </w:pPr>
    </w:p>
    <w:p>
      <w:pPr>
        <w:pStyle w:val="9"/>
        <w:rPr>
          <w:sz w:val="20"/>
          <w:lang w:eastAsia="zh-CN"/>
        </w:rPr>
      </w:pPr>
    </w:p>
    <w:p>
      <w:pPr>
        <w:pStyle w:val="9"/>
        <w:spacing w:before="3"/>
        <w:rPr>
          <w:sz w:val="24"/>
          <w:lang w:eastAsia="zh-CN"/>
        </w:rPr>
      </w:pPr>
      <w:r>
        <w:pict>
          <v:shape id="_x0000_s2362" o:spid="_x0000_s2362" o:spt="202" type="#_x0000_t202" style="position:absolute;left:0pt;margin-left:273.6pt;margin-top:27.95pt;height:61pt;width:85pt;mso-position-horizontal-relative:page;mso-wrap-distance-bottom:0pt;mso-wrap-distance-top:0pt;z-index:-251535360;mso-width-relative:page;mso-height-relative:page;" filled="f" coordsize="21600,21600">
            <v:path/>
            <v:fill on="f" focussize="0,0"/>
            <v:stroke weight="1pt" joinstyle="miter"/>
            <v:imagedata o:title=""/>
            <o:lock v:ext="edit"/>
            <v:textbox inset="0mm,0mm,0mm,0mm">
              <w:txbxContent>
                <w:p>
                  <w:pPr>
                    <w:spacing w:before="80" w:line="223" w:lineRule="auto"/>
                    <w:ind w:left="146" w:right="573"/>
                    <w:rPr>
                      <w:rFonts w:ascii="微软雅黑" w:eastAsia="微软雅黑"/>
                      <w:sz w:val="24"/>
                    </w:rPr>
                  </w:pPr>
                  <w:r>
                    <w:rPr>
                      <w:rFonts w:hint="eastAsia" w:ascii="微软雅黑" w:eastAsia="微软雅黑"/>
                      <w:spacing w:val="-2"/>
                      <w:sz w:val="24"/>
                      <w:u w:val="single"/>
                    </w:rPr>
                    <w:t>保险编号</w:t>
                  </w:r>
                  <w:r>
                    <w:rPr>
                      <w:rFonts w:hint="eastAsia" w:ascii="微软雅黑" w:eastAsia="微软雅黑"/>
                      <w:spacing w:val="-2"/>
                      <w:sz w:val="24"/>
                    </w:rPr>
                    <w:t>保险名称</w:t>
                  </w:r>
                </w:p>
                <w:p>
                  <w:pPr>
                    <w:spacing w:line="268" w:lineRule="exact"/>
                    <w:ind w:left="146"/>
                    <w:rPr>
                      <w:rFonts w:ascii="Times New Roman" w:hAnsi="Times New Roman"/>
                      <w:sz w:val="24"/>
                    </w:rPr>
                  </w:pPr>
                  <w:r>
                    <w:rPr>
                      <w:rFonts w:ascii="Times New Roman" w:hAnsi="Times New Roman"/>
                      <w:sz w:val="24"/>
                    </w:rPr>
                    <w:t>……</w:t>
                  </w:r>
                </w:p>
              </w:txbxContent>
            </v:textbox>
            <w10:wrap type="topAndBottom"/>
          </v:shape>
        </w:pict>
      </w:r>
      <w:r>
        <w:pict>
          <v:shape id="_x0000_s2363" o:spid="_x0000_s2363" o:spt="202" type="#_x0000_t202" style="position:absolute;left:0pt;margin-left:395pt;margin-top:24.7pt;height:64.25pt;width:84.5pt;mso-position-horizontal-relative:page;mso-wrap-distance-bottom:0pt;mso-wrap-distance-top:0pt;z-index:-251534336;mso-width-relative:page;mso-height-relative:page;" filled="f" coordsize="21600,21600">
            <v:path/>
            <v:fill on="f" focussize="0,0"/>
            <v:stroke weight="1pt" joinstyle="miter"/>
            <v:imagedata o:title=""/>
            <o:lock v:ext="edit"/>
            <v:textbox inset="0mm,0mm,0mm,0mm">
              <w:txbxContent>
                <w:p>
                  <w:pPr>
                    <w:spacing w:before="90" w:line="223" w:lineRule="auto"/>
                    <w:ind w:left="144" w:right="563"/>
                    <w:rPr>
                      <w:rFonts w:ascii="微软雅黑" w:eastAsia="微软雅黑"/>
                      <w:sz w:val="24"/>
                    </w:rPr>
                  </w:pPr>
                  <w:r>
                    <w:rPr>
                      <w:rFonts w:hint="eastAsia" w:ascii="微软雅黑" w:eastAsia="微软雅黑"/>
                      <w:spacing w:val="-1"/>
                      <w:sz w:val="24"/>
                      <w:u w:val="single"/>
                    </w:rPr>
                    <w:t>基金编号</w:t>
                  </w:r>
                  <w:r>
                    <w:rPr>
                      <w:rFonts w:hint="eastAsia" w:ascii="微软雅黑" w:eastAsia="微软雅黑"/>
                      <w:spacing w:val="-1"/>
                      <w:sz w:val="24"/>
                    </w:rPr>
                    <w:t>基金名称</w:t>
                  </w:r>
                </w:p>
                <w:p>
                  <w:pPr>
                    <w:spacing w:line="270" w:lineRule="exact"/>
                    <w:ind w:left="144"/>
                    <w:rPr>
                      <w:rFonts w:ascii="Times New Roman" w:hAnsi="Times New Roman"/>
                      <w:sz w:val="24"/>
                    </w:rPr>
                  </w:pPr>
                  <w:r>
                    <w:rPr>
                      <w:rFonts w:ascii="Times New Roman" w:hAnsi="Times New Roman"/>
                      <w:sz w:val="24"/>
                    </w:rPr>
                    <w:t>……</w:t>
                  </w:r>
                </w:p>
              </w:txbxContent>
            </v:textbox>
            <w10:wrap type="topAndBottom"/>
          </v:shape>
        </w:pict>
      </w:r>
    </w:p>
    <w:p>
      <w:pPr>
        <w:rPr>
          <w:sz w:val="24"/>
          <w:lang w:eastAsia="zh-CN"/>
        </w:rPr>
        <w:sectPr>
          <w:pgSz w:w="11910" w:h="16840"/>
          <w:pgMar w:top="1300" w:right="880" w:bottom="280" w:left="1000" w:header="567" w:footer="0" w:gutter="0"/>
          <w:cols w:space="720" w:num="1"/>
        </w:sectPr>
      </w:pPr>
    </w:p>
    <w:p>
      <w:pPr>
        <w:pStyle w:val="9"/>
        <w:spacing w:before="13"/>
        <w:rPr>
          <w:sz w:val="17"/>
          <w:lang w:eastAsia="zh-CN"/>
        </w:rPr>
      </w:pPr>
    </w:p>
    <w:p>
      <w:pPr>
        <w:pStyle w:val="8"/>
        <w:ind w:left="4091"/>
        <w:rPr>
          <w:lang w:eastAsia="zh-CN"/>
        </w:rPr>
      </w:pPr>
      <w:r>
        <w:rPr>
          <w:spacing w:val="-4"/>
          <w:w w:val="95"/>
          <w:lang w:eastAsia="zh-CN"/>
        </w:rPr>
        <w:t>图</w:t>
      </w:r>
      <w:r>
        <w:rPr>
          <w:rFonts w:ascii="Tahoma" w:eastAsia="Tahoma"/>
          <w:spacing w:val="-3"/>
          <w:w w:val="95"/>
          <w:lang w:eastAsia="zh-CN"/>
        </w:rPr>
        <w:t>5-2</w:t>
      </w:r>
      <w:r>
        <w:rPr>
          <w:rFonts w:ascii="Tahoma" w:eastAsia="Tahoma"/>
          <w:spacing w:val="-10"/>
          <w:w w:val="95"/>
          <w:lang w:eastAsia="zh-CN"/>
        </w:rPr>
        <w:t xml:space="preserve"> </w:t>
      </w:r>
      <w:r>
        <w:rPr>
          <w:spacing w:val="-3"/>
          <w:w w:val="95"/>
          <w:lang w:eastAsia="zh-CN"/>
        </w:rPr>
        <w:t>金融数据关系模型设计图</w:t>
      </w:r>
    </w:p>
    <w:p>
      <w:pPr>
        <w:pStyle w:val="9"/>
        <w:spacing w:before="16"/>
        <w:rPr>
          <w:b/>
          <w:sz w:val="25"/>
          <w:lang w:eastAsia="zh-CN"/>
        </w:rPr>
      </w:pPr>
    </w:p>
    <w:p>
      <w:pPr>
        <w:pStyle w:val="9"/>
        <w:ind w:left="1153"/>
      </w:pPr>
      <w:r>
        <w:t>说明：</w:t>
      </w:r>
    </w:p>
    <w:p>
      <w:pPr>
        <w:pStyle w:val="16"/>
        <w:numPr>
          <w:ilvl w:val="3"/>
          <w:numId w:val="40"/>
        </w:numPr>
        <w:tabs>
          <w:tab w:val="left" w:pos="1580"/>
          <w:tab w:val="left" w:pos="1581"/>
        </w:tabs>
        <w:ind w:left="1580"/>
        <w:rPr>
          <w:sz w:val="21"/>
          <w:lang w:eastAsia="zh-CN"/>
        </w:rPr>
      </w:pPr>
      <w:r>
        <w:rPr>
          <w:spacing w:val="-1"/>
          <w:sz w:val="21"/>
          <w:lang w:eastAsia="zh-CN"/>
        </w:rPr>
        <w:t>由于一个客户可以办理多张银行卡，所以银行卡表引用客户表的客户编号作为外键。</w:t>
      </w:r>
    </w:p>
    <w:p>
      <w:pPr>
        <w:pStyle w:val="16"/>
        <w:numPr>
          <w:ilvl w:val="3"/>
          <w:numId w:val="40"/>
        </w:numPr>
        <w:tabs>
          <w:tab w:val="left" w:pos="1580"/>
          <w:tab w:val="left" w:pos="1581"/>
        </w:tabs>
        <w:spacing w:before="74" w:line="223" w:lineRule="auto"/>
        <w:ind w:left="1580" w:right="246"/>
        <w:rPr>
          <w:sz w:val="21"/>
          <w:lang w:eastAsia="zh-CN"/>
        </w:rPr>
      </w:pPr>
      <w:r>
        <w:rPr>
          <w:sz w:val="21"/>
          <w:lang w:eastAsia="zh-CN"/>
        </w:rPr>
        <w:t>由于一个客户可以购买多个理财产品，同一类理财产品可由多个客户购买。所以生成关系表——资产表。资产表引用客户表的商品编号作为外键，引用理财产品表的产品编号作为外键，并且添加商品状态、商品数量、商品收益和购买时间等属性。</w:t>
      </w:r>
    </w:p>
    <w:p>
      <w:pPr>
        <w:pStyle w:val="16"/>
        <w:numPr>
          <w:ilvl w:val="3"/>
          <w:numId w:val="40"/>
        </w:numPr>
        <w:tabs>
          <w:tab w:val="left" w:pos="1580"/>
          <w:tab w:val="left" w:pos="1581"/>
        </w:tabs>
        <w:spacing w:before="79" w:line="223" w:lineRule="auto"/>
        <w:ind w:left="1580" w:right="246"/>
        <w:rPr>
          <w:sz w:val="21"/>
          <w:lang w:eastAsia="zh-CN"/>
        </w:rPr>
      </w:pPr>
      <w:r>
        <w:rPr>
          <w:sz w:val="21"/>
          <w:lang w:eastAsia="zh-CN"/>
        </w:rPr>
        <w:t>客户和保险、客户和基金的关系同理，所以资产表同样作为生成的关系表，修改资产表的理财产品编号为商品编号，商品编号引用自理财产品表、保险和基金表的编号。</w:t>
      </w:r>
    </w:p>
    <w:p>
      <w:pPr>
        <w:pStyle w:val="16"/>
        <w:numPr>
          <w:ilvl w:val="2"/>
          <w:numId w:val="40"/>
        </w:numPr>
        <w:tabs>
          <w:tab w:val="left" w:pos="835"/>
        </w:tabs>
        <w:spacing w:before="177"/>
        <w:ind w:hanging="703"/>
        <w:rPr>
          <w:sz w:val="32"/>
        </w:rPr>
      </w:pPr>
      <w:bookmarkStart w:id="71" w:name="_bookmark71"/>
      <w:bookmarkEnd w:id="71"/>
      <w:r>
        <w:rPr>
          <w:w w:val="95"/>
          <w:sz w:val="32"/>
        </w:rPr>
        <w:t>物理模型</w:t>
      </w:r>
    </w:p>
    <w:p>
      <w:pPr>
        <w:pStyle w:val="9"/>
        <w:spacing w:before="45"/>
        <w:ind w:left="1153"/>
        <w:rPr>
          <w:lang w:eastAsia="zh-CN"/>
        </w:rPr>
      </w:pPr>
      <w:r>
        <w:rPr>
          <w:spacing w:val="-1"/>
          <w:lang w:eastAsia="zh-CN"/>
        </w:rPr>
        <w:t>对象及属性对应的编号为：</w:t>
      </w:r>
    </w:p>
    <w:p>
      <w:pPr>
        <w:pStyle w:val="16"/>
        <w:numPr>
          <w:ilvl w:val="3"/>
          <w:numId w:val="40"/>
        </w:numPr>
        <w:tabs>
          <w:tab w:val="left" w:pos="1580"/>
          <w:tab w:val="left" w:pos="1581"/>
        </w:tabs>
        <w:ind w:left="1580"/>
        <w:rPr>
          <w:rFonts w:ascii="Tahoma" w:hAnsi="Tahoma" w:eastAsia="Tahoma"/>
          <w:sz w:val="21"/>
        </w:rPr>
      </w:pPr>
      <w:r>
        <w:rPr>
          <w:rFonts w:ascii="Tahoma" w:hAnsi="Tahoma" w:eastAsia="Tahoma"/>
          <w:sz w:val="21"/>
        </w:rPr>
        <w:t>Client(</w:t>
      </w:r>
      <w:r>
        <w:rPr>
          <w:rFonts w:ascii="Tahoma" w:hAnsi="Tahoma" w:eastAsia="Tahoma"/>
          <w:sz w:val="21"/>
          <w:u w:val="single"/>
        </w:rPr>
        <w:t>c_id</w:t>
      </w:r>
      <w:r>
        <w:rPr>
          <w:sz w:val="21"/>
        </w:rPr>
        <w:t>，</w:t>
      </w:r>
      <w:r>
        <w:rPr>
          <w:rFonts w:ascii="Tahoma" w:hAnsi="Tahoma" w:eastAsia="Tahoma"/>
          <w:sz w:val="21"/>
        </w:rPr>
        <w:t>c_name</w:t>
      </w:r>
      <w:r>
        <w:rPr>
          <w:sz w:val="21"/>
        </w:rPr>
        <w:t>，</w:t>
      </w:r>
      <w:r>
        <w:rPr>
          <w:rFonts w:ascii="Tahoma" w:hAnsi="Tahoma" w:eastAsia="Tahoma"/>
          <w:sz w:val="21"/>
        </w:rPr>
        <w:t>c_mail</w:t>
      </w:r>
      <w:r>
        <w:rPr>
          <w:sz w:val="21"/>
        </w:rPr>
        <w:t>，</w:t>
      </w:r>
      <w:r>
        <w:rPr>
          <w:rFonts w:ascii="Tahoma" w:hAnsi="Tahoma" w:eastAsia="Tahoma"/>
          <w:sz w:val="21"/>
        </w:rPr>
        <w:t>c_id_card</w:t>
      </w:r>
      <w:r>
        <w:rPr>
          <w:sz w:val="21"/>
        </w:rPr>
        <w:t>，</w:t>
      </w:r>
      <w:r>
        <w:rPr>
          <w:rFonts w:ascii="Tahoma" w:hAnsi="Tahoma" w:eastAsia="Tahoma"/>
          <w:sz w:val="21"/>
        </w:rPr>
        <w:t>c_phone</w:t>
      </w:r>
      <w:r>
        <w:rPr>
          <w:sz w:val="21"/>
        </w:rPr>
        <w:t>，</w:t>
      </w:r>
      <w:r>
        <w:rPr>
          <w:rFonts w:ascii="Tahoma" w:hAnsi="Tahoma" w:eastAsia="Tahoma"/>
          <w:sz w:val="21"/>
        </w:rPr>
        <w:t>c_password)</w:t>
      </w:r>
    </w:p>
    <w:p>
      <w:pPr>
        <w:pStyle w:val="16"/>
        <w:numPr>
          <w:ilvl w:val="3"/>
          <w:numId w:val="40"/>
        </w:numPr>
        <w:tabs>
          <w:tab w:val="left" w:pos="1580"/>
          <w:tab w:val="left" w:pos="1581"/>
        </w:tabs>
        <w:spacing w:before="55"/>
        <w:ind w:left="1580"/>
        <w:rPr>
          <w:rFonts w:ascii="Tahoma" w:hAnsi="Tahoma" w:eastAsia="Tahoma"/>
          <w:sz w:val="21"/>
        </w:rPr>
      </w:pPr>
      <w:r>
        <w:rPr>
          <w:rFonts w:ascii="Tahoma" w:hAnsi="Tahoma" w:eastAsia="Tahoma"/>
          <w:sz w:val="21"/>
        </w:rPr>
        <w:t>bank_card(</w:t>
      </w:r>
      <w:r>
        <w:rPr>
          <w:rFonts w:ascii="Tahoma" w:hAnsi="Tahoma" w:eastAsia="Tahoma"/>
          <w:sz w:val="21"/>
          <w:u w:val="single"/>
        </w:rPr>
        <w:t>b_number</w:t>
      </w:r>
      <w:r>
        <w:rPr>
          <w:sz w:val="21"/>
        </w:rPr>
        <w:t>，</w:t>
      </w:r>
      <w:r>
        <w:rPr>
          <w:rFonts w:ascii="Tahoma" w:hAnsi="Tahoma" w:eastAsia="Tahoma"/>
          <w:sz w:val="21"/>
        </w:rPr>
        <w:t>b_type</w:t>
      </w:r>
      <w:r>
        <w:rPr>
          <w:sz w:val="21"/>
        </w:rPr>
        <w:t>，</w:t>
      </w:r>
      <w:r>
        <w:rPr>
          <w:rFonts w:ascii="Tahoma" w:hAnsi="Tahoma" w:eastAsia="Tahoma"/>
          <w:b/>
          <w:sz w:val="21"/>
        </w:rPr>
        <w:t>b_c_id</w:t>
      </w:r>
      <w:r>
        <w:rPr>
          <w:rFonts w:ascii="Tahoma" w:hAnsi="Tahoma" w:eastAsia="Tahoma"/>
          <w:sz w:val="21"/>
        </w:rPr>
        <w:t>)</w:t>
      </w:r>
    </w:p>
    <w:p>
      <w:pPr>
        <w:pStyle w:val="16"/>
        <w:numPr>
          <w:ilvl w:val="3"/>
          <w:numId w:val="40"/>
        </w:numPr>
        <w:tabs>
          <w:tab w:val="left" w:pos="1580"/>
          <w:tab w:val="left" w:pos="1581"/>
        </w:tabs>
        <w:ind w:left="1580"/>
        <w:rPr>
          <w:rFonts w:ascii="Tahoma" w:hAnsi="Tahoma" w:eastAsia="Tahoma"/>
          <w:sz w:val="21"/>
        </w:rPr>
      </w:pPr>
      <w:r>
        <w:rPr>
          <w:rFonts w:ascii="Tahoma" w:hAnsi="Tahoma" w:eastAsia="Tahoma"/>
          <w:sz w:val="21"/>
        </w:rPr>
        <w:t>finances_product(p_name</w:t>
      </w:r>
      <w:r>
        <w:rPr>
          <w:sz w:val="21"/>
        </w:rPr>
        <w:t>，</w:t>
      </w:r>
      <w:r>
        <w:rPr>
          <w:rFonts w:ascii="Tahoma" w:hAnsi="Tahoma" w:eastAsia="Tahoma"/>
          <w:sz w:val="21"/>
          <w:u w:val="single"/>
        </w:rPr>
        <w:t>p_id</w:t>
      </w:r>
      <w:r>
        <w:rPr>
          <w:sz w:val="21"/>
        </w:rPr>
        <w:t>，</w:t>
      </w:r>
      <w:r>
        <w:rPr>
          <w:rFonts w:ascii="Tahoma" w:hAnsi="Tahoma" w:eastAsia="Tahoma"/>
          <w:sz w:val="21"/>
        </w:rPr>
        <w:t>p_description</w:t>
      </w:r>
      <w:r>
        <w:rPr>
          <w:sz w:val="21"/>
        </w:rPr>
        <w:t>，</w:t>
      </w:r>
      <w:r>
        <w:rPr>
          <w:rFonts w:ascii="Tahoma" w:hAnsi="Tahoma" w:eastAsia="Tahoma"/>
          <w:sz w:val="21"/>
        </w:rPr>
        <w:t>p_amount</w:t>
      </w:r>
      <w:r>
        <w:rPr>
          <w:sz w:val="21"/>
        </w:rPr>
        <w:t>，</w:t>
      </w:r>
      <w:r>
        <w:rPr>
          <w:rFonts w:ascii="Tahoma" w:hAnsi="Tahoma" w:eastAsia="Tahoma"/>
          <w:sz w:val="21"/>
        </w:rPr>
        <w:t>p_year)</w:t>
      </w:r>
    </w:p>
    <w:p>
      <w:pPr>
        <w:pStyle w:val="16"/>
        <w:numPr>
          <w:ilvl w:val="3"/>
          <w:numId w:val="40"/>
        </w:numPr>
        <w:tabs>
          <w:tab w:val="left" w:pos="1580"/>
          <w:tab w:val="left" w:pos="1581"/>
        </w:tabs>
        <w:spacing w:before="54"/>
        <w:ind w:left="1580"/>
        <w:rPr>
          <w:rFonts w:ascii="Tahoma" w:hAnsi="Tahoma" w:eastAsia="Tahoma"/>
          <w:sz w:val="21"/>
        </w:rPr>
      </w:pPr>
      <w:r>
        <w:rPr>
          <w:rFonts w:ascii="Tahoma" w:hAnsi="Tahoma" w:eastAsia="Tahoma"/>
          <w:sz w:val="21"/>
        </w:rPr>
        <w:t>insurance(i_name</w:t>
      </w:r>
      <w:r>
        <w:rPr>
          <w:sz w:val="21"/>
        </w:rPr>
        <w:t>，</w:t>
      </w:r>
      <w:r>
        <w:rPr>
          <w:rFonts w:ascii="Tahoma" w:hAnsi="Tahoma" w:eastAsia="Tahoma"/>
          <w:sz w:val="21"/>
          <w:u w:val="single"/>
        </w:rPr>
        <w:t>i_id</w:t>
      </w:r>
      <w:r>
        <w:rPr>
          <w:sz w:val="21"/>
        </w:rPr>
        <w:t>，</w:t>
      </w:r>
      <w:r>
        <w:rPr>
          <w:rFonts w:ascii="Tahoma" w:hAnsi="Tahoma" w:eastAsia="Tahoma"/>
          <w:sz w:val="21"/>
        </w:rPr>
        <w:t>i_amount</w:t>
      </w:r>
      <w:r>
        <w:rPr>
          <w:sz w:val="21"/>
        </w:rPr>
        <w:t>，</w:t>
      </w:r>
      <w:r>
        <w:rPr>
          <w:rFonts w:ascii="Tahoma" w:hAnsi="Tahoma" w:eastAsia="Tahoma"/>
          <w:sz w:val="21"/>
        </w:rPr>
        <w:t>i_person</w:t>
      </w:r>
      <w:r>
        <w:rPr>
          <w:sz w:val="21"/>
        </w:rPr>
        <w:t>，</w:t>
      </w:r>
      <w:r>
        <w:rPr>
          <w:rFonts w:ascii="Tahoma" w:hAnsi="Tahoma" w:eastAsia="Tahoma"/>
          <w:sz w:val="21"/>
        </w:rPr>
        <w:t>i_year</w:t>
      </w:r>
      <w:r>
        <w:rPr>
          <w:sz w:val="21"/>
        </w:rPr>
        <w:t>，</w:t>
      </w:r>
      <w:r>
        <w:rPr>
          <w:rFonts w:ascii="Tahoma" w:hAnsi="Tahoma" w:eastAsia="Tahoma"/>
          <w:sz w:val="21"/>
        </w:rPr>
        <w:t>i_project)</w:t>
      </w:r>
    </w:p>
    <w:p>
      <w:pPr>
        <w:pStyle w:val="16"/>
        <w:numPr>
          <w:ilvl w:val="3"/>
          <w:numId w:val="40"/>
        </w:numPr>
        <w:tabs>
          <w:tab w:val="left" w:pos="1580"/>
          <w:tab w:val="left" w:pos="1581"/>
        </w:tabs>
        <w:ind w:left="1580"/>
        <w:rPr>
          <w:rFonts w:ascii="Tahoma" w:hAnsi="Tahoma" w:eastAsia="Tahoma"/>
          <w:sz w:val="21"/>
        </w:rPr>
      </w:pPr>
      <w:r>
        <w:rPr>
          <w:rFonts w:ascii="Tahoma" w:hAnsi="Tahoma" w:eastAsia="Tahoma"/>
          <w:sz w:val="21"/>
        </w:rPr>
        <w:t>fund(f_name</w:t>
      </w:r>
      <w:r>
        <w:rPr>
          <w:sz w:val="21"/>
        </w:rPr>
        <w:t>，</w:t>
      </w:r>
      <w:r>
        <w:rPr>
          <w:rFonts w:ascii="Tahoma" w:hAnsi="Tahoma" w:eastAsia="Tahoma"/>
          <w:sz w:val="21"/>
          <w:u w:val="single"/>
        </w:rPr>
        <w:t>f_id</w:t>
      </w:r>
      <w:r>
        <w:rPr>
          <w:sz w:val="21"/>
        </w:rPr>
        <w:t>，</w:t>
      </w:r>
      <w:r>
        <w:rPr>
          <w:rFonts w:ascii="Tahoma" w:hAnsi="Tahoma" w:eastAsia="Tahoma"/>
          <w:sz w:val="21"/>
        </w:rPr>
        <w:t>f_type</w:t>
      </w:r>
      <w:r>
        <w:rPr>
          <w:sz w:val="21"/>
        </w:rPr>
        <w:t>，</w:t>
      </w:r>
      <w:r>
        <w:rPr>
          <w:rFonts w:ascii="Tahoma" w:hAnsi="Tahoma" w:eastAsia="Tahoma"/>
          <w:sz w:val="21"/>
        </w:rPr>
        <w:t>f_amount</w:t>
      </w:r>
      <w:r>
        <w:rPr>
          <w:sz w:val="21"/>
        </w:rPr>
        <w:t>，</w:t>
      </w:r>
      <w:r>
        <w:rPr>
          <w:rFonts w:ascii="Tahoma" w:hAnsi="Tahoma" w:eastAsia="Tahoma"/>
          <w:sz w:val="21"/>
        </w:rPr>
        <w:t>risk_level</w:t>
      </w:r>
      <w:r>
        <w:rPr>
          <w:sz w:val="21"/>
        </w:rPr>
        <w:t>，</w:t>
      </w:r>
      <w:r>
        <w:rPr>
          <w:rFonts w:ascii="Tahoma" w:hAnsi="Tahoma" w:eastAsia="Tahoma"/>
          <w:sz w:val="21"/>
        </w:rPr>
        <w:t>f_manager)</w:t>
      </w:r>
    </w:p>
    <w:p>
      <w:pPr>
        <w:pStyle w:val="16"/>
        <w:numPr>
          <w:ilvl w:val="3"/>
          <w:numId w:val="40"/>
        </w:numPr>
        <w:tabs>
          <w:tab w:val="left" w:pos="1580"/>
          <w:tab w:val="left" w:pos="1581"/>
        </w:tabs>
        <w:spacing w:before="72" w:line="223" w:lineRule="auto"/>
        <w:ind w:left="1580" w:right="1343"/>
        <w:rPr>
          <w:rFonts w:ascii="Tahoma" w:hAnsi="Tahoma" w:eastAsia="Tahoma"/>
          <w:sz w:val="21"/>
        </w:rPr>
      </w:pPr>
      <w:r>
        <w:rPr>
          <w:rFonts w:ascii="Tahoma" w:hAnsi="Tahoma" w:eastAsia="Tahoma"/>
          <w:spacing w:val="-1"/>
          <w:w w:val="95"/>
          <w:sz w:val="21"/>
        </w:rPr>
        <w:t>property(</w:t>
      </w:r>
      <w:r>
        <w:rPr>
          <w:rFonts w:ascii="Tahoma" w:hAnsi="Tahoma" w:eastAsia="Tahoma"/>
          <w:b/>
          <w:spacing w:val="-1"/>
          <w:w w:val="95"/>
          <w:sz w:val="21"/>
          <w:u w:val="single"/>
        </w:rPr>
        <w:t>pro_id</w:t>
      </w:r>
      <w:r>
        <w:rPr>
          <w:rFonts w:ascii="Tahoma" w:hAnsi="Tahoma" w:eastAsia="Tahoma"/>
          <w:spacing w:val="-1"/>
          <w:w w:val="95"/>
          <w:sz w:val="21"/>
        </w:rPr>
        <w:t>,pro_c_id</w:t>
      </w:r>
      <w:r>
        <w:rPr>
          <w:spacing w:val="-1"/>
          <w:w w:val="95"/>
          <w:sz w:val="21"/>
        </w:rPr>
        <w:t>，</w:t>
      </w:r>
      <w:r>
        <w:rPr>
          <w:rFonts w:ascii="Tahoma" w:hAnsi="Tahoma" w:eastAsia="Tahoma"/>
          <w:spacing w:val="-1"/>
          <w:w w:val="95"/>
          <w:sz w:val="21"/>
        </w:rPr>
        <w:t>pro_pif_id</w:t>
      </w:r>
      <w:r>
        <w:rPr>
          <w:spacing w:val="-1"/>
          <w:w w:val="95"/>
          <w:sz w:val="21"/>
        </w:rPr>
        <w:t>，</w:t>
      </w:r>
      <w:r>
        <w:rPr>
          <w:rFonts w:ascii="Tahoma" w:hAnsi="Tahoma" w:eastAsia="Tahoma"/>
          <w:b/>
          <w:spacing w:val="-1"/>
          <w:w w:val="95"/>
          <w:sz w:val="21"/>
        </w:rPr>
        <w:t>pro_type</w:t>
      </w:r>
      <w:r>
        <w:rPr>
          <w:spacing w:val="-1"/>
          <w:w w:val="95"/>
          <w:sz w:val="21"/>
        </w:rPr>
        <w:t>，</w:t>
      </w:r>
      <w:r>
        <w:rPr>
          <w:rFonts w:ascii="Tahoma" w:hAnsi="Tahoma" w:eastAsia="Tahoma"/>
          <w:spacing w:val="-1"/>
          <w:w w:val="95"/>
          <w:sz w:val="21"/>
        </w:rPr>
        <w:t>pro_status</w:t>
      </w:r>
      <w:r>
        <w:rPr>
          <w:spacing w:val="-1"/>
          <w:w w:val="95"/>
          <w:sz w:val="21"/>
        </w:rPr>
        <w:t>，</w:t>
      </w:r>
      <w:r>
        <w:rPr>
          <w:rFonts w:ascii="Tahoma" w:hAnsi="Tahoma" w:eastAsia="Tahoma"/>
          <w:spacing w:val="-1"/>
          <w:w w:val="95"/>
          <w:sz w:val="21"/>
        </w:rPr>
        <w:t>pro_quantity</w:t>
      </w:r>
      <w:r>
        <w:rPr>
          <w:spacing w:val="-1"/>
          <w:w w:val="95"/>
          <w:sz w:val="21"/>
        </w:rPr>
        <w:t>，</w:t>
      </w:r>
      <w:r>
        <w:rPr>
          <w:w w:val="95"/>
          <w:sz w:val="21"/>
        </w:rPr>
        <w:t xml:space="preserve"> </w:t>
      </w:r>
      <w:r>
        <w:rPr>
          <w:rFonts w:ascii="Tahoma" w:hAnsi="Tahoma" w:eastAsia="Tahoma"/>
          <w:sz w:val="21"/>
        </w:rPr>
        <w:t>pro_income</w:t>
      </w:r>
      <w:r>
        <w:rPr>
          <w:sz w:val="21"/>
        </w:rPr>
        <w:t>，</w:t>
      </w:r>
      <w:r>
        <w:rPr>
          <w:rFonts w:ascii="Tahoma" w:hAnsi="Tahoma" w:eastAsia="Tahoma"/>
          <w:sz w:val="21"/>
        </w:rPr>
        <w:t>pro_purchase_time)</w:t>
      </w:r>
    </w:p>
    <w:p>
      <w:pPr>
        <w:pStyle w:val="9"/>
        <w:spacing w:before="63"/>
        <w:ind w:left="1153"/>
      </w:pPr>
      <w:r>
        <w:t>说明：</w:t>
      </w:r>
    </w:p>
    <w:p>
      <w:pPr>
        <w:pStyle w:val="16"/>
        <w:numPr>
          <w:ilvl w:val="3"/>
          <w:numId w:val="40"/>
        </w:numPr>
        <w:tabs>
          <w:tab w:val="left" w:pos="1580"/>
          <w:tab w:val="left" w:pos="1581"/>
        </w:tabs>
        <w:spacing w:before="71" w:line="223" w:lineRule="auto"/>
        <w:ind w:left="1580" w:right="333"/>
        <w:rPr>
          <w:sz w:val="21"/>
          <w:lang w:eastAsia="zh-CN"/>
        </w:rPr>
      </w:pPr>
      <w:r>
        <w:rPr>
          <w:spacing w:val="-2"/>
          <w:sz w:val="21"/>
        </w:rPr>
        <w:t>资产表（</w:t>
      </w:r>
      <w:r>
        <w:rPr>
          <w:rFonts w:ascii="Tahoma" w:hAnsi="Tahoma" w:eastAsia="Tahoma"/>
          <w:spacing w:val="-2"/>
          <w:sz w:val="21"/>
        </w:rPr>
        <w:t>property</w:t>
      </w:r>
      <w:r>
        <w:rPr>
          <w:spacing w:val="-2"/>
          <w:sz w:val="21"/>
        </w:rPr>
        <w:t>）中由于商品编号</w:t>
      </w:r>
      <w:r>
        <w:rPr>
          <w:rFonts w:ascii="Tahoma" w:hAnsi="Tahoma" w:eastAsia="Tahoma"/>
          <w:spacing w:val="-1"/>
          <w:sz w:val="21"/>
        </w:rPr>
        <w:t>(pro_pif_id)</w:t>
      </w:r>
      <w:r>
        <w:rPr>
          <w:spacing w:val="-1"/>
          <w:sz w:val="21"/>
        </w:rPr>
        <w:t>字段引用自理财产品表、保险和基金表的</w:t>
      </w:r>
      <w:r>
        <w:rPr>
          <w:rFonts w:ascii="Tahoma" w:hAnsi="Tahoma" w:eastAsia="Tahoma"/>
          <w:spacing w:val="-2"/>
          <w:sz w:val="21"/>
        </w:rPr>
        <w:t>id</w:t>
      </w:r>
      <w:r>
        <w:rPr>
          <w:rFonts w:ascii="Tahoma" w:hAnsi="Tahoma" w:eastAsia="Tahoma"/>
          <w:spacing w:val="-15"/>
          <w:sz w:val="21"/>
        </w:rPr>
        <w:t xml:space="preserve"> </w:t>
      </w:r>
      <w:r>
        <w:rPr>
          <w:spacing w:val="-3"/>
          <w:sz w:val="21"/>
        </w:rPr>
        <w:t xml:space="preserve">字段，为了防止三商品的 </w:t>
      </w:r>
      <w:r>
        <w:rPr>
          <w:rFonts w:ascii="Tahoma" w:hAnsi="Tahoma" w:eastAsia="Tahoma"/>
          <w:spacing w:val="-2"/>
          <w:sz w:val="21"/>
        </w:rPr>
        <w:t>id</w:t>
      </w:r>
      <w:r>
        <w:rPr>
          <w:rFonts w:ascii="Tahoma" w:hAnsi="Tahoma" w:eastAsia="Tahoma"/>
          <w:spacing w:val="-13"/>
          <w:sz w:val="21"/>
        </w:rPr>
        <w:t xml:space="preserve"> </w:t>
      </w:r>
      <w:r>
        <w:rPr>
          <w:spacing w:val="-2"/>
          <w:sz w:val="21"/>
        </w:rPr>
        <w:t>字段相互冲突，添加商品类型</w:t>
      </w:r>
      <w:r>
        <w:rPr>
          <w:rFonts w:ascii="Tahoma" w:hAnsi="Tahoma" w:eastAsia="Tahoma"/>
          <w:spacing w:val="-1"/>
          <w:sz w:val="21"/>
        </w:rPr>
        <w:t>(pro_type)</w:t>
      </w:r>
      <w:r>
        <w:rPr>
          <w:spacing w:val="-1"/>
          <w:sz w:val="21"/>
        </w:rPr>
        <w:t>字段区分三种商</w:t>
      </w:r>
      <w:r>
        <w:rPr>
          <w:sz w:val="21"/>
        </w:rPr>
        <w:t>品。</w:t>
      </w:r>
      <w:r>
        <w:rPr>
          <w:sz w:val="21"/>
          <w:lang w:eastAsia="zh-CN"/>
        </w:rPr>
        <w:t>并且资产表添加资产编号</w:t>
      </w:r>
      <w:r>
        <w:rPr>
          <w:rFonts w:ascii="Tahoma" w:hAnsi="Tahoma" w:eastAsia="Tahoma"/>
          <w:sz w:val="21"/>
          <w:lang w:eastAsia="zh-CN"/>
        </w:rPr>
        <w:t>(pro_id)</w:t>
      </w:r>
      <w:r>
        <w:rPr>
          <w:sz w:val="21"/>
          <w:lang w:eastAsia="zh-CN"/>
        </w:rPr>
        <w:t>字段作为主键。</w:t>
      </w:r>
    </w:p>
    <w:p>
      <w:pPr>
        <w:pStyle w:val="9"/>
        <w:rPr>
          <w:sz w:val="20"/>
          <w:lang w:eastAsia="zh-CN"/>
        </w:rPr>
      </w:pPr>
    </w:p>
    <w:p>
      <w:pPr>
        <w:pStyle w:val="9"/>
        <w:spacing w:before="12"/>
        <w:rPr>
          <w:sz w:val="22"/>
          <w:lang w:eastAsia="zh-CN"/>
        </w:rPr>
      </w:pPr>
    </w:p>
    <w:p>
      <w:pPr>
        <w:pStyle w:val="8"/>
        <w:ind w:right="670"/>
        <w:jc w:val="center"/>
      </w:pPr>
      <w:r>
        <w:rPr>
          <w:b w:val="0"/>
          <w:position w:val="-2"/>
        </w:rPr>
        <w:drawing>
          <wp:inline distT="0" distB="0" distL="0" distR="0">
            <wp:extent cx="292735" cy="132715"/>
            <wp:effectExtent l="0" t="0" r="0" b="0"/>
            <wp:docPr id="1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8.png"/>
                    <pic:cNvPicPr>
                      <a:picLocks noChangeAspect="1"/>
                    </pic:cNvPicPr>
                  </pic:nvPicPr>
                  <pic:blipFill>
                    <a:blip r:embed="rId52" cstate="print"/>
                    <a:stretch>
                      <a:fillRect/>
                    </a:stretch>
                  </pic:blipFill>
                  <pic:spPr>
                    <a:xfrm>
                      <a:off x="0" y="0"/>
                      <a:ext cx="293358" cy="133324"/>
                    </a:xfrm>
                    <a:prstGeom prst="rect">
                      <a:avLst/>
                    </a:prstGeom>
                  </pic:spPr>
                </pic:pic>
              </a:graphicData>
            </a:graphic>
          </wp:inline>
        </w:drawing>
      </w:r>
      <w:r>
        <w:rPr>
          <w:rFonts w:ascii="Times New Roman" w:eastAsia="Times New Roman"/>
          <w:b w:val="0"/>
          <w:spacing w:val="7"/>
          <w:sz w:val="20"/>
        </w:rPr>
        <w:t xml:space="preserve"> </w:t>
      </w:r>
      <w:r>
        <w:rPr>
          <w:rFonts w:ascii="Tahoma" w:eastAsia="Tahoma"/>
          <w:w w:val="90"/>
        </w:rPr>
        <w:t>Client</w:t>
      </w:r>
      <w:r>
        <w:rPr>
          <w:w w:val="90"/>
        </w:rPr>
        <w:t>（客户）表</w:t>
      </w:r>
    </w:p>
    <w:p>
      <w:pPr>
        <w:pStyle w:val="9"/>
        <w:spacing w:before="7"/>
        <w:rPr>
          <w:b/>
          <w:sz w:val="3"/>
        </w:rPr>
      </w:pPr>
    </w:p>
    <w:tbl>
      <w:tblPr>
        <w:tblStyle w:val="13"/>
        <w:tblW w:w="0" w:type="auto"/>
        <w:tblInd w:w="118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351"/>
        <w:gridCol w:w="1805"/>
        <w:gridCol w:w="2717"/>
        <w:gridCol w:w="2717"/>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2" w:hRule="atLeast"/>
        </w:trPr>
        <w:tc>
          <w:tcPr>
            <w:tcW w:w="1351" w:type="dxa"/>
            <w:tcBorders>
              <w:bottom w:val="single" w:color="000000" w:sz="6" w:space="0"/>
              <w:right w:val="single" w:color="000000" w:sz="6" w:space="0"/>
            </w:tcBorders>
            <w:shd w:val="clear" w:color="auto" w:fill="D9D9D9"/>
          </w:tcPr>
          <w:p>
            <w:pPr>
              <w:pStyle w:val="17"/>
              <w:spacing w:before="70"/>
              <w:ind w:left="108" w:right="89"/>
              <w:jc w:val="center"/>
              <w:rPr>
                <w:rFonts w:ascii="微软雅黑" w:eastAsia="微软雅黑"/>
                <w:b/>
                <w:sz w:val="21"/>
              </w:rPr>
            </w:pPr>
            <w:r>
              <w:rPr>
                <w:rFonts w:hint="eastAsia" w:ascii="微软雅黑" w:eastAsia="微软雅黑"/>
                <w:b/>
                <w:spacing w:val="-1"/>
                <w:sz w:val="21"/>
              </w:rPr>
              <w:t>字段名称</w:t>
            </w:r>
          </w:p>
        </w:tc>
        <w:tc>
          <w:tcPr>
            <w:tcW w:w="1805" w:type="dxa"/>
            <w:tcBorders>
              <w:left w:val="single" w:color="000000" w:sz="6" w:space="0"/>
              <w:bottom w:val="single" w:color="000000" w:sz="6" w:space="0"/>
              <w:right w:val="single" w:color="000000" w:sz="6" w:space="0"/>
            </w:tcBorders>
            <w:shd w:val="clear" w:color="auto" w:fill="D9D9D9"/>
          </w:tcPr>
          <w:p>
            <w:pPr>
              <w:pStyle w:val="17"/>
              <w:spacing w:before="70"/>
              <w:ind w:left="492"/>
              <w:rPr>
                <w:rFonts w:ascii="微软雅黑" w:eastAsia="微软雅黑"/>
                <w:b/>
                <w:sz w:val="21"/>
              </w:rPr>
            </w:pPr>
            <w:r>
              <w:rPr>
                <w:rFonts w:hint="eastAsia" w:ascii="微软雅黑" w:eastAsia="微软雅黑"/>
                <w:b/>
                <w:spacing w:val="-1"/>
                <w:sz w:val="21"/>
              </w:rPr>
              <w:t>字段类型</w:t>
            </w:r>
          </w:p>
        </w:tc>
        <w:tc>
          <w:tcPr>
            <w:tcW w:w="2717" w:type="dxa"/>
            <w:tcBorders>
              <w:left w:val="single" w:color="000000" w:sz="6" w:space="0"/>
              <w:bottom w:val="single" w:color="000000" w:sz="6" w:space="0"/>
              <w:right w:val="single" w:color="000000" w:sz="6" w:space="0"/>
            </w:tcBorders>
            <w:shd w:val="clear" w:color="auto" w:fill="D9D9D9"/>
          </w:tcPr>
          <w:p>
            <w:pPr>
              <w:pStyle w:val="17"/>
              <w:spacing w:before="70"/>
              <w:ind w:left="1135" w:right="1106"/>
              <w:jc w:val="center"/>
              <w:rPr>
                <w:rFonts w:ascii="微软雅黑" w:eastAsia="微软雅黑"/>
                <w:b/>
                <w:sz w:val="21"/>
              </w:rPr>
            </w:pPr>
            <w:r>
              <w:rPr>
                <w:rFonts w:hint="eastAsia" w:ascii="微软雅黑" w:eastAsia="微软雅黑"/>
                <w:b/>
                <w:sz w:val="21"/>
              </w:rPr>
              <w:t>约束</w:t>
            </w:r>
          </w:p>
        </w:tc>
        <w:tc>
          <w:tcPr>
            <w:tcW w:w="2717" w:type="dxa"/>
            <w:tcBorders>
              <w:left w:val="single" w:color="000000" w:sz="6" w:space="0"/>
              <w:bottom w:val="single" w:color="000000" w:sz="6" w:space="0"/>
            </w:tcBorders>
            <w:shd w:val="clear" w:color="auto" w:fill="D9D9D9"/>
          </w:tcPr>
          <w:p>
            <w:pPr>
              <w:pStyle w:val="17"/>
              <w:spacing w:before="70"/>
              <w:ind w:left="1135" w:right="1098"/>
              <w:jc w:val="center"/>
              <w:rPr>
                <w:rFonts w:ascii="微软雅黑" w:eastAsia="微软雅黑"/>
                <w:b/>
                <w:sz w:val="21"/>
              </w:rPr>
            </w:pPr>
            <w:r>
              <w:rPr>
                <w:rFonts w:hint="eastAsia" w:ascii="微软雅黑" w:eastAsia="微软雅黑"/>
                <w:b/>
                <w:sz w:val="21"/>
              </w:rPr>
              <w:t>说明</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0" w:hRule="atLeast"/>
        </w:trPr>
        <w:tc>
          <w:tcPr>
            <w:tcW w:w="1351" w:type="dxa"/>
            <w:tcBorders>
              <w:top w:val="single" w:color="000000" w:sz="6" w:space="0"/>
              <w:bottom w:val="single" w:color="000000" w:sz="6" w:space="0"/>
              <w:right w:val="single" w:color="000000" w:sz="6" w:space="0"/>
            </w:tcBorders>
          </w:tcPr>
          <w:p>
            <w:pPr>
              <w:pStyle w:val="17"/>
              <w:spacing w:before="126"/>
              <w:ind w:left="109" w:right="89"/>
              <w:jc w:val="center"/>
              <w:rPr>
                <w:sz w:val="21"/>
              </w:rPr>
            </w:pPr>
            <w:r>
              <w:rPr>
                <w:sz w:val="21"/>
              </w:rPr>
              <w:t>c_id</w:t>
            </w:r>
          </w:p>
        </w:tc>
        <w:tc>
          <w:tcPr>
            <w:tcW w:w="1805" w:type="dxa"/>
            <w:tcBorders>
              <w:top w:val="single" w:color="000000" w:sz="6" w:space="0"/>
              <w:left w:val="single" w:color="000000" w:sz="6" w:space="0"/>
              <w:bottom w:val="single" w:color="000000" w:sz="6" w:space="0"/>
              <w:right w:val="single" w:color="000000" w:sz="6" w:space="0"/>
            </w:tcBorders>
          </w:tcPr>
          <w:p>
            <w:pPr>
              <w:pStyle w:val="17"/>
              <w:spacing w:before="126"/>
              <w:ind w:left="117"/>
              <w:rPr>
                <w:sz w:val="21"/>
              </w:rPr>
            </w:pPr>
            <w:r>
              <w:rPr>
                <w:sz w:val="21"/>
              </w:rPr>
              <w:t>INTEGER</w:t>
            </w:r>
          </w:p>
        </w:tc>
        <w:tc>
          <w:tcPr>
            <w:tcW w:w="2717" w:type="dxa"/>
            <w:tcBorders>
              <w:top w:val="single" w:color="000000" w:sz="6" w:space="0"/>
              <w:left w:val="single" w:color="000000" w:sz="6" w:space="0"/>
              <w:bottom w:val="single" w:color="000000" w:sz="6" w:space="0"/>
              <w:right w:val="single" w:color="000000" w:sz="6" w:space="0"/>
            </w:tcBorders>
          </w:tcPr>
          <w:p>
            <w:pPr>
              <w:pStyle w:val="17"/>
              <w:spacing w:before="126"/>
              <w:ind w:left="115"/>
              <w:rPr>
                <w:sz w:val="21"/>
              </w:rPr>
            </w:pPr>
            <w:r>
              <w:rPr>
                <w:w w:val="90"/>
                <w:sz w:val="21"/>
              </w:rPr>
              <w:t>PRIMARY</w:t>
            </w:r>
            <w:r>
              <w:rPr>
                <w:spacing w:val="-15"/>
                <w:w w:val="90"/>
                <w:sz w:val="21"/>
              </w:rPr>
              <w:t xml:space="preserve"> </w:t>
            </w:r>
            <w:r>
              <w:rPr>
                <w:w w:val="90"/>
                <w:sz w:val="21"/>
              </w:rPr>
              <w:t>KEY</w:t>
            </w:r>
          </w:p>
        </w:tc>
        <w:tc>
          <w:tcPr>
            <w:tcW w:w="2717" w:type="dxa"/>
            <w:tcBorders>
              <w:top w:val="single" w:color="000000" w:sz="6" w:space="0"/>
              <w:left w:val="single" w:color="000000" w:sz="6" w:space="0"/>
              <w:bottom w:val="single" w:color="000000" w:sz="6" w:space="0"/>
            </w:tcBorders>
          </w:tcPr>
          <w:p>
            <w:pPr>
              <w:pStyle w:val="17"/>
              <w:spacing w:before="68"/>
              <w:ind w:left="115"/>
              <w:rPr>
                <w:rFonts w:ascii="微软雅黑" w:eastAsia="微软雅黑"/>
                <w:sz w:val="21"/>
              </w:rPr>
            </w:pPr>
            <w:r>
              <w:rPr>
                <w:rFonts w:hint="eastAsia" w:ascii="微软雅黑" w:eastAsia="微软雅黑"/>
                <w:sz w:val="21"/>
              </w:rPr>
              <w:t>客户编码</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0" w:hRule="atLeast"/>
        </w:trPr>
        <w:tc>
          <w:tcPr>
            <w:tcW w:w="1351" w:type="dxa"/>
            <w:tcBorders>
              <w:top w:val="single" w:color="000000" w:sz="6" w:space="0"/>
              <w:bottom w:val="single" w:color="000000" w:sz="6" w:space="0"/>
              <w:right w:val="single" w:color="000000" w:sz="6" w:space="0"/>
            </w:tcBorders>
          </w:tcPr>
          <w:p>
            <w:pPr>
              <w:pStyle w:val="17"/>
              <w:spacing w:before="125"/>
              <w:ind w:left="109" w:right="89"/>
              <w:jc w:val="center"/>
              <w:rPr>
                <w:sz w:val="21"/>
              </w:rPr>
            </w:pPr>
            <w:r>
              <w:rPr>
                <w:sz w:val="21"/>
              </w:rPr>
              <w:t>c_name</w:t>
            </w:r>
          </w:p>
        </w:tc>
        <w:tc>
          <w:tcPr>
            <w:tcW w:w="1805" w:type="dxa"/>
            <w:tcBorders>
              <w:top w:val="single" w:color="000000" w:sz="6" w:space="0"/>
              <w:left w:val="single" w:color="000000" w:sz="6" w:space="0"/>
              <w:bottom w:val="single" w:color="000000" w:sz="6" w:space="0"/>
              <w:right w:val="single" w:color="000000" w:sz="6" w:space="0"/>
            </w:tcBorders>
          </w:tcPr>
          <w:p>
            <w:pPr>
              <w:pStyle w:val="17"/>
              <w:spacing w:before="125"/>
              <w:ind w:left="117"/>
              <w:rPr>
                <w:sz w:val="21"/>
              </w:rPr>
            </w:pPr>
            <w:r>
              <w:rPr>
                <w:sz w:val="21"/>
              </w:rPr>
              <w:t>VARCHAR(100)</w:t>
            </w:r>
          </w:p>
        </w:tc>
        <w:tc>
          <w:tcPr>
            <w:tcW w:w="2717" w:type="dxa"/>
            <w:tcBorders>
              <w:top w:val="single" w:color="000000" w:sz="6" w:space="0"/>
              <w:left w:val="single" w:color="000000" w:sz="6" w:space="0"/>
              <w:bottom w:val="single" w:color="000000" w:sz="6" w:space="0"/>
              <w:right w:val="single" w:color="000000" w:sz="6" w:space="0"/>
            </w:tcBorders>
          </w:tcPr>
          <w:p>
            <w:pPr>
              <w:pStyle w:val="17"/>
              <w:spacing w:before="125"/>
              <w:ind w:left="115"/>
              <w:rPr>
                <w:sz w:val="21"/>
              </w:rPr>
            </w:pPr>
            <w:r>
              <w:rPr>
                <w:w w:val="95"/>
                <w:sz w:val="21"/>
              </w:rPr>
              <w:t>NOT</w:t>
            </w:r>
            <w:r>
              <w:rPr>
                <w:spacing w:val="-18"/>
                <w:w w:val="95"/>
                <w:sz w:val="21"/>
              </w:rPr>
              <w:t xml:space="preserve"> </w:t>
            </w:r>
            <w:r>
              <w:rPr>
                <w:w w:val="95"/>
                <w:sz w:val="21"/>
              </w:rPr>
              <w:t>NULL</w:t>
            </w:r>
          </w:p>
        </w:tc>
        <w:tc>
          <w:tcPr>
            <w:tcW w:w="2717" w:type="dxa"/>
            <w:tcBorders>
              <w:top w:val="single" w:color="000000" w:sz="6" w:space="0"/>
              <w:left w:val="single" w:color="000000" w:sz="6" w:space="0"/>
              <w:bottom w:val="single" w:color="000000" w:sz="6" w:space="0"/>
            </w:tcBorders>
          </w:tcPr>
          <w:p>
            <w:pPr>
              <w:pStyle w:val="17"/>
              <w:spacing w:before="68"/>
              <w:ind w:left="115"/>
              <w:rPr>
                <w:rFonts w:ascii="微软雅黑" w:eastAsia="微软雅黑"/>
                <w:sz w:val="21"/>
              </w:rPr>
            </w:pPr>
            <w:r>
              <w:rPr>
                <w:rFonts w:hint="eastAsia" w:ascii="微软雅黑" w:eastAsia="微软雅黑"/>
                <w:sz w:val="21"/>
              </w:rPr>
              <w:t>客户名称</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17" w:hRule="atLeast"/>
        </w:trPr>
        <w:tc>
          <w:tcPr>
            <w:tcW w:w="1351" w:type="dxa"/>
            <w:tcBorders>
              <w:top w:val="single" w:color="000000" w:sz="6" w:space="0"/>
              <w:bottom w:val="single" w:color="000000" w:sz="18" w:space="0"/>
              <w:right w:val="single" w:color="000000" w:sz="6" w:space="0"/>
            </w:tcBorders>
          </w:tcPr>
          <w:p>
            <w:pPr>
              <w:pStyle w:val="17"/>
              <w:spacing w:before="125"/>
              <w:ind w:left="111" w:right="89"/>
              <w:jc w:val="center"/>
              <w:rPr>
                <w:sz w:val="21"/>
              </w:rPr>
            </w:pPr>
            <w:r>
              <w:rPr>
                <w:sz w:val="21"/>
              </w:rPr>
              <w:t>c_mail</w:t>
            </w:r>
          </w:p>
        </w:tc>
        <w:tc>
          <w:tcPr>
            <w:tcW w:w="1805" w:type="dxa"/>
            <w:tcBorders>
              <w:top w:val="single" w:color="000000" w:sz="6" w:space="0"/>
              <w:left w:val="single" w:color="000000" w:sz="6" w:space="0"/>
              <w:bottom w:val="single" w:color="000000" w:sz="18" w:space="0"/>
              <w:right w:val="single" w:color="000000" w:sz="6" w:space="0"/>
            </w:tcBorders>
          </w:tcPr>
          <w:p>
            <w:pPr>
              <w:pStyle w:val="17"/>
              <w:spacing w:before="125"/>
              <w:ind w:left="117"/>
              <w:rPr>
                <w:sz w:val="21"/>
              </w:rPr>
            </w:pPr>
            <w:r>
              <w:rPr>
                <w:sz w:val="21"/>
              </w:rPr>
              <w:t>CHAR(30)</w:t>
            </w:r>
          </w:p>
        </w:tc>
        <w:tc>
          <w:tcPr>
            <w:tcW w:w="2717" w:type="dxa"/>
            <w:tcBorders>
              <w:top w:val="single" w:color="000000" w:sz="6" w:space="0"/>
              <w:left w:val="single" w:color="000000" w:sz="6" w:space="0"/>
              <w:bottom w:val="single" w:color="000000" w:sz="18" w:space="0"/>
              <w:right w:val="single" w:color="000000" w:sz="6" w:space="0"/>
            </w:tcBorders>
          </w:tcPr>
          <w:p>
            <w:pPr>
              <w:pStyle w:val="17"/>
              <w:spacing w:before="125"/>
              <w:ind w:left="115"/>
              <w:rPr>
                <w:sz w:val="21"/>
              </w:rPr>
            </w:pPr>
            <w:r>
              <w:rPr>
                <w:sz w:val="21"/>
              </w:rPr>
              <w:t>UNIQUE</w:t>
            </w:r>
          </w:p>
        </w:tc>
        <w:tc>
          <w:tcPr>
            <w:tcW w:w="2717" w:type="dxa"/>
            <w:tcBorders>
              <w:top w:val="single" w:color="000000" w:sz="6" w:space="0"/>
              <w:left w:val="single" w:color="000000" w:sz="6" w:space="0"/>
              <w:bottom w:val="single" w:color="000000" w:sz="18" w:space="0"/>
            </w:tcBorders>
          </w:tcPr>
          <w:p>
            <w:pPr>
              <w:pStyle w:val="17"/>
              <w:spacing w:before="68"/>
              <w:ind w:left="115"/>
              <w:rPr>
                <w:rFonts w:ascii="微软雅黑" w:eastAsia="微软雅黑"/>
                <w:sz w:val="21"/>
              </w:rPr>
            </w:pPr>
            <w:r>
              <w:rPr>
                <w:rFonts w:hint="eastAsia" w:ascii="微软雅黑" w:eastAsia="微软雅黑"/>
                <w:sz w:val="21"/>
              </w:rPr>
              <w:t>客户邮箱</w:t>
            </w:r>
          </w:p>
        </w:tc>
      </w:tr>
    </w:tbl>
    <w:p>
      <w:pPr>
        <w:rPr>
          <w:rFonts w:ascii="微软雅黑" w:eastAsia="微软雅黑"/>
          <w:sz w:val="21"/>
        </w:rPr>
        <w:sectPr>
          <w:pgSz w:w="11910" w:h="16840"/>
          <w:pgMar w:top="1300" w:right="880" w:bottom="280" w:left="1000" w:header="567" w:footer="0" w:gutter="0"/>
          <w:cols w:space="720" w:num="1"/>
        </w:sectPr>
      </w:pPr>
    </w:p>
    <w:p>
      <w:pPr>
        <w:pStyle w:val="9"/>
        <w:spacing w:before="17"/>
        <w:rPr>
          <w:b/>
          <w:sz w:val="20"/>
        </w:rPr>
      </w:pPr>
    </w:p>
    <w:tbl>
      <w:tblPr>
        <w:tblStyle w:val="13"/>
        <w:tblW w:w="0" w:type="auto"/>
        <w:tblInd w:w="118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351"/>
        <w:gridCol w:w="1805"/>
        <w:gridCol w:w="2717"/>
        <w:gridCol w:w="2717"/>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0" w:hRule="atLeast"/>
        </w:trPr>
        <w:tc>
          <w:tcPr>
            <w:tcW w:w="1351" w:type="dxa"/>
            <w:tcBorders>
              <w:bottom w:val="single" w:color="000000" w:sz="6" w:space="0"/>
              <w:right w:val="single" w:color="000000" w:sz="6" w:space="0"/>
            </w:tcBorders>
          </w:tcPr>
          <w:p>
            <w:pPr>
              <w:pStyle w:val="17"/>
              <w:spacing w:before="125"/>
              <w:ind w:left="110" w:right="89"/>
              <w:jc w:val="center"/>
              <w:rPr>
                <w:sz w:val="21"/>
              </w:rPr>
            </w:pPr>
            <w:r>
              <w:rPr>
                <w:sz w:val="21"/>
              </w:rPr>
              <w:t>c_id_card</w:t>
            </w:r>
          </w:p>
        </w:tc>
        <w:tc>
          <w:tcPr>
            <w:tcW w:w="1805" w:type="dxa"/>
            <w:tcBorders>
              <w:left w:val="single" w:color="000000" w:sz="6" w:space="0"/>
              <w:bottom w:val="single" w:color="000000" w:sz="6" w:space="0"/>
              <w:right w:val="single" w:color="000000" w:sz="6" w:space="0"/>
            </w:tcBorders>
          </w:tcPr>
          <w:p>
            <w:pPr>
              <w:pStyle w:val="17"/>
              <w:spacing w:before="125"/>
              <w:ind w:left="117"/>
              <w:rPr>
                <w:sz w:val="21"/>
              </w:rPr>
            </w:pPr>
            <w:r>
              <w:rPr>
                <w:sz w:val="21"/>
              </w:rPr>
              <w:t>CHAR(20)</w:t>
            </w:r>
          </w:p>
        </w:tc>
        <w:tc>
          <w:tcPr>
            <w:tcW w:w="2717" w:type="dxa"/>
            <w:tcBorders>
              <w:left w:val="single" w:color="000000" w:sz="6" w:space="0"/>
              <w:bottom w:val="single" w:color="000000" w:sz="6" w:space="0"/>
              <w:right w:val="single" w:color="000000" w:sz="6" w:space="0"/>
            </w:tcBorders>
          </w:tcPr>
          <w:p>
            <w:pPr>
              <w:pStyle w:val="17"/>
              <w:spacing w:before="125"/>
              <w:ind w:left="115"/>
              <w:rPr>
                <w:sz w:val="21"/>
              </w:rPr>
            </w:pPr>
            <w:r>
              <w:rPr>
                <w:w w:val="95"/>
                <w:sz w:val="21"/>
              </w:rPr>
              <w:t>UNIQUE</w:t>
            </w:r>
            <w:r>
              <w:rPr>
                <w:spacing w:val="-23"/>
                <w:w w:val="95"/>
                <w:sz w:val="21"/>
              </w:rPr>
              <w:t xml:space="preserve"> </w:t>
            </w:r>
            <w:r>
              <w:rPr>
                <w:w w:val="95"/>
                <w:sz w:val="21"/>
              </w:rPr>
              <w:t>NOT</w:t>
            </w:r>
            <w:r>
              <w:rPr>
                <w:spacing w:val="-23"/>
                <w:w w:val="95"/>
                <w:sz w:val="21"/>
              </w:rPr>
              <w:t xml:space="preserve"> </w:t>
            </w:r>
            <w:r>
              <w:rPr>
                <w:w w:val="95"/>
                <w:sz w:val="21"/>
              </w:rPr>
              <w:t>NULL</w:t>
            </w:r>
          </w:p>
        </w:tc>
        <w:tc>
          <w:tcPr>
            <w:tcW w:w="2717" w:type="dxa"/>
            <w:tcBorders>
              <w:left w:val="single" w:color="000000" w:sz="6" w:space="0"/>
              <w:bottom w:val="single" w:color="000000" w:sz="6" w:space="0"/>
            </w:tcBorders>
          </w:tcPr>
          <w:p>
            <w:pPr>
              <w:pStyle w:val="17"/>
              <w:spacing w:before="68"/>
              <w:ind w:left="115"/>
              <w:rPr>
                <w:rFonts w:ascii="微软雅黑" w:eastAsia="微软雅黑"/>
                <w:sz w:val="21"/>
              </w:rPr>
            </w:pPr>
            <w:r>
              <w:rPr>
                <w:rFonts w:hint="eastAsia" w:ascii="微软雅黑" w:eastAsia="微软雅黑"/>
                <w:sz w:val="21"/>
              </w:rPr>
              <w:t>客户身份证</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0" w:hRule="atLeast"/>
        </w:trPr>
        <w:tc>
          <w:tcPr>
            <w:tcW w:w="1351" w:type="dxa"/>
            <w:tcBorders>
              <w:top w:val="single" w:color="000000" w:sz="6" w:space="0"/>
              <w:bottom w:val="single" w:color="000000" w:sz="6" w:space="0"/>
              <w:right w:val="single" w:color="000000" w:sz="6" w:space="0"/>
            </w:tcBorders>
          </w:tcPr>
          <w:p>
            <w:pPr>
              <w:pStyle w:val="17"/>
              <w:spacing w:before="125"/>
              <w:ind w:left="111" w:right="89"/>
              <w:jc w:val="center"/>
              <w:rPr>
                <w:sz w:val="21"/>
              </w:rPr>
            </w:pPr>
            <w:r>
              <w:rPr>
                <w:sz w:val="21"/>
              </w:rPr>
              <w:t>c_phone</w:t>
            </w:r>
          </w:p>
        </w:tc>
        <w:tc>
          <w:tcPr>
            <w:tcW w:w="1805" w:type="dxa"/>
            <w:tcBorders>
              <w:top w:val="single" w:color="000000" w:sz="6" w:space="0"/>
              <w:left w:val="single" w:color="000000" w:sz="6" w:space="0"/>
              <w:bottom w:val="single" w:color="000000" w:sz="6" w:space="0"/>
              <w:right w:val="single" w:color="000000" w:sz="6" w:space="0"/>
            </w:tcBorders>
          </w:tcPr>
          <w:p>
            <w:pPr>
              <w:pStyle w:val="17"/>
              <w:spacing w:before="125"/>
              <w:ind w:left="117"/>
              <w:rPr>
                <w:sz w:val="21"/>
              </w:rPr>
            </w:pPr>
            <w:r>
              <w:rPr>
                <w:sz w:val="21"/>
              </w:rPr>
              <w:t>CHAR(20)</w:t>
            </w:r>
          </w:p>
        </w:tc>
        <w:tc>
          <w:tcPr>
            <w:tcW w:w="2717" w:type="dxa"/>
            <w:tcBorders>
              <w:top w:val="single" w:color="000000" w:sz="6" w:space="0"/>
              <w:left w:val="single" w:color="000000" w:sz="6" w:space="0"/>
              <w:bottom w:val="single" w:color="000000" w:sz="6" w:space="0"/>
              <w:right w:val="single" w:color="000000" w:sz="6" w:space="0"/>
            </w:tcBorders>
          </w:tcPr>
          <w:p>
            <w:pPr>
              <w:pStyle w:val="17"/>
              <w:spacing w:before="125"/>
              <w:ind w:left="115"/>
              <w:rPr>
                <w:sz w:val="21"/>
              </w:rPr>
            </w:pPr>
            <w:r>
              <w:rPr>
                <w:w w:val="95"/>
                <w:sz w:val="21"/>
              </w:rPr>
              <w:t>UNIQUE</w:t>
            </w:r>
            <w:r>
              <w:rPr>
                <w:spacing w:val="-23"/>
                <w:w w:val="95"/>
                <w:sz w:val="21"/>
              </w:rPr>
              <w:t xml:space="preserve"> </w:t>
            </w:r>
            <w:r>
              <w:rPr>
                <w:w w:val="95"/>
                <w:sz w:val="21"/>
              </w:rPr>
              <w:t>NOT</w:t>
            </w:r>
            <w:r>
              <w:rPr>
                <w:spacing w:val="-23"/>
                <w:w w:val="95"/>
                <w:sz w:val="21"/>
              </w:rPr>
              <w:t xml:space="preserve"> </w:t>
            </w:r>
            <w:r>
              <w:rPr>
                <w:w w:val="95"/>
                <w:sz w:val="21"/>
              </w:rPr>
              <w:t>NULL</w:t>
            </w:r>
          </w:p>
        </w:tc>
        <w:tc>
          <w:tcPr>
            <w:tcW w:w="2717" w:type="dxa"/>
            <w:tcBorders>
              <w:top w:val="single" w:color="000000" w:sz="6" w:space="0"/>
              <w:left w:val="single" w:color="000000" w:sz="6" w:space="0"/>
              <w:bottom w:val="single" w:color="000000" w:sz="6" w:space="0"/>
            </w:tcBorders>
          </w:tcPr>
          <w:p>
            <w:pPr>
              <w:pStyle w:val="17"/>
              <w:spacing w:before="68"/>
              <w:ind w:left="115"/>
              <w:rPr>
                <w:rFonts w:ascii="微软雅黑" w:eastAsia="微软雅黑"/>
                <w:sz w:val="21"/>
              </w:rPr>
            </w:pPr>
            <w:r>
              <w:rPr>
                <w:rFonts w:hint="eastAsia" w:ascii="微软雅黑" w:eastAsia="微软雅黑"/>
                <w:sz w:val="21"/>
              </w:rPr>
              <w:t>客户手机号</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19" w:hRule="atLeast"/>
        </w:trPr>
        <w:tc>
          <w:tcPr>
            <w:tcW w:w="1351" w:type="dxa"/>
            <w:tcBorders>
              <w:top w:val="single" w:color="000000" w:sz="6" w:space="0"/>
              <w:bottom w:val="single" w:color="000000" w:sz="18" w:space="0"/>
              <w:right w:val="single" w:color="000000" w:sz="6" w:space="0"/>
            </w:tcBorders>
          </w:tcPr>
          <w:p>
            <w:pPr>
              <w:pStyle w:val="17"/>
              <w:spacing w:before="125"/>
              <w:ind w:right="89"/>
              <w:jc w:val="center"/>
              <w:rPr>
                <w:sz w:val="21"/>
              </w:rPr>
            </w:pPr>
            <w:r>
              <w:rPr>
                <w:sz w:val="21"/>
              </w:rPr>
              <w:t>c_password</w:t>
            </w:r>
          </w:p>
        </w:tc>
        <w:tc>
          <w:tcPr>
            <w:tcW w:w="1805" w:type="dxa"/>
            <w:tcBorders>
              <w:top w:val="single" w:color="000000" w:sz="6" w:space="0"/>
              <w:left w:val="single" w:color="000000" w:sz="6" w:space="0"/>
              <w:bottom w:val="single" w:color="000000" w:sz="18" w:space="0"/>
              <w:right w:val="single" w:color="000000" w:sz="6" w:space="0"/>
            </w:tcBorders>
          </w:tcPr>
          <w:p>
            <w:pPr>
              <w:pStyle w:val="17"/>
              <w:spacing w:before="125"/>
              <w:ind w:left="117"/>
              <w:rPr>
                <w:sz w:val="21"/>
              </w:rPr>
            </w:pPr>
            <w:r>
              <w:rPr>
                <w:sz w:val="21"/>
              </w:rPr>
              <w:t>CHAR(20)</w:t>
            </w:r>
          </w:p>
        </w:tc>
        <w:tc>
          <w:tcPr>
            <w:tcW w:w="2717" w:type="dxa"/>
            <w:tcBorders>
              <w:top w:val="single" w:color="000000" w:sz="6" w:space="0"/>
              <w:left w:val="single" w:color="000000" w:sz="6" w:space="0"/>
              <w:bottom w:val="single" w:color="000000" w:sz="18" w:space="0"/>
              <w:right w:val="single" w:color="000000" w:sz="6" w:space="0"/>
            </w:tcBorders>
          </w:tcPr>
          <w:p>
            <w:pPr>
              <w:pStyle w:val="17"/>
              <w:spacing w:before="125"/>
              <w:ind w:left="115"/>
              <w:rPr>
                <w:sz w:val="21"/>
              </w:rPr>
            </w:pPr>
            <w:r>
              <w:rPr>
                <w:w w:val="95"/>
                <w:sz w:val="21"/>
              </w:rPr>
              <w:t>NOT</w:t>
            </w:r>
            <w:r>
              <w:rPr>
                <w:spacing w:val="-18"/>
                <w:w w:val="95"/>
                <w:sz w:val="21"/>
              </w:rPr>
              <w:t xml:space="preserve"> </w:t>
            </w:r>
            <w:r>
              <w:rPr>
                <w:w w:val="95"/>
                <w:sz w:val="21"/>
              </w:rPr>
              <w:t>NULL</w:t>
            </w:r>
          </w:p>
        </w:tc>
        <w:tc>
          <w:tcPr>
            <w:tcW w:w="2717" w:type="dxa"/>
            <w:tcBorders>
              <w:top w:val="single" w:color="000000" w:sz="6" w:space="0"/>
              <w:left w:val="single" w:color="000000" w:sz="6" w:space="0"/>
              <w:bottom w:val="single" w:color="000000" w:sz="18" w:space="0"/>
            </w:tcBorders>
          </w:tcPr>
          <w:p>
            <w:pPr>
              <w:pStyle w:val="17"/>
              <w:spacing w:before="68"/>
              <w:ind w:left="115"/>
              <w:rPr>
                <w:rFonts w:ascii="微软雅黑" w:eastAsia="微软雅黑"/>
                <w:sz w:val="21"/>
              </w:rPr>
            </w:pPr>
            <w:r>
              <w:rPr>
                <w:rFonts w:hint="eastAsia" w:ascii="微软雅黑" w:eastAsia="微软雅黑"/>
                <w:sz w:val="21"/>
              </w:rPr>
              <w:t>客户登录密码</w:t>
            </w:r>
          </w:p>
        </w:tc>
      </w:tr>
    </w:tbl>
    <w:p>
      <w:pPr>
        <w:pStyle w:val="9"/>
        <w:spacing w:before="4"/>
        <w:rPr>
          <w:b/>
          <w:sz w:val="24"/>
        </w:rPr>
      </w:pPr>
    </w:p>
    <w:p>
      <w:pPr>
        <w:pStyle w:val="8"/>
        <w:ind w:left="4145"/>
      </w:pPr>
      <w:r>
        <w:rPr>
          <w:b w:val="0"/>
          <w:position w:val="-2"/>
        </w:rPr>
        <w:drawing>
          <wp:inline distT="0" distB="0" distL="0" distR="0">
            <wp:extent cx="294640" cy="132715"/>
            <wp:effectExtent l="0" t="0" r="0" b="0"/>
            <wp:docPr id="2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9.png"/>
                    <pic:cNvPicPr>
                      <a:picLocks noChangeAspect="1"/>
                    </pic:cNvPicPr>
                  </pic:nvPicPr>
                  <pic:blipFill>
                    <a:blip r:embed="rId53" cstate="print"/>
                    <a:stretch>
                      <a:fillRect/>
                    </a:stretch>
                  </pic:blipFill>
                  <pic:spPr>
                    <a:xfrm>
                      <a:off x="0" y="0"/>
                      <a:ext cx="294858" cy="133324"/>
                    </a:xfrm>
                    <a:prstGeom prst="rect">
                      <a:avLst/>
                    </a:prstGeom>
                  </pic:spPr>
                </pic:pic>
              </a:graphicData>
            </a:graphic>
          </wp:inline>
        </w:drawing>
      </w:r>
      <w:r>
        <w:rPr>
          <w:rFonts w:ascii="Times New Roman" w:eastAsia="Times New Roman"/>
          <w:b w:val="0"/>
          <w:spacing w:val="5"/>
          <w:sz w:val="20"/>
        </w:rPr>
        <w:t xml:space="preserve"> </w:t>
      </w:r>
      <w:r>
        <w:rPr>
          <w:rFonts w:ascii="Tahoma" w:eastAsia="Tahoma"/>
          <w:spacing w:val="-2"/>
          <w:w w:val="90"/>
        </w:rPr>
        <w:t>bank_card</w:t>
      </w:r>
      <w:r>
        <w:rPr>
          <w:spacing w:val="-2"/>
          <w:w w:val="90"/>
        </w:rPr>
        <w:t>（银行卡）</w:t>
      </w:r>
      <w:r>
        <w:rPr>
          <w:spacing w:val="-1"/>
          <w:w w:val="90"/>
        </w:rPr>
        <w:t>表</w:t>
      </w:r>
    </w:p>
    <w:p>
      <w:pPr>
        <w:pStyle w:val="9"/>
        <w:spacing w:before="9"/>
        <w:rPr>
          <w:b/>
          <w:sz w:val="3"/>
        </w:rPr>
      </w:pPr>
    </w:p>
    <w:tbl>
      <w:tblPr>
        <w:tblStyle w:val="13"/>
        <w:tblW w:w="0" w:type="auto"/>
        <w:tblInd w:w="118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351"/>
        <w:gridCol w:w="1805"/>
        <w:gridCol w:w="2717"/>
        <w:gridCol w:w="2717"/>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19" w:hRule="atLeast"/>
        </w:trPr>
        <w:tc>
          <w:tcPr>
            <w:tcW w:w="1351" w:type="dxa"/>
            <w:tcBorders>
              <w:bottom w:val="single" w:color="000000" w:sz="6" w:space="0"/>
              <w:right w:val="single" w:color="000000" w:sz="6" w:space="0"/>
            </w:tcBorders>
            <w:shd w:val="clear" w:color="auto" w:fill="D9D9D9"/>
          </w:tcPr>
          <w:p>
            <w:pPr>
              <w:pStyle w:val="17"/>
              <w:spacing w:before="70"/>
              <w:ind w:left="108" w:right="89"/>
              <w:jc w:val="center"/>
              <w:rPr>
                <w:rFonts w:ascii="微软雅黑" w:eastAsia="微软雅黑"/>
                <w:b/>
                <w:sz w:val="21"/>
              </w:rPr>
            </w:pPr>
            <w:r>
              <w:rPr>
                <w:rFonts w:hint="eastAsia" w:ascii="微软雅黑" w:eastAsia="微软雅黑"/>
                <w:b/>
                <w:spacing w:val="-1"/>
                <w:sz w:val="21"/>
              </w:rPr>
              <w:t>字段名称</w:t>
            </w:r>
          </w:p>
        </w:tc>
        <w:tc>
          <w:tcPr>
            <w:tcW w:w="1805" w:type="dxa"/>
            <w:tcBorders>
              <w:left w:val="single" w:color="000000" w:sz="6" w:space="0"/>
              <w:bottom w:val="single" w:color="000000" w:sz="6" w:space="0"/>
              <w:right w:val="single" w:color="000000" w:sz="6" w:space="0"/>
            </w:tcBorders>
            <w:shd w:val="clear" w:color="auto" w:fill="D9D9D9"/>
          </w:tcPr>
          <w:p>
            <w:pPr>
              <w:pStyle w:val="17"/>
              <w:spacing w:before="70"/>
              <w:ind w:left="492"/>
              <w:rPr>
                <w:rFonts w:ascii="微软雅黑" w:eastAsia="微软雅黑"/>
                <w:b/>
                <w:sz w:val="21"/>
              </w:rPr>
            </w:pPr>
            <w:r>
              <w:rPr>
                <w:rFonts w:hint="eastAsia" w:ascii="微软雅黑" w:eastAsia="微软雅黑"/>
                <w:b/>
                <w:spacing w:val="-1"/>
                <w:sz w:val="21"/>
              </w:rPr>
              <w:t>字段类型</w:t>
            </w:r>
          </w:p>
        </w:tc>
        <w:tc>
          <w:tcPr>
            <w:tcW w:w="2717" w:type="dxa"/>
            <w:tcBorders>
              <w:left w:val="single" w:color="000000" w:sz="6" w:space="0"/>
              <w:bottom w:val="single" w:color="000000" w:sz="6" w:space="0"/>
              <w:right w:val="single" w:color="000000" w:sz="6" w:space="0"/>
            </w:tcBorders>
            <w:shd w:val="clear" w:color="auto" w:fill="D9D9D9"/>
          </w:tcPr>
          <w:p>
            <w:pPr>
              <w:pStyle w:val="17"/>
              <w:spacing w:before="70"/>
              <w:ind w:left="1135" w:right="1106"/>
              <w:jc w:val="center"/>
              <w:rPr>
                <w:rFonts w:ascii="微软雅黑" w:eastAsia="微软雅黑"/>
                <w:b/>
                <w:sz w:val="21"/>
              </w:rPr>
            </w:pPr>
            <w:r>
              <w:rPr>
                <w:rFonts w:hint="eastAsia" w:ascii="微软雅黑" w:eastAsia="微软雅黑"/>
                <w:b/>
                <w:sz w:val="21"/>
              </w:rPr>
              <w:t>约束</w:t>
            </w:r>
          </w:p>
        </w:tc>
        <w:tc>
          <w:tcPr>
            <w:tcW w:w="2717" w:type="dxa"/>
            <w:tcBorders>
              <w:left w:val="single" w:color="000000" w:sz="6" w:space="0"/>
              <w:bottom w:val="single" w:color="000000" w:sz="6" w:space="0"/>
            </w:tcBorders>
            <w:shd w:val="clear" w:color="auto" w:fill="D9D9D9"/>
          </w:tcPr>
          <w:p>
            <w:pPr>
              <w:pStyle w:val="17"/>
              <w:spacing w:before="70"/>
              <w:ind w:left="1135" w:right="1098"/>
              <w:jc w:val="center"/>
              <w:rPr>
                <w:rFonts w:ascii="微软雅黑" w:eastAsia="微软雅黑"/>
                <w:b/>
                <w:sz w:val="21"/>
              </w:rPr>
            </w:pPr>
            <w:r>
              <w:rPr>
                <w:rFonts w:hint="eastAsia" w:ascii="微软雅黑" w:eastAsia="微软雅黑"/>
                <w:b/>
                <w:sz w:val="21"/>
              </w:rPr>
              <w:t>说明</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0" w:hRule="atLeast"/>
        </w:trPr>
        <w:tc>
          <w:tcPr>
            <w:tcW w:w="1351" w:type="dxa"/>
            <w:tcBorders>
              <w:top w:val="single" w:color="000000" w:sz="6" w:space="0"/>
              <w:bottom w:val="single" w:color="000000" w:sz="6" w:space="0"/>
              <w:right w:val="single" w:color="000000" w:sz="6" w:space="0"/>
            </w:tcBorders>
          </w:tcPr>
          <w:p>
            <w:pPr>
              <w:pStyle w:val="17"/>
              <w:spacing w:before="128"/>
              <w:ind w:left="109" w:right="89"/>
              <w:jc w:val="center"/>
              <w:rPr>
                <w:sz w:val="21"/>
              </w:rPr>
            </w:pPr>
            <w:r>
              <w:rPr>
                <w:sz w:val="21"/>
              </w:rPr>
              <w:t>b_number</w:t>
            </w:r>
          </w:p>
        </w:tc>
        <w:tc>
          <w:tcPr>
            <w:tcW w:w="1805" w:type="dxa"/>
            <w:tcBorders>
              <w:top w:val="single" w:color="000000" w:sz="6" w:space="0"/>
              <w:left w:val="single" w:color="000000" w:sz="6" w:space="0"/>
              <w:bottom w:val="single" w:color="000000" w:sz="6" w:space="0"/>
              <w:right w:val="single" w:color="000000" w:sz="6" w:space="0"/>
            </w:tcBorders>
          </w:tcPr>
          <w:p>
            <w:pPr>
              <w:pStyle w:val="17"/>
              <w:spacing w:before="128"/>
              <w:ind w:left="117"/>
              <w:rPr>
                <w:sz w:val="21"/>
              </w:rPr>
            </w:pPr>
            <w:r>
              <w:rPr>
                <w:sz w:val="21"/>
              </w:rPr>
              <w:t>CHAR(30)</w:t>
            </w:r>
          </w:p>
        </w:tc>
        <w:tc>
          <w:tcPr>
            <w:tcW w:w="2717" w:type="dxa"/>
            <w:tcBorders>
              <w:top w:val="single" w:color="000000" w:sz="6" w:space="0"/>
              <w:left w:val="single" w:color="000000" w:sz="6" w:space="0"/>
              <w:bottom w:val="single" w:color="000000" w:sz="6" w:space="0"/>
              <w:right w:val="single" w:color="000000" w:sz="6" w:space="0"/>
            </w:tcBorders>
          </w:tcPr>
          <w:p>
            <w:pPr>
              <w:pStyle w:val="17"/>
              <w:spacing w:before="128"/>
              <w:ind w:left="115"/>
              <w:rPr>
                <w:sz w:val="21"/>
              </w:rPr>
            </w:pPr>
            <w:r>
              <w:rPr>
                <w:w w:val="90"/>
                <w:sz w:val="21"/>
              </w:rPr>
              <w:t>PRIMARY</w:t>
            </w:r>
            <w:r>
              <w:rPr>
                <w:spacing w:val="-15"/>
                <w:w w:val="90"/>
                <w:sz w:val="21"/>
              </w:rPr>
              <w:t xml:space="preserve"> </w:t>
            </w:r>
            <w:r>
              <w:rPr>
                <w:w w:val="90"/>
                <w:sz w:val="21"/>
              </w:rPr>
              <w:t>KEY</w:t>
            </w:r>
          </w:p>
        </w:tc>
        <w:tc>
          <w:tcPr>
            <w:tcW w:w="2717" w:type="dxa"/>
            <w:tcBorders>
              <w:top w:val="single" w:color="000000" w:sz="6" w:space="0"/>
              <w:left w:val="single" w:color="000000" w:sz="6" w:space="0"/>
              <w:bottom w:val="single" w:color="000000" w:sz="6" w:space="0"/>
            </w:tcBorders>
          </w:tcPr>
          <w:p>
            <w:pPr>
              <w:pStyle w:val="17"/>
              <w:spacing w:before="70"/>
              <w:ind w:left="115"/>
              <w:rPr>
                <w:rFonts w:ascii="微软雅黑" w:eastAsia="微软雅黑"/>
                <w:sz w:val="21"/>
              </w:rPr>
            </w:pPr>
            <w:r>
              <w:rPr>
                <w:rFonts w:hint="eastAsia" w:ascii="微软雅黑" w:eastAsia="微软雅黑"/>
                <w:sz w:val="21"/>
              </w:rPr>
              <w:t>银行卡号</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0" w:hRule="atLeast"/>
        </w:trPr>
        <w:tc>
          <w:tcPr>
            <w:tcW w:w="1351" w:type="dxa"/>
            <w:tcBorders>
              <w:top w:val="single" w:color="000000" w:sz="6" w:space="0"/>
              <w:bottom w:val="single" w:color="000000" w:sz="6" w:space="0"/>
              <w:right w:val="single" w:color="000000" w:sz="6" w:space="0"/>
            </w:tcBorders>
          </w:tcPr>
          <w:p>
            <w:pPr>
              <w:pStyle w:val="17"/>
              <w:spacing w:before="128"/>
              <w:ind w:left="111" w:right="89"/>
              <w:jc w:val="center"/>
              <w:rPr>
                <w:sz w:val="21"/>
              </w:rPr>
            </w:pPr>
            <w:r>
              <w:rPr>
                <w:sz w:val="21"/>
              </w:rPr>
              <w:t>b_type</w:t>
            </w:r>
          </w:p>
        </w:tc>
        <w:tc>
          <w:tcPr>
            <w:tcW w:w="1805" w:type="dxa"/>
            <w:tcBorders>
              <w:top w:val="single" w:color="000000" w:sz="6" w:space="0"/>
              <w:left w:val="single" w:color="000000" w:sz="6" w:space="0"/>
              <w:bottom w:val="single" w:color="000000" w:sz="6" w:space="0"/>
              <w:right w:val="single" w:color="000000" w:sz="6" w:space="0"/>
            </w:tcBorders>
          </w:tcPr>
          <w:p>
            <w:pPr>
              <w:pStyle w:val="17"/>
              <w:spacing w:before="128"/>
              <w:ind w:left="117"/>
              <w:rPr>
                <w:sz w:val="21"/>
              </w:rPr>
            </w:pPr>
            <w:r>
              <w:rPr>
                <w:sz w:val="21"/>
              </w:rPr>
              <w:t>CHAR(20)</w:t>
            </w:r>
          </w:p>
        </w:tc>
        <w:tc>
          <w:tcPr>
            <w:tcW w:w="2717" w:type="dxa"/>
            <w:tcBorders>
              <w:top w:val="single" w:color="000000" w:sz="6" w:space="0"/>
              <w:left w:val="single" w:color="000000" w:sz="6" w:space="0"/>
              <w:bottom w:val="single" w:color="000000" w:sz="6" w:space="0"/>
              <w:right w:val="single" w:color="000000" w:sz="6" w:space="0"/>
            </w:tcBorders>
          </w:tcPr>
          <w:p>
            <w:pPr>
              <w:pStyle w:val="17"/>
              <w:ind w:left="0"/>
              <w:rPr>
                <w:rFonts w:ascii="Times New Roman"/>
                <w:sz w:val="20"/>
              </w:rPr>
            </w:pPr>
          </w:p>
        </w:tc>
        <w:tc>
          <w:tcPr>
            <w:tcW w:w="2717" w:type="dxa"/>
            <w:tcBorders>
              <w:top w:val="single" w:color="000000" w:sz="6" w:space="0"/>
              <w:left w:val="single" w:color="000000" w:sz="6" w:space="0"/>
              <w:bottom w:val="single" w:color="000000" w:sz="6" w:space="0"/>
            </w:tcBorders>
          </w:tcPr>
          <w:p>
            <w:pPr>
              <w:pStyle w:val="17"/>
              <w:spacing w:before="71"/>
              <w:ind w:left="115"/>
              <w:rPr>
                <w:rFonts w:ascii="微软雅黑" w:eastAsia="微软雅黑"/>
                <w:sz w:val="21"/>
              </w:rPr>
            </w:pPr>
            <w:r>
              <w:rPr>
                <w:rFonts w:hint="eastAsia" w:ascii="微软雅黑" w:eastAsia="微软雅黑"/>
                <w:sz w:val="21"/>
              </w:rPr>
              <w:t>银行卡类型</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321" w:hRule="atLeast"/>
        </w:trPr>
        <w:tc>
          <w:tcPr>
            <w:tcW w:w="1351" w:type="dxa"/>
            <w:tcBorders>
              <w:top w:val="single" w:color="000000" w:sz="6" w:space="0"/>
              <w:bottom w:val="single" w:color="000000" w:sz="18" w:space="0"/>
              <w:right w:val="single" w:color="000000" w:sz="6" w:space="0"/>
            </w:tcBorders>
          </w:tcPr>
          <w:p>
            <w:pPr>
              <w:pStyle w:val="17"/>
              <w:spacing w:before="12"/>
              <w:ind w:left="0"/>
              <w:rPr>
                <w:rFonts w:ascii="微软雅黑"/>
                <w:b/>
                <w:sz w:val="28"/>
              </w:rPr>
            </w:pPr>
          </w:p>
          <w:p>
            <w:pPr>
              <w:pStyle w:val="17"/>
              <w:ind w:left="109" w:right="89"/>
              <w:jc w:val="center"/>
              <w:rPr>
                <w:sz w:val="21"/>
              </w:rPr>
            </w:pPr>
            <w:r>
              <w:rPr>
                <w:sz w:val="21"/>
              </w:rPr>
              <w:t>b_c_id</w:t>
            </w:r>
          </w:p>
        </w:tc>
        <w:tc>
          <w:tcPr>
            <w:tcW w:w="1805" w:type="dxa"/>
            <w:tcBorders>
              <w:top w:val="single" w:color="000000" w:sz="6" w:space="0"/>
              <w:left w:val="single" w:color="000000" w:sz="6" w:space="0"/>
              <w:bottom w:val="single" w:color="000000" w:sz="18" w:space="0"/>
              <w:right w:val="single" w:color="000000" w:sz="6" w:space="0"/>
            </w:tcBorders>
          </w:tcPr>
          <w:p>
            <w:pPr>
              <w:pStyle w:val="17"/>
              <w:spacing w:before="12"/>
              <w:ind w:left="0"/>
              <w:rPr>
                <w:rFonts w:ascii="微软雅黑"/>
                <w:b/>
                <w:sz w:val="28"/>
              </w:rPr>
            </w:pPr>
          </w:p>
          <w:p>
            <w:pPr>
              <w:pStyle w:val="17"/>
              <w:ind w:left="117"/>
              <w:rPr>
                <w:sz w:val="21"/>
              </w:rPr>
            </w:pPr>
            <w:r>
              <w:rPr>
                <w:sz w:val="21"/>
              </w:rPr>
              <w:t>INTEGER</w:t>
            </w:r>
          </w:p>
        </w:tc>
        <w:tc>
          <w:tcPr>
            <w:tcW w:w="2717" w:type="dxa"/>
            <w:tcBorders>
              <w:top w:val="single" w:color="000000" w:sz="6" w:space="0"/>
              <w:left w:val="single" w:color="000000" w:sz="6" w:space="0"/>
              <w:bottom w:val="single" w:color="000000" w:sz="18" w:space="0"/>
              <w:right w:val="single" w:color="000000" w:sz="6" w:space="0"/>
            </w:tcBorders>
          </w:tcPr>
          <w:p>
            <w:pPr>
              <w:pStyle w:val="17"/>
              <w:spacing w:before="12"/>
              <w:ind w:left="0"/>
              <w:rPr>
                <w:rFonts w:ascii="微软雅黑"/>
                <w:b/>
                <w:sz w:val="28"/>
              </w:rPr>
            </w:pPr>
          </w:p>
          <w:p>
            <w:pPr>
              <w:pStyle w:val="17"/>
              <w:ind w:left="115"/>
              <w:rPr>
                <w:b/>
                <w:sz w:val="21"/>
              </w:rPr>
            </w:pPr>
            <w:r>
              <w:rPr>
                <w:w w:val="85"/>
                <w:sz w:val="21"/>
              </w:rPr>
              <w:t>NOT</w:t>
            </w:r>
            <w:r>
              <w:rPr>
                <w:spacing w:val="-8"/>
                <w:w w:val="85"/>
                <w:sz w:val="21"/>
              </w:rPr>
              <w:t xml:space="preserve"> </w:t>
            </w:r>
            <w:r>
              <w:rPr>
                <w:w w:val="85"/>
                <w:sz w:val="21"/>
              </w:rPr>
              <w:t>NULL</w:t>
            </w:r>
            <w:r>
              <w:rPr>
                <w:spacing w:val="-9"/>
                <w:w w:val="85"/>
                <w:sz w:val="21"/>
              </w:rPr>
              <w:t xml:space="preserve"> </w:t>
            </w:r>
            <w:r>
              <w:rPr>
                <w:b/>
                <w:w w:val="85"/>
                <w:sz w:val="21"/>
              </w:rPr>
              <w:t>FOREIGN</w:t>
            </w:r>
            <w:r>
              <w:rPr>
                <w:b/>
                <w:spacing w:val="-3"/>
                <w:w w:val="85"/>
                <w:sz w:val="21"/>
              </w:rPr>
              <w:t xml:space="preserve"> </w:t>
            </w:r>
            <w:r>
              <w:rPr>
                <w:b/>
                <w:w w:val="85"/>
                <w:sz w:val="21"/>
              </w:rPr>
              <w:t>KEY</w:t>
            </w:r>
          </w:p>
        </w:tc>
        <w:tc>
          <w:tcPr>
            <w:tcW w:w="2717" w:type="dxa"/>
            <w:tcBorders>
              <w:top w:val="single" w:color="000000" w:sz="6" w:space="0"/>
              <w:left w:val="single" w:color="000000" w:sz="6" w:space="0"/>
              <w:bottom w:val="single" w:color="000000" w:sz="18" w:space="0"/>
            </w:tcBorders>
          </w:tcPr>
          <w:p>
            <w:pPr>
              <w:pStyle w:val="17"/>
              <w:spacing w:before="70"/>
              <w:ind w:left="115"/>
              <w:rPr>
                <w:rFonts w:ascii="微软雅黑" w:eastAsia="微软雅黑"/>
                <w:sz w:val="21"/>
              </w:rPr>
            </w:pPr>
            <w:r>
              <w:rPr>
                <w:rFonts w:hint="eastAsia" w:ascii="微软雅黑" w:eastAsia="微软雅黑"/>
                <w:sz w:val="21"/>
              </w:rPr>
              <w:t>所属客户编号</w:t>
            </w:r>
          </w:p>
          <w:p>
            <w:pPr>
              <w:pStyle w:val="17"/>
              <w:spacing w:before="67" w:line="225" w:lineRule="auto"/>
              <w:ind w:left="115" w:right="194"/>
              <w:rPr>
                <w:rFonts w:ascii="微软雅黑" w:eastAsia="微软雅黑"/>
                <w:sz w:val="21"/>
              </w:rPr>
            </w:pPr>
            <w:r>
              <w:rPr>
                <w:rFonts w:hint="eastAsia" w:ascii="微软雅黑" w:eastAsia="微软雅黑"/>
                <w:spacing w:val="-1"/>
                <w:sz w:val="21"/>
              </w:rPr>
              <w:t>注：本字段引用自</w:t>
            </w:r>
            <w:r>
              <w:rPr>
                <w:sz w:val="21"/>
              </w:rPr>
              <w:t>client</w:t>
            </w:r>
            <w:r>
              <w:rPr>
                <w:rFonts w:hint="eastAsia" w:ascii="微软雅黑" w:eastAsia="微软雅黑"/>
                <w:sz w:val="21"/>
              </w:rPr>
              <w:t>表的</w:t>
            </w:r>
            <w:r>
              <w:rPr>
                <w:sz w:val="21"/>
              </w:rPr>
              <w:t>c_id</w:t>
            </w:r>
            <w:r>
              <w:rPr>
                <w:rFonts w:hint="eastAsia" w:ascii="微软雅黑" w:eastAsia="微软雅黑"/>
                <w:sz w:val="21"/>
              </w:rPr>
              <w:t>字段。</w:t>
            </w:r>
          </w:p>
        </w:tc>
      </w:tr>
    </w:tbl>
    <w:p>
      <w:pPr>
        <w:pStyle w:val="9"/>
        <w:spacing w:before="5"/>
        <w:rPr>
          <w:b/>
          <w:sz w:val="24"/>
        </w:rPr>
      </w:pPr>
    </w:p>
    <w:p>
      <w:pPr>
        <w:pStyle w:val="8"/>
        <w:spacing w:before="46"/>
        <w:ind w:left="3552"/>
      </w:pPr>
      <w:r>
        <w:rPr>
          <w:b w:val="0"/>
          <w:position w:val="-2"/>
        </w:rPr>
        <w:drawing>
          <wp:inline distT="0" distB="0" distL="0" distR="0">
            <wp:extent cx="294640" cy="132715"/>
            <wp:effectExtent l="0" t="0" r="0" b="0"/>
            <wp:docPr id="2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0.png"/>
                    <pic:cNvPicPr>
                      <a:picLocks noChangeAspect="1"/>
                    </pic:cNvPicPr>
                  </pic:nvPicPr>
                  <pic:blipFill>
                    <a:blip r:embed="rId54" cstate="print"/>
                    <a:stretch>
                      <a:fillRect/>
                    </a:stretch>
                  </pic:blipFill>
                  <pic:spPr>
                    <a:xfrm>
                      <a:off x="0" y="0"/>
                      <a:ext cx="294858" cy="133324"/>
                    </a:xfrm>
                    <a:prstGeom prst="rect">
                      <a:avLst/>
                    </a:prstGeom>
                  </pic:spPr>
                </pic:pic>
              </a:graphicData>
            </a:graphic>
          </wp:inline>
        </w:drawing>
      </w:r>
      <w:r>
        <w:rPr>
          <w:rFonts w:ascii="Times New Roman" w:eastAsia="Times New Roman"/>
          <w:b w:val="0"/>
          <w:spacing w:val="5"/>
          <w:sz w:val="20"/>
        </w:rPr>
        <w:t xml:space="preserve"> </w:t>
      </w:r>
      <w:r>
        <w:rPr>
          <w:rFonts w:ascii="Tahoma" w:eastAsia="Tahoma"/>
          <w:spacing w:val="-3"/>
          <w:w w:val="90"/>
        </w:rPr>
        <w:t>finances_product</w:t>
      </w:r>
      <w:r>
        <w:rPr>
          <w:spacing w:val="-3"/>
          <w:w w:val="90"/>
        </w:rPr>
        <w:t>（</w:t>
      </w:r>
      <w:r>
        <w:rPr>
          <w:spacing w:val="-2"/>
          <w:w w:val="90"/>
        </w:rPr>
        <w:t>理财产品）信息表</w:t>
      </w:r>
    </w:p>
    <w:p>
      <w:pPr>
        <w:pStyle w:val="9"/>
        <w:spacing w:before="10"/>
        <w:rPr>
          <w:b/>
          <w:sz w:val="3"/>
        </w:rPr>
      </w:pPr>
    </w:p>
    <w:tbl>
      <w:tblPr>
        <w:tblStyle w:val="13"/>
        <w:tblW w:w="0" w:type="auto"/>
        <w:tblInd w:w="118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514"/>
        <w:gridCol w:w="1843"/>
        <w:gridCol w:w="2515"/>
        <w:gridCol w:w="2717"/>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19" w:hRule="atLeast"/>
        </w:trPr>
        <w:tc>
          <w:tcPr>
            <w:tcW w:w="1514" w:type="dxa"/>
            <w:tcBorders>
              <w:bottom w:val="single" w:color="000000" w:sz="6" w:space="0"/>
              <w:right w:val="single" w:color="000000" w:sz="6" w:space="0"/>
            </w:tcBorders>
            <w:shd w:val="clear" w:color="auto" w:fill="D9D9D9"/>
          </w:tcPr>
          <w:p>
            <w:pPr>
              <w:pStyle w:val="17"/>
              <w:spacing w:before="70"/>
              <w:ind w:left="118" w:right="94"/>
              <w:jc w:val="center"/>
              <w:rPr>
                <w:rFonts w:ascii="微软雅黑" w:eastAsia="微软雅黑"/>
                <w:b/>
                <w:sz w:val="21"/>
              </w:rPr>
            </w:pPr>
            <w:r>
              <w:rPr>
                <w:rFonts w:hint="eastAsia" w:ascii="微软雅黑" w:eastAsia="微软雅黑"/>
                <w:b/>
                <w:spacing w:val="-1"/>
                <w:sz w:val="21"/>
              </w:rPr>
              <w:t>字段名称</w:t>
            </w:r>
          </w:p>
        </w:tc>
        <w:tc>
          <w:tcPr>
            <w:tcW w:w="1843" w:type="dxa"/>
            <w:tcBorders>
              <w:left w:val="single" w:color="000000" w:sz="6" w:space="0"/>
              <w:bottom w:val="single" w:color="000000" w:sz="6" w:space="0"/>
              <w:right w:val="single" w:color="000000" w:sz="6" w:space="0"/>
            </w:tcBorders>
            <w:shd w:val="clear" w:color="auto" w:fill="D9D9D9"/>
          </w:tcPr>
          <w:p>
            <w:pPr>
              <w:pStyle w:val="17"/>
              <w:spacing w:before="70"/>
              <w:ind w:left="511"/>
              <w:rPr>
                <w:rFonts w:ascii="微软雅黑" w:eastAsia="微软雅黑"/>
                <w:b/>
                <w:sz w:val="21"/>
              </w:rPr>
            </w:pPr>
            <w:r>
              <w:rPr>
                <w:rFonts w:hint="eastAsia" w:ascii="微软雅黑" w:eastAsia="微软雅黑"/>
                <w:b/>
                <w:spacing w:val="-1"/>
                <w:sz w:val="21"/>
              </w:rPr>
              <w:t>字段类型</w:t>
            </w:r>
          </w:p>
        </w:tc>
        <w:tc>
          <w:tcPr>
            <w:tcW w:w="2515" w:type="dxa"/>
            <w:tcBorders>
              <w:left w:val="single" w:color="000000" w:sz="6" w:space="0"/>
              <w:bottom w:val="single" w:color="000000" w:sz="6" w:space="0"/>
              <w:right w:val="single" w:color="000000" w:sz="6" w:space="0"/>
            </w:tcBorders>
            <w:shd w:val="clear" w:color="auto" w:fill="D9D9D9"/>
          </w:tcPr>
          <w:p>
            <w:pPr>
              <w:pStyle w:val="17"/>
              <w:spacing w:before="70"/>
              <w:ind w:left="1038" w:right="1002"/>
              <w:jc w:val="center"/>
              <w:rPr>
                <w:rFonts w:ascii="微软雅黑" w:eastAsia="微软雅黑"/>
                <w:b/>
                <w:sz w:val="21"/>
              </w:rPr>
            </w:pPr>
            <w:r>
              <w:rPr>
                <w:rFonts w:hint="eastAsia" w:ascii="微软雅黑" w:eastAsia="微软雅黑"/>
                <w:b/>
                <w:sz w:val="21"/>
              </w:rPr>
              <w:t>约束</w:t>
            </w:r>
          </w:p>
        </w:tc>
        <w:tc>
          <w:tcPr>
            <w:tcW w:w="2717" w:type="dxa"/>
            <w:tcBorders>
              <w:left w:val="single" w:color="000000" w:sz="6" w:space="0"/>
              <w:bottom w:val="single" w:color="000000" w:sz="6" w:space="0"/>
            </w:tcBorders>
            <w:shd w:val="clear" w:color="auto" w:fill="D9D9D9"/>
          </w:tcPr>
          <w:p>
            <w:pPr>
              <w:pStyle w:val="17"/>
              <w:ind w:left="0"/>
              <w:rPr>
                <w:rFonts w:ascii="Times New Roman"/>
                <w:sz w:val="20"/>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0" w:hRule="atLeast"/>
        </w:trPr>
        <w:tc>
          <w:tcPr>
            <w:tcW w:w="1514" w:type="dxa"/>
            <w:tcBorders>
              <w:top w:val="single" w:color="000000" w:sz="6" w:space="0"/>
              <w:bottom w:val="single" w:color="000000" w:sz="6" w:space="0"/>
              <w:right w:val="single" w:color="000000" w:sz="6" w:space="0"/>
            </w:tcBorders>
          </w:tcPr>
          <w:p>
            <w:pPr>
              <w:pStyle w:val="17"/>
              <w:spacing w:before="128"/>
              <w:ind w:left="119" w:right="94"/>
              <w:jc w:val="center"/>
              <w:rPr>
                <w:sz w:val="21"/>
              </w:rPr>
            </w:pPr>
            <w:r>
              <w:rPr>
                <w:sz w:val="21"/>
              </w:rPr>
              <w:t>p_name</w:t>
            </w:r>
          </w:p>
        </w:tc>
        <w:tc>
          <w:tcPr>
            <w:tcW w:w="1843" w:type="dxa"/>
            <w:tcBorders>
              <w:top w:val="single" w:color="000000" w:sz="6" w:space="0"/>
              <w:left w:val="single" w:color="000000" w:sz="6" w:space="0"/>
              <w:bottom w:val="single" w:color="000000" w:sz="6" w:space="0"/>
              <w:right w:val="single" w:color="000000" w:sz="6" w:space="0"/>
            </w:tcBorders>
          </w:tcPr>
          <w:p>
            <w:pPr>
              <w:pStyle w:val="17"/>
              <w:spacing w:before="128"/>
              <w:ind w:left="117"/>
              <w:rPr>
                <w:sz w:val="21"/>
              </w:rPr>
            </w:pPr>
            <w:r>
              <w:rPr>
                <w:sz w:val="21"/>
              </w:rPr>
              <w:t>VARCHAR(100)</w:t>
            </w:r>
          </w:p>
        </w:tc>
        <w:tc>
          <w:tcPr>
            <w:tcW w:w="2515" w:type="dxa"/>
            <w:tcBorders>
              <w:top w:val="single" w:color="000000" w:sz="6" w:space="0"/>
              <w:left w:val="single" w:color="000000" w:sz="6" w:space="0"/>
              <w:bottom w:val="single" w:color="000000" w:sz="6" w:space="0"/>
              <w:right w:val="single" w:color="000000" w:sz="6" w:space="0"/>
            </w:tcBorders>
          </w:tcPr>
          <w:p>
            <w:pPr>
              <w:pStyle w:val="17"/>
              <w:spacing w:before="128"/>
              <w:ind w:left="118"/>
              <w:rPr>
                <w:sz w:val="21"/>
              </w:rPr>
            </w:pPr>
            <w:r>
              <w:rPr>
                <w:w w:val="95"/>
                <w:sz w:val="21"/>
              </w:rPr>
              <w:t>NOT</w:t>
            </w:r>
            <w:r>
              <w:rPr>
                <w:spacing w:val="-18"/>
                <w:w w:val="95"/>
                <w:sz w:val="21"/>
              </w:rPr>
              <w:t xml:space="preserve"> </w:t>
            </w:r>
            <w:r>
              <w:rPr>
                <w:w w:val="95"/>
                <w:sz w:val="21"/>
              </w:rPr>
              <w:t>NULL</w:t>
            </w:r>
          </w:p>
        </w:tc>
        <w:tc>
          <w:tcPr>
            <w:tcW w:w="2717" w:type="dxa"/>
            <w:tcBorders>
              <w:top w:val="single" w:color="000000" w:sz="6" w:space="0"/>
              <w:left w:val="single" w:color="000000" w:sz="6" w:space="0"/>
              <w:bottom w:val="single" w:color="000000" w:sz="6" w:space="0"/>
            </w:tcBorders>
          </w:tcPr>
          <w:p>
            <w:pPr>
              <w:pStyle w:val="17"/>
              <w:spacing w:before="70"/>
              <w:ind w:left="116"/>
              <w:rPr>
                <w:rFonts w:ascii="微软雅黑" w:eastAsia="微软雅黑"/>
                <w:sz w:val="21"/>
              </w:rPr>
            </w:pPr>
            <w:r>
              <w:rPr>
                <w:rFonts w:hint="eastAsia" w:ascii="微软雅黑" w:eastAsia="微软雅黑"/>
                <w:sz w:val="21"/>
              </w:rPr>
              <w:t>产品名称</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0" w:hRule="atLeast"/>
        </w:trPr>
        <w:tc>
          <w:tcPr>
            <w:tcW w:w="1514" w:type="dxa"/>
            <w:tcBorders>
              <w:top w:val="single" w:color="000000" w:sz="6" w:space="0"/>
              <w:bottom w:val="single" w:color="000000" w:sz="6" w:space="0"/>
              <w:right w:val="single" w:color="000000" w:sz="6" w:space="0"/>
            </w:tcBorders>
          </w:tcPr>
          <w:p>
            <w:pPr>
              <w:pStyle w:val="17"/>
              <w:spacing w:before="128"/>
              <w:ind w:left="119" w:right="93"/>
              <w:jc w:val="center"/>
              <w:rPr>
                <w:sz w:val="21"/>
              </w:rPr>
            </w:pPr>
            <w:r>
              <w:rPr>
                <w:sz w:val="21"/>
              </w:rPr>
              <w:t>p_id</w:t>
            </w:r>
          </w:p>
        </w:tc>
        <w:tc>
          <w:tcPr>
            <w:tcW w:w="1843" w:type="dxa"/>
            <w:tcBorders>
              <w:top w:val="single" w:color="000000" w:sz="6" w:space="0"/>
              <w:left w:val="single" w:color="000000" w:sz="6" w:space="0"/>
              <w:bottom w:val="single" w:color="000000" w:sz="6" w:space="0"/>
              <w:right w:val="single" w:color="000000" w:sz="6" w:space="0"/>
            </w:tcBorders>
          </w:tcPr>
          <w:p>
            <w:pPr>
              <w:pStyle w:val="17"/>
              <w:spacing w:before="128"/>
              <w:ind w:left="117"/>
              <w:rPr>
                <w:sz w:val="21"/>
              </w:rPr>
            </w:pPr>
            <w:r>
              <w:rPr>
                <w:sz w:val="21"/>
              </w:rPr>
              <w:t>INTEGER</w:t>
            </w:r>
          </w:p>
        </w:tc>
        <w:tc>
          <w:tcPr>
            <w:tcW w:w="2515" w:type="dxa"/>
            <w:tcBorders>
              <w:top w:val="single" w:color="000000" w:sz="6" w:space="0"/>
              <w:left w:val="single" w:color="000000" w:sz="6" w:space="0"/>
              <w:bottom w:val="single" w:color="000000" w:sz="6" w:space="0"/>
              <w:right w:val="single" w:color="000000" w:sz="6" w:space="0"/>
            </w:tcBorders>
          </w:tcPr>
          <w:p>
            <w:pPr>
              <w:pStyle w:val="17"/>
              <w:spacing w:before="128"/>
              <w:ind w:left="118"/>
              <w:rPr>
                <w:sz w:val="21"/>
              </w:rPr>
            </w:pPr>
            <w:r>
              <w:rPr>
                <w:w w:val="90"/>
                <w:sz w:val="21"/>
              </w:rPr>
              <w:t>PRIMARY</w:t>
            </w:r>
            <w:r>
              <w:rPr>
                <w:spacing w:val="-15"/>
                <w:w w:val="90"/>
                <w:sz w:val="21"/>
              </w:rPr>
              <w:t xml:space="preserve"> </w:t>
            </w:r>
            <w:r>
              <w:rPr>
                <w:w w:val="90"/>
                <w:sz w:val="21"/>
              </w:rPr>
              <w:t>KEY</w:t>
            </w:r>
          </w:p>
        </w:tc>
        <w:tc>
          <w:tcPr>
            <w:tcW w:w="2717" w:type="dxa"/>
            <w:tcBorders>
              <w:top w:val="single" w:color="000000" w:sz="6" w:space="0"/>
              <w:left w:val="single" w:color="000000" w:sz="6" w:space="0"/>
              <w:bottom w:val="single" w:color="000000" w:sz="6" w:space="0"/>
            </w:tcBorders>
          </w:tcPr>
          <w:p>
            <w:pPr>
              <w:pStyle w:val="17"/>
              <w:spacing w:before="70"/>
              <w:ind w:left="116"/>
              <w:rPr>
                <w:rFonts w:ascii="微软雅黑" w:eastAsia="微软雅黑"/>
                <w:sz w:val="21"/>
              </w:rPr>
            </w:pPr>
            <w:r>
              <w:rPr>
                <w:rFonts w:hint="eastAsia" w:ascii="微软雅黑" w:eastAsia="微软雅黑"/>
                <w:sz w:val="21"/>
              </w:rPr>
              <w:t>产品编号</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0" w:hRule="atLeast"/>
        </w:trPr>
        <w:tc>
          <w:tcPr>
            <w:tcW w:w="1514" w:type="dxa"/>
            <w:tcBorders>
              <w:top w:val="single" w:color="000000" w:sz="6" w:space="0"/>
              <w:bottom w:val="single" w:color="000000" w:sz="6" w:space="0"/>
              <w:right w:val="single" w:color="000000" w:sz="6" w:space="0"/>
            </w:tcBorders>
          </w:tcPr>
          <w:p>
            <w:pPr>
              <w:pStyle w:val="17"/>
              <w:spacing w:before="128"/>
              <w:ind w:left="119" w:right="94"/>
              <w:jc w:val="center"/>
              <w:rPr>
                <w:sz w:val="21"/>
              </w:rPr>
            </w:pPr>
            <w:r>
              <w:rPr>
                <w:sz w:val="21"/>
              </w:rPr>
              <w:t>p_description</w:t>
            </w:r>
          </w:p>
        </w:tc>
        <w:tc>
          <w:tcPr>
            <w:tcW w:w="1843" w:type="dxa"/>
            <w:tcBorders>
              <w:top w:val="single" w:color="000000" w:sz="6" w:space="0"/>
              <w:left w:val="single" w:color="000000" w:sz="6" w:space="0"/>
              <w:bottom w:val="single" w:color="000000" w:sz="6" w:space="0"/>
              <w:right w:val="single" w:color="000000" w:sz="6" w:space="0"/>
            </w:tcBorders>
          </w:tcPr>
          <w:p>
            <w:pPr>
              <w:pStyle w:val="17"/>
              <w:spacing w:before="128"/>
              <w:ind w:left="117"/>
              <w:rPr>
                <w:sz w:val="21"/>
              </w:rPr>
            </w:pPr>
            <w:r>
              <w:rPr>
                <w:sz w:val="21"/>
              </w:rPr>
              <w:t>VARCHAR(4000)</w:t>
            </w:r>
          </w:p>
        </w:tc>
        <w:tc>
          <w:tcPr>
            <w:tcW w:w="2515" w:type="dxa"/>
            <w:tcBorders>
              <w:top w:val="single" w:color="000000" w:sz="6" w:space="0"/>
              <w:left w:val="single" w:color="000000" w:sz="6" w:space="0"/>
              <w:bottom w:val="single" w:color="000000" w:sz="6" w:space="0"/>
              <w:right w:val="single" w:color="000000" w:sz="6" w:space="0"/>
            </w:tcBorders>
          </w:tcPr>
          <w:p>
            <w:pPr>
              <w:pStyle w:val="17"/>
              <w:ind w:left="0"/>
              <w:rPr>
                <w:rFonts w:ascii="Times New Roman"/>
                <w:sz w:val="20"/>
              </w:rPr>
            </w:pPr>
          </w:p>
        </w:tc>
        <w:tc>
          <w:tcPr>
            <w:tcW w:w="2717" w:type="dxa"/>
            <w:tcBorders>
              <w:top w:val="single" w:color="000000" w:sz="6" w:space="0"/>
              <w:left w:val="single" w:color="000000" w:sz="6" w:space="0"/>
              <w:bottom w:val="single" w:color="000000" w:sz="6" w:space="0"/>
            </w:tcBorders>
          </w:tcPr>
          <w:p>
            <w:pPr>
              <w:pStyle w:val="17"/>
              <w:spacing w:before="70"/>
              <w:ind w:left="116"/>
              <w:rPr>
                <w:rFonts w:ascii="微软雅黑" w:eastAsia="微软雅黑"/>
                <w:sz w:val="21"/>
              </w:rPr>
            </w:pPr>
            <w:r>
              <w:rPr>
                <w:rFonts w:hint="eastAsia" w:ascii="微软雅黑" w:eastAsia="微软雅黑"/>
                <w:sz w:val="21"/>
              </w:rPr>
              <w:t>产品描述</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0" w:hRule="atLeast"/>
        </w:trPr>
        <w:tc>
          <w:tcPr>
            <w:tcW w:w="1514" w:type="dxa"/>
            <w:tcBorders>
              <w:top w:val="single" w:color="000000" w:sz="6" w:space="0"/>
              <w:bottom w:val="single" w:color="000000" w:sz="6" w:space="0"/>
              <w:right w:val="single" w:color="000000" w:sz="6" w:space="0"/>
            </w:tcBorders>
          </w:tcPr>
          <w:p>
            <w:pPr>
              <w:pStyle w:val="17"/>
              <w:spacing w:before="128"/>
              <w:ind w:left="117" w:right="94"/>
              <w:jc w:val="center"/>
              <w:rPr>
                <w:sz w:val="21"/>
              </w:rPr>
            </w:pPr>
            <w:r>
              <w:rPr>
                <w:sz w:val="21"/>
              </w:rPr>
              <w:t>p_amount</w:t>
            </w:r>
          </w:p>
        </w:tc>
        <w:tc>
          <w:tcPr>
            <w:tcW w:w="1843" w:type="dxa"/>
            <w:tcBorders>
              <w:top w:val="single" w:color="000000" w:sz="6" w:space="0"/>
              <w:left w:val="single" w:color="000000" w:sz="6" w:space="0"/>
              <w:bottom w:val="single" w:color="000000" w:sz="6" w:space="0"/>
              <w:right w:val="single" w:color="000000" w:sz="6" w:space="0"/>
            </w:tcBorders>
          </w:tcPr>
          <w:p>
            <w:pPr>
              <w:pStyle w:val="17"/>
              <w:spacing w:before="128"/>
              <w:ind w:left="117"/>
              <w:rPr>
                <w:sz w:val="21"/>
              </w:rPr>
            </w:pPr>
            <w:r>
              <w:rPr>
                <w:sz w:val="21"/>
              </w:rPr>
              <w:t>INTEGER</w:t>
            </w:r>
          </w:p>
        </w:tc>
        <w:tc>
          <w:tcPr>
            <w:tcW w:w="2515" w:type="dxa"/>
            <w:tcBorders>
              <w:top w:val="single" w:color="000000" w:sz="6" w:space="0"/>
              <w:left w:val="single" w:color="000000" w:sz="6" w:space="0"/>
              <w:bottom w:val="single" w:color="000000" w:sz="6" w:space="0"/>
              <w:right w:val="single" w:color="000000" w:sz="6" w:space="0"/>
            </w:tcBorders>
          </w:tcPr>
          <w:p>
            <w:pPr>
              <w:pStyle w:val="17"/>
              <w:ind w:left="0"/>
              <w:rPr>
                <w:rFonts w:ascii="Times New Roman"/>
                <w:sz w:val="20"/>
              </w:rPr>
            </w:pPr>
          </w:p>
        </w:tc>
        <w:tc>
          <w:tcPr>
            <w:tcW w:w="2717" w:type="dxa"/>
            <w:tcBorders>
              <w:top w:val="single" w:color="000000" w:sz="6" w:space="0"/>
              <w:left w:val="single" w:color="000000" w:sz="6" w:space="0"/>
              <w:bottom w:val="single" w:color="000000" w:sz="6" w:space="0"/>
            </w:tcBorders>
          </w:tcPr>
          <w:p>
            <w:pPr>
              <w:pStyle w:val="17"/>
              <w:spacing w:before="70"/>
              <w:ind w:left="116"/>
              <w:rPr>
                <w:rFonts w:ascii="微软雅黑" w:eastAsia="微软雅黑"/>
                <w:sz w:val="21"/>
              </w:rPr>
            </w:pPr>
            <w:r>
              <w:rPr>
                <w:rFonts w:hint="eastAsia" w:ascii="微软雅黑" w:eastAsia="微软雅黑"/>
                <w:sz w:val="21"/>
              </w:rPr>
              <w:t>购买金额</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19" w:hRule="atLeast"/>
        </w:trPr>
        <w:tc>
          <w:tcPr>
            <w:tcW w:w="1514" w:type="dxa"/>
            <w:tcBorders>
              <w:top w:val="single" w:color="000000" w:sz="6" w:space="0"/>
              <w:bottom w:val="single" w:color="000000" w:sz="18" w:space="0"/>
              <w:right w:val="single" w:color="000000" w:sz="6" w:space="0"/>
            </w:tcBorders>
          </w:tcPr>
          <w:p>
            <w:pPr>
              <w:pStyle w:val="17"/>
              <w:spacing w:before="128"/>
              <w:ind w:left="116" w:right="94"/>
              <w:jc w:val="center"/>
              <w:rPr>
                <w:sz w:val="21"/>
              </w:rPr>
            </w:pPr>
            <w:r>
              <w:rPr>
                <w:sz w:val="21"/>
              </w:rPr>
              <w:t>p_year</w:t>
            </w:r>
          </w:p>
        </w:tc>
        <w:tc>
          <w:tcPr>
            <w:tcW w:w="1843" w:type="dxa"/>
            <w:tcBorders>
              <w:top w:val="single" w:color="000000" w:sz="6" w:space="0"/>
              <w:left w:val="single" w:color="000000" w:sz="6" w:space="0"/>
              <w:bottom w:val="single" w:color="000000" w:sz="18" w:space="0"/>
              <w:right w:val="single" w:color="000000" w:sz="6" w:space="0"/>
            </w:tcBorders>
          </w:tcPr>
          <w:p>
            <w:pPr>
              <w:pStyle w:val="17"/>
              <w:spacing w:before="128"/>
              <w:ind w:left="117"/>
              <w:rPr>
                <w:sz w:val="21"/>
              </w:rPr>
            </w:pPr>
            <w:r>
              <w:rPr>
                <w:sz w:val="21"/>
              </w:rPr>
              <w:t>INTEGER</w:t>
            </w:r>
          </w:p>
        </w:tc>
        <w:tc>
          <w:tcPr>
            <w:tcW w:w="2515" w:type="dxa"/>
            <w:tcBorders>
              <w:top w:val="single" w:color="000000" w:sz="6" w:space="0"/>
              <w:left w:val="single" w:color="000000" w:sz="6" w:space="0"/>
              <w:bottom w:val="single" w:color="000000" w:sz="18" w:space="0"/>
              <w:right w:val="single" w:color="000000" w:sz="6" w:space="0"/>
            </w:tcBorders>
          </w:tcPr>
          <w:p>
            <w:pPr>
              <w:pStyle w:val="17"/>
              <w:ind w:left="0"/>
              <w:rPr>
                <w:rFonts w:ascii="Times New Roman"/>
                <w:sz w:val="20"/>
              </w:rPr>
            </w:pPr>
          </w:p>
        </w:tc>
        <w:tc>
          <w:tcPr>
            <w:tcW w:w="2717" w:type="dxa"/>
            <w:tcBorders>
              <w:top w:val="single" w:color="000000" w:sz="6" w:space="0"/>
              <w:left w:val="single" w:color="000000" w:sz="6" w:space="0"/>
              <w:bottom w:val="single" w:color="000000" w:sz="18" w:space="0"/>
            </w:tcBorders>
          </w:tcPr>
          <w:p>
            <w:pPr>
              <w:pStyle w:val="17"/>
              <w:spacing w:before="70"/>
              <w:ind w:left="116"/>
              <w:rPr>
                <w:rFonts w:ascii="微软雅黑" w:eastAsia="微软雅黑"/>
                <w:sz w:val="21"/>
              </w:rPr>
            </w:pPr>
            <w:r>
              <w:rPr>
                <w:rFonts w:hint="eastAsia" w:ascii="微软雅黑" w:eastAsia="微软雅黑"/>
                <w:sz w:val="21"/>
              </w:rPr>
              <w:t>理财年限</w:t>
            </w:r>
          </w:p>
        </w:tc>
      </w:tr>
    </w:tbl>
    <w:p>
      <w:pPr>
        <w:pStyle w:val="9"/>
        <w:spacing w:before="7"/>
        <w:rPr>
          <w:b/>
          <w:sz w:val="24"/>
        </w:rPr>
      </w:pPr>
    </w:p>
    <w:p>
      <w:pPr>
        <w:pStyle w:val="8"/>
        <w:ind w:right="670"/>
        <w:jc w:val="center"/>
      </w:pPr>
      <w:r>
        <w:rPr>
          <w:b w:val="0"/>
          <w:position w:val="-2"/>
        </w:rPr>
        <w:drawing>
          <wp:inline distT="0" distB="0" distL="0" distR="0">
            <wp:extent cx="297815" cy="132715"/>
            <wp:effectExtent l="0" t="0" r="0" b="0"/>
            <wp:docPr id="2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1.png"/>
                    <pic:cNvPicPr>
                      <a:picLocks noChangeAspect="1"/>
                    </pic:cNvPicPr>
                  </pic:nvPicPr>
                  <pic:blipFill>
                    <a:blip r:embed="rId55" cstate="print"/>
                    <a:stretch>
                      <a:fillRect/>
                    </a:stretch>
                  </pic:blipFill>
                  <pic:spPr>
                    <a:xfrm>
                      <a:off x="0" y="0"/>
                      <a:ext cx="297930" cy="133324"/>
                    </a:xfrm>
                    <a:prstGeom prst="rect">
                      <a:avLst/>
                    </a:prstGeom>
                  </pic:spPr>
                </pic:pic>
              </a:graphicData>
            </a:graphic>
          </wp:inline>
        </w:drawing>
      </w:r>
      <w:r>
        <w:rPr>
          <w:rFonts w:ascii="Times New Roman" w:eastAsia="Times New Roman"/>
          <w:b w:val="0"/>
          <w:sz w:val="20"/>
        </w:rPr>
        <w:t xml:space="preserve"> </w:t>
      </w:r>
      <w:r>
        <w:rPr>
          <w:rFonts w:ascii="Tahoma" w:eastAsia="Tahoma"/>
          <w:spacing w:val="-3"/>
          <w:w w:val="90"/>
        </w:rPr>
        <w:t>insurance</w:t>
      </w:r>
      <w:r>
        <w:rPr>
          <w:spacing w:val="-3"/>
          <w:w w:val="90"/>
        </w:rPr>
        <w:t>（保险</w:t>
      </w:r>
      <w:r>
        <w:rPr>
          <w:spacing w:val="-2"/>
          <w:w w:val="90"/>
        </w:rPr>
        <w:t>）表</w:t>
      </w:r>
    </w:p>
    <w:p>
      <w:pPr>
        <w:pStyle w:val="9"/>
        <w:spacing w:before="9"/>
        <w:rPr>
          <w:b/>
          <w:sz w:val="3"/>
        </w:rPr>
      </w:pPr>
    </w:p>
    <w:tbl>
      <w:tblPr>
        <w:tblStyle w:val="13"/>
        <w:tblW w:w="0" w:type="auto"/>
        <w:tblInd w:w="118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351"/>
        <w:gridCol w:w="1805"/>
        <w:gridCol w:w="2717"/>
        <w:gridCol w:w="2717"/>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19" w:hRule="atLeast"/>
        </w:trPr>
        <w:tc>
          <w:tcPr>
            <w:tcW w:w="1351" w:type="dxa"/>
            <w:tcBorders>
              <w:bottom w:val="single" w:color="000000" w:sz="6" w:space="0"/>
              <w:right w:val="single" w:color="000000" w:sz="6" w:space="0"/>
            </w:tcBorders>
            <w:shd w:val="clear" w:color="auto" w:fill="D9D9D9"/>
          </w:tcPr>
          <w:p>
            <w:pPr>
              <w:pStyle w:val="17"/>
              <w:spacing w:before="68"/>
              <w:ind w:left="108" w:right="89"/>
              <w:jc w:val="center"/>
              <w:rPr>
                <w:rFonts w:ascii="微软雅黑" w:eastAsia="微软雅黑"/>
                <w:b/>
                <w:sz w:val="21"/>
              </w:rPr>
            </w:pPr>
            <w:r>
              <w:rPr>
                <w:rFonts w:hint="eastAsia" w:ascii="微软雅黑" w:eastAsia="微软雅黑"/>
                <w:b/>
                <w:spacing w:val="-1"/>
                <w:sz w:val="21"/>
              </w:rPr>
              <w:t>字段名称</w:t>
            </w:r>
          </w:p>
        </w:tc>
        <w:tc>
          <w:tcPr>
            <w:tcW w:w="1805" w:type="dxa"/>
            <w:tcBorders>
              <w:left w:val="single" w:color="000000" w:sz="6" w:space="0"/>
              <w:bottom w:val="single" w:color="000000" w:sz="6" w:space="0"/>
              <w:right w:val="single" w:color="000000" w:sz="6" w:space="0"/>
            </w:tcBorders>
            <w:shd w:val="clear" w:color="auto" w:fill="D9D9D9"/>
          </w:tcPr>
          <w:p>
            <w:pPr>
              <w:pStyle w:val="17"/>
              <w:spacing w:before="68"/>
              <w:ind w:left="492"/>
              <w:rPr>
                <w:rFonts w:ascii="微软雅黑" w:eastAsia="微软雅黑"/>
                <w:b/>
                <w:sz w:val="21"/>
              </w:rPr>
            </w:pPr>
            <w:r>
              <w:rPr>
                <w:rFonts w:hint="eastAsia" w:ascii="微软雅黑" w:eastAsia="微软雅黑"/>
                <w:b/>
                <w:spacing w:val="-1"/>
                <w:sz w:val="21"/>
              </w:rPr>
              <w:t>字段类型</w:t>
            </w:r>
          </w:p>
        </w:tc>
        <w:tc>
          <w:tcPr>
            <w:tcW w:w="2717" w:type="dxa"/>
            <w:tcBorders>
              <w:left w:val="single" w:color="000000" w:sz="6" w:space="0"/>
              <w:bottom w:val="single" w:color="000000" w:sz="6" w:space="0"/>
              <w:right w:val="single" w:color="000000" w:sz="6" w:space="0"/>
            </w:tcBorders>
            <w:shd w:val="clear" w:color="auto" w:fill="D9D9D9"/>
          </w:tcPr>
          <w:p>
            <w:pPr>
              <w:pStyle w:val="17"/>
              <w:spacing w:before="68"/>
              <w:ind w:left="1135" w:right="1106"/>
              <w:jc w:val="center"/>
              <w:rPr>
                <w:rFonts w:ascii="微软雅黑" w:eastAsia="微软雅黑"/>
                <w:b/>
                <w:sz w:val="21"/>
              </w:rPr>
            </w:pPr>
            <w:r>
              <w:rPr>
                <w:rFonts w:hint="eastAsia" w:ascii="微软雅黑" w:eastAsia="微软雅黑"/>
                <w:b/>
                <w:sz w:val="21"/>
              </w:rPr>
              <w:t>约束</w:t>
            </w:r>
          </w:p>
        </w:tc>
        <w:tc>
          <w:tcPr>
            <w:tcW w:w="2717" w:type="dxa"/>
            <w:tcBorders>
              <w:left w:val="single" w:color="000000" w:sz="6" w:space="0"/>
              <w:bottom w:val="single" w:color="000000" w:sz="6" w:space="0"/>
            </w:tcBorders>
            <w:shd w:val="clear" w:color="auto" w:fill="D9D9D9"/>
          </w:tcPr>
          <w:p>
            <w:pPr>
              <w:pStyle w:val="17"/>
              <w:spacing w:before="68"/>
              <w:ind w:left="1135" w:right="1098"/>
              <w:jc w:val="center"/>
              <w:rPr>
                <w:rFonts w:ascii="微软雅黑" w:eastAsia="微软雅黑"/>
                <w:b/>
                <w:sz w:val="21"/>
              </w:rPr>
            </w:pPr>
            <w:r>
              <w:rPr>
                <w:rFonts w:hint="eastAsia" w:ascii="微软雅黑" w:eastAsia="微软雅黑"/>
                <w:b/>
                <w:sz w:val="21"/>
              </w:rPr>
              <w:t>说明</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0" w:hRule="atLeast"/>
        </w:trPr>
        <w:tc>
          <w:tcPr>
            <w:tcW w:w="1351" w:type="dxa"/>
            <w:tcBorders>
              <w:top w:val="single" w:color="000000" w:sz="6" w:space="0"/>
              <w:bottom w:val="single" w:color="000000" w:sz="6" w:space="0"/>
              <w:right w:val="single" w:color="000000" w:sz="6" w:space="0"/>
            </w:tcBorders>
          </w:tcPr>
          <w:p>
            <w:pPr>
              <w:pStyle w:val="17"/>
              <w:spacing w:before="126"/>
              <w:ind w:left="111" w:right="89"/>
              <w:jc w:val="center"/>
              <w:rPr>
                <w:sz w:val="21"/>
              </w:rPr>
            </w:pPr>
            <w:r>
              <w:rPr>
                <w:sz w:val="21"/>
              </w:rPr>
              <w:t>i_name</w:t>
            </w:r>
          </w:p>
        </w:tc>
        <w:tc>
          <w:tcPr>
            <w:tcW w:w="1805" w:type="dxa"/>
            <w:tcBorders>
              <w:top w:val="single" w:color="000000" w:sz="6" w:space="0"/>
              <w:left w:val="single" w:color="000000" w:sz="6" w:space="0"/>
              <w:bottom w:val="single" w:color="000000" w:sz="6" w:space="0"/>
              <w:right w:val="single" w:color="000000" w:sz="6" w:space="0"/>
            </w:tcBorders>
          </w:tcPr>
          <w:p>
            <w:pPr>
              <w:pStyle w:val="17"/>
              <w:spacing w:before="126"/>
              <w:ind w:left="117"/>
              <w:rPr>
                <w:sz w:val="21"/>
              </w:rPr>
            </w:pPr>
            <w:r>
              <w:rPr>
                <w:sz w:val="21"/>
              </w:rPr>
              <w:t>VARCHAR(100)</w:t>
            </w:r>
          </w:p>
        </w:tc>
        <w:tc>
          <w:tcPr>
            <w:tcW w:w="2717" w:type="dxa"/>
            <w:tcBorders>
              <w:top w:val="single" w:color="000000" w:sz="6" w:space="0"/>
              <w:left w:val="single" w:color="000000" w:sz="6" w:space="0"/>
              <w:bottom w:val="single" w:color="000000" w:sz="6" w:space="0"/>
              <w:right w:val="single" w:color="000000" w:sz="6" w:space="0"/>
            </w:tcBorders>
          </w:tcPr>
          <w:p>
            <w:pPr>
              <w:pStyle w:val="17"/>
              <w:spacing w:before="126"/>
              <w:ind w:left="115"/>
              <w:rPr>
                <w:sz w:val="21"/>
              </w:rPr>
            </w:pPr>
            <w:r>
              <w:rPr>
                <w:w w:val="95"/>
                <w:sz w:val="21"/>
              </w:rPr>
              <w:t>NOT</w:t>
            </w:r>
            <w:r>
              <w:rPr>
                <w:spacing w:val="-18"/>
                <w:w w:val="95"/>
                <w:sz w:val="21"/>
              </w:rPr>
              <w:t xml:space="preserve"> </w:t>
            </w:r>
            <w:r>
              <w:rPr>
                <w:w w:val="95"/>
                <w:sz w:val="21"/>
              </w:rPr>
              <w:t>NULL</w:t>
            </w:r>
          </w:p>
        </w:tc>
        <w:tc>
          <w:tcPr>
            <w:tcW w:w="2717" w:type="dxa"/>
            <w:tcBorders>
              <w:top w:val="single" w:color="000000" w:sz="6" w:space="0"/>
              <w:left w:val="single" w:color="000000" w:sz="6" w:space="0"/>
              <w:bottom w:val="single" w:color="000000" w:sz="6" w:space="0"/>
            </w:tcBorders>
          </w:tcPr>
          <w:p>
            <w:pPr>
              <w:pStyle w:val="17"/>
              <w:spacing w:before="68"/>
              <w:ind w:left="115"/>
              <w:rPr>
                <w:rFonts w:ascii="微软雅黑" w:eastAsia="微软雅黑"/>
                <w:sz w:val="21"/>
              </w:rPr>
            </w:pPr>
            <w:r>
              <w:rPr>
                <w:rFonts w:hint="eastAsia" w:ascii="微软雅黑" w:eastAsia="微软雅黑"/>
                <w:sz w:val="21"/>
              </w:rPr>
              <w:t>保险名称</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0" w:hRule="atLeast"/>
        </w:trPr>
        <w:tc>
          <w:tcPr>
            <w:tcW w:w="1351" w:type="dxa"/>
            <w:tcBorders>
              <w:top w:val="single" w:color="000000" w:sz="6" w:space="0"/>
              <w:bottom w:val="single" w:color="000000" w:sz="6" w:space="0"/>
              <w:right w:val="single" w:color="000000" w:sz="6" w:space="0"/>
            </w:tcBorders>
          </w:tcPr>
          <w:p>
            <w:pPr>
              <w:pStyle w:val="17"/>
              <w:spacing w:before="125"/>
              <w:ind w:right="89"/>
              <w:jc w:val="center"/>
              <w:rPr>
                <w:sz w:val="21"/>
              </w:rPr>
            </w:pPr>
            <w:r>
              <w:rPr>
                <w:sz w:val="21"/>
              </w:rPr>
              <w:t>i_id</w:t>
            </w:r>
          </w:p>
        </w:tc>
        <w:tc>
          <w:tcPr>
            <w:tcW w:w="1805" w:type="dxa"/>
            <w:tcBorders>
              <w:top w:val="single" w:color="000000" w:sz="6" w:space="0"/>
              <w:left w:val="single" w:color="000000" w:sz="6" w:space="0"/>
              <w:bottom w:val="single" w:color="000000" w:sz="6" w:space="0"/>
              <w:right w:val="single" w:color="000000" w:sz="6" w:space="0"/>
            </w:tcBorders>
          </w:tcPr>
          <w:p>
            <w:pPr>
              <w:pStyle w:val="17"/>
              <w:spacing w:before="125"/>
              <w:ind w:left="117"/>
              <w:rPr>
                <w:sz w:val="21"/>
              </w:rPr>
            </w:pPr>
            <w:r>
              <w:rPr>
                <w:sz w:val="21"/>
              </w:rPr>
              <w:t>INTEGER</w:t>
            </w:r>
          </w:p>
        </w:tc>
        <w:tc>
          <w:tcPr>
            <w:tcW w:w="2717" w:type="dxa"/>
            <w:tcBorders>
              <w:top w:val="single" w:color="000000" w:sz="6" w:space="0"/>
              <w:left w:val="single" w:color="000000" w:sz="6" w:space="0"/>
              <w:bottom w:val="single" w:color="000000" w:sz="6" w:space="0"/>
              <w:right w:val="single" w:color="000000" w:sz="6" w:space="0"/>
            </w:tcBorders>
          </w:tcPr>
          <w:p>
            <w:pPr>
              <w:pStyle w:val="17"/>
              <w:spacing w:before="125"/>
              <w:ind w:left="115"/>
              <w:rPr>
                <w:sz w:val="21"/>
              </w:rPr>
            </w:pPr>
            <w:r>
              <w:rPr>
                <w:w w:val="90"/>
                <w:sz w:val="21"/>
              </w:rPr>
              <w:t>PRIMARY</w:t>
            </w:r>
            <w:r>
              <w:rPr>
                <w:spacing w:val="-15"/>
                <w:w w:val="90"/>
                <w:sz w:val="21"/>
              </w:rPr>
              <w:t xml:space="preserve"> </w:t>
            </w:r>
            <w:r>
              <w:rPr>
                <w:w w:val="90"/>
                <w:sz w:val="21"/>
              </w:rPr>
              <w:t>KEY</w:t>
            </w:r>
          </w:p>
        </w:tc>
        <w:tc>
          <w:tcPr>
            <w:tcW w:w="2717" w:type="dxa"/>
            <w:tcBorders>
              <w:top w:val="single" w:color="000000" w:sz="6" w:space="0"/>
              <w:left w:val="single" w:color="000000" w:sz="6" w:space="0"/>
              <w:bottom w:val="single" w:color="000000" w:sz="6" w:space="0"/>
            </w:tcBorders>
          </w:tcPr>
          <w:p>
            <w:pPr>
              <w:pStyle w:val="17"/>
              <w:spacing w:before="68"/>
              <w:ind w:left="115"/>
              <w:rPr>
                <w:rFonts w:ascii="微软雅黑" w:eastAsia="微软雅黑"/>
                <w:sz w:val="21"/>
              </w:rPr>
            </w:pPr>
            <w:r>
              <w:rPr>
                <w:rFonts w:hint="eastAsia" w:ascii="微软雅黑" w:eastAsia="微软雅黑"/>
                <w:sz w:val="21"/>
              </w:rPr>
              <w:t>保险编号</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19" w:hRule="atLeast"/>
        </w:trPr>
        <w:tc>
          <w:tcPr>
            <w:tcW w:w="1351" w:type="dxa"/>
            <w:tcBorders>
              <w:top w:val="single" w:color="000000" w:sz="6" w:space="0"/>
              <w:bottom w:val="single" w:color="000000" w:sz="18" w:space="0"/>
              <w:right w:val="single" w:color="000000" w:sz="6" w:space="0"/>
            </w:tcBorders>
          </w:tcPr>
          <w:p>
            <w:pPr>
              <w:pStyle w:val="17"/>
              <w:spacing w:before="125"/>
              <w:ind w:left="109" w:right="89"/>
              <w:jc w:val="center"/>
              <w:rPr>
                <w:sz w:val="21"/>
              </w:rPr>
            </w:pPr>
            <w:r>
              <w:rPr>
                <w:sz w:val="21"/>
              </w:rPr>
              <w:t>i_amount</w:t>
            </w:r>
          </w:p>
        </w:tc>
        <w:tc>
          <w:tcPr>
            <w:tcW w:w="1805" w:type="dxa"/>
            <w:tcBorders>
              <w:top w:val="single" w:color="000000" w:sz="6" w:space="0"/>
              <w:left w:val="single" w:color="000000" w:sz="6" w:space="0"/>
              <w:bottom w:val="single" w:color="000000" w:sz="18" w:space="0"/>
              <w:right w:val="single" w:color="000000" w:sz="6" w:space="0"/>
            </w:tcBorders>
          </w:tcPr>
          <w:p>
            <w:pPr>
              <w:pStyle w:val="17"/>
              <w:spacing w:before="125"/>
              <w:ind w:left="117"/>
              <w:rPr>
                <w:sz w:val="21"/>
              </w:rPr>
            </w:pPr>
            <w:r>
              <w:rPr>
                <w:sz w:val="21"/>
              </w:rPr>
              <w:t>INTEGER</w:t>
            </w:r>
          </w:p>
        </w:tc>
        <w:tc>
          <w:tcPr>
            <w:tcW w:w="2717" w:type="dxa"/>
            <w:tcBorders>
              <w:top w:val="single" w:color="000000" w:sz="6" w:space="0"/>
              <w:left w:val="single" w:color="000000" w:sz="6" w:space="0"/>
              <w:bottom w:val="single" w:color="000000" w:sz="18" w:space="0"/>
              <w:right w:val="single" w:color="000000" w:sz="6" w:space="0"/>
            </w:tcBorders>
          </w:tcPr>
          <w:p>
            <w:pPr>
              <w:pStyle w:val="17"/>
              <w:ind w:left="0"/>
              <w:rPr>
                <w:rFonts w:ascii="Times New Roman"/>
                <w:sz w:val="20"/>
              </w:rPr>
            </w:pPr>
          </w:p>
        </w:tc>
        <w:tc>
          <w:tcPr>
            <w:tcW w:w="2717" w:type="dxa"/>
            <w:tcBorders>
              <w:top w:val="single" w:color="000000" w:sz="6" w:space="0"/>
              <w:left w:val="single" w:color="000000" w:sz="6" w:space="0"/>
              <w:bottom w:val="single" w:color="000000" w:sz="18" w:space="0"/>
            </w:tcBorders>
          </w:tcPr>
          <w:p>
            <w:pPr>
              <w:pStyle w:val="17"/>
              <w:spacing w:before="68"/>
              <w:ind w:left="115"/>
              <w:rPr>
                <w:rFonts w:ascii="微软雅黑" w:eastAsia="微软雅黑"/>
                <w:sz w:val="21"/>
              </w:rPr>
            </w:pPr>
            <w:r>
              <w:rPr>
                <w:rFonts w:hint="eastAsia" w:ascii="微软雅黑" w:eastAsia="微软雅黑"/>
                <w:sz w:val="21"/>
              </w:rPr>
              <w:t>保险金额</w:t>
            </w:r>
          </w:p>
        </w:tc>
      </w:tr>
    </w:tbl>
    <w:p>
      <w:pPr>
        <w:rPr>
          <w:rFonts w:ascii="微软雅黑" w:eastAsia="微软雅黑"/>
          <w:sz w:val="21"/>
        </w:rPr>
        <w:sectPr>
          <w:pgSz w:w="11910" w:h="16840"/>
          <w:pgMar w:top="1300" w:right="880" w:bottom="280" w:left="1000" w:header="567" w:footer="0" w:gutter="0"/>
          <w:cols w:space="720" w:num="1"/>
        </w:sectPr>
      </w:pPr>
    </w:p>
    <w:p>
      <w:pPr>
        <w:pStyle w:val="9"/>
        <w:spacing w:before="17"/>
        <w:rPr>
          <w:b/>
          <w:sz w:val="20"/>
        </w:rPr>
      </w:pPr>
    </w:p>
    <w:tbl>
      <w:tblPr>
        <w:tblStyle w:val="13"/>
        <w:tblW w:w="0" w:type="auto"/>
        <w:tblInd w:w="118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351"/>
        <w:gridCol w:w="1805"/>
        <w:gridCol w:w="2717"/>
        <w:gridCol w:w="2717"/>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0" w:hRule="atLeast"/>
        </w:trPr>
        <w:tc>
          <w:tcPr>
            <w:tcW w:w="1351" w:type="dxa"/>
            <w:tcBorders>
              <w:bottom w:val="single" w:color="000000" w:sz="6" w:space="0"/>
              <w:right w:val="single" w:color="000000" w:sz="6" w:space="0"/>
            </w:tcBorders>
          </w:tcPr>
          <w:p>
            <w:pPr>
              <w:pStyle w:val="17"/>
              <w:spacing w:before="125"/>
              <w:ind w:left="110" w:right="89"/>
              <w:jc w:val="center"/>
              <w:rPr>
                <w:sz w:val="21"/>
              </w:rPr>
            </w:pPr>
            <w:r>
              <w:rPr>
                <w:sz w:val="21"/>
              </w:rPr>
              <w:t>i_person</w:t>
            </w:r>
          </w:p>
        </w:tc>
        <w:tc>
          <w:tcPr>
            <w:tcW w:w="1805" w:type="dxa"/>
            <w:tcBorders>
              <w:left w:val="single" w:color="000000" w:sz="6" w:space="0"/>
              <w:bottom w:val="single" w:color="000000" w:sz="6" w:space="0"/>
              <w:right w:val="single" w:color="000000" w:sz="6" w:space="0"/>
            </w:tcBorders>
          </w:tcPr>
          <w:p>
            <w:pPr>
              <w:pStyle w:val="17"/>
              <w:spacing w:before="125"/>
              <w:ind w:left="117"/>
              <w:rPr>
                <w:sz w:val="21"/>
              </w:rPr>
            </w:pPr>
            <w:r>
              <w:rPr>
                <w:sz w:val="21"/>
              </w:rPr>
              <w:t>CHAR(20)</w:t>
            </w:r>
          </w:p>
        </w:tc>
        <w:tc>
          <w:tcPr>
            <w:tcW w:w="2717" w:type="dxa"/>
            <w:tcBorders>
              <w:left w:val="single" w:color="000000" w:sz="6" w:space="0"/>
              <w:bottom w:val="single" w:color="000000" w:sz="6" w:space="0"/>
              <w:right w:val="single" w:color="000000" w:sz="6" w:space="0"/>
            </w:tcBorders>
          </w:tcPr>
          <w:p>
            <w:pPr>
              <w:pStyle w:val="17"/>
              <w:ind w:left="0"/>
              <w:rPr>
                <w:rFonts w:ascii="Times New Roman"/>
                <w:sz w:val="20"/>
              </w:rPr>
            </w:pPr>
          </w:p>
        </w:tc>
        <w:tc>
          <w:tcPr>
            <w:tcW w:w="2717" w:type="dxa"/>
            <w:tcBorders>
              <w:left w:val="single" w:color="000000" w:sz="6" w:space="0"/>
              <w:bottom w:val="single" w:color="000000" w:sz="6" w:space="0"/>
            </w:tcBorders>
          </w:tcPr>
          <w:p>
            <w:pPr>
              <w:pStyle w:val="17"/>
              <w:spacing w:before="68"/>
              <w:ind w:left="115"/>
              <w:rPr>
                <w:rFonts w:ascii="微软雅黑" w:eastAsia="微软雅黑"/>
                <w:sz w:val="21"/>
              </w:rPr>
            </w:pPr>
            <w:r>
              <w:rPr>
                <w:rFonts w:hint="eastAsia" w:ascii="微软雅黑" w:eastAsia="微软雅黑"/>
                <w:sz w:val="21"/>
              </w:rPr>
              <w:t>适用人群</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0" w:hRule="atLeast"/>
        </w:trPr>
        <w:tc>
          <w:tcPr>
            <w:tcW w:w="1351" w:type="dxa"/>
            <w:tcBorders>
              <w:top w:val="single" w:color="000000" w:sz="6" w:space="0"/>
              <w:bottom w:val="single" w:color="000000" w:sz="6" w:space="0"/>
              <w:right w:val="single" w:color="000000" w:sz="6" w:space="0"/>
            </w:tcBorders>
          </w:tcPr>
          <w:p>
            <w:pPr>
              <w:pStyle w:val="17"/>
              <w:spacing w:before="125"/>
              <w:ind w:left="109" w:right="89"/>
              <w:jc w:val="center"/>
              <w:rPr>
                <w:sz w:val="21"/>
              </w:rPr>
            </w:pPr>
            <w:r>
              <w:rPr>
                <w:sz w:val="21"/>
              </w:rPr>
              <w:t>i_year</w:t>
            </w:r>
          </w:p>
        </w:tc>
        <w:tc>
          <w:tcPr>
            <w:tcW w:w="1805" w:type="dxa"/>
            <w:tcBorders>
              <w:top w:val="single" w:color="000000" w:sz="6" w:space="0"/>
              <w:left w:val="single" w:color="000000" w:sz="6" w:space="0"/>
              <w:bottom w:val="single" w:color="000000" w:sz="6" w:space="0"/>
              <w:right w:val="single" w:color="000000" w:sz="6" w:space="0"/>
            </w:tcBorders>
          </w:tcPr>
          <w:p>
            <w:pPr>
              <w:pStyle w:val="17"/>
              <w:spacing w:before="125"/>
              <w:ind w:left="117"/>
              <w:rPr>
                <w:sz w:val="21"/>
              </w:rPr>
            </w:pPr>
            <w:r>
              <w:rPr>
                <w:sz w:val="21"/>
              </w:rPr>
              <w:t>INTEGER</w:t>
            </w:r>
          </w:p>
        </w:tc>
        <w:tc>
          <w:tcPr>
            <w:tcW w:w="2717" w:type="dxa"/>
            <w:tcBorders>
              <w:top w:val="single" w:color="000000" w:sz="6" w:space="0"/>
              <w:left w:val="single" w:color="000000" w:sz="6" w:space="0"/>
              <w:bottom w:val="single" w:color="000000" w:sz="6" w:space="0"/>
              <w:right w:val="single" w:color="000000" w:sz="6" w:space="0"/>
            </w:tcBorders>
          </w:tcPr>
          <w:p>
            <w:pPr>
              <w:pStyle w:val="17"/>
              <w:ind w:left="0"/>
              <w:rPr>
                <w:rFonts w:ascii="Times New Roman"/>
                <w:sz w:val="20"/>
              </w:rPr>
            </w:pPr>
          </w:p>
        </w:tc>
        <w:tc>
          <w:tcPr>
            <w:tcW w:w="2717" w:type="dxa"/>
            <w:tcBorders>
              <w:top w:val="single" w:color="000000" w:sz="6" w:space="0"/>
              <w:left w:val="single" w:color="000000" w:sz="6" w:space="0"/>
              <w:bottom w:val="single" w:color="000000" w:sz="6" w:space="0"/>
            </w:tcBorders>
          </w:tcPr>
          <w:p>
            <w:pPr>
              <w:pStyle w:val="17"/>
              <w:spacing w:before="68"/>
              <w:ind w:left="115"/>
              <w:rPr>
                <w:rFonts w:ascii="微软雅黑" w:eastAsia="微软雅黑"/>
                <w:sz w:val="21"/>
              </w:rPr>
            </w:pPr>
            <w:r>
              <w:rPr>
                <w:rFonts w:hint="eastAsia" w:ascii="微软雅黑" w:eastAsia="微软雅黑"/>
                <w:sz w:val="21"/>
              </w:rPr>
              <w:t>保险年限</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19" w:hRule="atLeast"/>
        </w:trPr>
        <w:tc>
          <w:tcPr>
            <w:tcW w:w="1351" w:type="dxa"/>
            <w:tcBorders>
              <w:top w:val="single" w:color="000000" w:sz="6" w:space="0"/>
              <w:bottom w:val="single" w:color="000000" w:sz="18" w:space="0"/>
              <w:right w:val="single" w:color="000000" w:sz="6" w:space="0"/>
            </w:tcBorders>
          </w:tcPr>
          <w:p>
            <w:pPr>
              <w:pStyle w:val="17"/>
              <w:spacing w:before="125"/>
              <w:ind w:left="108" w:right="89"/>
              <w:jc w:val="center"/>
              <w:rPr>
                <w:sz w:val="21"/>
              </w:rPr>
            </w:pPr>
            <w:r>
              <w:rPr>
                <w:sz w:val="21"/>
              </w:rPr>
              <w:t>i_project</w:t>
            </w:r>
          </w:p>
        </w:tc>
        <w:tc>
          <w:tcPr>
            <w:tcW w:w="1805" w:type="dxa"/>
            <w:tcBorders>
              <w:top w:val="single" w:color="000000" w:sz="6" w:space="0"/>
              <w:left w:val="single" w:color="000000" w:sz="6" w:space="0"/>
              <w:bottom w:val="single" w:color="000000" w:sz="18" w:space="0"/>
              <w:right w:val="single" w:color="000000" w:sz="6" w:space="0"/>
            </w:tcBorders>
          </w:tcPr>
          <w:p>
            <w:pPr>
              <w:pStyle w:val="17"/>
              <w:spacing w:before="125"/>
              <w:ind w:left="117"/>
              <w:rPr>
                <w:sz w:val="21"/>
              </w:rPr>
            </w:pPr>
            <w:r>
              <w:rPr>
                <w:sz w:val="21"/>
              </w:rPr>
              <w:t>VARCHAR(200)</w:t>
            </w:r>
          </w:p>
        </w:tc>
        <w:tc>
          <w:tcPr>
            <w:tcW w:w="2717" w:type="dxa"/>
            <w:tcBorders>
              <w:top w:val="single" w:color="000000" w:sz="6" w:space="0"/>
              <w:left w:val="single" w:color="000000" w:sz="6" w:space="0"/>
              <w:bottom w:val="single" w:color="000000" w:sz="18" w:space="0"/>
              <w:right w:val="single" w:color="000000" w:sz="6" w:space="0"/>
            </w:tcBorders>
          </w:tcPr>
          <w:p>
            <w:pPr>
              <w:pStyle w:val="17"/>
              <w:ind w:left="0"/>
              <w:rPr>
                <w:rFonts w:ascii="Times New Roman"/>
                <w:sz w:val="20"/>
              </w:rPr>
            </w:pPr>
          </w:p>
        </w:tc>
        <w:tc>
          <w:tcPr>
            <w:tcW w:w="2717" w:type="dxa"/>
            <w:tcBorders>
              <w:top w:val="single" w:color="000000" w:sz="6" w:space="0"/>
              <w:left w:val="single" w:color="000000" w:sz="6" w:space="0"/>
              <w:bottom w:val="single" w:color="000000" w:sz="18" w:space="0"/>
            </w:tcBorders>
          </w:tcPr>
          <w:p>
            <w:pPr>
              <w:pStyle w:val="17"/>
              <w:spacing w:before="68"/>
              <w:ind w:left="115"/>
              <w:rPr>
                <w:rFonts w:ascii="微软雅黑" w:eastAsia="微软雅黑"/>
                <w:sz w:val="21"/>
              </w:rPr>
            </w:pPr>
            <w:r>
              <w:rPr>
                <w:rFonts w:hint="eastAsia" w:ascii="微软雅黑" w:eastAsia="微软雅黑"/>
                <w:sz w:val="21"/>
              </w:rPr>
              <w:t>保障项目</w:t>
            </w:r>
          </w:p>
        </w:tc>
      </w:tr>
    </w:tbl>
    <w:p>
      <w:pPr>
        <w:pStyle w:val="9"/>
        <w:spacing w:before="4"/>
        <w:rPr>
          <w:b/>
          <w:sz w:val="24"/>
        </w:rPr>
      </w:pPr>
    </w:p>
    <w:p>
      <w:pPr>
        <w:pStyle w:val="8"/>
        <w:ind w:right="670"/>
        <w:jc w:val="center"/>
      </w:pPr>
      <w:r>
        <w:rPr>
          <w:b w:val="0"/>
          <w:position w:val="-2"/>
        </w:rPr>
        <w:drawing>
          <wp:inline distT="0" distB="0" distL="0" distR="0">
            <wp:extent cx="294640" cy="132715"/>
            <wp:effectExtent l="0" t="0" r="0" b="0"/>
            <wp:docPr id="2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2.png"/>
                    <pic:cNvPicPr>
                      <a:picLocks noChangeAspect="1"/>
                    </pic:cNvPicPr>
                  </pic:nvPicPr>
                  <pic:blipFill>
                    <a:blip r:embed="rId56" cstate="print"/>
                    <a:stretch>
                      <a:fillRect/>
                    </a:stretch>
                  </pic:blipFill>
                  <pic:spPr>
                    <a:xfrm>
                      <a:off x="0" y="0"/>
                      <a:ext cx="294858" cy="133324"/>
                    </a:xfrm>
                    <a:prstGeom prst="rect">
                      <a:avLst/>
                    </a:prstGeom>
                  </pic:spPr>
                </pic:pic>
              </a:graphicData>
            </a:graphic>
          </wp:inline>
        </w:drawing>
      </w:r>
      <w:r>
        <w:rPr>
          <w:rFonts w:ascii="Times New Roman" w:eastAsia="Times New Roman"/>
          <w:b w:val="0"/>
          <w:spacing w:val="5"/>
          <w:sz w:val="20"/>
        </w:rPr>
        <w:t xml:space="preserve"> </w:t>
      </w:r>
      <w:r>
        <w:rPr>
          <w:rFonts w:ascii="Tahoma" w:eastAsia="Tahoma"/>
          <w:spacing w:val="-7"/>
          <w:w w:val="95"/>
        </w:rPr>
        <w:t>fund</w:t>
      </w:r>
      <w:r>
        <w:rPr>
          <w:spacing w:val="-7"/>
          <w:w w:val="95"/>
        </w:rPr>
        <w:t>（</w:t>
      </w:r>
      <w:r>
        <w:rPr>
          <w:spacing w:val="-6"/>
          <w:w w:val="95"/>
        </w:rPr>
        <w:t>基金）表</w:t>
      </w:r>
    </w:p>
    <w:p>
      <w:pPr>
        <w:pStyle w:val="9"/>
        <w:spacing w:before="9"/>
        <w:rPr>
          <w:b/>
          <w:sz w:val="3"/>
        </w:rPr>
      </w:pPr>
    </w:p>
    <w:tbl>
      <w:tblPr>
        <w:tblStyle w:val="13"/>
        <w:tblW w:w="0" w:type="auto"/>
        <w:tblInd w:w="118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351"/>
        <w:gridCol w:w="1805"/>
        <w:gridCol w:w="2717"/>
        <w:gridCol w:w="2717"/>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19" w:hRule="atLeast"/>
        </w:trPr>
        <w:tc>
          <w:tcPr>
            <w:tcW w:w="1351" w:type="dxa"/>
            <w:tcBorders>
              <w:bottom w:val="single" w:color="000000" w:sz="6" w:space="0"/>
              <w:right w:val="single" w:color="000000" w:sz="6" w:space="0"/>
            </w:tcBorders>
            <w:shd w:val="clear" w:color="auto" w:fill="D9D9D9"/>
          </w:tcPr>
          <w:p>
            <w:pPr>
              <w:pStyle w:val="17"/>
              <w:spacing w:before="70"/>
              <w:ind w:left="253"/>
              <w:rPr>
                <w:rFonts w:ascii="微软雅黑" w:eastAsia="微软雅黑"/>
                <w:b/>
                <w:sz w:val="21"/>
              </w:rPr>
            </w:pPr>
            <w:r>
              <w:rPr>
                <w:rFonts w:hint="eastAsia" w:ascii="微软雅黑" w:eastAsia="微软雅黑"/>
                <w:b/>
                <w:spacing w:val="-1"/>
                <w:sz w:val="21"/>
              </w:rPr>
              <w:t>字段名称</w:t>
            </w:r>
          </w:p>
        </w:tc>
        <w:tc>
          <w:tcPr>
            <w:tcW w:w="1805" w:type="dxa"/>
            <w:tcBorders>
              <w:left w:val="single" w:color="000000" w:sz="6" w:space="0"/>
              <w:bottom w:val="single" w:color="000000" w:sz="6" w:space="0"/>
              <w:right w:val="single" w:color="000000" w:sz="6" w:space="0"/>
            </w:tcBorders>
            <w:shd w:val="clear" w:color="auto" w:fill="D9D9D9"/>
          </w:tcPr>
          <w:p>
            <w:pPr>
              <w:pStyle w:val="17"/>
              <w:spacing w:before="70"/>
              <w:ind w:left="492"/>
              <w:rPr>
                <w:rFonts w:ascii="微软雅黑" w:eastAsia="微软雅黑"/>
                <w:b/>
                <w:sz w:val="21"/>
              </w:rPr>
            </w:pPr>
            <w:r>
              <w:rPr>
                <w:rFonts w:hint="eastAsia" w:ascii="微软雅黑" w:eastAsia="微软雅黑"/>
                <w:b/>
                <w:spacing w:val="-1"/>
                <w:sz w:val="21"/>
              </w:rPr>
              <w:t>字段类型</w:t>
            </w:r>
          </w:p>
        </w:tc>
        <w:tc>
          <w:tcPr>
            <w:tcW w:w="2717" w:type="dxa"/>
            <w:tcBorders>
              <w:left w:val="single" w:color="000000" w:sz="6" w:space="0"/>
              <w:bottom w:val="single" w:color="000000" w:sz="6" w:space="0"/>
              <w:right w:val="single" w:color="000000" w:sz="6" w:space="0"/>
            </w:tcBorders>
            <w:shd w:val="clear" w:color="auto" w:fill="D9D9D9"/>
          </w:tcPr>
          <w:p>
            <w:pPr>
              <w:pStyle w:val="17"/>
              <w:spacing w:before="70"/>
              <w:ind w:left="1135" w:right="1106"/>
              <w:jc w:val="center"/>
              <w:rPr>
                <w:rFonts w:ascii="微软雅黑" w:eastAsia="微软雅黑"/>
                <w:b/>
                <w:sz w:val="21"/>
              </w:rPr>
            </w:pPr>
            <w:r>
              <w:rPr>
                <w:rFonts w:hint="eastAsia" w:ascii="微软雅黑" w:eastAsia="微软雅黑"/>
                <w:b/>
                <w:sz w:val="21"/>
              </w:rPr>
              <w:t>约束</w:t>
            </w:r>
          </w:p>
        </w:tc>
        <w:tc>
          <w:tcPr>
            <w:tcW w:w="2717" w:type="dxa"/>
            <w:tcBorders>
              <w:left w:val="single" w:color="000000" w:sz="6" w:space="0"/>
              <w:bottom w:val="single" w:color="000000" w:sz="6" w:space="0"/>
            </w:tcBorders>
            <w:shd w:val="clear" w:color="auto" w:fill="D9D9D9"/>
          </w:tcPr>
          <w:p>
            <w:pPr>
              <w:pStyle w:val="17"/>
              <w:spacing w:before="70"/>
              <w:ind w:left="1135" w:right="1098"/>
              <w:jc w:val="center"/>
              <w:rPr>
                <w:rFonts w:ascii="微软雅黑" w:eastAsia="微软雅黑"/>
                <w:b/>
                <w:sz w:val="21"/>
              </w:rPr>
            </w:pPr>
            <w:r>
              <w:rPr>
                <w:rFonts w:hint="eastAsia" w:ascii="微软雅黑" w:eastAsia="微软雅黑"/>
                <w:b/>
                <w:sz w:val="21"/>
              </w:rPr>
              <w:t>说明</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0" w:hRule="atLeast"/>
        </w:trPr>
        <w:tc>
          <w:tcPr>
            <w:tcW w:w="1351" w:type="dxa"/>
            <w:tcBorders>
              <w:top w:val="single" w:color="000000" w:sz="6" w:space="0"/>
              <w:bottom w:val="single" w:color="000000" w:sz="6" w:space="0"/>
              <w:right w:val="single" w:color="000000" w:sz="6" w:space="0"/>
            </w:tcBorders>
          </w:tcPr>
          <w:p>
            <w:pPr>
              <w:pStyle w:val="17"/>
              <w:spacing w:before="128"/>
              <w:ind w:left="342"/>
              <w:rPr>
                <w:sz w:val="21"/>
              </w:rPr>
            </w:pPr>
            <w:r>
              <w:rPr>
                <w:sz w:val="21"/>
              </w:rPr>
              <w:t>f_name</w:t>
            </w:r>
          </w:p>
        </w:tc>
        <w:tc>
          <w:tcPr>
            <w:tcW w:w="1805" w:type="dxa"/>
            <w:tcBorders>
              <w:top w:val="single" w:color="000000" w:sz="6" w:space="0"/>
              <w:left w:val="single" w:color="000000" w:sz="6" w:space="0"/>
              <w:bottom w:val="single" w:color="000000" w:sz="6" w:space="0"/>
              <w:right w:val="single" w:color="000000" w:sz="6" w:space="0"/>
            </w:tcBorders>
          </w:tcPr>
          <w:p>
            <w:pPr>
              <w:pStyle w:val="17"/>
              <w:spacing w:before="128"/>
              <w:ind w:left="117"/>
              <w:rPr>
                <w:sz w:val="21"/>
              </w:rPr>
            </w:pPr>
            <w:r>
              <w:rPr>
                <w:sz w:val="21"/>
              </w:rPr>
              <w:t>VARCHAR(100)</w:t>
            </w:r>
          </w:p>
        </w:tc>
        <w:tc>
          <w:tcPr>
            <w:tcW w:w="2717" w:type="dxa"/>
            <w:tcBorders>
              <w:top w:val="single" w:color="000000" w:sz="6" w:space="0"/>
              <w:left w:val="single" w:color="000000" w:sz="6" w:space="0"/>
              <w:bottom w:val="single" w:color="000000" w:sz="6" w:space="0"/>
              <w:right w:val="single" w:color="000000" w:sz="6" w:space="0"/>
            </w:tcBorders>
          </w:tcPr>
          <w:p>
            <w:pPr>
              <w:pStyle w:val="17"/>
              <w:spacing w:before="128"/>
              <w:ind w:left="115"/>
              <w:rPr>
                <w:sz w:val="21"/>
              </w:rPr>
            </w:pPr>
            <w:r>
              <w:rPr>
                <w:w w:val="95"/>
                <w:sz w:val="21"/>
              </w:rPr>
              <w:t>NOT</w:t>
            </w:r>
            <w:r>
              <w:rPr>
                <w:spacing w:val="-18"/>
                <w:w w:val="95"/>
                <w:sz w:val="21"/>
              </w:rPr>
              <w:t xml:space="preserve"> </w:t>
            </w:r>
            <w:r>
              <w:rPr>
                <w:w w:val="95"/>
                <w:sz w:val="21"/>
              </w:rPr>
              <w:t>NULL</w:t>
            </w:r>
          </w:p>
        </w:tc>
        <w:tc>
          <w:tcPr>
            <w:tcW w:w="2717" w:type="dxa"/>
            <w:tcBorders>
              <w:top w:val="single" w:color="000000" w:sz="6" w:space="0"/>
              <w:left w:val="single" w:color="000000" w:sz="6" w:space="0"/>
              <w:bottom w:val="single" w:color="000000" w:sz="6" w:space="0"/>
            </w:tcBorders>
          </w:tcPr>
          <w:p>
            <w:pPr>
              <w:pStyle w:val="17"/>
              <w:spacing w:before="70"/>
              <w:ind w:left="115"/>
              <w:rPr>
                <w:rFonts w:ascii="微软雅黑" w:eastAsia="微软雅黑"/>
                <w:sz w:val="21"/>
              </w:rPr>
            </w:pPr>
            <w:r>
              <w:rPr>
                <w:rFonts w:hint="eastAsia" w:ascii="微软雅黑" w:eastAsia="微软雅黑"/>
                <w:sz w:val="21"/>
              </w:rPr>
              <w:t>基金名称</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0" w:hRule="atLeast"/>
        </w:trPr>
        <w:tc>
          <w:tcPr>
            <w:tcW w:w="1351" w:type="dxa"/>
            <w:tcBorders>
              <w:top w:val="single" w:color="000000" w:sz="6" w:space="0"/>
              <w:bottom w:val="single" w:color="000000" w:sz="4" w:space="0"/>
              <w:right w:val="single" w:color="000000" w:sz="6" w:space="0"/>
            </w:tcBorders>
          </w:tcPr>
          <w:p>
            <w:pPr>
              <w:pStyle w:val="17"/>
              <w:spacing w:before="128"/>
              <w:ind w:right="89"/>
              <w:jc w:val="center"/>
              <w:rPr>
                <w:sz w:val="21"/>
              </w:rPr>
            </w:pPr>
            <w:r>
              <w:rPr>
                <w:sz w:val="21"/>
              </w:rPr>
              <w:t>f_id</w:t>
            </w:r>
          </w:p>
        </w:tc>
        <w:tc>
          <w:tcPr>
            <w:tcW w:w="1805" w:type="dxa"/>
            <w:tcBorders>
              <w:top w:val="single" w:color="000000" w:sz="6" w:space="0"/>
              <w:left w:val="single" w:color="000000" w:sz="6" w:space="0"/>
              <w:bottom w:val="single" w:color="000000" w:sz="4" w:space="0"/>
              <w:right w:val="single" w:color="000000" w:sz="6" w:space="0"/>
            </w:tcBorders>
          </w:tcPr>
          <w:p>
            <w:pPr>
              <w:pStyle w:val="17"/>
              <w:spacing w:before="128"/>
              <w:ind w:left="117"/>
              <w:rPr>
                <w:sz w:val="21"/>
              </w:rPr>
            </w:pPr>
            <w:r>
              <w:rPr>
                <w:sz w:val="21"/>
              </w:rPr>
              <w:t>INTEGER</w:t>
            </w:r>
          </w:p>
        </w:tc>
        <w:tc>
          <w:tcPr>
            <w:tcW w:w="2717" w:type="dxa"/>
            <w:tcBorders>
              <w:top w:val="single" w:color="000000" w:sz="6" w:space="0"/>
              <w:left w:val="single" w:color="000000" w:sz="6" w:space="0"/>
              <w:bottom w:val="single" w:color="000000" w:sz="4" w:space="0"/>
              <w:right w:val="single" w:color="000000" w:sz="6" w:space="0"/>
            </w:tcBorders>
          </w:tcPr>
          <w:p>
            <w:pPr>
              <w:pStyle w:val="17"/>
              <w:spacing w:before="128"/>
              <w:ind w:left="115"/>
              <w:rPr>
                <w:sz w:val="21"/>
              </w:rPr>
            </w:pPr>
            <w:r>
              <w:rPr>
                <w:w w:val="90"/>
                <w:sz w:val="21"/>
              </w:rPr>
              <w:t>PRIMARY</w:t>
            </w:r>
            <w:r>
              <w:rPr>
                <w:spacing w:val="-15"/>
                <w:w w:val="90"/>
                <w:sz w:val="21"/>
              </w:rPr>
              <w:t xml:space="preserve"> </w:t>
            </w:r>
            <w:r>
              <w:rPr>
                <w:w w:val="90"/>
                <w:sz w:val="21"/>
              </w:rPr>
              <w:t>KEY</w:t>
            </w:r>
          </w:p>
        </w:tc>
        <w:tc>
          <w:tcPr>
            <w:tcW w:w="2717" w:type="dxa"/>
            <w:tcBorders>
              <w:top w:val="single" w:color="000000" w:sz="6" w:space="0"/>
              <w:left w:val="single" w:color="000000" w:sz="6" w:space="0"/>
              <w:bottom w:val="single" w:color="000000" w:sz="4" w:space="0"/>
            </w:tcBorders>
          </w:tcPr>
          <w:p>
            <w:pPr>
              <w:pStyle w:val="17"/>
              <w:spacing w:before="71"/>
              <w:ind w:left="115"/>
              <w:rPr>
                <w:rFonts w:ascii="微软雅黑" w:eastAsia="微软雅黑"/>
                <w:sz w:val="21"/>
              </w:rPr>
            </w:pPr>
            <w:r>
              <w:rPr>
                <w:rFonts w:hint="eastAsia" w:ascii="微软雅黑" w:eastAsia="微软雅黑"/>
                <w:sz w:val="21"/>
              </w:rPr>
              <w:t>基金编号</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0" w:hRule="atLeast"/>
        </w:trPr>
        <w:tc>
          <w:tcPr>
            <w:tcW w:w="1351" w:type="dxa"/>
            <w:tcBorders>
              <w:top w:val="single" w:color="000000" w:sz="4" w:space="0"/>
              <w:bottom w:val="single" w:color="000000" w:sz="6" w:space="0"/>
              <w:right w:val="single" w:color="000000" w:sz="6" w:space="0"/>
            </w:tcBorders>
          </w:tcPr>
          <w:p>
            <w:pPr>
              <w:pStyle w:val="17"/>
              <w:spacing w:before="128"/>
              <w:ind w:left="395"/>
              <w:rPr>
                <w:sz w:val="21"/>
              </w:rPr>
            </w:pPr>
            <w:r>
              <w:rPr>
                <w:sz w:val="21"/>
              </w:rPr>
              <w:t>f_type</w:t>
            </w:r>
          </w:p>
        </w:tc>
        <w:tc>
          <w:tcPr>
            <w:tcW w:w="1805" w:type="dxa"/>
            <w:tcBorders>
              <w:top w:val="single" w:color="000000" w:sz="4" w:space="0"/>
              <w:left w:val="single" w:color="000000" w:sz="6" w:space="0"/>
              <w:bottom w:val="single" w:color="000000" w:sz="6" w:space="0"/>
              <w:right w:val="single" w:color="000000" w:sz="6" w:space="0"/>
            </w:tcBorders>
          </w:tcPr>
          <w:p>
            <w:pPr>
              <w:pStyle w:val="17"/>
              <w:spacing w:before="128"/>
              <w:ind w:left="117"/>
              <w:rPr>
                <w:sz w:val="21"/>
              </w:rPr>
            </w:pPr>
            <w:r>
              <w:rPr>
                <w:sz w:val="21"/>
              </w:rPr>
              <w:t>CHAR(20)</w:t>
            </w:r>
          </w:p>
        </w:tc>
        <w:tc>
          <w:tcPr>
            <w:tcW w:w="2717" w:type="dxa"/>
            <w:tcBorders>
              <w:top w:val="single" w:color="000000" w:sz="4" w:space="0"/>
              <w:left w:val="single" w:color="000000" w:sz="6" w:space="0"/>
              <w:bottom w:val="single" w:color="000000" w:sz="6" w:space="0"/>
              <w:right w:val="single" w:color="000000" w:sz="6" w:space="0"/>
            </w:tcBorders>
          </w:tcPr>
          <w:p>
            <w:pPr>
              <w:pStyle w:val="17"/>
              <w:ind w:left="0"/>
              <w:rPr>
                <w:rFonts w:ascii="Times New Roman"/>
                <w:sz w:val="20"/>
              </w:rPr>
            </w:pPr>
          </w:p>
        </w:tc>
        <w:tc>
          <w:tcPr>
            <w:tcW w:w="2717" w:type="dxa"/>
            <w:tcBorders>
              <w:top w:val="single" w:color="000000" w:sz="4" w:space="0"/>
              <w:left w:val="single" w:color="000000" w:sz="6" w:space="0"/>
              <w:bottom w:val="single" w:color="000000" w:sz="6" w:space="0"/>
            </w:tcBorders>
          </w:tcPr>
          <w:p>
            <w:pPr>
              <w:pStyle w:val="17"/>
              <w:spacing w:before="70"/>
              <w:ind w:left="115"/>
              <w:rPr>
                <w:rFonts w:ascii="微软雅黑" w:eastAsia="微软雅黑"/>
                <w:sz w:val="21"/>
              </w:rPr>
            </w:pPr>
            <w:r>
              <w:rPr>
                <w:rFonts w:hint="eastAsia" w:ascii="微软雅黑" w:eastAsia="微软雅黑"/>
                <w:sz w:val="21"/>
              </w:rPr>
              <w:t>基金类型</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0" w:hRule="atLeast"/>
        </w:trPr>
        <w:tc>
          <w:tcPr>
            <w:tcW w:w="1351" w:type="dxa"/>
            <w:tcBorders>
              <w:top w:val="single" w:color="000000" w:sz="6" w:space="0"/>
              <w:bottom w:val="single" w:color="000000" w:sz="6" w:space="0"/>
              <w:right w:val="single" w:color="000000" w:sz="6" w:space="0"/>
            </w:tcBorders>
          </w:tcPr>
          <w:p>
            <w:pPr>
              <w:pStyle w:val="17"/>
              <w:spacing w:before="128"/>
              <w:ind w:left="244"/>
              <w:rPr>
                <w:sz w:val="21"/>
              </w:rPr>
            </w:pPr>
            <w:r>
              <w:rPr>
                <w:sz w:val="21"/>
              </w:rPr>
              <w:t>f_amount</w:t>
            </w:r>
          </w:p>
        </w:tc>
        <w:tc>
          <w:tcPr>
            <w:tcW w:w="1805" w:type="dxa"/>
            <w:tcBorders>
              <w:top w:val="single" w:color="000000" w:sz="6" w:space="0"/>
              <w:left w:val="single" w:color="000000" w:sz="6" w:space="0"/>
              <w:bottom w:val="single" w:color="000000" w:sz="6" w:space="0"/>
              <w:right w:val="single" w:color="000000" w:sz="6" w:space="0"/>
            </w:tcBorders>
          </w:tcPr>
          <w:p>
            <w:pPr>
              <w:pStyle w:val="17"/>
              <w:spacing w:before="128"/>
              <w:ind w:left="117"/>
              <w:rPr>
                <w:sz w:val="21"/>
              </w:rPr>
            </w:pPr>
            <w:r>
              <w:rPr>
                <w:sz w:val="21"/>
              </w:rPr>
              <w:t>INTEGER</w:t>
            </w:r>
          </w:p>
        </w:tc>
        <w:tc>
          <w:tcPr>
            <w:tcW w:w="2717" w:type="dxa"/>
            <w:tcBorders>
              <w:top w:val="single" w:color="000000" w:sz="6" w:space="0"/>
              <w:left w:val="single" w:color="000000" w:sz="6" w:space="0"/>
              <w:bottom w:val="single" w:color="000000" w:sz="6" w:space="0"/>
              <w:right w:val="single" w:color="000000" w:sz="6" w:space="0"/>
            </w:tcBorders>
          </w:tcPr>
          <w:p>
            <w:pPr>
              <w:pStyle w:val="17"/>
              <w:ind w:left="0"/>
              <w:rPr>
                <w:rFonts w:ascii="Times New Roman"/>
                <w:sz w:val="20"/>
              </w:rPr>
            </w:pPr>
          </w:p>
        </w:tc>
        <w:tc>
          <w:tcPr>
            <w:tcW w:w="2717" w:type="dxa"/>
            <w:tcBorders>
              <w:top w:val="single" w:color="000000" w:sz="6" w:space="0"/>
              <w:left w:val="single" w:color="000000" w:sz="6" w:space="0"/>
              <w:bottom w:val="single" w:color="000000" w:sz="6" w:space="0"/>
            </w:tcBorders>
          </w:tcPr>
          <w:p>
            <w:pPr>
              <w:pStyle w:val="17"/>
              <w:spacing w:before="70"/>
              <w:ind w:left="115"/>
              <w:rPr>
                <w:rFonts w:ascii="微软雅黑" w:eastAsia="微软雅黑"/>
                <w:sz w:val="21"/>
              </w:rPr>
            </w:pPr>
            <w:r>
              <w:rPr>
                <w:rFonts w:hint="eastAsia" w:ascii="微软雅黑" w:eastAsia="微软雅黑"/>
                <w:sz w:val="21"/>
              </w:rPr>
              <w:t>基金金额</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0" w:hRule="atLeast"/>
        </w:trPr>
        <w:tc>
          <w:tcPr>
            <w:tcW w:w="1351" w:type="dxa"/>
            <w:tcBorders>
              <w:top w:val="single" w:color="000000" w:sz="6" w:space="0"/>
              <w:bottom w:val="single" w:color="000000" w:sz="6" w:space="0"/>
              <w:right w:val="single" w:color="000000" w:sz="6" w:space="0"/>
            </w:tcBorders>
          </w:tcPr>
          <w:p>
            <w:pPr>
              <w:pStyle w:val="17"/>
              <w:spacing w:before="128"/>
              <w:ind w:left="256"/>
              <w:rPr>
                <w:sz w:val="21"/>
              </w:rPr>
            </w:pPr>
            <w:r>
              <w:rPr>
                <w:sz w:val="21"/>
              </w:rPr>
              <w:t>risk_level</w:t>
            </w:r>
          </w:p>
        </w:tc>
        <w:tc>
          <w:tcPr>
            <w:tcW w:w="1805" w:type="dxa"/>
            <w:tcBorders>
              <w:top w:val="single" w:color="000000" w:sz="6" w:space="0"/>
              <w:left w:val="single" w:color="000000" w:sz="6" w:space="0"/>
              <w:bottom w:val="single" w:color="000000" w:sz="6" w:space="0"/>
              <w:right w:val="single" w:color="000000" w:sz="6" w:space="0"/>
            </w:tcBorders>
          </w:tcPr>
          <w:p>
            <w:pPr>
              <w:pStyle w:val="17"/>
              <w:spacing w:before="128"/>
              <w:ind w:left="117"/>
              <w:rPr>
                <w:sz w:val="21"/>
              </w:rPr>
            </w:pPr>
            <w:r>
              <w:rPr>
                <w:sz w:val="21"/>
              </w:rPr>
              <w:t>CHAR(20)</w:t>
            </w:r>
          </w:p>
        </w:tc>
        <w:tc>
          <w:tcPr>
            <w:tcW w:w="2717" w:type="dxa"/>
            <w:tcBorders>
              <w:top w:val="single" w:color="000000" w:sz="6" w:space="0"/>
              <w:left w:val="single" w:color="000000" w:sz="6" w:space="0"/>
              <w:bottom w:val="single" w:color="000000" w:sz="6" w:space="0"/>
              <w:right w:val="single" w:color="000000" w:sz="6" w:space="0"/>
            </w:tcBorders>
          </w:tcPr>
          <w:p>
            <w:pPr>
              <w:pStyle w:val="17"/>
              <w:spacing w:before="128"/>
              <w:ind w:left="115"/>
              <w:rPr>
                <w:sz w:val="21"/>
              </w:rPr>
            </w:pPr>
            <w:r>
              <w:rPr>
                <w:w w:val="95"/>
                <w:sz w:val="21"/>
              </w:rPr>
              <w:t>NOT</w:t>
            </w:r>
            <w:r>
              <w:rPr>
                <w:spacing w:val="-18"/>
                <w:w w:val="95"/>
                <w:sz w:val="21"/>
              </w:rPr>
              <w:t xml:space="preserve"> </w:t>
            </w:r>
            <w:r>
              <w:rPr>
                <w:w w:val="95"/>
                <w:sz w:val="21"/>
              </w:rPr>
              <w:t>NULL</w:t>
            </w:r>
          </w:p>
        </w:tc>
        <w:tc>
          <w:tcPr>
            <w:tcW w:w="2717" w:type="dxa"/>
            <w:tcBorders>
              <w:top w:val="single" w:color="000000" w:sz="6" w:space="0"/>
              <w:left w:val="single" w:color="000000" w:sz="6" w:space="0"/>
              <w:bottom w:val="single" w:color="000000" w:sz="6" w:space="0"/>
            </w:tcBorders>
          </w:tcPr>
          <w:p>
            <w:pPr>
              <w:pStyle w:val="17"/>
              <w:spacing w:before="70"/>
              <w:ind w:left="115"/>
              <w:rPr>
                <w:rFonts w:ascii="微软雅黑" w:eastAsia="微软雅黑"/>
                <w:sz w:val="21"/>
              </w:rPr>
            </w:pPr>
            <w:r>
              <w:rPr>
                <w:rFonts w:hint="eastAsia" w:ascii="微软雅黑" w:eastAsia="微软雅黑"/>
                <w:sz w:val="21"/>
              </w:rPr>
              <w:t>风险等级</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19" w:hRule="atLeast"/>
        </w:trPr>
        <w:tc>
          <w:tcPr>
            <w:tcW w:w="1351" w:type="dxa"/>
            <w:tcBorders>
              <w:top w:val="single" w:color="000000" w:sz="6" w:space="0"/>
              <w:bottom w:val="single" w:color="000000" w:sz="18" w:space="0"/>
              <w:right w:val="single" w:color="000000" w:sz="6" w:space="0"/>
            </w:tcBorders>
          </w:tcPr>
          <w:p>
            <w:pPr>
              <w:pStyle w:val="17"/>
              <w:spacing w:before="128"/>
              <w:ind w:left="198"/>
              <w:rPr>
                <w:sz w:val="21"/>
              </w:rPr>
            </w:pPr>
            <w:r>
              <w:rPr>
                <w:sz w:val="21"/>
              </w:rPr>
              <w:t>f_manager</w:t>
            </w:r>
          </w:p>
        </w:tc>
        <w:tc>
          <w:tcPr>
            <w:tcW w:w="1805" w:type="dxa"/>
            <w:tcBorders>
              <w:top w:val="single" w:color="000000" w:sz="6" w:space="0"/>
              <w:left w:val="single" w:color="000000" w:sz="6" w:space="0"/>
              <w:bottom w:val="single" w:color="000000" w:sz="18" w:space="0"/>
              <w:right w:val="single" w:color="000000" w:sz="6" w:space="0"/>
            </w:tcBorders>
          </w:tcPr>
          <w:p>
            <w:pPr>
              <w:pStyle w:val="17"/>
              <w:spacing w:before="128"/>
              <w:ind w:left="117"/>
              <w:rPr>
                <w:sz w:val="21"/>
              </w:rPr>
            </w:pPr>
            <w:r>
              <w:rPr>
                <w:sz w:val="21"/>
              </w:rPr>
              <w:t>INTEGER</w:t>
            </w:r>
          </w:p>
        </w:tc>
        <w:tc>
          <w:tcPr>
            <w:tcW w:w="2717" w:type="dxa"/>
            <w:tcBorders>
              <w:top w:val="single" w:color="000000" w:sz="6" w:space="0"/>
              <w:left w:val="single" w:color="000000" w:sz="6" w:space="0"/>
              <w:bottom w:val="single" w:color="000000" w:sz="18" w:space="0"/>
              <w:right w:val="single" w:color="000000" w:sz="6" w:space="0"/>
            </w:tcBorders>
          </w:tcPr>
          <w:p>
            <w:pPr>
              <w:pStyle w:val="17"/>
              <w:spacing w:before="128"/>
              <w:ind w:left="115"/>
              <w:rPr>
                <w:sz w:val="21"/>
              </w:rPr>
            </w:pPr>
            <w:r>
              <w:rPr>
                <w:w w:val="95"/>
                <w:sz w:val="21"/>
              </w:rPr>
              <w:t>NOT</w:t>
            </w:r>
            <w:r>
              <w:rPr>
                <w:spacing w:val="-18"/>
                <w:w w:val="95"/>
                <w:sz w:val="21"/>
              </w:rPr>
              <w:t xml:space="preserve"> </w:t>
            </w:r>
            <w:r>
              <w:rPr>
                <w:w w:val="95"/>
                <w:sz w:val="21"/>
              </w:rPr>
              <w:t>NULL</w:t>
            </w:r>
          </w:p>
        </w:tc>
        <w:tc>
          <w:tcPr>
            <w:tcW w:w="2717" w:type="dxa"/>
            <w:tcBorders>
              <w:top w:val="single" w:color="000000" w:sz="6" w:space="0"/>
              <w:left w:val="single" w:color="000000" w:sz="6" w:space="0"/>
              <w:bottom w:val="single" w:color="000000" w:sz="18" w:space="0"/>
            </w:tcBorders>
          </w:tcPr>
          <w:p>
            <w:pPr>
              <w:pStyle w:val="17"/>
              <w:spacing w:before="70"/>
              <w:ind w:left="115"/>
              <w:rPr>
                <w:rFonts w:ascii="微软雅黑" w:eastAsia="微软雅黑"/>
                <w:sz w:val="21"/>
              </w:rPr>
            </w:pPr>
            <w:r>
              <w:rPr>
                <w:rFonts w:hint="eastAsia" w:ascii="微软雅黑" w:eastAsia="微软雅黑"/>
                <w:sz w:val="21"/>
              </w:rPr>
              <w:t>基金管理者</w:t>
            </w:r>
          </w:p>
        </w:tc>
      </w:tr>
    </w:tbl>
    <w:p>
      <w:pPr>
        <w:pStyle w:val="9"/>
        <w:spacing w:before="7"/>
        <w:rPr>
          <w:b/>
          <w:sz w:val="24"/>
        </w:rPr>
      </w:pPr>
    </w:p>
    <w:p>
      <w:pPr>
        <w:pStyle w:val="8"/>
        <w:ind w:right="670"/>
        <w:jc w:val="center"/>
      </w:pPr>
      <w:r>
        <w:rPr>
          <w:b w:val="0"/>
          <w:position w:val="-2"/>
        </w:rPr>
        <w:drawing>
          <wp:inline distT="0" distB="0" distL="0" distR="0">
            <wp:extent cx="295910" cy="132715"/>
            <wp:effectExtent l="0" t="0" r="0" b="0"/>
            <wp:docPr id="2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3.png"/>
                    <pic:cNvPicPr>
                      <a:picLocks noChangeAspect="1"/>
                    </pic:cNvPicPr>
                  </pic:nvPicPr>
                  <pic:blipFill>
                    <a:blip r:embed="rId57" cstate="print"/>
                    <a:stretch>
                      <a:fillRect/>
                    </a:stretch>
                  </pic:blipFill>
                  <pic:spPr>
                    <a:xfrm>
                      <a:off x="0" y="0"/>
                      <a:ext cx="296359" cy="133324"/>
                    </a:xfrm>
                    <a:prstGeom prst="rect">
                      <a:avLst/>
                    </a:prstGeom>
                  </pic:spPr>
                </pic:pic>
              </a:graphicData>
            </a:graphic>
          </wp:inline>
        </w:drawing>
      </w:r>
      <w:r>
        <w:rPr>
          <w:rFonts w:ascii="Times New Roman" w:eastAsia="Times New Roman"/>
          <w:b w:val="0"/>
          <w:spacing w:val="2"/>
          <w:sz w:val="20"/>
        </w:rPr>
        <w:t xml:space="preserve"> </w:t>
      </w:r>
      <w:r>
        <w:rPr>
          <w:rFonts w:ascii="Tahoma" w:eastAsia="Tahoma"/>
          <w:spacing w:val="-2"/>
          <w:w w:val="90"/>
        </w:rPr>
        <w:t>property</w:t>
      </w:r>
      <w:r>
        <w:rPr>
          <w:spacing w:val="-2"/>
          <w:w w:val="90"/>
        </w:rPr>
        <w:t>（资本</w:t>
      </w:r>
      <w:r>
        <w:rPr>
          <w:spacing w:val="-1"/>
          <w:w w:val="90"/>
        </w:rPr>
        <w:t>）表</w:t>
      </w:r>
    </w:p>
    <w:p>
      <w:pPr>
        <w:pStyle w:val="9"/>
        <w:spacing w:before="10"/>
        <w:rPr>
          <w:b/>
          <w:sz w:val="3"/>
        </w:rPr>
      </w:pPr>
    </w:p>
    <w:tbl>
      <w:tblPr>
        <w:tblStyle w:val="13"/>
        <w:tblW w:w="0" w:type="auto"/>
        <w:tblInd w:w="118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2084"/>
        <w:gridCol w:w="1843"/>
        <w:gridCol w:w="1947"/>
        <w:gridCol w:w="2718"/>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0" w:hRule="atLeast"/>
        </w:trPr>
        <w:tc>
          <w:tcPr>
            <w:tcW w:w="2084" w:type="dxa"/>
            <w:tcBorders>
              <w:bottom w:val="single" w:color="000000" w:sz="6" w:space="0"/>
              <w:right w:val="single" w:color="000000" w:sz="6" w:space="0"/>
            </w:tcBorders>
            <w:shd w:val="clear" w:color="auto" w:fill="D9D9D9"/>
          </w:tcPr>
          <w:p>
            <w:pPr>
              <w:pStyle w:val="17"/>
              <w:spacing w:before="68"/>
              <w:ind w:left="0" w:right="598"/>
              <w:jc w:val="right"/>
              <w:rPr>
                <w:rFonts w:ascii="微软雅黑" w:eastAsia="微软雅黑"/>
                <w:b/>
                <w:sz w:val="21"/>
              </w:rPr>
            </w:pPr>
            <w:r>
              <w:rPr>
                <w:rFonts w:hint="eastAsia" w:ascii="微软雅黑" w:eastAsia="微软雅黑"/>
                <w:b/>
                <w:spacing w:val="-1"/>
                <w:sz w:val="21"/>
              </w:rPr>
              <w:t>字段名称</w:t>
            </w:r>
          </w:p>
        </w:tc>
        <w:tc>
          <w:tcPr>
            <w:tcW w:w="1843" w:type="dxa"/>
            <w:tcBorders>
              <w:left w:val="single" w:color="000000" w:sz="6" w:space="0"/>
              <w:bottom w:val="single" w:color="000000" w:sz="6" w:space="0"/>
              <w:right w:val="single" w:color="000000" w:sz="6" w:space="0"/>
            </w:tcBorders>
            <w:shd w:val="clear" w:color="auto" w:fill="D9D9D9"/>
          </w:tcPr>
          <w:p>
            <w:pPr>
              <w:pStyle w:val="17"/>
              <w:spacing w:before="68"/>
              <w:ind w:left="508"/>
              <w:rPr>
                <w:rFonts w:ascii="微软雅黑" w:eastAsia="微软雅黑"/>
                <w:b/>
                <w:sz w:val="21"/>
              </w:rPr>
            </w:pPr>
            <w:r>
              <w:rPr>
                <w:rFonts w:hint="eastAsia" w:ascii="微软雅黑" w:eastAsia="微软雅黑"/>
                <w:b/>
                <w:spacing w:val="-1"/>
                <w:sz w:val="21"/>
              </w:rPr>
              <w:t>字段类型</w:t>
            </w:r>
          </w:p>
        </w:tc>
        <w:tc>
          <w:tcPr>
            <w:tcW w:w="1947" w:type="dxa"/>
            <w:tcBorders>
              <w:left w:val="single" w:color="000000" w:sz="6" w:space="0"/>
              <w:bottom w:val="single" w:color="000000" w:sz="6" w:space="0"/>
              <w:right w:val="single" w:color="000000" w:sz="6" w:space="0"/>
            </w:tcBorders>
            <w:shd w:val="clear" w:color="auto" w:fill="D9D9D9"/>
          </w:tcPr>
          <w:p>
            <w:pPr>
              <w:pStyle w:val="17"/>
              <w:spacing w:before="68"/>
              <w:ind w:left="751" w:right="720"/>
              <w:jc w:val="center"/>
              <w:rPr>
                <w:rFonts w:ascii="微软雅黑" w:eastAsia="微软雅黑"/>
                <w:b/>
                <w:sz w:val="21"/>
              </w:rPr>
            </w:pPr>
            <w:r>
              <w:rPr>
                <w:rFonts w:hint="eastAsia" w:ascii="微软雅黑" w:eastAsia="微软雅黑"/>
                <w:b/>
                <w:sz w:val="21"/>
              </w:rPr>
              <w:t>约束</w:t>
            </w:r>
          </w:p>
        </w:tc>
        <w:tc>
          <w:tcPr>
            <w:tcW w:w="2718" w:type="dxa"/>
            <w:tcBorders>
              <w:left w:val="single" w:color="000000" w:sz="6" w:space="0"/>
              <w:bottom w:val="single" w:color="000000" w:sz="6" w:space="0"/>
            </w:tcBorders>
            <w:shd w:val="clear" w:color="auto" w:fill="D9D9D9"/>
          </w:tcPr>
          <w:p>
            <w:pPr>
              <w:pStyle w:val="17"/>
              <w:ind w:left="0"/>
              <w:rPr>
                <w:rFonts w:ascii="Times New Roman"/>
                <w:sz w:val="20"/>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0" w:hRule="atLeast"/>
        </w:trPr>
        <w:tc>
          <w:tcPr>
            <w:tcW w:w="2084" w:type="dxa"/>
            <w:tcBorders>
              <w:top w:val="single" w:color="000000" w:sz="6" w:space="0"/>
              <w:bottom w:val="single" w:color="000000" w:sz="6" w:space="0"/>
              <w:right w:val="single" w:color="000000" w:sz="6" w:space="0"/>
            </w:tcBorders>
          </w:tcPr>
          <w:p>
            <w:pPr>
              <w:pStyle w:val="17"/>
              <w:spacing w:before="125"/>
              <w:ind w:left="131" w:right="109"/>
              <w:jc w:val="center"/>
              <w:rPr>
                <w:sz w:val="21"/>
              </w:rPr>
            </w:pPr>
            <w:r>
              <w:rPr>
                <w:sz w:val="21"/>
              </w:rPr>
              <w:t>pro_id</w:t>
            </w:r>
          </w:p>
        </w:tc>
        <w:tc>
          <w:tcPr>
            <w:tcW w:w="1843" w:type="dxa"/>
            <w:tcBorders>
              <w:top w:val="single" w:color="000000" w:sz="6" w:space="0"/>
              <w:left w:val="single" w:color="000000" w:sz="6" w:space="0"/>
              <w:bottom w:val="single" w:color="000000" w:sz="6" w:space="0"/>
              <w:right w:val="single" w:color="000000" w:sz="6" w:space="0"/>
            </w:tcBorders>
          </w:tcPr>
          <w:p>
            <w:pPr>
              <w:pStyle w:val="17"/>
              <w:spacing w:before="125"/>
              <w:ind w:left="114"/>
              <w:rPr>
                <w:sz w:val="21"/>
              </w:rPr>
            </w:pPr>
            <w:r>
              <w:rPr>
                <w:sz w:val="21"/>
              </w:rPr>
              <w:t>INTEGER</w:t>
            </w:r>
          </w:p>
        </w:tc>
        <w:tc>
          <w:tcPr>
            <w:tcW w:w="1947" w:type="dxa"/>
            <w:tcBorders>
              <w:top w:val="single" w:color="000000" w:sz="6" w:space="0"/>
              <w:left w:val="single" w:color="000000" w:sz="6" w:space="0"/>
              <w:bottom w:val="single" w:color="000000" w:sz="6" w:space="0"/>
              <w:right w:val="single" w:color="000000" w:sz="6" w:space="0"/>
            </w:tcBorders>
          </w:tcPr>
          <w:p>
            <w:pPr>
              <w:pStyle w:val="17"/>
              <w:spacing w:before="125"/>
              <w:ind w:left="114"/>
              <w:rPr>
                <w:sz w:val="21"/>
              </w:rPr>
            </w:pPr>
            <w:r>
              <w:rPr>
                <w:w w:val="90"/>
                <w:sz w:val="21"/>
              </w:rPr>
              <w:t>PRIMARY</w:t>
            </w:r>
            <w:r>
              <w:rPr>
                <w:spacing w:val="-15"/>
                <w:w w:val="90"/>
                <w:sz w:val="21"/>
              </w:rPr>
              <w:t xml:space="preserve"> </w:t>
            </w:r>
            <w:r>
              <w:rPr>
                <w:w w:val="90"/>
                <w:sz w:val="21"/>
              </w:rPr>
              <w:t>KEY</w:t>
            </w:r>
          </w:p>
        </w:tc>
        <w:tc>
          <w:tcPr>
            <w:tcW w:w="2718" w:type="dxa"/>
            <w:tcBorders>
              <w:top w:val="single" w:color="000000" w:sz="6" w:space="0"/>
              <w:left w:val="single" w:color="000000" w:sz="6" w:space="0"/>
              <w:bottom w:val="single" w:color="000000" w:sz="6" w:space="0"/>
            </w:tcBorders>
          </w:tcPr>
          <w:p>
            <w:pPr>
              <w:pStyle w:val="17"/>
              <w:spacing w:before="68"/>
              <w:ind w:left="114"/>
              <w:rPr>
                <w:rFonts w:ascii="微软雅黑" w:eastAsia="微软雅黑"/>
                <w:sz w:val="21"/>
              </w:rPr>
            </w:pPr>
            <w:r>
              <w:rPr>
                <w:rFonts w:hint="eastAsia" w:ascii="微软雅黑" w:eastAsia="微软雅黑"/>
                <w:sz w:val="21"/>
              </w:rPr>
              <w:t>资产编号</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319" w:hRule="atLeast"/>
        </w:trPr>
        <w:tc>
          <w:tcPr>
            <w:tcW w:w="2084" w:type="dxa"/>
            <w:tcBorders>
              <w:top w:val="single" w:color="000000" w:sz="6" w:space="0"/>
              <w:bottom w:val="single" w:color="000000" w:sz="6" w:space="0"/>
              <w:right w:val="single" w:color="000000" w:sz="6" w:space="0"/>
            </w:tcBorders>
          </w:tcPr>
          <w:p>
            <w:pPr>
              <w:pStyle w:val="17"/>
              <w:spacing w:before="10"/>
              <w:ind w:left="0"/>
              <w:rPr>
                <w:rFonts w:ascii="微软雅黑"/>
                <w:b/>
                <w:sz w:val="28"/>
              </w:rPr>
            </w:pPr>
          </w:p>
          <w:p>
            <w:pPr>
              <w:pStyle w:val="17"/>
              <w:ind w:left="0" w:right="628"/>
              <w:jc w:val="right"/>
              <w:rPr>
                <w:sz w:val="21"/>
              </w:rPr>
            </w:pPr>
            <w:r>
              <w:rPr>
                <w:sz w:val="21"/>
              </w:rPr>
              <w:t>pro_c_id</w:t>
            </w:r>
          </w:p>
        </w:tc>
        <w:tc>
          <w:tcPr>
            <w:tcW w:w="1843" w:type="dxa"/>
            <w:tcBorders>
              <w:top w:val="single" w:color="000000" w:sz="6" w:space="0"/>
              <w:left w:val="single" w:color="000000" w:sz="6" w:space="0"/>
              <w:bottom w:val="single" w:color="000000" w:sz="6" w:space="0"/>
              <w:right w:val="single" w:color="000000" w:sz="6" w:space="0"/>
            </w:tcBorders>
          </w:tcPr>
          <w:p>
            <w:pPr>
              <w:pStyle w:val="17"/>
              <w:spacing w:before="10"/>
              <w:ind w:left="0"/>
              <w:rPr>
                <w:rFonts w:ascii="微软雅黑"/>
                <w:b/>
                <w:sz w:val="28"/>
              </w:rPr>
            </w:pPr>
          </w:p>
          <w:p>
            <w:pPr>
              <w:pStyle w:val="17"/>
              <w:ind w:left="114"/>
              <w:rPr>
                <w:sz w:val="21"/>
              </w:rPr>
            </w:pPr>
            <w:r>
              <w:rPr>
                <w:sz w:val="21"/>
              </w:rPr>
              <w:t>VARCHAR(100)</w:t>
            </w:r>
          </w:p>
        </w:tc>
        <w:tc>
          <w:tcPr>
            <w:tcW w:w="1947" w:type="dxa"/>
            <w:tcBorders>
              <w:top w:val="single" w:color="000000" w:sz="6" w:space="0"/>
              <w:left w:val="single" w:color="000000" w:sz="6" w:space="0"/>
              <w:bottom w:val="single" w:color="000000" w:sz="6" w:space="0"/>
              <w:right w:val="single" w:color="000000" w:sz="6" w:space="0"/>
            </w:tcBorders>
          </w:tcPr>
          <w:p>
            <w:pPr>
              <w:pStyle w:val="17"/>
              <w:spacing w:before="4"/>
              <w:ind w:left="0"/>
              <w:rPr>
                <w:rFonts w:ascii="微软雅黑"/>
                <w:b/>
                <w:sz w:val="21"/>
              </w:rPr>
            </w:pPr>
          </w:p>
          <w:p>
            <w:pPr>
              <w:pStyle w:val="17"/>
              <w:spacing w:before="1" w:line="249" w:lineRule="auto"/>
              <w:ind w:left="114" w:right="141"/>
              <w:rPr>
                <w:b/>
                <w:sz w:val="21"/>
              </w:rPr>
            </w:pPr>
            <w:r>
              <w:rPr>
                <w:w w:val="95"/>
                <w:sz w:val="21"/>
              </w:rPr>
              <w:t>NOT NULL</w:t>
            </w:r>
            <w:r>
              <w:rPr>
                <w:spacing w:val="1"/>
                <w:w w:val="95"/>
                <w:sz w:val="21"/>
              </w:rPr>
              <w:t xml:space="preserve"> </w:t>
            </w:r>
            <w:r>
              <w:rPr>
                <w:b/>
                <w:spacing w:val="-1"/>
                <w:w w:val="80"/>
                <w:sz w:val="21"/>
              </w:rPr>
              <w:t>FOREIGN</w:t>
            </w:r>
            <w:r>
              <w:rPr>
                <w:b/>
                <w:spacing w:val="-6"/>
                <w:w w:val="80"/>
                <w:sz w:val="21"/>
              </w:rPr>
              <w:t xml:space="preserve"> </w:t>
            </w:r>
            <w:r>
              <w:rPr>
                <w:b/>
                <w:spacing w:val="-1"/>
                <w:w w:val="80"/>
                <w:sz w:val="21"/>
              </w:rPr>
              <w:t>KEY</w:t>
            </w:r>
          </w:p>
        </w:tc>
        <w:tc>
          <w:tcPr>
            <w:tcW w:w="2718" w:type="dxa"/>
            <w:tcBorders>
              <w:top w:val="single" w:color="000000" w:sz="6" w:space="0"/>
              <w:left w:val="single" w:color="000000" w:sz="6" w:space="0"/>
              <w:bottom w:val="single" w:color="000000" w:sz="6" w:space="0"/>
            </w:tcBorders>
          </w:tcPr>
          <w:p>
            <w:pPr>
              <w:pStyle w:val="17"/>
              <w:spacing w:before="68"/>
              <w:ind w:left="114"/>
              <w:rPr>
                <w:rFonts w:ascii="微软雅黑" w:eastAsia="微软雅黑"/>
                <w:sz w:val="21"/>
              </w:rPr>
            </w:pPr>
            <w:r>
              <w:rPr>
                <w:rFonts w:hint="eastAsia" w:ascii="微软雅黑" w:eastAsia="微软雅黑"/>
                <w:sz w:val="21"/>
              </w:rPr>
              <w:t>客户编号</w:t>
            </w:r>
          </w:p>
          <w:p>
            <w:pPr>
              <w:pStyle w:val="17"/>
              <w:spacing w:before="71" w:line="223" w:lineRule="auto"/>
              <w:ind w:left="114" w:right="195"/>
              <w:rPr>
                <w:rFonts w:ascii="微软雅黑" w:eastAsia="微软雅黑"/>
                <w:sz w:val="21"/>
              </w:rPr>
            </w:pPr>
            <w:r>
              <w:rPr>
                <w:rFonts w:hint="eastAsia" w:ascii="微软雅黑" w:eastAsia="微软雅黑"/>
                <w:spacing w:val="-1"/>
                <w:sz w:val="21"/>
              </w:rPr>
              <w:t>说明：本字段引用自</w:t>
            </w:r>
            <w:r>
              <w:rPr>
                <w:sz w:val="21"/>
              </w:rPr>
              <w:t>client</w:t>
            </w:r>
            <w:r>
              <w:rPr>
                <w:spacing w:val="-63"/>
                <w:sz w:val="21"/>
              </w:rPr>
              <w:t xml:space="preserve"> </w:t>
            </w:r>
            <w:r>
              <w:rPr>
                <w:rFonts w:hint="eastAsia" w:ascii="微软雅黑" w:eastAsia="微软雅黑"/>
                <w:sz w:val="21"/>
              </w:rPr>
              <w:t>表的</w:t>
            </w:r>
            <w:r>
              <w:rPr>
                <w:sz w:val="21"/>
              </w:rPr>
              <w:t>c_id</w:t>
            </w:r>
            <w:r>
              <w:rPr>
                <w:rFonts w:hint="eastAsia" w:ascii="微软雅黑" w:eastAsia="微软雅黑"/>
                <w:sz w:val="21"/>
              </w:rPr>
              <w:t>字段。</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042" w:hRule="atLeast"/>
        </w:trPr>
        <w:tc>
          <w:tcPr>
            <w:tcW w:w="2084" w:type="dxa"/>
            <w:tcBorders>
              <w:top w:val="single" w:color="000000" w:sz="6" w:space="0"/>
              <w:bottom w:val="single" w:color="000000" w:sz="4" w:space="0"/>
              <w:right w:val="single" w:color="000000" w:sz="6" w:space="0"/>
            </w:tcBorders>
          </w:tcPr>
          <w:p>
            <w:pPr>
              <w:pStyle w:val="17"/>
              <w:ind w:left="0"/>
              <w:rPr>
                <w:rFonts w:ascii="微软雅黑"/>
                <w:b/>
                <w:sz w:val="26"/>
              </w:rPr>
            </w:pPr>
          </w:p>
          <w:p>
            <w:pPr>
              <w:pStyle w:val="17"/>
              <w:spacing w:before="4"/>
              <w:ind w:left="0"/>
              <w:rPr>
                <w:rFonts w:ascii="微软雅黑"/>
                <w:b/>
              </w:rPr>
            </w:pPr>
          </w:p>
          <w:p>
            <w:pPr>
              <w:pStyle w:val="17"/>
              <w:ind w:left="0" w:right="561"/>
              <w:jc w:val="right"/>
              <w:rPr>
                <w:sz w:val="21"/>
              </w:rPr>
            </w:pPr>
            <w:r>
              <w:rPr>
                <w:sz w:val="21"/>
              </w:rPr>
              <w:t>pro_pif_id</w:t>
            </w:r>
          </w:p>
        </w:tc>
        <w:tc>
          <w:tcPr>
            <w:tcW w:w="1843" w:type="dxa"/>
            <w:tcBorders>
              <w:top w:val="single" w:color="000000" w:sz="6" w:space="0"/>
              <w:left w:val="single" w:color="000000" w:sz="6" w:space="0"/>
              <w:bottom w:val="single" w:color="000000" w:sz="4" w:space="0"/>
              <w:right w:val="single" w:color="000000" w:sz="6" w:space="0"/>
            </w:tcBorders>
          </w:tcPr>
          <w:p>
            <w:pPr>
              <w:pStyle w:val="17"/>
              <w:ind w:left="0"/>
              <w:rPr>
                <w:rFonts w:ascii="微软雅黑"/>
                <w:b/>
                <w:sz w:val="26"/>
              </w:rPr>
            </w:pPr>
          </w:p>
          <w:p>
            <w:pPr>
              <w:pStyle w:val="17"/>
              <w:spacing w:before="4"/>
              <w:ind w:left="0"/>
              <w:rPr>
                <w:rFonts w:ascii="微软雅黑"/>
                <w:b/>
              </w:rPr>
            </w:pPr>
          </w:p>
          <w:p>
            <w:pPr>
              <w:pStyle w:val="17"/>
              <w:ind w:left="114"/>
              <w:rPr>
                <w:sz w:val="21"/>
              </w:rPr>
            </w:pPr>
            <w:r>
              <w:rPr>
                <w:sz w:val="21"/>
              </w:rPr>
              <w:t>INTEGER</w:t>
            </w:r>
          </w:p>
        </w:tc>
        <w:tc>
          <w:tcPr>
            <w:tcW w:w="1947" w:type="dxa"/>
            <w:tcBorders>
              <w:top w:val="single" w:color="000000" w:sz="6" w:space="0"/>
              <w:left w:val="single" w:color="000000" w:sz="6" w:space="0"/>
              <w:bottom w:val="single" w:color="000000" w:sz="4" w:space="0"/>
              <w:right w:val="single" w:color="000000" w:sz="6" w:space="0"/>
            </w:tcBorders>
          </w:tcPr>
          <w:p>
            <w:pPr>
              <w:pStyle w:val="17"/>
              <w:ind w:left="0"/>
              <w:rPr>
                <w:rFonts w:ascii="微软雅黑"/>
                <w:b/>
                <w:sz w:val="26"/>
              </w:rPr>
            </w:pPr>
          </w:p>
          <w:p>
            <w:pPr>
              <w:pStyle w:val="17"/>
              <w:spacing w:before="17"/>
              <w:ind w:left="0"/>
              <w:rPr>
                <w:rFonts w:ascii="微软雅黑"/>
                <w:b/>
                <w:sz w:val="14"/>
              </w:rPr>
            </w:pPr>
          </w:p>
          <w:p>
            <w:pPr>
              <w:pStyle w:val="17"/>
              <w:spacing w:line="249" w:lineRule="auto"/>
              <w:ind w:left="114" w:right="141"/>
              <w:rPr>
                <w:b/>
                <w:sz w:val="21"/>
              </w:rPr>
            </w:pPr>
            <w:r>
              <w:rPr>
                <w:w w:val="95"/>
                <w:sz w:val="21"/>
              </w:rPr>
              <w:t>NOT NULL</w:t>
            </w:r>
            <w:r>
              <w:rPr>
                <w:spacing w:val="1"/>
                <w:w w:val="95"/>
                <w:sz w:val="21"/>
              </w:rPr>
              <w:t xml:space="preserve"> </w:t>
            </w:r>
            <w:r>
              <w:rPr>
                <w:b/>
                <w:spacing w:val="-1"/>
                <w:w w:val="80"/>
                <w:sz w:val="21"/>
              </w:rPr>
              <w:t>FOREIGN</w:t>
            </w:r>
            <w:r>
              <w:rPr>
                <w:b/>
                <w:spacing w:val="-6"/>
                <w:w w:val="80"/>
                <w:sz w:val="21"/>
              </w:rPr>
              <w:t xml:space="preserve"> </w:t>
            </w:r>
            <w:r>
              <w:rPr>
                <w:b/>
                <w:spacing w:val="-1"/>
                <w:w w:val="80"/>
                <w:sz w:val="21"/>
              </w:rPr>
              <w:t>KEY</w:t>
            </w:r>
          </w:p>
        </w:tc>
        <w:tc>
          <w:tcPr>
            <w:tcW w:w="2718" w:type="dxa"/>
            <w:tcBorders>
              <w:top w:val="single" w:color="000000" w:sz="6" w:space="0"/>
              <w:left w:val="single" w:color="000000" w:sz="6" w:space="0"/>
              <w:bottom w:val="single" w:color="000000" w:sz="4" w:space="0"/>
            </w:tcBorders>
          </w:tcPr>
          <w:p>
            <w:pPr>
              <w:pStyle w:val="17"/>
              <w:spacing w:before="70"/>
              <w:ind w:left="114"/>
              <w:rPr>
                <w:rFonts w:ascii="微软雅黑" w:eastAsia="微软雅黑"/>
                <w:sz w:val="21"/>
              </w:rPr>
            </w:pPr>
            <w:r>
              <w:rPr>
                <w:rFonts w:hint="eastAsia" w:ascii="微软雅黑" w:eastAsia="微软雅黑"/>
                <w:sz w:val="21"/>
              </w:rPr>
              <w:t>商品编号</w:t>
            </w:r>
          </w:p>
          <w:p>
            <w:pPr>
              <w:pStyle w:val="17"/>
              <w:spacing w:before="69" w:line="223" w:lineRule="auto"/>
              <w:ind w:left="114" w:right="257"/>
              <w:rPr>
                <w:rFonts w:ascii="微软雅黑" w:eastAsia="微软雅黑"/>
                <w:sz w:val="21"/>
              </w:rPr>
            </w:pPr>
            <w:r>
              <w:rPr>
                <w:rFonts w:hint="eastAsia" w:ascii="微软雅黑" w:eastAsia="微软雅黑"/>
                <w:sz w:val="21"/>
              </w:rPr>
              <w:t>说明：本字段引用自</w:t>
            </w:r>
            <w:r>
              <w:rPr>
                <w:sz w:val="21"/>
              </w:rPr>
              <w:t>finances_product</w:t>
            </w:r>
            <w:r>
              <w:rPr>
                <w:rFonts w:hint="eastAsia" w:ascii="微软雅黑" w:eastAsia="微软雅黑"/>
                <w:sz w:val="21"/>
              </w:rPr>
              <w:t>表、</w:t>
            </w:r>
            <w:r>
              <w:rPr>
                <w:w w:val="95"/>
                <w:sz w:val="21"/>
              </w:rPr>
              <w:t>insurance</w:t>
            </w:r>
            <w:r>
              <w:rPr>
                <w:rFonts w:hint="eastAsia" w:ascii="微软雅黑" w:eastAsia="微软雅黑"/>
                <w:w w:val="95"/>
                <w:sz w:val="21"/>
              </w:rPr>
              <w:t>表和</w:t>
            </w:r>
            <w:r>
              <w:rPr>
                <w:w w:val="95"/>
                <w:sz w:val="21"/>
              </w:rPr>
              <w:t>fund</w:t>
            </w:r>
            <w:r>
              <w:rPr>
                <w:rFonts w:hint="eastAsia" w:ascii="微软雅黑" w:eastAsia="微软雅黑"/>
                <w:w w:val="95"/>
                <w:sz w:val="21"/>
              </w:rPr>
              <w:t>表三个</w:t>
            </w:r>
            <w:r>
              <w:rPr>
                <w:rFonts w:hint="eastAsia" w:ascii="微软雅黑" w:eastAsia="微软雅黑"/>
                <w:sz w:val="21"/>
              </w:rPr>
              <w:t>表的</w:t>
            </w:r>
            <w:r>
              <w:rPr>
                <w:sz w:val="21"/>
              </w:rPr>
              <w:t>id</w:t>
            </w:r>
            <w:r>
              <w:rPr>
                <w:rFonts w:hint="eastAsia" w:ascii="微软雅黑" w:eastAsia="微软雅黑"/>
                <w:sz w:val="21"/>
              </w:rPr>
              <w:t>字段。</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318" w:hRule="atLeast"/>
        </w:trPr>
        <w:tc>
          <w:tcPr>
            <w:tcW w:w="2084" w:type="dxa"/>
            <w:tcBorders>
              <w:top w:val="single" w:color="000000" w:sz="4" w:space="0"/>
              <w:bottom w:val="single" w:color="000000" w:sz="18" w:space="0"/>
              <w:right w:val="single" w:color="000000" w:sz="6" w:space="0"/>
            </w:tcBorders>
          </w:tcPr>
          <w:p>
            <w:pPr>
              <w:pStyle w:val="17"/>
              <w:spacing w:before="10"/>
              <w:ind w:left="0"/>
              <w:rPr>
                <w:rFonts w:ascii="微软雅黑"/>
                <w:b/>
                <w:sz w:val="28"/>
              </w:rPr>
            </w:pPr>
          </w:p>
          <w:p>
            <w:pPr>
              <w:pStyle w:val="17"/>
              <w:ind w:left="0" w:right="619"/>
              <w:jc w:val="right"/>
              <w:rPr>
                <w:sz w:val="21"/>
              </w:rPr>
            </w:pPr>
            <w:r>
              <w:rPr>
                <w:sz w:val="21"/>
              </w:rPr>
              <w:t>pro_type</w:t>
            </w:r>
          </w:p>
        </w:tc>
        <w:tc>
          <w:tcPr>
            <w:tcW w:w="1843" w:type="dxa"/>
            <w:tcBorders>
              <w:top w:val="single" w:color="000000" w:sz="4" w:space="0"/>
              <w:left w:val="single" w:color="000000" w:sz="6" w:space="0"/>
              <w:bottom w:val="single" w:color="000000" w:sz="18" w:space="0"/>
              <w:right w:val="single" w:color="000000" w:sz="6" w:space="0"/>
            </w:tcBorders>
          </w:tcPr>
          <w:p>
            <w:pPr>
              <w:pStyle w:val="17"/>
              <w:spacing w:before="10"/>
              <w:ind w:left="0"/>
              <w:rPr>
                <w:rFonts w:ascii="微软雅黑"/>
                <w:b/>
                <w:sz w:val="28"/>
              </w:rPr>
            </w:pPr>
          </w:p>
          <w:p>
            <w:pPr>
              <w:pStyle w:val="17"/>
              <w:ind w:left="114"/>
              <w:rPr>
                <w:sz w:val="21"/>
              </w:rPr>
            </w:pPr>
            <w:r>
              <w:rPr>
                <w:sz w:val="21"/>
              </w:rPr>
              <w:t>INTEGER</w:t>
            </w:r>
          </w:p>
        </w:tc>
        <w:tc>
          <w:tcPr>
            <w:tcW w:w="1947" w:type="dxa"/>
            <w:tcBorders>
              <w:top w:val="single" w:color="000000" w:sz="4" w:space="0"/>
              <w:left w:val="single" w:color="000000" w:sz="6" w:space="0"/>
              <w:bottom w:val="single" w:color="000000" w:sz="18" w:space="0"/>
              <w:right w:val="single" w:color="000000" w:sz="6" w:space="0"/>
            </w:tcBorders>
          </w:tcPr>
          <w:p>
            <w:pPr>
              <w:pStyle w:val="17"/>
              <w:spacing w:before="10"/>
              <w:ind w:left="0"/>
              <w:rPr>
                <w:rFonts w:ascii="微软雅黑"/>
                <w:b/>
                <w:sz w:val="28"/>
              </w:rPr>
            </w:pPr>
          </w:p>
          <w:p>
            <w:pPr>
              <w:pStyle w:val="17"/>
              <w:ind w:left="114"/>
              <w:rPr>
                <w:sz w:val="21"/>
              </w:rPr>
            </w:pPr>
            <w:r>
              <w:rPr>
                <w:w w:val="95"/>
                <w:sz w:val="21"/>
              </w:rPr>
              <w:t>NOT</w:t>
            </w:r>
            <w:r>
              <w:rPr>
                <w:spacing w:val="-18"/>
                <w:w w:val="95"/>
                <w:sz w:val="21"/>
              </w:rPr>
              <w:t xml:space="preserve"> </w:t>
            </w:r>
            <w:r>
              <w:rPr>
                <w:w w:val="95"/>
                <w:sz w:val="21"/>
              </w:rPr>
              <w:t>NULL</w:t>
            </w:r>
          </w:p>
        </w:tc>
        <w:tc>
          <w:tcPr>
            <w:tcW w:w="2718" w:type="dxa"/>
            <w:tcBorders>
              <w:top w:val="single" w:color="000000" w:sz="4" w:space="0"/>
              <w:left w:val="single" w:color="000000" w:sz="6" w:space="0"/>
              <w:bottom w:val="single" w:color="000000" w:sz="18" w:space="0"/>
            </w:tcBorders>
          </w:tcPr>
          <w:p>
            <w:pPr>
              <w:pStyle w:val="17"/>
              <w:spacing w:before="68"/>
              <w:ind w:left="114"/>
              <w:rPr>
                <w:rFonts w:ascii="微软雅黑" w:eastAsia="微软雅黑"/>
                <w:sz w:val="21"/>
                <w:lang w:eastAsia="zh-CN"/>
              </w:rPr>
            </w:pPr>
            <w:r>
              <w:rPr>
                <w:rFonts w:hint="eastAsia" w:ascii="微软雅黑" w:eastAsia="微软雅黑"/>
                <w:sz w:val="21"/>
                <w:lang w:eastAsia="zh-CN"/>
              </w:rPr>
              <w:t>商品类型</w:t>
            </w:r>
          </w:p>
          <w:p>
            <w:pPr>
              <w:pStyle w:val="17"/>
              <w:spacing w:before="71" w:line="223" w:lineRule="auto"/>
              <w:ind w:left="114" w:right="267"/>
              <w:rPr>
                <w:rFonts w:ascii="微软雅黑" w:eastAsia="微软雅黑"/>
                <w:sz w:val="21"/>
                <w:lang w:eastAsia="zh-CN"/>
              </w:rPr>
            </w:pPr>
            <w:r>
              <w:rPr>
                <w:rFonts w:hint="eastAsia" w:ascii="微软雅黑" w:eastAsia="微软雅黑"/>
                <w:spacing w:val="-2"/>
                <w:sz w:val="21"/>
                <w:lang w:eastAsia="zh-CN"/>
              </w:rPr>
              <w:t>说明：</w:t>
            </w:r>
            <w:r>
              <w:rPr>
                <w:spacing w:val="-2"/>
                <w:sz w:val="21"/>
                <w:lang w:eastAsia="zh-CN"/>
              </w:rPr>
              <w:t>1</w:t>
            </w:r>
            <w:r>
              <w:rPr>
                <w:rFonts w:hint="eastAsia" w:ascii="微软雅黑" w:eastAsia="微软雅黑"/>
                <w:spacing w:val="-2"/>
                <w:sz w:val="21"/>
                <w:lang w:eastAsia="zh-CN"/>
              </w:rPr>
              <w:t>表示理财产品；</w:t>
            </w:r>
            <w:r>
              <w:rPr>
                <w:spacing w:val="-1"/>
                <w:sz w:val="21"/>
                <w:lang w:eastAsia="zh-CN"/>
              </w:rPr>
              <w:t>2</w:t>
            </w:r>
            <w:r>
              <w:rPr>
                <w:spacing w:val="-63"/>
                <w:sz w:val="21"/>
                <w:lang w:eastAsia="zh-CN"/>
              </w:rPr>
              <w:t xml:space="preserve"> </w:t>
            </w:r>
            <w:r>
              <w:rPr>
                <w:rFonts w:hint="eastAsia" w:ascii="微软雅黑" w:eastAsia="微软雅黑"/>
                <w:sz w:val="21"/>
                <w:lang w:eastAsia="zh-CN"/>
              </w:rPr>
              <w:t>表示保险；</w:t>
            </w:r>
            <w:r>
              <w:rPr>
                <w:sz w:val="21"/>
                <w:lang w:eastAsia="zh-CN"/>
              </w:rPr>
              <w:t>3</w:t>
            </w:r>
            <w:r>
              <w:rPr>
                <w:rFonts w:hint="eastAsia" w:ascii="微软雅黑" w:eastAsia="微软雅黑"/>
                <w:sz w:val="21"/>
                <w:lang w:eastAsia="zh-CN"/>
              </w:rPr>
              <w:t>表示基金。</w:t>
            </w:r>
          </w:p>
        </w:tc>
      </w:tr>
    </w:tbl>
    <w:p>
      <w:pPr>
        <w:spacing w:line="223" w:lineRule="auto"/>
        <w:rPr>
          <w:rFonts w:ascii="微软雅黑" w:eastAsia="微软雅黑"/>
          <w:sz w:val="21"/>
          <w:lang w:eastAsia="zh-CN"/>
        </w:rPr>
        <w:sectPr>
          <w:pgSz w:w="11910" w:h="16840"/>
          <w:pgMar w:top="1300" w:right="880" w:bottom="280" w:left="1000" w:header="567" w:footer="0" w:gutter="0"/>
          <w:cols w:space="720" w:num="1"/>
        </w:sectPr>
      </w:pPr>
    </w:p>
    <w:p>
      <w:pPr>
        <w:pStyle w:val="9"/>
        <w:spacing w:before="17"/>
        <w:rPr>
          <w:b/>
          <w:sz w:val="20"/>
          <w:lang w:eastAsia="zh-CN"/>
        </w:rPr>
      </w:pPr>
    </w:p>
    <w:tbl>
      <w:tblPr>
        <w:tblStyle w:val="13"/>
        <w:tblW w:w="0" w:type="auto"/>
        <w:tblInd w:w="118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84"/>
        <w:gridCol w:w="1843"/>
        <w:gridCol w:w="1947"/>
        <w:gridCol w:w="27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0" w:hRule="atLeast"/>
        </w:trPr>
        <w:tc>
          <w:tcPr>
            <w:tcW w:w="2084" w:type="dxa"/>
            <w:tcBorders>
              <w:left w:val="single" w:color="000000" w:sz="12" w:space="0"/>
              <w:bottom w:val="single" w:color="000000" w:sz="6" w:space="0"/>
              <w:right w:val="single" w:color="000000" w:sz="6" w:space="0"/>
            </w:tcBorders>
          </w:tcPr>
          <w:p>
            <w:pPr>
              <w:pStyle w:val="17"/>
              <w:spacing w:before="126"/>
              <w:ind w:left="131" w:right="109"/>
              <w:jc w:val="center"/>
              <w:rPr>
                <w:sz w:val="21"/>
              </w:rPr>
            </w:pPr>
            <w:r>
              <w:rPr>
                <w:sz w:val="21"/>
              </w:rPr>
              <w:t>pro_status</w:t>
            </w:r>
          </w:p>
        </w:tc>
        <w:tc>
          <w:tcPr>
            <w:tcW w:w="1843" w:type="dxa"/>
            <w:tcBorders>
              <w:left w:val="single" w:color="000000" w:sz="6" w:space="0"/>
              <w:bottom w:val="single" w:color="000000" w:sz="6" w:space="0"/>
              <w:right w:val="single" w:color="000000" w:sz="6" w:space="0"/>
            </w:tcBorders>
          </w:tcPr>
          <w:p>
            <w:pPr>
              <w:pStyle w:val="17"/>
              <w:spacing w:before="126"/>
              <w:ind w:left="114"/>
              <w:rPr>
                <w:sz w:val="21"/>
              </w:rPr>
            </w:pPr>
            <w:r>
              <w:rPr>
                <w:sz w:val="21"/>
              </w:rPr>
              <w:t>CHAR(20)</w:t>
            </w:r>
          </w:p>
        </w:tc>
        <w:tc>
          <w:tcPr>
            <w:tcW w:w="1947" w:type="dxa"/>
            <w:tcBorders>
              <w:left w:val="single" w:color="000000" w:sz="6" w:space="0"/>
              <w:bottom w:val="single" w:color="000000" w:sz="6" w:space="0"/>
              <w:right w:val="single" w:color="000000" w:sz="6" w:space="0"/>
            </w:tcBorders>
          </w:tcPr>
          <w:p>
            <w:pPr>
              <w:pStyle w:val="17"/>
              <w:ind w:left="0"/>
              <w:rPr>
                <w:rFonts w:ascii="Times New Roman"/>
                <w:sz w:val="20"/>
              </w:rPr>
            </w:pPr>
          </w:p>
        </w:tc>
        <w:tc>
          <w:tcPr>
            <w:tcW w:w="2718" w:type="dxa"/>
            <w:tcBorders>
              <w:left w:val="single" w:color="000000" w:sz="6" w:space="0"/>
              <w:bottom w:val="single" w:color="000000" w:sz="6" w:space="0"/>
              <w:right w:val="single" w:color="000000" w:sz="12" w:space="0"/>
            </w:tcBorders>
          </w:tcPr>
          <w:p>
            <w:pPr>
              <w:pStyle w:val="17"/>
              <w:spacing w:before="68"/>
              <w:ind w:left="114"/>
              <w:rPr>
                <w:rFonts w:ascii="微软雅黑" w:eastAsia="微软雅黑"/>
                <w:sz w:val="21"/>
              </w:rPr>
            </w:pPr>
            <w:r>
              <w:rPr>
                <w:rFonts w:hint="eastAsia" w:ascii="微软雅黑" w:eastAsia="微软雅黑"/>
                <w:sz w:val="21"/>
              </w:rPr>
              <w:t>商品状态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0" w:hRule="atLeast"/>
        </w:trPr>
        <w:tc>
          <w:tcPr>
            <w:tcW w:w="2084" w:type="dxa"/>
            <w:tcBorders>
              <w:top w:val="single" w:color="000000" w:sz="6" w:space="0"/>
              <w:left w:val="single" w:color="000000" w:sz="12" w:space="0"/>
              <w:bottom w:val="single" w:color="000000" w:sz="6" w:space="0"/>
              <w:right w:val="single" w:color="000000" w:sz="6" w:space="0"/>
            </w:tcBorders>
          </w:tcPr>
          <w:p>
            <w:pPr>
              <w:pStyle w:val="17"/>
              <w:spacing w:before="125"/>
              <w:ind w:left="131" w:right="109"/>
              <w:jc w:val="center"/>
              <w:rPr>
                <w:sz w:val="21"/>
              </w:rPr>
            </w:pPr>
            <w:r>
              <w:rPr>
                <w:sz w:val="21"/>
              </w:rPr>
              <w:t>pro_quantity</w:t>
            </w:r>
          </w:p>
        </w:tc>
        <w:tc>
          <w:tcPr>
            <w:tcW w:w="1843" w:type="dxa"/>
            <w:tcBorders>
              <w:top w:val="single" w:color="000000" w:sz="6" w:space="0"/>
              <w:left w:val="single" w:color="000000" w:sz="6" w:space="0"/>
              <w:bottom w:val="single" w:color="000000" w:sz="6" w:space="0"/>
              <w:right w:val="single" w:color="000000" w:sz="6" w:space="0"/>
            </w:tcBorders>
          </w:tcPr>
          <w:p>
            <w:pPr>
              <w:pStyle w:val="17"/>
              <w:spacing w:before="125"/>
              <w:ind w:left="114"/>
              <w:rPr>
                <w:sz w:val="21"/>
              </w:rPr>
            </w:pPr>
            <w:r>
              <w:rPr>
                <w:sz w:val="21"/>
              </w:rPr>
              <w:t>INTEGER</w:t>
            </w:r>
          </w:p>
        </w:tc>
        <w:tc>
          <w:tcPr>
            <w:tcW w:w="1947" w:type="dxa"/>
            <w:tcBorders>
              <w:top w:val="single" w:color="000000" w:sz="6" w:space="0"/>
              <w:left w:val="single" w:color="000000" w:sz="6" w:space="0"/>
              <w:bottom w:val="single" w:color="000000" w:sz="6" w:space="0"/>
              <w:right w:val="single" w:color="000000" w:sz="6" w:space="0"/>
            </w:tcBorders>
          </w:tcPr>
          <w:p>
            <w:pPr>
              <w:pStyle w:val="17"/>
              <w:ind w:left="0"/>
              <w:rPr>
                <w:rFonts w:ascii="Times New Roman"/>
                <w:sz w:val="20"/>
              </w:rPr>
            </w:pPr>
          </w:p>
        </w:tc>
        <w:tc>
          <w:tcPr>
            <w:tcW w:w="2718" w:type="dxa"/>
            <w:tcBorders>
              <w:top w:val="single" w:color="000000" w:sz="6" w:space="0"/>
              <w:left w:val="single" w:color="000000" w:sz="6" w:space="0"/>
              <w:bottom w:val="single" w:color="000000" w:sz="6" w:space="0"/>
              <w:right w:val="single" w:color="000000" w:sz="12" w:space="0"/>
            </w:tcBorders>
          </w:tcPr>
          <w:p>
            <w:pPr>
              <w:pStyle w:val="17"/>
              <w:spacing w:before="68"/>
              <w:ind w:left="114"/>
              <w:rPr>
                <w:rFonts w:ascii="微软雅黑" w:eastAsia="微软雅黑"/>
                <w:sz w:val="21"/>
              </w:rPr>
            </w:pPr>
            <w:r>
              <w:rPr>
                <w:rFonts w:hint="eastAsia" w:ascii="微软雅黑" w:eastAsia="微软雅黑"/>
                <w:sz w:val="21"/>
              </w:rPr>
              <w:t>商品数量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0" w:hRule="atLeast"/>
        </w:trPr>
        <w:tc>
          <w:tcPr>
            <w:tcW w:w="2084" w:type="dxa"/>
            <w:tcBorders>
              <w:top w:val="single" w:color="000000" w:sz="6" w:space="0"/>
              <w:left w:val="single" w:color="000000" w:sz="12" w:space="0"/>
              <w:bottom w:val="single" w:color="000000" w:sz="6" w:space="0"/>
              <w:right w:val="single" w:color="000000" w:sz="6" w:space="0"/>
            </w:tcBorders>
          </w:tcPr>
          <w:p>
            <w:pPr>
              <w:pStyle w:val="17"/>
              <w:spacing w:before="125"/>
              <w:ind w:left="131" w:right="112"/>
              <w:jc w:val="center"/>
              <w:rPr>
                <w:sz w:val="21"/>
              </w:rPr>
            </w:pPr>
            <w:r>
              <w:rPr>
                <w:sz w:val="21"/>
              </w:rPr>
              <w:t>pro_income</w:t>
            </w:r>
          </w:p>
        </w:tc>
        <w:tc>
          <w:tcPr>
            <w:tcW w:w="1843" w:type="dxa"/>
            <w:tcBorders>
              <w:top w:val="single" w:color="000000" w:sz="6" w:space="0"/>
              <w:left w:val="single" w:color="000000" w:sz="6" w:space="0"/>
              <w:bottom w:val="single" w:color="000000" w:sz="6" w:space="0"/>
              <w:right w:val="single" w:color="000000" w:sz="6" w:space="0"/>
            </w:tcBorders>
          </w:tcPr>
          <w:p>
            <w:pPr>
              <w:pStyle w:val="17"/>
              <w:spacing w:before="125"/>
              <w:ind w:left="114"/>
              <w:rPr>
                <w:sz w:val="21"/>
              </w:rPr>
            </w:pPr>
            <w:r>
              <w:rPr>
                <w:sz w:val="21"/>
              </w:rPr>
              <w:t>INTEGER</w:t>
            </w:r>
          </w:p>
        </w:tc>
        <w:tc>
          <w:tcPr>
            <w:tcW w:w="1947" w:type="dxa"/>
            <w:tcBorders>
              <w:top w:val="single" w:color="000000" w:sz="6" w:space="0"/>
              <w:left w:val="single" w:color="000000" w:sz="6" w:space="0"/>
              <w:bottom w:val="single" w:color="000000" w:sz="6" w:space="0"/>
              <w:right w:val="single" w:color="000000" w:sz="6" w:space="0"/>
            </w:tcBorders>
          </w:tcPr>
          <w:p>
            <w:pPr>
              <w:pStyle w:val="17"/>
              <w:ind w:left="0"/>
              <w:rPr>
                <w:rFonts w:ascii="Times New Roman"/>
                <w:sz w:val="20"/>
              </w:rPr>
            </w:pPr>
          </w:p>
        </w:tc>
        <w:tc>
          <w:tcPr>
            <w:tcW w:w="2718" w:type="dxa"/>
            <w:tcBorders>
              <w:top w:val="single" w:color="000000" w:sz="6" w:space="0"/>
              <w:left w:val="single" w:color="000000" w:sz="6" w:space="0"/>
              <w:bottom w:val="single" w:color="000000" w:sz="6" w:space="0"/>
              <w:right w:val="single" w:color="000000" w:sz="12" w:space="0"/>
            </w:tcBorders>
          </w:tcPr>
          <w:p>
            <w:pPr>
              <w:pStyle w:val="17"/>
              <w:spacing w:before="68"/>
              <w:ind w:left="114"/>
              <w:rPr>
                <w:rFonts w:ascii="微软雅黑" w:eastAsia="微软雅黑"/>
                <w:sz w:val="21"/>
              </w:rPr>
            </w:pPr>
            <w:r>
              <w:rPr>
                <w:rFonts w:hint="eastAsia" w:ascii="微软雅黑" w:eastAsia="微软雅黑"/>
                <w:sz w:val="21"/>
              </w:rPr>
              <w:t>商品收益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7" w:hRule="atLeast"/>
        </w:trPr>
        <w:tc>
          <w:tcPr>
            <w:tcW w:w="2084" w:type="dxa"/>
            <w:tcBorders>
              <w:top w:val="single" w:color="000000" w:sz="6" w:space="0"/>
              <w:left w:val="single" w:color="000000" w:sz="12" w:space="0"/>
              <w:bottom w:val="single" w:color="000000" w:sz="18" w:space="0"/>
              <w:right w:val="single" w:color="000000" w:sz="6" w:space="0"/>
            </w:tcBorders>
          </w:tcPr>
          <w:p>
            <w:pPr>
              <w:pStyle w:val="17"/>
              <w:spacing w:before="125"/>
              <w:ind w:left="131" w:right="113"/>
              <w:jc w:val="center"/>
              <w:rPr>
                <w:sz w:val="21"/>
              </w:rPr>
            </w:pPr>
            <w:r>
              <w:rPr>
                <w:sz w:val="21"/>
              </w:rPr>
              <w:t>pro_purchase_time</w:t>
            </w:r>
          </w:p>
        </w:tc>
        <w:tc>
          <w:tcPr>
            <w:tcW w:w="1843" w:type="dxa"/>
            <w:tcBorders>
              <w:top w:val="single" w:color="000000" w:sz="6" w:space="0"/>
              <w:left w:val="single" w:color="000000" w:sz="6" w:space="0"/>
              <w:bottom w:val="single" w:color="000000" w:sz="18" w:space="0"/>
              <w:right w:val="single" w:color="000000" w:sz="6" w:space="0"/>
            </w:tcBorders>
          </w:tcPr>
          <w:p>
            <w:pPr>
              <w:pStyle w:val="17"/>
              <w:spacing w:before="125"/>
              <w:ind w:left="114"/>
              <w:rPr>
                <w:sz w:val="21"/>
              </w:rPr>
            </w:pPr>
            <w:r>
              <w:rPr>
                <w:sz w:val="21"/>
              </w:rPr>
              <w:t>DATE</w:t>
            </w:r>
          </w:p>
        </w:tc>
        <w:tc>
          <w:tcPr>
            <w:tcW w:w="1947" w:type="dxa"/>
            <w:tcBorders>
              <w:top w:val="single" w:color="000000" w:sz="6" w:space="0"/>
              <w:left w:val="single" w:color="000000" w:sz="6" w:space="0"/>
              <w:bottom w:val="single" w:color="000000" w:sz="18" w:space="0"/>
              <w:right w:val="single" w:color="000000" w:sz="6" w:space="0"/>
            </w:tcBorders>
          </w:tcPr>
          <w:p>
            <w:pPr>
              <w:pStyle w:val="17"/>
              <w:ind w:left="0"/>
              <w:rPr>
                <w:rFonts w:ascii="Times New Roman"/>
                <w:sz w:val="20"/>
              </w:rPr>
            </w:pPr>
          </w:p>
        </w:tc>
        <w:tc>
          <w:tcPr>
            <w:tcW w:w="2718" w:type="dxa"/>
            <w:tcBorders>
              <w:top w:val="single" w:color="000000" w:sz="6" w:space="0"/>
              <w:left w:val="single" w:color="000000" w:sz="6" w:space="0"/>
              <w:bottom w:val="single" w:color="000000" w:sz="18" w:space="0"/>
              <w:right w:val="single" w:color="000000" w:sz="12" w:space="0"/>
            </w:tcBorders>
          </w:tcPr>
          <w:p>
            <w:pPr>
              <w:pStyle w:val="17"/>
              <w:spacing w:before="68"/>
              <w:ind w:left="114"/>
              <w:rPr>
                <w:rFonts w:ascii="微软雅黑" w:eastAsia="微软雅黑"/>
                <w:sz w:val="21"/>
              </w:rPr>
            </w:pPr>
            <w:r>
              <w:rPr>
                <w:rFonts w:hint="eastAsia" w:ascii="微软雅黑" w:eastAsia="微软雅黑"/>
                <w:sz w:val="21"/>
              </w:rPr>
              <w:t>购买时间</w:t>
            </w:r>
          </w:p>
        </w:tc>
      </w:tr>
    </w:tbl>
    <w:p>
      <w:pPr>
        <w:pStyle w:val="9"/>
        <w:spacing w:before="71"/>
        <w:ind w:left="1153"/>
      </w:pPr>
      <w:r>
        <w:rPr>
          <w:w w:val="95"/>
        </w:rPr>
        <w:t>接下来进行</w:t>
      </w:r>
      <w:r>
        <w:rPr>
          <w:spacing w:val="64"/>
        </w:rPr>
        <w:t xml:space="preserve"> </w:t>
      </w:r>
      <w:r>
        <w:rPr>
          <w:rFonts w:ascii="Tahoma" w:eastAsia="Tahoma"/>
          <w:w w:val="95"/>
        </w:rPr>
        <w:t>openGauss</w:t>
      </w:r>
      <w:r>
        <w:rPr>
          <w:rFonts w:ascii="Tahoma" w:eastAsia="Tahoma"/>
          <w:spacing w:val="59"/>
        </w:rPr>
        <w:t xml:space="preserve"> </w:t>
      </w:r>
      <w:r>
        <w:rPr>
          <w:w w:val="95"/>
        </w:rPr>
        <w:t>数据模型表操作。</w:t>
      </w:r>
    </w:p>
    <w:p>
      <w:pPr>
        <w:pStyle w:val="16"/>
        <w:numPr>
          <w:ilvl w:val="2"/>
          <w:numId w:val="40"/>
        </w:numPr>
        <w:tabs>
          <w:tab w:val="left" w:pos="835"/>
        </w:tabs>
        <w:spacing w:before="166"/>
        <w:ind w:hanging="703"/>
        <w:rPr>
          <w:sz w:val="32"/>
        </w:rPr>
      </w:pPr>
      <w:bookmarkStart w:id="72" w:name="_bookmark72"/>
      <w:bookmarkEnd w:id="72"/>
      <w:r>
        <w:rPr>
          <w:w w:val="95"/>
          <w:sz w:val="32"/>
        </w:rPr>
        <w:t>连接数据库设置</w:t>
      </w:r>
    </w:p>
    <w:p>
      <w:pPr>
        <w:pStyle w:val="9"/>
        <w:spacing w:before="64" w:line="223" w:lineRule="auto"/>
        <w:ind w:left="1153" w:right="253"/>
        <w:rPr>
          <w:lang w:eastAsia="zh-CN"/>
        </w:rPr>
      </w:pPr>
      <w:r>
        <w:rPr>
          <w:lang w:eastAsia="zh-CN"/>
        </w:rPr>
        <w:t>数据库创建完成后，需要配置数据库的监听、设置数据库的白名单后，才能使用客户端如可视</w:t>
      </w:r>
      <w:r>
        <w:rPr>
          <w:spacing w:val="-2"/>
          <w:w w:val="95"/>
          <w:lang w:eastAsia="zh-CN"/>
        </w:rPr>
        <w:t xml:space="preserve">化的 </w:t>
      </w:r>
      <w:r>
        <w:rPr>
          <w:rFonts w:ascii="Tahoma" w:eastAsia="Tahoma"/>
          <w:w w:val="95"/>
          <w:lang w:eastAsia="zh-CN"/>
        </w:rPr>
        <w:t>Data</w:t>
      </w:r>
      <w:r>
        <w:rPr>
          <w:rFonts w:ascii="Tahoma" w:eastAsia="Tahoma"/>
          <w:spacing w:val="-17"/>
          <w:w w:val="95"/>
          <w:lang w:eastAsia="zh-CN"/>
        </w:rPr>
        <w:t xml:space="preserve"> </w:t>
      </w:r>
      <w:r>
        <w:rPr>
          <w:rFonts w:ascii="Tahoma" w:eastAsia="Tahoma"/>
          <w:w w:val="95"/>
          <w:lang w:eastAsia="zh-CN"/>
        </w:rPr>
        <w:t>Studio</w:t>
      </w:r>
      <w:r>
        <w:rPr>
          <w:w w:val="95"/>
          <w:lang w:eastAsia="zh-CN"/>
        </w:rPr>
        <w:t>、</w:t>
      </w:r>
      <w:r>
        <w:rPr>
          <w:rFonts w:ascii="Tahoma" w:eastAsia="Tahoma"/>
          <w:w w:val="95"/>
          <w:lang w:eastAsia="zh-CN"/>
        </w:rPr>
        <w:t>JDBC</w:t>
      </w:r>
      <w:r>
        <w:rPr>
          <w:rFonts w:ascii="Tahoma" w:eastAsia="Tahoma"/>
          <w:spacing w:val="-7"/>
          <w:w w:val="95"/>
          <w:lang w:eastAsia="zh-CN"/>
        </w:rPr>
        <w:t xml:space="preserve"> </w:t>
      </w:r>
      <w:r>
        <w:rPr>
          <w:spacing w:val="-2"/>
          <w:w w:val="95"/>
          <w:lang w:eastAsia="zh-CN"/>
        </w:rPr>
        <w:t xml:space="preserve">或者 </w:t>
      </w:r>
      <w:r>
        <w:rPr>
          <w:rFonts w:ascii="Tahoma" w:eastAsia="Tahoma"/>
          <w:w w:val="95"/>
          <w:lang w:eastAsia="zh-CN"/>
        </w:rPr>
        <w:t>ODBC</w:t>
      </w:r>
      <w:r>
        <w:rPr>
          <w:rFonts w:ascii="Tahoma" w:eastAsia="Tahoma"/>
          <w:spacing w:val="-10"/>
          <w:w w:val="95"/>
          <w:lang w:eastAsia="zh-CN"/>
        </w:rPr>
        <w:t xml:space="preserve"> </w:t>
      </w:r>
      <w:r>
        <w:rPr>
          <w:w w:val="95"/>
          <w:lang w:eastAsia="zh-CN"/>
        </w:rPr>
        <w:t>等方式连接数据库。</w:t>
      </w:r>
    </w:p>
    <w:p>
      <w:pPr>
        <w:pStyle w:val="9"/>
        <w:spacing w:before="102"/>
        <w:ind w:left="1028"/>
      </w:pPr>
      <w:r>
        <w:rPr>
          <w:spacing w:val="-1"/>
          <w:w w:val="95"/>
          <w:sz w:val="24"/>
        </w:rPr>
        <w:t xml:space="preserve">步骤 </w:t>
      </w:r>
      <w:r>
        <w:rPr>
          <w:rFonts w:ascii="Tahoma" w:eastAsia="Tahoma"/>
          <w:w w:val="95"/>
          <w:sz w:val="24"/>
        </w:rPr>
        <w:t>1</w:t>
      </w:r>
      <w:r>
        <w:rPr>
          <w:rFonts w:ascii="Tahoma" w:eastAsia="Tahoma"/>
          <w:spacing w:val="147"/>
          <w:sz w:val="24"/>
        </w:rPr>
        <w:t xml:space="preserve"> </w:t>
      </w:r>
      <w:r>
        <w:rPr>
          <w:spacing w:val="1"/>
          <w:w w:val="95"/>
        </w:rPr>
        <w:t xml:space="preserve">修改数据库的 </w:t>
      </w:r>
      <w:r>
        <w:rPr>
          <w:rFonts w:ascii="Tahoma" w:eastAsia="Tahoma"/>
          <w:w w:val="95"/>
        </w:rPr>
        <w:t>pg_hba.conf</w:t>
      </w:r>
      <w:r>
        <w:rPr>
          <w:rFonts w:ascii="Tahoma" w:eastAsia="Tahoma"/>
          <w:spacing w:val="12"/>
          <w:w w:val="95"/>
        </w:rPr>
        <w:t xml:space="preserve"> </w:t>
      </w:r>
      <w:r>
        <w:rPr>
          <w:w w:val="95"/>
        </w:rPr>
        <w:t>文件。</w:t>
      </w:r>
    </w:p>
    <w:p>
      <w:pPr>
        <w:pStyle w:val="9"/>
        <w:spacing w:before="138" w:line="223" w:lineRule="auto"/>
        <w:ind w:left="1153" w:right="407"/>
      </w:pPr>
      <w:r>
        <w:rPr>
          <w:spacing w:val="12"/>
          <w:w w:val="95"/>
        </w:rPr>
        <w:t xml:space="preserve">在 </w:t>
      </w:r>
      <w:r>
        <w:rPr>
          <w:rFonts w:ascii="Tahoma" w:eastAsia="Tahoma"/>
          <w:w w:val="95"/>
        </w:rPr>
        <w:t>GS_HOME</w:t>
      </w:r>
      <w:r>
        <w:rPr>
          <w:rFonts w:ascii="Tahoma" w:eastAsia="Tahoma"/>
          <w:spacing w:val="16"/>
          <w:w w:val="95"/>
        </w:rPr>
        <w:t xml:space="preserve"> </w:t>
      </w:r>
      <w:r>
        <w:rPr>
          <w:spacing w:val="6"/>
          <w:w w:val="95"/>
        </w:rPr>
        <w:t xml:space="preserve">中查找 </w:t>
      </w:r>
      <w:r>
        <w:rPr>
          <w:rFonts w:ascii="Tahoma" w:eastAsia="Tahoma"/>
          <w:w w:val="95"/>
        </w:rPr>
        <w:t>pg_hba.conf</w:t>
      </w:r>
      <w:r>
        <w:rPr>
          <w:rFonts w:ascii="Tahoma" w:eastAsia="Tahoma"/>
          <w:spacing w:val="19"/>
          <w:w w:val="95"/>
        </w:rPr>
        <w:t xml:space="preserve"> </w:t>
      </w:r>
      <w:r>
        <w:rPr>
          <w:spacing w:val="2"/>
          <w:w w:val="95"/>
        </w:rPr>
        <w:t xml:space="preserve">文件，本实验中数据库 </w:t>
      </w:r>
      <w:r>
        <w:rPr>
          <w:rFonts w:ascii="Tahoma" w:eastAsia="Tahoma"/>
          <w:w w:val="95"/>
        </w:rPr>
        <w:t>GS_HOME</w:t>
      </w:r>
      <w:r>
        <w:rPr>
          <w:rFonts w:ascii="Tahoma" w:eastAsia="Tahoma"/>
          <w:spacing w:val="21"/>
          <w:w w:val="95"/>
        </w:rPr>
        <w:t xml:space="preserve"> </w:t>
      </w:r>
      <w:r>
        <w:rPr>
          <w:w w:val="95"/>
        </w:rPr>
        <w:t>设置的为</w:t>
      </w:r>
      <w:r>
        <w:rPr>
          <w:rFonts w:ascii="Tahoma" w:eastAsia="Tahoma"/>
          <w:w w:val="95"/>
        </w:rPr>
        <w:t>/gaussdb/data</w:t>
      </w:r>
      <w:r>
        <w:rPr>
          <w:w w:val="95"/>
        </w:rPr>
        <w:t>，</w:t>
      </w:r>
      <w:r>
        <w:rPr>
          <w:spacing w:val="-56"/>
          <w:w w:val="95"/>
        </w:rPr>
        <w:t xml:space="preserve"> </w:t>
      </w:r>
      <w:r>
        <w:rPr>
          <w:w w:val="95"/>
        </w:rPr>
        <w:t xml:space="preserve">实际操作中 </w:t>
      </w:r>
      <w:r>
        <w:rPr>
          <w:rFonts w:ascii="Tahoma" w:eastAsia="Tahoma"/>
          <w:w w:val="95"/>
        </w:rPr>
        <w:t>GS_HOME</w:t>
      </w:r>
      <w:r>
        <w:rPr>
          <w:rFonts w:ascii="Tahoma" w:eastAsia="Tahoma"/>
          <w:spacing w:val="-5"/>
          <w:w w:val="95"/>
        </w:rPr>
        <w:t xml:space="preserve"> </w:t>
      </w:r>
      <w:r>
        <w:rPr>
          <w:w w:val="95"/>
        </w:rPr>
        <w:t>地址可以查看安装时的配置文件：</w:t>
      </w:r>
      <w:r>
        <w:rPr>
          <w:rFonts w:ascii="Tahoma" w:eastAsia="Tahoma"/>
          <w:w w:val="95"/>
        </w:rPr>
        <w:t>&lt;PARAM name="dataNode1"</w:t>
      </w:r>
      <w:r>
        <w:rPr>
          <w:rFonts w:ascii="Tahoma" w:eastAsia="Tahoma"/>
          <w:spacing w:val="1"/>
          <w:w w:val="95"/>
        </w:rPr>
        <w:t xml:space="preserve"> </w:t>
      </w:r>
      <w:r>
        <w:rPr>
          <w:rFonts w:ascii="Tahoma" w:eastAsia="Tahoma"/>
        </w:rPr>
        <w:t>value="</w:t>
      </w:r>
      <w:r>
        <w:rPr>
          <w:rFonts w:ascii="Tahoma" w:eastAsia="Tahoma"/>
          <w:b/>
        </w:rPr>
        <w:t>/gaussdb/data</w:t>
      </w:r>
      <w:r>
        <w:rPr>
          <w:rFonts w:ascii="Tahoma" w:eastAsia="Tahoma"/>
        </w:rPr>
        <w:t>"/&gt;</w:t>
      </w:r>
      <w:r>
        <w:t>。</w:t>
      </w:r>
    </w:p>
    <w:p>
      <w:pPr>
        <w:pStyle w:val="9"/>
        <w:spacing w:before="13"/>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8846" w:type="dxa"/>
            <w:shd w:val="clear" w:color="auto" w:fill="D9D9D9"/>
          </w:tcPr>
          <w:p>
            <w:pPr>
              <w:pStyle w:val="17"/>
              <w:spacing w:before="16"/>
              <w:rPr>
                <w:sz w:val="18"/>
              </w:rPr>
            </w:pPr>
            <w:r>
              <w:rPr>
                <w:w w:val="95"/>
                <w:sz w:val="18"/>
              </w:rPr>
              <w:t>cd</w:t>
            </w:r>
            <w:r>
              <w:rPr>
                <w:spacing w:val="-12"/>
                <w:w w:val="95"/>
                <w:sz w:val="18"/>
              </w:rPr>
              <w:t xml:space="preserve"> </w:t>
            </w:r>
            <w:r>
              <w:rPr>
                <w:w w:val="95"/>
                <w:sz w:val="18"/>
              </w:rPr>
              <w:t>/gaussdb/data</w:t>
            </w:r>
          </w:p>
          <w:p>
            <w:pPr>
              <w:pStyle w:val="17"/>
              <w:spacing w:before="66"/>
              <w:rPr>
                <w:sz w:val="18"/>
              </w:rPr>
            </w:pPr>
            <w:r>
              <w:rPr>
                <w:w w:val="95"/>
                <w:sz w:val="18"/>
              </w:rPr>
              <w:t>vi</w:t>
            </w:r>
            <w:r>
              <w:rPr>
                <w:spacing w:val="-15"/>
                <w:w w:val="95"/>
                <w:sz w:val="18"/>
              </w:rPr>
              <w:t xml:space="preserve"> </w:t>
            </w:r>
            <w:r>
              <w:rPr>
                <w:w w:val="95"/>
                <w:sz w:val="18"/>
              </w:rPr>
              <w:t>pg_hba.conf</w:t>
            </w:r>
          </w:p>
        </w:tc>
      </w:tr>
    </w:tbl>
    <w:p>
      <w:pPr>
        <w:pStyle w:val="9"/>
        <w:tabs>
          <w:tab w:val="left" w:pos="4027"/>
          <w:tab w:val="left" w:pos="5167"/>
          <w:tab w:val="left" w:pos="5855"/>
          <w:tab w:val="left" w:pos="6891"/>
        </w:tabs>
        <w:spacing w:before="88" w:line="223" w:lineRule="auto"/>
        <w:ind w:left="1153" w:right="294"/>
      </w:pPr>
      <w:r>
        <w:rPr>
          <w:w w:val="95"/>
        </w:rPr>
        <w:t>找到对应位置，然后输入“</w:t>
      </w:r>
      <w:r>
        <w:rPr>
          <w:rFonts w:ascii="Tahoma" w:hAnsi="Tahoma" w:eastAsia="Tahoma"/>
          <w:w w:val="95"/>
        </w:rPr>
        <w:t>i</w:t>
      </w:r>
      <w:r>
        <w:rPr>
          <w:w w:val="95"/>
        </w:rPr>
        <w:t>”切换到</w:t>
      </w:r>
      <w:r>
        <w:rPr>
          <w:spacing w:val="51"/>
          <w:w w:val="95"/>
        </w:rPr>
        <w:t xml:space="preserve"> </w:t>
      </w:r>
      <w:r>
        <w:rPr>
          <w:rFonts w:ascii="Tahoma" w:hAnsi="Tahoma" w:eastAsia="Tahoma"/>
          <w:w w:val="95"/>
        </w:rPr>
        <w:t>INSERT</w:t>
      </w:r>
      <w:r>
        <w:rPr>
          <w:rFonts w:ascii="Tahoma" w:hAnsi="Tahoma" w:eastAsia="Tahoma"/>
          <w:spacing w:val="43"/>
          <w:w w:val="95"/>
        </w:rPr>
        <w:t xml:space="preserve"> </w:t>
      </w:r>
      <w:r>
        <w:rPr>
          <w:w w:val="95"/>
        </w:rPr>
        <w:t>模式，将以下内容添加进</w:t>
      </w:r>
      <w:r>
        <w:rPr>
          <w:spacing w:val="52"/>
          <w:w w:val="95"/>
        </w:rPr>
        <w:t xml:space="preserve"> </w:t>
      </w:r>
      <w:r>
        <w:rPr>
          <w:rFonts w:ascii="Tahoma" w:hAnsi="Tahoma" w:eastAsia="Tahoma"/>
          <w:w w:val="95"/>
        </w:rPr>
        <w:t>pg_hba.conf</w:t>
      </w:r>
      <w:r>
        <w:rPr>
          <w:rFonts w:ascii="Tahoma" w:hAnsi="Tahoma" w:eastAsia="Tahoma"/>
          <w:spacing w:val="45"/>
          <w:w w:val="95"/>
        </w:rPr>
        <w:t xml:space="preserve"> </w:t>
      </w:r>
      <w:r>
        <w:rPr>
          <w:w w:val="95"/>
        </w:rPr>
        <w:t>文件，添加后按下“</w:t>
      </w:r>
      <w:r>
        <w:rPr>
          <w:rFonts w:ascii="Tahoma" w:hAnsi="Tahoma" w:eastAsia="Tahoma"/>
          <w:w w:val="95"/>
        </w:rPr>
        <w:t>ESC</w:t>
      </w:r>
      <w:r>
        <w:rPr>
          <w:w w:val="95"/>
        </w:rPr>
        <w:t>”键，退出</w:t>
      </w:r>
      <w:r>
        <w:rPr>
          <w:spacing w:val="16"/>
          <w:w w:val="95"/>
        </w:rPr>
        <w:t xml:space="preserve"> </w:t>
      </w:r>
      <w:r>
        <w:rPr>
          <w:rFonts w:ascii="Tahoma" w:hAnsi="Tahoma" w:eastAsia="Tahoma"/>
          <w:w w:val="95"/>
        </w:rPr>
        <w:t>INSERT</w:t>
      </w:r>
      <w:r>
        <w:rPr>
          <w:rFonts w:ascii="Tahoma" w:hAnsi="Tahoma" w:eastAsia="Tahoma"/>
          <w:spacing w:val="12"/>
          <w:w w:val="95"/>
        </w:rPr>
        <w:t xml:space="preserve"> </w:t>
      </w:r>
      <w:r>
        <w:rPr>
          <w:w w:val="95"/>
        </w:rPr>
        <w:t>模式，输入“</w:t>
      </w:r>
      <w:r>
        <w:rPr>
          <w:rFonts w:ascii="Tahoma" w:hAnsi="Tahoma" w:eastAsia="Tahoma"/>
          <w:w w:val="95"/>
        </w:rPr>
        <w:t>:wq</w:t>
      </w:r>
      <w:r>
        <w:rPr>
          <w:w w:val="95"/>
        </w:rPr>
        <w:t>”后回车保存。此处</w:t>
      </w:r>
      <w:r>
        <w:rPr>
          <w:spacing w:val="15"/>
          <w:w w:val="95"/>
        </w:rPr>
        <w:t xml:space="preserve"> </w:t>
      </w:r>
      <w:r>
        <w:rPr>
          <w:rFonts w:ascii="Tahoma" w:hAnsi="Tahoma" w:eastAsia="Tahoma"/>
          <w:w w:val="95"/>
        </w:rPr>
        <w:t>host</w:t>
      </w:r>
      <w:r>
        <w:rPr>
          <w:rFonts w:ascii="Tahoma" w:hAnsi="Tahoma" w:eastAsia="Tahoma"/>
          <w:spacing w:val="-4"/>
          <w:w w:val="95"/>
        </w:rPr>
        <w:t xml:space="preserve"> </w:t>
      </w:r>
      <w:r>
        <w:rPr>
          <w:rFonts w:ascii="Tahoma" w:hAnsi="Tahoma" w:eastAsia="Tahoma"/>
          <w:w w:val="95"/>
        </w:rPr>
        <w:t>all</w:t>
      </w:r>
      <w:r>
        <w:rPr>
          <w:rFonts w:ascii="Tahoma" w:hAnsi="Tahoma" w:eastAsia="Tahoma"/>
          <w:spacing w:val="-3"/>
          <w:w w:val="95"/>
        </w:rPr>
        <w:t xml:space="preserve"> </w:t>
      </w:r>
      <w:r>
        <w:rPr>
          <w:rFonts w:ascii="Tahoma" w:hAnsi="Tahoma" w:eastAsia="Tahoma"/>
          <w:w w:val="95"/>
        </w:rPr>
        <w:t>all</w:t>
      </w:r>
      <w:r>
        <w:rPr>
          <w:rFonts w:ascii="Tahoma" w:hAnsi="Tahoma" w:eastAsia="Tahoma"/>
          <w:spacing w:val="-2"/>
          <w:w w:val="95"/>
        </w:rPr>
        <w:t xml:space="preserve"> </w:t>
      </w:r>
      <w:r>
        <w:rPr>
          <w:rFonts w:ascii="Tahoma" w:hAnsi="Tahoma" w:eastAsia="Tahoma"/>
          <w:w w:val="95"/>
        </w:rPr>
        <w:t>0.0.0.0/0</w:t>
      </w:r>
      <w:r>
        <w:rPr>
          <w:rFonts w:ascii="Tahoma" w:hAnsi="Tahoma" w:eastAsia="Tahoma"/>
          <w:spacing w:val="1"/>
          <w:w w:val="95"/>
        </w:rPr>
        <w:t xml:space="preserve"> </w:t>
      </w:r>
      <w:r>
        <w:rPr>
          <w:rFonts w:ascii="Tahoma" w:hAnsi="Tahoma" w:eastAsia="Tahoma"/>
          <w:w w:val="95"/>
        </w:rPr>
        <w:t>sha256</w:t>
      </w:r>
      <w:r>
        <w:rPr>
          <w:rFonts w:ascii="Tahoma" w:hAnsi="Tahoma" w:eastAsia="Tahoma"/>
          <w:spacing w:val="1"/>
          <w:w w:val="95"/>
        </w:rPr>
        <w:t xml:space="preserve"> </w:t>
      </w:r>
      <w:r>
        <w:rPr>
          <w:w w:val="95"/>
        </w:rPr>
        <w:t>的含义对应为</w:t>
      </w:r>
      <w:r>
        <w:rPr>
          <w:rFonts w:ascii="Tahoma" w:hAnsi="Tahoma" w:eastAsia="Tahoma"/>
          <w:w w:val="95"/>
        </w:rPr>
        <w:t>”</w:t>
      </w:r>
      <w:r>
        <w:rPr>
          <w:rFonts w:ascii="Tahoma" w:hAnsi="Tahoma" w:eastAsia="Tahoma"/>
          <w:spacing w:val="-12"/>
          <w:w w:val="95"/>
        </w:rPr>
        <w:t xml:space="preserve"> </w:t>
      </w:r>
      <w:r>
        <w:rPr>
          <w:rFonts w:ascii="Tahoma" w:hAnsi="Tahoma" w:eastAsia="Tahoma"/>
          <w:w w:val="95"/>
        </w:rPr>
        <w:t>host</w:t>
      </w:r>
      <w:r>
        <w:rPr>
          <w:rFonts w:ascii="Tahoma" w:hAnsi="Tahoma" w:eastAsia="Tahoma"/>
          <w:w w:val="95"/>
        </w:rPr>
        <w:tab/>
      </w:r>
      <w:r>
        <w:rPr>
          <w:rFonts w:ascii="Tahoma" w:hAnsi="Tahoma" w:eastAsia="Tahoma"/>
        </w:rPr>
        <w:t>DATABASE</w:t>
      </w:r>
      <w:r>
        <w:rPr>
          <w:rFonts w:ascii="Tahoma" w:hAnsi="Tahoma" w:eastAsia="Tahoma"/>
        </w:rPr>
        <w:tab/>
      </w:r>
      <w:r>
        <w:rPr>
          <w:rFonts w:ascii="Tahoma" w:hAnsi="Tahoma" w:eastAsia="Tahoma"/>
        </w:rPr>
        <w:t>USER</w:t>
      </w:r>
      <w:r>
        <w:rPr>
          <w:rFonts w:ascii="Tahoma" w:hAnsi="Tahoma" w:eastAsia="Tahoma"/>
        </w:rPr>
        <w:tab/>
      </w:r>
      <w:r>
        <w:rPr>
          <w:rFonts w:ascii="Tahoma" w:hAnsi="Tahoma" w:eastAsia="Tahoma"/>
        </w:rPr>
        <w:t>ADDRESS</w:t>
      </w:r>
      <w:r>
        <w:rPr>
          <w:rFonts w:ascii="Tahoma" w:hAnsi="Tahoma" w:eastAsia="Tahoma"/>
        </w:rPr>
        <w:tab/>
      </w:r>
      <w:r>
        <w:rPr>
          <w:rFonts w:ascii="Tahoma" w:hAnsi="Tahoma" w:eastAsia="Tahoma"/>
          <w:w w:val="95"/>
        </w:rPr>
        <w:t>METHOD”</w:t>
      </w:r>
      <w:r>
        <w:rPr>
          <w:w w:val="95"/>
        </w:rPr>
        <w:t>，即</w:t>
      </w:r>
      <w:r>
        <w:rPr>
          <w:spacing w:val="29"/>
          <w:w w:val="95"/>
        </w:rPr>
        <w:t xml:space="preserve"> </w:t>
      </w:r>
      <w:r>
        <w:rPr>
          <w:rFonts w:ascii="Tahoma" w:hAnsi="Tahoma" w:eastAsia="Tahoma"/>
          <w:w w:val="95"/>
        </w:rPr>
        <w:t>host</w:t>
      </w:r>
      <w:r>
        <w:rPr>
          <w:rFonts w:ascii="Tahoma" w:hAnsi="Tahoma" w:eastAsia="Tahoma"/>
          <w:spacing w:val="24"/>
          <w:w w:val="95"/>
        </w:rPr>
        <w:t xml:space="preserve"> </w:t>
      </w:r>
      <w:r>
        <w:rPr>
          <w:w w:val="95"/>
        </w:rPr>
        <w:t>的方式；对数据库</w:t>
      </w:r>
      <w:r>
        <w:rPr>
          <w:spacing w:val="15"/>
          <w:w w:val="95"/>
        </w:rPr>
        <w:t xml:space="preserve"> </w:t>
      </w:r>
      <w:r>
        <w:rPr>
          <w:rFonts w:ascii="Tahoma" w:hAnsi="Tahoma" w:eastAsia="Tahoma"/>
          <w:w w:val="95"/>
        </w:rPr>
        <w:t>DATABASE</w:t>
      </w:r>
      <w:r>
        <w:rPr>
          <w:rFonts w:ascii="Tahoma" w:hAnsi="Tahoma" w:eastAsia="Tahoma"/>
          <w:spacing w:val="11"/>
          <w:w w:val="95"/>
        </w:rPr>
        <w:t xml:space="preserve"> </w:t>
      </w:r>
      <w:r>
        <w:rPr>
          <w:w w:val="95"/>
        </w:rPr>
        <w:t>和用户</w:t>
      </w:r>
      <w:r>
        <w:rPr>
          <w:spacing w:val="12"/>
          <w:w w:val="95"/>
        </w:rPr>
        <w:t xml:space="preserve"> </w:t>
      </w:r>
      <w:r>
        <w:rPr>
          <w:rFonts w:ascii="Tahoma" w:hAnsi="Tahoma" w:eastAsia="Tahoma"/>
          <w:w w:val="95"/>
        </w:rPr>
        <w:t>USER</w:t>
      </w:r>
      <w:r>
        <w:rPr>
          <w:rFonts w:ascii="Tahoma" w:hAnsi="Tahoma" w:eastAsia="Tahoma"/>
          <w:spacing w:val="8"/>
          <w:w w:val="95"/>
        </w:rPr>
        <w:t xml:space="preserve"> </w:t>
      </w:r>
      <w:r>
        <w:rPr>
          <w:w w:val="95"/>
        </w:rPr>
        <w:t>都是</w:t>
      </w:r>
      <w:r>
        <w:rPr>
          <w:spacing w:val="15"/>
          <w:w w:val="95"/>
        </w:rPr>
        <w:t xml:space="preserve"> </w:t>
      </w:r>
      <w:r>
        <w:rPr>
          <w:rFonts w:ascii="Tahoma" w:hAnsi="Tahoma" w:eastAsia="Tahoma"/>
          <w:w w:val="95"/>
        </w:rPr>
        <w:t>all</w:t>
      </w:r>
      <w:r>
        <w:rPr>
          <w:rFonts w:ascii="Tahoma" w:hAnsi="Tahoma" w:eastAsia="Tahoma"/>
          <w:spacing w:val="11"/>
          <w:w w:val="95"/>
        </w:rPr>
        <w:t xml:space="preserve"> </w:t>
      </w:r>
      <w:r>
        <w:rPr>
          <w:w w:val="95"/>
        </w:rPr>
        <w:t>的设置；对地址设置为</w:t>
      </w:r>
      <w:r>
        <w:rPr>
          <w:spacing w:val="15"/>
          <w:w w:val="95"/>
        </w:rPr>
        <w:t xml:space="preserve"> </w:t>
      </w:r>
      <w:r>
        <w:rPr>
          <w:rFonts w:ascii="Tahoma" w:hAnsi="Tahoma" w:eastAsia="Tahoma"/>
          <w:w w:val="95"/>
        </w:rPr>
        <w:t>0.0.0.0/0</w:t>
      </w:r>
      <w:r>
        <w:rPr>
          <w:rFonts w:ascii="Tahoma" w:hAnsi="Tahoma" w:eastAsia="Tahoma"/>
          <w:spacing w:val="10"/>
          <w:w w:val="95"/>
        </w:rPr>
        <w:t xml:space="preserve"> </w:t>
      </w:r>
      <w:r>
        <w:rPr>
          <w:w w:val="95"/>
        </w:rPr>
        <w:t>即全部的网段，采用</w:t>
      </w:r>
      <w:r>
        <w:t>的加密使用</w:t>
      </w:r>
      <w:r>
        <w:rPr>
          <w:spacing w:val="-11"/>
        </w:rPr>
        <w:t xml:space="preserve"> </w:t>
      </w:r>
      <w:r>
        <w:rPr>
          <w:rFonts w:ascii="Tahoma" w:hAnsi="Tahoma" w:eastAsia="Tahoma"/>
        </w:rPr>
        <w:t>sha256</w:t>
      </w:r>
      <w:r>
        <w:rPr>
          <w:rFonts w:ascii="Tahoma" w:hAnsi="Tahoma" w:eastAsia="Tahoma"/>
          <w:spacing w:val="-12"/>
        </w:rPr>
        <w:t xml:space="preserve"> </w:t>
      </w:r>
      <w:r>
        <w:t>的加密方式。</w:t>
      </w:r>
    </w:p>
    <w:p>
      <w:pPr>
        <w:pStyle w:val="9"/>
        <w:spacing w:before="2"/>
        <w:rPr>
          <w:sz w:val="4"/>
        </w:rPr>
      </w:pPr>
    </w:p>
    <w:tbl>
      <w:tblPr>
        <w:tblStyle w:val="13"/>
        <w:tblW w:w="0" w:type="auto"/>
        <w:tblInd w:w="104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85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595" w:hRule="atLeast"/>
        </w:trPr>
        <w:tc>
          <w:tcPr>
            <w:tcW w:w="8855" w:type="dxa"/>
            <w:shd w:val="clear" w:color="auto" w:fill="D9D9D9"/>
          </w:tcPr>
          <w:p>
            <w:pPr>
              <w:pStyle w:val="17"/>
              <w:spacing w:before="16"/>
              <w:ind w:left="117"/>
              <w:rPr>
                <w:sz w:val="18"/>
              </w:rPr>
            </w:pPr>
            <w:r>
              <w:rPr>
                <w:spacing w:val="-5"/>
                <w:w w:val="95"/>
                <w:sz w:val="18"/>
              </w:rPr>
              <w:t>#</w:t>
            </w:r>
            <w:r>
              <w:rPr>
                <w:spacing w:val="-29"/>
                <w:w w:val="95"/>
                <w:sz w:val="18"/>
              </w:rPr>
              <w:t xml:space="preserve"> </w:t>
            </w:r>
            <w:r>
              <w:rPr>
                <w:spacing w:val="-4"/>
                <w:w w:val="95"/>
                <w:sz w:val="18"/>
              </w:rPr>
              <w:t>IPv4</w:t>
            </w:r>
            <w:r>
              <w:rPr>
                <w:spacing w:val="-25"/>
                <w:w w:val="95"/>
                <w:sz w:val="18"/>
              </w:rPr>
              <w:t xml:space="preserve"> </w:t>
            </w:r>
            <w:r>
              <w:rPr>
                <w:spacing w:val="-4"/>
                <w:w w:val="95"/>
                <w:sz w:val="18"/>
              </w:rPr>
              <w:t>local</w:t>
            </w:r>
            <w:r>
              <w:rPr>
                <w:spacing w:val="-25"/>
                <w:w w:val="95"/>
                <w:sz w:val="18"/>
              </w:rPr>
              <w:t xml:space="preserve"> </w:t>
            </w:r>
            <w:r>
              <w:rPr>
                <w:spacing w:val="-4"/>
                <w:w w:val="95"/>
                <w:sz w:val="18"/>
              </w:rPr>
              <w:t>connections:</w:t>
            </w:r>
          </w:p>
          <w:p>
            <w:pPr>
              <w:pStyle w:val="17"/>
              <w:tabs>
                <w:tab w:val="left" w:pos="757"/>
                <w:tab w:val="left" w:pos="1255"/>
                <w:tab w:val="left" w:pos="1753"/>
                <w:tab w:val="left" w:pos="1992"/>
                <w:tab w:val="left" w:pos="3205"/>
                <w:tab w:val="left" w:pos="5074"/>
              </w:tabs>
              <w:spacing w:before="49" w:line="295" w:lineRule="auto"/>
              <w:ind w:left="117" w:right="3417"/>
              <w:rPr>
                <w:sz w:val="18"/>
              </w:rPr>
            </w:pPr>
            <w:r>
              <w:rPr>
                <w:sz w:val="18"/>
              </w:rPr>
              <w:t>host</w:t>
            </w:r>
            <w:r>
              <w:rPr>
                <w:sz w:val="18"/>
              </w:rPr>
              <w:tab/>
            </w:r>
            <w:r>
              <w:rPr>
                <w:sz w:val="18"/>
              </w:rPr>
              <w:t>all</w:t>
            </w:r>
            <w:r>
              <w:rPr>
                <w:sz w:val="18"/>
              </w:rPr>
              <w:tab/>
            </w:r>
            <w:r>
              <w:rPr>
                <w:sz w:val="18"/>
              </w:rPr>
              <w:tab/>
            </w:r>
            <w:r>
              <w:rPr>
                <w:sz w:val="18"/>
              </w:rPr>
              <w:tab/>
            </w:r>
            <w:r>
              <w:rPr>
                <w:sz w:val="18"/>
              </w:rPr>
              <w:t>all</w:t>
            </w:r>
            <w:r>
              <w:rPr>
                <w:sz w:val="18"/>
              </w:rPr>
              <w:tab/>
            </w:r>
            <w:r>
              <w:rPr>
                <w:spacing w:val="-3"/>
                <w:w w:val="95"/>
                <w:sz w:val="18"/>
              </w:rPr>
              <w:t>127.0.0.1/32</w:t>
            </w:r>
            <w:r>
              <w:rPr>
                <w:spacing w:val="-3"/>
                <w:w w:val="95"/>
                <w:sz w:val="18"/>
              </w:rPr>
              <w:tab/>
            </w:r>
            <w:r>
              <w:rPr>
                <w:spacing w:val="-6"/>
                <w:sz w:val="18"/>
              </w:rPr>
              <w:t>trust</w:t>
            </w:r>
            <w:r>
              <w:rPr>
                <w:spacing w:val="-54"/>
                <w:sz w:val="18"/>
              </w:rPr>
              <w:t xml:space="preserve"> </w:t>
            </w:r>
            <w:r>
              <w:rPr>
                <w:sz w:val="18"/>
              </w:rPr>
              <w:t>host</w:t>
            </w:r>
            <w:r>
              <w:rPr>
                <w:sz w:val="18"/>
              </w:rPr>
              <w:tab/>
            </w:r>
            <w:r>
              <w:rPr>
                <w:sz w:val="18"/>
              </w:rPr>
              <w:t>all</w:t>
            </w:r>
            <w:r>
              <w:rPr>
                <w:sz w:val="18"/>
              </w:rPr>
              <w:tab/>
            </w:r>
            <w:r>
              <w:rPr>
                <w:sz w:val="18"/>
              </w:rPr>
              <w:t>all</w:t>
            </w:r>
            <w:r>
              <w:rPr>
                <w:sz w:val="18"/>
              </w:rPr>
              <w:tab/>
            </w:r>
            <w:r>
              <w:rPr>
                <w:spacing w:val="-4"/>
                <w:w w:val="95"/>
                <w:sz w:val="18"/>
              </w:rPr>
              <w:t>192.168.0.19/32</w:t>
            </w:r>
            <w:r>
              <w:rPr>
                <w:spacing w:val="-4"/>
                <w:w w:val="95"/>
                <w:sz w:val="18"/>
              </w:rPr>
              <w:tab/>
            </w:r>
            <w:r>
              <w:rPr>
                <w:sz w:val="18"/>
              </w:rPr>
              <w:t>trust</w:t>
            </w:r>
          </w:p>
          <w:p>
            <w:pPr>
              <w:pStyle w:val="17"/>
              <w:spacing w:line="295" w:lineRule="auto"/>
              <w:ind w:left="117" w:right="6806"/>
              <w:rPr>
                <w:sz w:val="18"/>
              </w:rPr>
            </w:pPr>
            <w:r>
              <w:rPr>
                <w:spacing w:val="-1"/>
                <w:w w:val="90"/>
                <w:sz w:val="18"/>
              </w:rPr>
              <w:t>host</w:t>
            </w:r>
            <w:r>
              <w:rPr>
                <w:spacing w:val="-25"/>
                <w:w w:val="90"/>
                <w:sz w:val="18"/>
              </w:rPr>
              <w:t xml:space="preserve"> </w:t>
            </w:r>
            <w:r>
              <w:rPr>
                <w:w w:val="90"/>
                <w:sz w:val="18"/>
              </w:rPr>
              <w:t>all</w:t>
            </w:r>
            <w:r>
              <w:rPr>
                <w:spacing w:val="-25"/>
                <w:w w:val="90"/>
                <w:sz w:val="18"/>
              </w:rPr>
              <w:t xml:space="preserve"> </w:t>
            </w:r>
            <w:r>
              <w:rPr>
                <w:w w:val="90"/>
                <w:sz w:val="18"/>
              </w:rPr>
              <w:t>all</w:t>
            </w:r>
            <w:r>
              <w:rPr>
                <w:spacing w:val="-21"/>
                <w:w w:val="90"/>
                <w:sz w:val="18"/>
              </w:rPr>
              <w:t xml:space="preserve"> </w:t>
            </w:r>
            <w:r>
              <w:rPr>
                <w:w w:val="90"/>
                <w:sz w:val="18"/>
              </w:rPr>
              <w:t>0.0.0.0/0</w:t>
            </w:r>
            <w:r>
              <w:rPr>
                <w:spacing w:val="-23"/>
                <w:w w:val="90"/>
                <w:sz w:val="18"/>
              </w:rPr>
              <w:t xml:space="preserve"> </w:t>
            </w:r>
            <w:r>
              <w:rPr>
                <w:w w:val="90"/>
                <w:sz w:val="18"/>
              </w:rPr>
              <w:t>sha256</w:t>
            </w:r>
            <w:r>
              <w:rPr>
                <w:spacing w:val="-47"/>
                <w:w w:val="90"/>
                <w:sz w:val="18"/>
              </w:rPr>
              <w:t xml:space="preserve"> </w:t>
            </w:r>
            <w:r>
              <w:rPr>
                <w:spacing w:val="-5"/>
                <w:w w:val="95"/>
                <w:sz w:val="18"/>
              </w:rPr>
              <w:t>#</w:t>
            </w:r>
            <w:r>
              <w:rPr>
                <w:spacing w:val="-29"/>
                <w:w w:val="95"/>
                <w:sz w:val="18"/>
              </w:rPr>
              <w:t xml:space="preserve"> </w:t>
            </w:r>
            <w:r>
              <w:rPr>
                <w:spacing w:val="-4"/>
                <w:w w:val="95"/>
                <w:sz w:val="18"/>
              </w:rPr>
              <w:t>IPv6</w:t>
            </w:r>
            <w:r>
              <w:rPr>
                <w:spacing w:val="-25"/>
                <w:w w:val="95"/>
                <w:sz w:val="18"/>
              </w:rPr>
              <w:t xml:space="preserve"> </w:t>
            </w:r>
            <w:r>
              <w:rPr>
                <w:spacing w:val="-4"/>
                <w:w w:val="95"/>
                <w:sz w:val="18"/>
              </w:rPr>
              <w:t>local</w:t>
            </w:r>
            <w:r>
              <w:rPr>
                <w:spacing w:val="-25"/>
                <w:w w:val="95"/>
                <w:sz w:val="18"/>
              </w:rPr>
              <w:t xml:space="preserve"> </w:t>
            </w:r>
            <w:r>
              <w:rPr>
                <w:spacing w:val="-4"/>
                <w:w w:val="95"/>
                <w:sz w:val="18"/>
              </w:rPr>
              <w:t>connections:</w:t>
            </w:r>
          </w:p>
          <w:p>
            <w:pPr>
              <w:pStyle w:val="17"/>
              <w:tabs>
                <w:tab w:val="left" w:pos="757"/>
                <w:tab w:val="left" w:pos="1992"/>
                <w:tab w:val="left" w:pos="3232"/>
                <w:tab w:val="left" w:pos="5106"/>
              </w:tabs>
              <w:ind w:left="117"/>
              <w:rPr>
                <w:sz w:val="18"/>
              </w:rPr>
            </w:pPr>
            <w:r>
              <w:rPr>
                <w:sz w:val="18"/>
              </w:rPr>
              <w:t>host</w:t>
            </w:r>
            <w:r>
              <w:rPr>
                <w:sz w:val="18"/>
              </w:rPr>
              <w:tab/>
            </w:r>
            <w:r>
              <w:rPr>
                <w:sz w:val="18"/>
              </w:rPr>
              <w:t>all</w:t>
            </w:r>
            <w:r>
              <w:rPr>
                <w:sz w:val="18"/>
              </w:rPr>
              <w:tab/>
            </w:r>
            <w:r>
              <w:rPr>
                <w:sz w:val="18"/>
              </w:rPr>
              <w:t>all</w:t>
            </w:r>
            <w:r>
              <w:rPr>
                <w:sz w:val="18"/>
              </w:rPr>
              <w:tab/>
            </w:r>
            <w:r>
              <w:rPr>
                <w:spacing w:val="-1"/>
                <w:w w:val="95"/>
                <w:sz w:val="18"/>
              </w:rPr>
              <w:t>::1/128</w:t>
            </w:r>
            <w:r>
              <w:rPr>
                <w:spacing w:val="-1"/>
                <w:w w:val="95"/>
                <w:sz w:val="18"/>
              </w:rPr>
              <w:tab/>
            </w:r>
            <w:r>
              <w:rPr>
                <w:sz w:val="18"/>
              </w:rPr>
              <w:t>trust</w:t>
            </w:r>
          </w:p>
        </w:tc>
      </w:tr>
    </w:tbl>
    <w:p>
      <w:pPr>
        <w:spacing w:before="108"/>
        <w:ind w:left="1028"/>
        <w:rPr>
          <w:rFonts w:ascii="微软雅黑" w:eastAsia="微软雅黑"/>
          <w:sz w:val="21"/>
          <w:lang w:eastAsia="zh-CN"/>
        </w:rPr>
      </w:pPr>
      <w:r>
        <w:rPr>
          <w:rFonts w:hint="eastAsia" w:ascii="微软雅黑" w:eastAsia="微软雅黑"/>
          <w:spacing w:val="-9"/>
          <w:sz w:val="24"/>
          <w:lang w:eastAsia="zh-CN"/>
        </w:rPr>
        <w:t xml:space="preserve">步骤 </w:t>
      </w:r>
      <w:r>
        <w:rPr>
          <w:spacing w:val="-1"/>
          <w:sz w:val="24"/>
          <w:lang w:eastAsia="zh-CN"/>
        </w:rPr>
        <w:t>2</w:t>
      </w:r>
      <w:r>
        <w:rPr>
          <w:spacing w:val="84"/>
          <w:sz w:val="24"/>
          <w:lang w:eastAsia="zh-CN"/>
        </w:rPr>
        <w:t xml:space="preserve"> </w:t>
      </w:r>
      <w:r>
        <w:rPr>
          <w:rFonts w:hint="eastAsia" w:ascii="微软雅黑" w:eastAsia="微软雅黑"/>
          <w:spacing w:val="-1"/>
          <w:sz w:val="21"/>
          <w:lang w:eastAsia="zh-CN"/>
        </w:rPr>
        <w:t>修改数据库监听地址。</w:t>
      </w:r>
    </w:p>
    <w:p>
      <w:pPr>
        <w:pStyle w:val="9"/>
        <w:spacing w:before="118"/>
        <w:ind w:left="1153"/>
      </w:pPr>
      <w:r>
        <w:rPr>
          <w:spacing w:val="11"/>
          <w:w w:val="95"/>
        </w:rPr>
        <w:t xml:space="preserve">在 </w:t>
      </w:r>
      <w:r>
        <w:rPr>
          <w:rFonts w:ascii="Tahoma" w:eastAsia="Tahoma"/>
          <w:w w:val="95"/>
        </w:rPr>
        <w:t>GS_HOME</w:t>
      </w:r>
      <w:r>
        <w:rPr>
          <w:rFonts w:ascii="Tahoma" w:eastAsia="Tahoma"/>
          <w:spacing w:val="13"/>
          <w:w w:val="95"/>
        </w:rPr>
        <w:t xml:space="preserve"> </w:t>
      </w:r>
      <w:r>
        <w:rPr>
          <w:spacing w:val="2"/>
          <w:w w:val="95"/>
        </w:rPr>
        <w:t xml:space="preserve">中，本实验中数据库 </w:t>
      </w:r>
      <w:r>
        <w:rPr>
          <w:rFonts w:ascii="Tahoma" w:eastAsia="Tahoma"/>
          <w:w w:val="95"/>
        </w:rPr>
        <w:t>GS_HOME</w:t>
      </w:r>
      <w:r>
        <w:rPr>
          <w:rFonts w:ascii="Tahoma" w:eastAsia="Tahoma"/>
          <w:spacing w:val="18"/>
          <w:w w:val="95"/>
        </w:rPr>
        <w:t xml:space="preserve"> </w:t>
      </w:r>
      <w:r>
        <w:rPr>
          <w:w w:val="95"/>
        </w:rPr>
        <w:t>设置的为</w:t>
      </w:r>
      <w:r>
        <w:rPr>
          <w:rFonts w:ascii="Tahoma" w:eastAsia="Tahoma"/>
          <w:w w:val="95"/>
        </w:rPr>
        <w:t>/gaussdb/data</w:t>
      </w:r>
      <w:r>
        <w:rPr>
          <w:w w:val="95"/>
        </w:rPr>
        <w:t>。</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7" w:hRule="atLeast"/>
        </w:trPr>
        <w:tc>
          <w:tcPr>
            <w:tcW w:w="8846" w:type="dxa"/>
            <w:shd w:val="clear" w:color="auto" w:fill="D9D9D9"/>
          </w:tcPr>
          <w:p>
            <w:pPr>
              <w:pStyle w:val="17"/>
              <w:spacing w:before="17"/>
              <w:rPr>
                <w:sz w:val="18"/>
              </w:rPr>
            </w:pPr>
            <w:r>
              <w:rPr>
                <w:w w:val="95"/>
                <w:sz w:val="18"/>
              </w:rPr>
              <w:t>cd</w:t>
            </w:r>
            <w:r>
              <w:rPr>
                <w:spacing w:val="-2"/>
                <w:w w:val="95"/>
                <w:sz w:val="18"/>
              </w:rPr>
              <w:t xml:space="preserve"> </w:t>
            </w:r>
            <w:r>
              <w:rPr>
                <w:w w:val="95"/>
                <w:sz w:val="18"/>
              </w:rPr>
              <w:t>/gaussdb/data</w:t>
            </w:r>
          </w:p>
          <w:p>
            <w:pPr>
              <w:pStyle w:val="17"/>
              <w:spacing w:before="66"/>
              <w:rPr>
                <w:sz w:val="18"/>
              </w:rPr>
            </w:pPr>
            <w:r>
              <w:rPr>
                <w:w w:val="95"/>
                <w:sz w:val="18"/>
              </w:rPr>
              <w:t>vi</w:t>
            </w:r>
            <w:r>
              <w:rPr>
                <w:spacing w:val="2"/>
                <w:w w:val="95"/>
                <w:sz w:val="18"/>
              </w:rPr>
              <w:t xml:space="preserve"> </w:t>
            </w:r>
            <w:r>
              <w:rPr>
                <w:w w:val="95"/>
                <w:sz w:val="18"/>
              </w:rPr>
              <w:t>postgresql.conf</w:t>
            </w:r>
          </w:p>
        </w:tc>
      </w:tr>
    </w:tbl>
    <w:p>
      <w:pPr>
        <w:pStyle w:val="9"/>
        <w:spacing w:before="88" w:line="223" w:lineRule="auto"/>
        <w:ind w:left="1153" w:right="311"/>
      </w:pPr>
      <w:r>
        <w:rPr>
          <w:w w:val="95"/>
        </w:rPr>
        <w:t>找到对应位置，然后输入“</w:t>
      </w:r>
      <w:r>
        <w:rPr>
          <w:rFonts w:ascii="Tahoma" w:hAnsi="Tahoma" w:eastAsia="Tahoma"/>
          <w:w w:val="95"/>
        </w:rPr>
        <w:t>i</w:t>
      </w:r>
      <w:r>
        <w:rPr>
          <w:spacing w:val="10"/>
          <w:w w:val="95"/>
        </w:rPr>
        <w:t xml:space="preserve">”切换到 </w:t>
      </w:r>
      <w:r>
        <w:rPr>
          <w:rFonts w:ascii="Tahoma" w:hAnsi="Tahoma" w:eastAsia="Tahoma"/>
          <w:w w:val="95"/>
        </w:rPr>
        <w:t>INSERT</w:t>
      </w:r>
      <w:r>
        <w:rPr>
          <w:rFonts w:ascii="Tahoma" w:hAnsi="Tahoma" w:eastAsia="Tahoma"/>
          <w:spacing w:val="47"/>
          <w:w w:val="95"/>
        </w:rPr>
        <w:t xml:space="preserve"> </w:t>
      </w:r>
      <w:r>
        <w:rPr>
          <w:spacing w:val="11"/>
          <w:w w:val="95"/>
        </w:rPr>
        <w:t xml:space="preserve">模式，将 </w:t>
      </w:r>
      <w:r>
        <w:rPr>
          <w:rFonts w:ascii="Tahoma" w:hAnsi="Tahoma" w:eastAsia="Tahoma"/>
          <w:w w:val="95"/>
        </w:rPr>
        <w:t>listen_addresses</w:t>
      </w:r>
      <w:r>
        <w:rPr>
          <w:rFonts w:ascii="Tahoma" w:hAnsi="Tahoma" w:eastAsia="Tahoma"/>
          <w:spacing w:val="55"/>
          <w:w w:val="95"/>
        </w:rPr>
        <w:t xml:space="preserve"> </w:t>
      </w:r>
      <w:r>
        <w:rPr>
          <w:w w:val="95"/>
        </w:rPr>
        <w:t>的值修改成为</w:t>
      </w:r>
      <w:r>
        <w:rPr>
          <w:rFonts w:ascii="Tahoma" w:hAnsi="Tahoma" w:eastAsia="Tahoma"/>
          <w:w w:val="95"/>
        </w:rPr>
        <w:t>*</w:t>
      </w:r>
      <w:r>
        <w:rPr>
          <w:w w:val="95"/>
        </w:rPr>
        <w:t>，修改后按下“</w:t>
      </w:r>
      <w:r>
        <w:rPr>
          <w:rFonts w:ascii="Tahoma" w:hAnsi="Tahoma" w:eastAsia="Tahoma"/>
          <w:w w:val="95"/>
        </w:rPr>
        <w:t>ESC</w:t>
      </w:r>
      <w:r>
        <w:rPr>
          <w:w w:val="95"/>
        </w:rPr>
        <w:t>”键，退出</w:t>
      </w:r>
      <w:r>
        <w:rPr>
          <w:spacing w:val="107"/>
        </w:rPr>
        <w:t xml:space="preserve"> </w:t>
      </w:r>
      <w:r>
        <w:rPr>
          <w:rFonts w:ascii="Tahoma" w:hAnsi="Tahoma" w:eastAsia="Tahoma"/>
          <w:w w:val="95"/>
        </w:rPr>
        <w:t>INSERT</w:t>
      </w:r>
      <w:r>
        <w:rPr>
          <w:rFonts w:ascii="Tahoma" w:hAnsi="Tahoma" w:eastAsia="Tahoma"/>
          <w:spacing w:val="102"/>
        </w:rPr>
        <w:t xml:space="preserve"> </w:t>
      </w:r>
      <w:r>
        <w:rPr>
          <w:w w:val="95"/>
        </w:rPr>
        <w:t>模式，输入“</w:t>
      </w:r>
      <w:r>
        <w:rPr>
          <w:rFonts w:ascii="Tahoma" w:hAnsi="Tahoma" w:eastAsia="Tahoma"/>
          <w:w w:val="95"/>
        </w:rPr>
        <w:t>:wq</w:t>
      </w:r>
      <w:r>
        <w:rPr>
          <w:w w:val="95"/>
        </w:rPr>
        <w:t>”后回车保存。设置为</w:t>
      </w:r>
      <w:r>
        <w:rPr>
          <w:rFonts w:ascii="Tahoma" w:hAnsi="Tahoma" w:eastAsia="Tahoma"/>
          <w:w w:val="95"/>
        </w:rPr>
        <w:t>*</w:t>
      </w:r>
      <w:r>
        <w:rPr>
          <w:w w:val="95"/>
        </w:rPr>
        <w:t>表明，监听所有的</w:t>
      </w:r>
      <w:r>
        <w:rPr>
          <w:rFonts w:ascii="Tahoma" w:hAnsi="Tahoma" w:eastAsia="Tahoma"/>
        </w:rPr>
        <w:t>IP</w:t>
      </w:r>
      <w:r>
        <w:rPr>
          <w:rFonts w:ascii="Tahoma" w:hAnsi="Tahoma" w:eastAsia="Tahoma"/>
          <w:spacing w:val="-14"/>
        </w:rPr>
        <w:t xml:space="preserve"> </w:t>
      </w:r>
      <w:r>
        <w:t>请求。</w:t>
      </w:r>
    </w:p>
    <w:p>
      <w:pPr>
        <w:pStyle w:val="9"/>
        <w:spacing w:before="2"/>
        <w:rPr>
          <w:sz w:val="4"/>
        </w:rPr>
      </w:pPr>
    </w:p>
    <w:tbl>
      <w:tblPr>
        <w:tblStyle w:val="13"/>
        <w:tblW w:w="0" w:type="auto"/>
        <w:tblInd w:w="104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85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85" w:hRule="atLeast"/>
        </w:trPr>
        <w:tc>
          <w:tcPr>
            <w:tcW w:w="8855" w:type="dxa"/>
            <w:tcBorders>
              <w:bottom w:val="nil"/>
            </w:tcBorders>
            <w:shd w:val="clear" w:color="auto" w:fill="D9D9D9"/>
          </w:tcPr>
          <w:p>
            <w:pPr>
              <w:pStyle w:val="17"/>
              <w:tabs>
                <w:tab w:val="left" w:pos="3668"/>
              </w:tabs>
              <w:spacing w:before="16"/>
              <w:ind w:left="117"/>
              <w:rPr>
                <w:sz w:val="18"/>
              </w:rPr>
            </w:pPr>
            <w:r>
              <w:rPr>
                <w:b/>
                <w:spacing w:val="-3"/>
                <w:w w:val="90"/>
                <w:sz w:val="18"/>
              </w:rPr>
              <w:t>#</w:t>
            </w:r>
            <w:r>
              <w:rPr>
                <w:spacing w:val="-3"/>
                <w:w w:val="90"/>
                <w:sz w:val="18"/>
              </w:rPr>
              <w:t>listen_addresses</w:t>
            </w:r>
            <w:r>
              <w:rPr>
                <w:spacing w:val="-24"/>
                <w:w w:val="90"/>
                <w:sz w:val="18"/>
              </w:rPr>
              <w:t xml:space="preserve"> </w:t>
            </w:r>
            <w:r>
              <w:rPr>
                <w:spacing w:val="-3"/>
                <w:w w:val="90"/>
                <w:sz w:val="18"/>
              </w:rPr>
              <w:t>=</w:t>
            </w:r>
            <w:r>
              <w:rPr>
                <w:spacing w:val="-25"/>
                <w:w w:val="90"/>
                <w:sz w:val="18"/>
              </w:rPr>
              <w:t xml:space="preserve"> </w:t>
            </w:r>
            <w:r>
              <w:rPr>
                <w:spacing w:val="-3"/>
                <w:w w:val="90"/>
                <w:sz w:val="18"/>
              </w:rPr>
              <w:t>'192.168.0.19'</w:t>
            </w:r>
            <w:r>
              <w:rPr>
                <w:spacing w:val="-3"/>
                <w:w w:val="90"/>
                <w:sz w:val="18"/>
              </w:rPr>
              <w:tab/>
            </w:r>
            <w:r>
              <w:rPr>
                <w:spacing w:val="-1"/>
                <w:w w:val="90"/>
                <w:sz w:val="18"/>
              </w:rPr>
              <w:t>#</w:t>
            </w:r>
            <w:r>
              <w:rPr>
                <w:spacing w:val="-22"/>
                <w:w w:val="90"/>
                <w:sz w:val="18"/>
              </w:rPr>
              <w:t xml:space="preserve"> </w:t>
            </w:r>
            <w:r>
              <w:rPr>
                <w:spacing w:val="-1"/>
                <w:w w:val="90"/>
                <w:sz w:val="18"/>
              </w:rPr>
              <w:t>what</w:t>
            </w:r>
            <w:r>
              <w:rPr>
                <w:spacing w:val="-23"/>
                <w:w w:val="90"/>
                <w:sz w:val="18"/>
              </w:rPr>
              <w:t xml:space="preserve"> </w:t>
            </w:r>
            <w:r>
              <w:rPr>
                <w:spacing w:val="-1"/>
                <w:w w:val="90"/>
                <w:sz w:val="18"/>
              </w:rPr>
              <w:t>IP</w:t>
            </w:r>
            <w:r>
              <w:rPr>
                <w:spacing w:val="-27"/>
                <w:w w:val="90"/>
                <w:sz w:val="18"/>
              </w:rPr>
              <w:t xml:space="preserve"> </w:t>
            </w:r>
            <w:r>
              <w:rPr>
                <w:w w:val="90"/>
                <w:sz w:val="18"/>
              </w:rPr>
              <w:t>address(es)</w:t>
            </w:r>
            <w:r>
              <w:rPr>
                <w:spacing w:val="-21"/>
                <w:w w:val="90"/>
                <w:sz w:val="18"/>
              </w:rPr>
              <w:t xml:space="preserve"> </w:t>
            </w:r>
            <w:r>
              <w:rPr>
                <w:w w:val="90"/>
                <w:sz w:val="18"/>
              </w:rPr>
              <w:t>to</w:t>
            </w:r>
            <w:r>
              <w:rPr>
                <w:spacing w:val="-21"/>
                <w:w w:val="90"/>
                <w:sz w:val="18"/>
              </w:rPr>
              <w:t xml:space="preserve"> </w:t>
            </w:r>
            <w:r>
              <w:rPr>
                <w:w w:val="90"/>
                <w:sz w:val="18"/>
              </w:rPr>
              <w:t>listen</w:t>
            </w:r>
            <w:r>
              <w:rPr>
                <w:spacing w:val="-22"/>
                <w:w w:val="90"/>
                <w:sz w:val="18"/>
              </w:rPr>
              <w:t xml:space="preserve"> </w:t>
            </w:r>
            <w:r>
              <w:rPr>
                <w:w w:val="90"/>
                <w:sz w:val="18"/>
              </w:rPr>
              <w:t>on;</w:t>
            </w:r>
          </w:p>
        </w:tc>
      </w:tr>
    </w:tbl>
    <w:p>
      <w:pPr>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85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44" w:hRule="atLeast"/>
        </w:trPr>
        <w:tc>
          <w:tcPr>
            <w:tcW w:w="8855" w:type="dxa"/>
            <w:tcBorders>
              <w:top w:val="nil"/>
            </w:tcBorders>
            <w:shd w:val="clear" w:color="auto" w:fill="D9D9D9"/>
          </w:tcPr>
          <w:p>
            <w:pPr>
              <w:pStyle w:val="17"/>
              <w:ind w:left="117"/>
              <w:rPr>
                <w:sz w:val="18"/>
              </w:rPr>
            </w:pPr>
            <w:r>
              <w:rPr>
                <w:spacing w:val="-5"/>
                <w:w w:val="95"/>
                <w:sz w:val="18"/>
              </w:rPr>
              <w:t>listen_addresses</w:t>
            </w:r>
            <w:r>
              <w:rPr>
                <w:spacing w:val="-25"/>
                <w:w w:val="95"/>
                <w:sz w:val="18"/>
              </w:rPr>
              <w:t xml:space="preserve"> </w:t>
            </w:r>
            <w:r>
              <w:rPr>
                <w:spacing w:val="-4"/>
                <w:w w:val="95"/>
                <w:sz w:val="18"/>
              </w:rPr>
              <w:t>=</w:t>
            </w:r>
            <w:r>
              <w:rPr>
                <w:spacing w:val="-26"/>
                <w:w w:val="95"/>
                <w:sz w:val="18"/>
              </w:rPr>
              <w:t xml:space="preserve"> </w:t>
            </w:r>
            <w:r>
              <w:rPr>
                <w:spacing w:val="-4"/>
                <w:w w:val="95"/>
                <w:sz w:val="18"/>
              </w:rPr>
              <w:t>'*'</w:t>
            </w:r>
          </w:p>
        </w:tc>
      </w:tr>
    </w:tbl>
    <w:p>
      <w:pPr>
        <w:pStyle w:val="9"/>
        <w:spacing w:before="68" w:line="374" w:lineRule="exact"/>
        <w:ind w:left="1153"/>
        <w:rPr>
          <w:rFonts w:ascii="Tahoma" w:eastAsia="Tahoma"/>
        </w:rPr>
      </w:pPr>
      <w:r>
        <w:rPr>
          <w:w w:val="95"/>
        </w:rPr>
        <w:t>修改参数信息，也可以使用</w:t>
      </w:r>
      <w:r>
        <w:rPr>
          <w:spacing w:val="102"/>
        </w:rPr>
        <w:t xml:space="preserve"> </w:t>
      </w:r>
      <w:r>
        <w:rPr>
          <w:rFonts w:ascii="Tahoma" w:eastAsia="Tahoma"/>
          <w:w w:val="95"/>
        </w:rPr>
        <w:t>gs_guc</w:t>
      </w:r>
      <w:r>
        <w:rPr>
          <w:rFonts w:ascii="Tahoma" w:eastAsia="Tahoma"/>
          <w:spacing w:val="94"/>
        </w:rPr>
        <w:t xml:space="preserve"> </w:t>
      </w:r>
      <w:r>
        <w:rPr>
          <w:w w:val="95"/>
        </w:rPr>
        <w:t>命令进行参数的修改，如果使用直接修改</w:t>
      </w:r>
      <w:r>
        <w:rPr>
          <w:spacing w:val="90"/>
        </w:rPr>
        <w:t xml:space="preserve"> </w:t>
      </w:r>
      <w:r>
        <w:rPr>
          <w:rFonts w:ascii="Tahoma" w:eastAsia="Tahoma"/>
          <w:w w:val="95"/>
        </w:rPr>
        <w:t>postgresql.conf</w:t>
      </w:r>
    </w:p>
    <w:p>
      <w:pPr>
        <w:pStyle w:val="9"/>
        <w:spacing w:line="374" w:lineRule="exact"/>
        <w:ind w:left="1153"/>
        <w:rPr>
          <w:lang w:eastAsia="zh-CN"/>
        </w:rPr>
      </w:pPr>
      <w:r>
        <w:rPr>
          <w:spacing w:val="-2"/>
          <w:lang w:eastAsia="zh-CN"/>
        </w:rPr>
        <w:t xml:space="preserve">文件，可直接执行下一步骤，步骤 </w:t>
      </w:r>
      <w:r>
        <w:rPr>
          <w:rFonts w:ascii="Tahoma" w:eastAsia="Tahoma"/>
          <w:lang w:eastAsia="zh-CN"/>
        </w:rPr>
        <w:t>3</w:t>
      </w:r>
      <w:r>
        <w:rPr>
          <w:lang w:eastAsia="zh-CN"/>
        </w:rPr>
        <w:t>。</w:t>
      </w:r>
    </w:p>
    <w:p>
      <w:pPr>
        <w:pStyle w:val="9"/>
        <w:spacing w:before="8"/>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pacing w:val="-1"/>
                <w:w w:val="95"/>
                <w:sz w:val="18"/>
              </w:rPr>
              <w:t>gs_guc</w:t>
            </w:r>
            <w:r>
              <w:rPr>
                <w:spacing w:val="-19"/>
                <w:w w:val="95"/>
                <w:sz w:val="18"/>
              </w:rPr>
              <w:t xml:space="preserve"> </w:t>
            </w:r>
            <w:r>
              <w:rPr>
                <w:spacing w:val="-1"/>
                <w:w w:val="95"/>
                <w:sz w:val="18"/>
              </w:rPr>
              <w:t>set</w:t>
            </w:r>
            <w:r>
              <w:rPr>
                <w:spacing w:val="-18"/>
                <w:w w:val="95"/>
                <w:sz w:val="18"/>
              </w:rPr>
              <w:t xml:space="preserve"> </w:t>
            </w:r>
            <w:r>
              <w:rPr>
                <w:spacing w:val="-1"/>
                <w:w w:val="95"/>
                <w:sz w:val="18"/>
              </w:rPr>
              <w:t>-N</w:t>
            </w:r>
            <w:r>
              <w:rPr>
                <w:spacing w:val="-17"/>
                <w:w w:val="95"/>
                <w:sz w:val="18"/>
              </w:rPr>
              <w:t xml:space="preserve"> </w:t>
            </w:r>
            <w:r>
              <w:rPr>
                <w:spacing w:val="-1"/>
                <w:w w:val="95"/>
                <w:sz w:val="18"/>
              </w:rPr>
              <w:t>all</w:t>
            </w:r>
            <w:r>
              <w:rPr>
                <w:spacing w:val="-18"/>
                <w:w w:val="95"/>
                <w:sz w:val="18"/>
              </w:rPr>
              <w:t xml:space="preserve"> </w:t>
            </w:r>
            <w:r>
              <w:rPr>
                <w:spacing w:val="-1"/>
                <w:w w:val="95"/>
                <w:sz w:val="18"/>
              </w:rPr>
              <w:t>-I</w:t>
            </w:r>
            <w:r>
              <w:rPr>
                <w:spacing w:val="-17"/>
                <w:w w:val="95"/>
                <w:sz w:val="18"/>
              </w:rPr>
              <w:t xml:space="preserve"> </w:t>
            </w:r>
            <w:r>
              <w:rPr>
                <w:spacing w:val="-1"/>
                <w:w w:val="95"/>
                <w:sz w:val="18"/>
              </w:rPr>
              <w:t>all</w:t>
            </w:r>
            <w:r>
              <w:rPr>
                <w:spacing w:val="-18"/>
                <w:w w:val="95"/>
                <w:sz w:val="18"/>
              </w:rPr>
              <w:t xml:space="preserve"> </w:t>
            </w:r>
            <w:r>
              <w:rPr>
                <w:spacing w:val="-1"/>
                <w:w w:val="95"/>
                <w:sz w:val="18"/>
              </w:rPr>
              <w:t>-c</w:t>
            </w:r>
            <w:r>
              <w:rPr>
                <w:spacing w:val="-18"/>
                <w:w w:val="95"/>
                <w:sz w:val="18"/>
              </w:rPr>
              <w:t xml:space="preserve"> </w:t>
            </w:r>
            <w:r>
              <w:rPr>
                <w:w w:val="95"/>
                <w:sz w:val="18"/>
              </w:rPr>
              <w:t>"listen_addresses='*'"</w:t>
            </w:r>
          </w:p>
        </w:tc>
      </w:tr>
    </w:tbl>
    <w:p>
      <w:pPr>
        <w:pStyle w:val="9"/>
        <w:spacing w:before="69"/>
        <w:ind w:left="1153"/>
      </w:pPr>
      <w:r>
        <w:t>获得结果为：</w:t>
      </w:r>
    </w:p>
    <w:p>
      <w:pPr>
        <w:pStyle w:val="9"/>
        <w:spacing w:before="61"/>
        <w:ind w:left="1153"/>
        <w:rPr>
          <w:rFonts w:ascii="Tahoma"/>
        </w:rPr>
      </w:pPr>
      <w:r>
        <w:rPr>
          <w:rFonts w:ascii="Tahoma"/>
          <w:w w:val="95"/>
        </w:rPr>
        <w:t>Begin</w:t>
      </w:r>
      <w:r>
        <w:rPr>
          <w:rFonts w:ascii="Tahoma"/>
          <w:spacing w:val="-17"/>
          <w:w w:val="95"/>
        </w:rPr>
        <w:t xml:space="preserve"> </w:t>
      </w:r>
      <w:r>
        <w:rPr>
          <w:rFonts w:ascii="Tahoma"/>
          <w:w w:val="95"/>
        </w:rPr>
        <w:t>to</w:t>
      </w:r>
      <w:r>
        <w:rPr>
          <w:rFonts w:ascii="Tahoma"/>
          <w:spacing w:val="-15"/>
          <w:w w:val="95"/>
        </w:rPr>
        <w:t xml:space="preserve"> </w:t>
      </w:r>
      <w:r>
        <w:rPr>
          <w:rFonts w:ascii="Tahoma"/>
          <w:w w:val="95"/>
        </w:rPr>
        <w:t>perform</w:t>
      </w:r>
      <w:r>
        <w:rPr>
          <w:rFonts w:ascii="Tahoma"/>
          <w:spacing w:val="-16"/>
          <w:w w:val="95"/>
        </w:rPr>
        <w:t xml:space="preserve"> </w:t>
      </w:r>
      <w:r>
        <w:rPr>
          <w:rFonts w:ascii="Tahoma"/>
          <w:w w:val="95"/>
        </w:rPr>
        <w:t>the</w:t>
      </w:r>
      <w:r>
        <w:rPr>
          <w:rFonts w:ascii="Tahoma"/>
          <w:spacing w:val="-15"/>
          <w:w w:val="95"/>
        </w:rPr>
        <w:t xml:space="preserve"> </w:t>
      </w:r>
      <w:r>
        <w:rPr>
          <w:rFonts w:ascii="Tahoma"/>
          <w:w w:val="95"/>
        </w:rPr>
        <w:t>total</w:t>
      </w:r>
      <w:r>
        <w:rPr>
          <w:rFonts w:ascii="Tahoma"/>
          <w:spacing w:val="-14"/>
          <w:w w:val="95"/>
        </w:rPr>
        <w:t xml:space="preserve"> </w:t>
      </w:r>
      <w:r>
        <w:rPr>
          <w:rFonts w:ascii="Tahoma"/>
          <w:w w:val="95"/>
        </w:rPr>
        <w:t>nodes:</w:t>
      </w:r>
      <w:r>
        <w:rPr>
          <w:rFonts w:ascii="Tahoma"/>
          <w:spacing w:val="-16"/>
          <w:w w:val="95"/>
        </w:rPr>
        <w:t xml:space="preserve"> </w:t>
      </w:r>
      <w:r>
        <w:rPr>
          <w:rFonts w:ascii="Tahoma"/>
          <w:w w:val="95"/>
        </w:rPr>
        <w:t>1.</w:t>
      </w:r>
    </w:p>
    <w:p>
      <w:pPr>
        <w:pStyle w:val="9"/>
        <w:spacing w:before="93" w:line="324" w:lineRule="auto"/>
        <w:ind w:left="1153" w:right="2774"/>
        <w:rPr>
          <w:rFonts w:ascii="Tahoma"/>
        </w:rPr>
      </w:pPr>
      <w:r>
        <w:rPr>
          <w:rFonts w:ascii="Tahoma"/>
          <w:w w:val="95"/>
        </w:rPr>
        <w:t>Popen</w:t>
      </w:r>
      <w:r>
        <w:rPr>
          <w:rFonts w:ascii="Tahoma"/>
          <w:spacing w:val="-13"/>
          <w:w w:val="95"/>
        </w:rPr>
        <w:t xml:space="preserve"> </w:t>
      </w:r>
      <w:r>
        <w:rPr>
          <w:rFonts w:ascii="Tahoma"/>
          <w:w w:val="95"/>
        </w:rPr>
        <w:t>count</w:t>
      </w:r>
      <w:r>
        <w:rPr>
          <w:rFonts w:ascii="Tahoma"/>
          <w:spacing w:val="-13"/>
          <w:w w:val="95"/>
        </w:rPr>
        <w:t xml:space="preserve"> </w:t>
      </w:r>
      <w:r>
        <w:rPr>
          <w:rFonts w:ascii="Tahoma"/>
          <w:w w:val="95"/>
        </w:rPr>
        <w:t>is</w:t>
      </w:r>
      <w:r>
        <w:rPr>
          <w:rFonts w:ascii="Tahoma"/>
          <w:spacing w:val="-13"/>
          <w:w w:val="95"/>
        </w:rPr>
        <w:t xml:space="preserve"> </w:t>
      </w:r>
      <w:r>
        <w:rPr>
          <w:rFonts w:ascii="Tahoma"/>
          <w:w w:val="95"/>
        </w:rPr>
        <w:t>1,</w:t>
      </w:r>
      <w:r>
        <w:rPr>
          <w:rFonts w:ascii="Tahoma"/>
          <w:spacing w:val="-13"/>
          <w:w w:val="95"/>
        </w:rPr>
        <w:t xml:space="preserve"> </w:t>
      </w:r>
      <w:r>
        <w:rPr>
          <w:rFonts w:ascii="Tahoma"/>
          <w:w w:val="95"/>
        </w:rPr>
        <w:t>Popen</w:t>
      </w:r>
      <w:r>
        <w:rPr>
          <w:rFonts w:ascii="Tahoma"/>
          <w:spacing w:val="-11"/>
          <w:w w:val="95"/>
        </w:rPr>
        <w:t xml:space="preserve"> </w:t>
      </w:r>
      <w:r>
        <w:rPr>
          <w:rFonts w:ascii="Tahoma"/>
          <w:w w:val="95"/>
        </w:rPr>
        <w:t>success</w:t>
      </w:r>
      <w:r>
        <w:rPr>
          <w:rFonts w:ascii="Tahoma"/>
          <w:spacing w:val="-13"/>
          <w:w w:val="95"/>
        </w:rPr>
        <w:t xml:space="preserve"> </w:t>
      </w:r>
      <w:r>
        <w:rPr>
          <w:rFonts w:ascii="Tahoma"/>
          <w:w w:val="95"/>
        </w:rPr>
        <w:t>count</w:t>
      </w:r>
      <w:r>
        <w:rPr>
          <w:rFonts w:ascii="Tahoma"/>
          <w:spacing w:val="-13"/>
          <w:w w:val="95"/>
        </w:rPr>
        <w:t xml:space="preserve"> </w:t>
      </w:r>
      <w:r>
        <w:rPr>
          <w:rFonts w:ascii="Tahoma"/>
          <w:w w:val="95"/>
        </w:rPr>
        <w:t>is</w:t>
      </w:r>
      <w:r>
        <w:rPr>
          <w:rFonts w:ascii="Tahoma"/>
          <w:spacing w:val="-13"/>
          <w:w w:val="95"/>
        </w:rPr>
        <w:t xml:space="preserve"> </w:t>
      </w:r>
      <w:r>
        <w:rPr>
          <w:rFonts w:ascii="Tahoma"/>
          <w:w w:val="95"/>
        </w:rPr>
        <w:t>1,</w:t>
      </w:r>
      <w:r>
        <w:rPr>
          <w:rFonts w:ascii="Tahoma"/>
          <w:spacing w:val="-13"/>
          <w:w w:val="95"/>
        </w:rPr>
        <w:t xml:space="preserve"> </w:t>
      </w:r>
      <w:r>
        <w:rPr>
          <w:rFonts w:ascii="Tahoma"/>
          <w:w w:val="95"/>
        </w:rPr>
        <w:t>Popen</w:t>
      </w:r>
      <w:r>
        <w:rPr>
          <w:rFonts w:ascii="Tahoma"/>
          <w:spacing w:val="-14"/>
          <w:w w:val="95"/>
        </w:rPr>
        <w:t xml:space="preserve"> </w:t>
      </w:r>
      <w:r>
        <w:rPr>
          <w:rFonts w:ascii="Tahoma"/>
          <w:w w:val="95"/>
        </w:rPr>
        <w:t>failure</w:t>
      </w:r>
      <w:r>
        <w:rPr>
          <w:rFonts w:ascii="Tahoma"/>
          <w:spacing w:val="-9"/>
          <w:w w:val="95"/>
        </w:rPr>
        <w:t xml:space="preserve"> </w:t>
      </w:r>
      <w:r>
        <w:rPr>
          <w:rFonts w:ascii="Tahoma"/>
          <w:w w:val="95"/>
        </w:rPr>
        <w:t>count</w:t>
      </w:r>
      <w:r>
        <w:rPr>
          <w:rFonts w:ascii="Tahoma"/>
          <w:spacing w:val="-13"/>
          <w:w w:val="95"/>
        </w:rPr>
        <w:t xml:space="preserve"> </w:t>
      </w:r>
      <w:r>
        <w:rPr>
          <w:rFonts w:ascii="Tahoma"/>
          <w:w w:val="95"/>
        </w:rPr>
        <w:t>is</w:t>
      </w:r>
      <w:r>
        <w:rPr>
          <w:rFonts w:ascii="Tahoma"/>
          <w:spacing w:val="-13"/>
          <w:w w:val="95"/>
        </w:rPr>
        <w:t xml:space="preserve"> </w:t>
      </w:r>
      <w:r>
        <w:rPr>
          <w:rFonts w:ascii="Tahoma"/>
          <w:w w:val="95"/>
        </w:rPr>
        <w:t>0.</w:t>
      </w:r>
      <w:r>
        <w:rPr>
          <w:rFonts w:ascii="Tahoma"/>
          <w:spacing w:val="-59"/>
          <w:w w:val="95"/>
        </w:rPr>
        <w:t xml:space="preserve"> </w:t>
      </w:r>
      <w:r>
        <w:rPr>
          <w:rFonts w:ascii="Tahoma"/>
          <w:w w:val="95"/>
        </w:rPr>
        <w:t>Begin</w:t>
      </w:r>
      <w:r>
        <w:rPr>
          <w:rFonts w:ascii="Tahoma"/>
          <w:spacing w:val="-22"/>
          <w:w w:val="95"/>
        </w:rPr>
        <w:t xml:space="preserve"> </w:t>
      </w:r>
      <w:r>
        <w:rPr>
          <w:rFonts w:ascii="Tahoma"/>
          <w:w w:val="95"/>
        </w:rPr>
        <w:t>to</w:t>
      </w:r>
      <w:r>
        <w:rPr>
          <w:rFonts w:ascii="Tahoma"/>
          <w:spacing w:val="-20"/>
          <w:w w:val="95"/>
        </w:rPr>
        <w:t xml:space="preserve"> </w:t>
      </w:r>
      <w:r>
        <w:rPr>
          <w:rFonts w:ascii="Tahoma"/>
          <w:w w:val="95"/>
        </w:rPr>
        <w:t>perform</w:t>
      </w:r>
      <w:r>
        <w:rPr>
          <w:rFonts w:ascii="Tahoma"/>
          <w:spacing w:val="-21"/>
          <w:w w:val="95"/>
        </w:rPr>
        <w:t xml:space="preserve"> </w:t>
      </w:r>
      <w:r>
        <w:rPr>
          <w:rFonts w:ascii="Tahoma"/>
          <w:w w:val="95"/>
        </w:rPr>
        <w:t>gs_guc</w:t>
      </w:r>
      <w:r>
        <w:rPr>
          <w:rFonts w:ascii="Tahoma"/>
          <w:spacing w:val="-21"/>
          <w:w w:val="95"/>
        </w:rPr>
        <w:t xml:space="preserve"> </w:t>
      </w:r>
      <w:r>
        <w:rPr>
          <w:rFonts w:ascii="Tahoma"/>
          <w:w w:val="95"/>
        </w:rPr>
        <w:t>for</w:t>
      </w:r>
      <w:r>
        <w:rPr>
          <w:rFonts w:ascii="Tahoma"/>
          <w:spacing w:val="-20"/>
          <w:w w:val="95"/>
        </w:rPr>
        <w:t xml:space="preserve"> </w:t>
      </w:r>
      <w:r>
        <w:rPr>
          <w:rFonts w:ascii="Tahoma"/>
          <w:w w:val="95"/>
        </w:rPr>
        <w:t>datanodes.</w:t>
      </w:r>
    </w:p>
    <w:p>
      <w:pPr>
        <w:pStyle w:val="9"/>
        <w:spacing w:before="2"/>
        <w:ind w:left="1153"/>
        <w:rPr>
          <w:rFonts w:ascii="Tahoma"/>
        </w:rPr>
      </w:pPr>
      <w:r>
        <w:rPr>
          <w:rFonts w:ascii="Tahoma"/>
          <w:w w:val="95"/>
        </w:rPr>
        <w:t>Command</w:t>
      </w:r>
      <w:r>
        <w:rPr>
          <w:rFonts w:ascii="Tahoma"/>
          <w:spacing w:val="-13"/>
          <w:w w:val="95"/>
        </w:rPr>
        <w:t xml:space="preserve"> </w:t>
      </w:r>
      <w:r>
        <w:rPr>
          <w:rFonts w:ascii="Tahoma"/>
          <w:w w:val="95"/>
        </w:rPr>
        <w:t>count</w:t>
      </w:r>
      <w:r>
        <w:rPr>
          <w:rFonts w:ascii="Tahoma"/>
          <w:spacing w:val="-12"/>
          <w:w w:val="95"/>
        </w:rPr>
        <w:t xml:space="preserve"> </w:t>
      </w:r>
      <w:r>
        <w:rPr>
          <w:rFonts w:ascii="Tahoma"/>
          <w:w w:val="95"/>
        </w:rPr>
        <w:t>is</w:t>
      </w:r>
      <w:r>
        <w:rPr>
          <w:rFonts w:ascii="Tahoma"/>
          <w:spacing w:val="-12"/>
          <w:w w:val="95"/>
        </w:rPr>
        <w:t xml:space="preserve"> </w:t>
      </w:r>
      <w:r>
        <w:rPr>
          <w:rFonts w:ascii="Tahoma"/>
          <w:w w:val="95"/>
        </w:rPr>
        <w:t>1,</w:t>
      </w:r>
      <w:r>
        <w:rPr>
          <w:rFonts w:ascii="Tahoma"/>
          <w:spacing w:val="-9"/>
          <w:w w:val="95"/>
        </w:rPr>
        <w:t xml:space="preserve"> </w:t>
      </w:r>
      <w:r>
        <w:rPr>
          <w:rFonts w:ascii="Tahoma"/>
          <w:w w:val="95"/>
        </w:rPr>
        <w:t>Command</w:t>
      </w:r>
      <w:r>
        <w:rPr>
          <w:rFonts w:ascii="Tahoma"/>
          <w:spacing w:val="-12"/>
          <w:w w:val="95"/>
        </w:rPr>
        <w:t xml:space="preserve"> </w:t>
      </w:r>
      <w:r>
        <w:rPr>
          <w:rFonts w:ascii="Tahoma"/>
          <w:w w:val="95"/>
        </w:rPr>
        <w:t>success</w:t>
      </w:r>
      <w:r>
        <w:rPr>
          <w:rFonts w:ascii="Tahoma"/>
          <w:spacing w:val="-10"/>
          <w:w w:val="95"/>
        </w:rPr>
        <w:t xml:space="preserve"> </w:t>
      </w:r>
      <w:r>
        <w:rPr>
          <w:rFonts w:ascii="Tahoma"/>
          <w:w w:val="95"/>
        </w:rPr>
        <w:t>count</w:t>
      </w:r>
      <w:r>
        <w:rPr>
          <w:rFonts w:ascii="Tahoma"/>
          <w:spacing w:val="-12"/>
          <w:w w:val="95"/>
        </w:rPr>
        <w:t xml:space="preserve"> </w:t>
      </w:r>
      <w:r>
        <w:rPr>
          <w:rFonts w:ascii="Tahoma"/>
          <w:w w:val="95"/>
        </w:rPr>
        <w:t>is</w:t>
      </w:r>
      <w:r>
        <w:rPr>
          <w:rFonts w:ascii="Tahoma"/>
          <w:spacing w:val="-12"/>
          <w:w w:val="95"/>
        </w:rPr>
        <w:t xml:space="preserve"> </w:t>
      </w:r>
      <w:r>
        <w:rPr>
          <w:rFonts w:ascii="Tahoma"/>
          <w:w w:val="95"/>
        </w:rPr>
        <w:t>1,</w:t>
      </w:r>
      <w:r>
        <w:rPr>
          <w:rFonts w:ascii="Tahoma"/>
          <w:spacing w:val="-12"/>
          <w:w w:val="95"/>
        </w:rPr>
        <w:t xml:space="preserve"> </w:t>
      </w:r>
      <w:r>
        <w:rPr>
          <w:rFonts w:ascii="Tahoma"/>
          <w:w w:val="95"/>
        </w:rPr>
        <w:t>Command</w:t>
      </w:r>
      <w:r>
        <w:rPr>
          <w:rFonts w:ascii="Tahoma"/>
          <w:spacing w:val="-12"/>
          <w:w w:val="95"/>
        </w:rPr>
        <w:t xml:space="preserve"> </w:t>
      </w:r>
      <w:r>
        <w:rPr>
          <w:rFonts w:ascii="Tahoma"/>
          <w:w w:val="95"/>
        </w:rPr>
        <w:t>failure</w:t>
      </w:r>
      <w:r>
        <w:rPr>
          <w:rFonts w:ascii="Tahoma"/>
          <w:spacing w:val="-13"/>
          <w:w w:val="95"/>
        </w:rPr>
        <w:t xml:space="preserve"> </w:t>
      </w:r>
      <w:r>
        <w:rPr>
          <w:rFonts w:ascii="Tahoma"/>
          <w:w w:val="95"/>
        </w:rPr>
        <w:t>count</w:t>
      </w:r>
      <w:r>
        <w:rPr>
          <w:rFonts w:ascii="Tahoma"/>
          <w:spacing w:val="-12"/>
          <w:w w:val="95"/>
        </w:rPr>
        <w:t xml:space="preserve"> </w:t>
      </w:r>
      <w:r>
        <w:rPr>
          <w:rFonts w:ascii="Tahoma"/>
          <w:w w:val="95"/>
        </w:rPr>
        <w:t>is</w:t>
      </w:r>
      <w:r>
        <w:rPr>
          <w:rFonts w:ascii="Tahoma"/>
          <w:spacing w:val="-12"/>
          <w:w w:val="95"/>
        </w:rPr>
        <w:t xml:space="preserve"> </w:t>
      </w:r>
      <w:r>
        <w:rPr>
          <w:rFonts w:ascii="Tahoma"/>
          <w:w w:val="95"/>
        </w:rPr>
        <w:t>0.</w:t>
      </w:r>
    </w:p>
    <w:p>
      <w:pPr>
        <w:spacing w:before="1"/>
        <w:rPr>
          <w:sz w:val="36"/>
        </w:rPr>
      </w:pPr>
    </w:p>
    <w:p>
      <w:pPr>
        <w:pStyle w:val="9"/>
        <w:spacing w:line="324" w:lineRule="auto"/>
        <w:ind w:left="1153" w:right="5581"/>
        <w:rPr>
          <w:rFonts w:ascii="Tahoma"/>
        </w:rPr>
      </w:pPr>
      <w:r>
        <w:rPr>
          <w:rFonts w:ascii="Tahoma"/>
          <w:w w:val="95"/>
        </w:rPr>
        <w:t>Total</w:t>
      </w:r>
      <w:r>
        <w:rPr>
          <w:rFonts w:ascii="Tahoma"/>
          <w:spacing w:val="-22"/>
          <w:w w:val="95"/>
        </w:rPr>
        <w:t xml:space="preserve"> </w:t>
      </w:r>
      <w:r>
        <w:rPr>
          <w:rFonts w:ascii="Tahoma"/>
          <w:w w:val="95"/>
        </w:rPr>
        <w:t>instances:</w:t>
      </w:r>
      <w:r>
        <w:rPr>
          <w:rFonts w:ascii="Tahoma"/>
          <w:spacing w:val="-20"/>
          <w:w w:val="95"/>
        </w:rPr>
        <w:t xml:space="preserve"> </w:t>
      </w:r>
      <w:r>
        <w:rPr>
          <w:rFonts w:ascii="Tahoma"/>
          <w:w w:val="95"/>
        </w:rPr>
        <w:t>1.</w:t>
      </w:r>
      <w:r>
        <w:rPr>
          <w:rFonts w:ascii="Tahoma"/>
          <w:spacing w:val="-20"/>
          <w:w w:val="95"/>
        </w:rPr>
        <w:t xml:space="preserve"> </w:t>
      </w:r>
      <w:r>
        <w:rPr>
          <w:rFonts w:ascii="Tahoma"/>
          <w:w w:val="95"/>
        </w:rPr>
        <w:t>Failed</w:t>
      </w:r>
      <w:r>
        <w:rPr>
          <w:rFonts w:ascii="Tahoma"/>
          <w:spacing w:val="-20"/>
          <w:w w:val="95"/>
        </w:rPr>
        <w:t xml:space="preserve"> </w:t>
      </w:r>
      <w:r>
        <w:rPr>
          <w:rFonts w:ascii="Tahoma"/>
          <w:w w:val="95"/>
        </w:rPr>
        <w:t>instances:</w:t>
      </w:r>
      <w:r>
        <w:rPr>
          <w:rFonts w:ascii="Tahoma"/>
          <w:spacing w:val="-20"/>
          <w:w w:val="95"/>
        </w:rPr>
        <w:t xml:space="preserve"> </w:t>
      </w:r>
      <w:r>
        <w:rPr>
          <w:rFonts w:ascii="Tahoma"/>
          <w:w w:val="95"/>
        </w:rPr>
        <w:t>0.</w:t>
      </w:r>
      <w:r>
        <w:rPr>
          <w:rFonts w:ascii="Tahoma"/>
          <w:spacing w:val="-59"/>
          <w:w w:val="95"/>
        </w:rPr>
        <w:t xml:space="preserve"> </w:t>
      </w:r>
      <w:r>
        <w:rPr>
          <w:rFonts w:ascii="Tahoma"/>
          <w:spacing w:val="-1"/>
          <w:w w:val="95"/>
        </w:rPr>
        <w:t>ALL:</w:t>
      </w:r>
      <w:r>
        <w:rPr>
          <w:rFonts w:ascii="Tahoma"/>
          <w:spacing w:val="-20"/>
          <w:w w:val="95"/>
        </w:rPr>
        <w:t xml:space="preserve"> </w:t>
      </w:r>
      <w:r>
        <w:rPr>
          <w:rFonts w:ascii="Tahoma"/>
          <w:spacing w:val="-1"/>
          <w:w w:val="95"/>
        </w:rPr>
        <w:t>Success</w:t>
      </w:r>
      <w:r>
        <w:rPr>
          <w:rFonts w:ascii="Tahoma"/>
          <w:spacing w:val="-21"/>
          <w:w w:val="95"/>
        </w:rPr>
        <w:t xml:space="preserve"> </w:t>
      </w:r>
      <w:r>
        <w:rPr>
          <w:rFonts w:ascii="Tahoma"/>
          <w:w w:val="95"/>
        </w:rPr>
        <w:t>to</w:t>
      </w:r>
      <w:r>
        <w:rPr>
          <w:rFonts w:ascii="Tahoma"/>
          <w:spacing w:val="-21"/>
          <w:w w:val="95"/>
        </w:rPr>
        <w:t xml:space="preserve"> </w:t>
      </w:r>
      <w:r>
        <w:rPr>
          <w:rFonts w:ascii="Tahoma"/>
          <w:w w:val="95"/>
        </w:rPr>
        <w:t>perform</w:t>
      </w:r>
      <w:r>
        <w:rPr>
          <w:rFonts w:ascii="Tahoma"/>
          <w:spacing w:val="-20"/>
          <w:w w:val="95"/>
        </w:rPr>
        <w:t xml:space="preserve"> </w:t>
      </w:r>
      <w:r>
        <w:rPr>
          <w:rFonts w:ascii="Tahoma"/>
          <w:w w:val="95"/>
        </w:rPr>
        <w:t>gs_guc!</w:t>
      </w:r>
    </w:p>
    <w:p>
      <w:pPr>
        <w:spacing w:before="35"/>
        <w:ind w:left="1028"/>
        <w:rPr>
          <w:rFonts w:ascii="微软雅黑" w:eastAsia="微软雅黑"/>
          <w:sz w:val="21"/>
          <w:lang w:eastAsia="zh-CN"/>
        </w:rPr>
      </w:pPr>
      <w:r>
        <w:rPr>
          <w:rFonts w:hint="eastAsia" w:ascii="微软雅黑" w:eastAsia="微软雅黑"/>
          <w:spacing w:val="-9"/>
          <w:sz w:val="24"/>
          <w:lang w:eastAsia="zh-CN"/>
        </w:rPr>
        <w:t xml:space="preserve">步骤 </w:t>
      </w:r>
      <w:r>
        <w:rPr>
          <w:spacing w:val="-1"/>
          <w:sz w:val="24"/>
          <w:lang w:eastAsia="zh-CN"/>
        </w:rPr>
        <w:t>3</w:t>
      </w:r>
      <w:r>
        <w:rPr>
          <w:spacing w:val="84"/>
          <w:sz w:val="24"/>
          <w:lang w:eastAsia="zh-CN"/>
        </w:rPr>
        <w:t xml:space="preserve"> </w:t>
      </w:r>
      <w:r>
        <w:rPr>
          <w:rFonts w:hint="eastAsia" w:ascii="微软雅黑" w:eastAsia="微软雅黑"/>
          <w:spacing w:val="-1"/>
          <w:sz w:val="21"/>
          <w:lang w:eastAsia="zh-CN"/>
        </w:rPr>
        <w:t>重启数据库，使参数生效</w:t>
      </w:r>
    </w:p>
    <w:p>
      <w:pPr>
        <w:pStyle w:val="9"/>
        <w:spacing w:before="137" w:line="223" w:lineRule="auto"/>
        <w:ind w:left="1153" w:right="426"/>
        <w:rPr>
          <w:lang w:eastAsia="zh-CN"/>
        </w:rPr>
      </w:pPr>
      <w:r>
        <w:rPr>
          <w:spacing w:val="-1"/>
          <w:lang w:eastAsia="zh-CN"/>
        </w:rPr>
        <w:t>修改完成后重启数据库生效（</w:t>
      </w:r>
      <w:r>
        <w:rPr>
          <w:rFonts w:ascii="Tahoma" w:eastAsia="Tahoma"/>
          <w:spacing w:val="-1"/>
          <w:lang w:eastAsia="zh-CN"/>
        </w:rPr>
        <w:t>-D</w:t>
      </w:r>
      <w:r>
        <w:rPr>
          <w:rFonts w:ascii="Tahoma" w:eastAsia="Tahoma"/>
          <w:spacing w:val="-16"/>
          <w:lang w:eastAsia="zh-CN"/>
        </w:rPr>
        <w:t xml:space="preserve"> </w:t>
      </w:r>
      <w:r>
        <w:rPr>
          <w:spacing w:val="-1"/>
          <w:lang w:eastAsia="zh-CN"/>
        </w:rPr>
        <w:t>后面的数据库默认路径，需要根据实际情况进行修改，本实</w:t>
      </w:r>
      <w:r>
        <w:rPr>
          <w:spacing w:val="-1"/>
          <w:w w:val="95"/>
          <w:lang w:eastAsia="zh-CN"/>
        </w:rPr>
        <w:t xml:space="preserve">验中数据库 </w:t>
      </w:r>
      <w:r>
        <w:rPr>
          <w:rFonts w:ascii="Tahoma" w:eastAsia="Tahoma"/>
          <w:w w:val="95"/>
          <w:lang w:eastAsia="zh-CN"/>
        </w:rPr>
        <w:t>GS_HOME</w:t>
      </w:r>
      <w:r>
        <w:rPr>
          <w:rFonts w:ascii="Tahoma" w:eastAsia="Tahoma"/>
          <w:spacing w:val="-11"/>
          <w:w w:val="95"/>
          <w:lang w:eastAsia="zh-CN"/>
        </w:rPr>
        <w:t xml:space="preserve"> </w:t>
      </w:r>
      <w:r>
        <w:rPr>
          <w:w w:val="95"/>
          <w:lang w:eastAsia="zh-CN"/>
        </w:rPr>
        <w:t>设置的为</w:t>
      </w:r>
      <w:r>
        <w:rPr>
          <w:rFonts w:ascii="Tahoma" w:eastAsia="Tahoma"/>
          <w:w w:val="95"/>
          <w:lang w:eastAsia="zh-CN"/>
        </w:rPr>
        <w:t>/gaussdb/data</w:t>
      </w:r>
      <w:r>
        <w:rPr>
          <w:w w:val="95"/>
          <w:lang w:eastAsia="zh-CN"/>
        </w:rPr>
        <w:t>）。</w:t>
      </w:r>
    </w:p>
    <w:p>
      <w:pPr>
        <w:pStyle w:val="9"/>
        <w:spacing w:before="1"/>
        <w:rPr>
          <w:sz w:val="4"/>
          <w:lang w:eastAsia="zh-CN"/>
        </w:rPr>
      </w:pPr>
    </w:p>
    <w:tbl>
      <w:tblPr>
        <w:tblStyle w:val="13"/>
        <w:tblW w:w="0" w:type="auto"/>
        <w:tblInd w:w="104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85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63" w:hRule="atLeast"/>
        </w:trPr>
        <w:tc>
          <w:tcPr>
            <w:tcW w:w="8855" w:type="dxa"/>
            <w:shd w:val="clear" w:color="auto" w:fill="D9D9D9"/>
          </w:tcPr>
          <w:p>
            <w:pPr>
              <w:pStyle w:val="17"/>
              <w:spacing w:before="16"/>
              <w:ind w:left="117"/>
              <w:rPr>
                <w:sz w:val="18"/>
              </w:rPr>
            </w:pPr>
            <w:r>
              <w:rPr>
                <w:spacing w:val="-4"/>
                <w:w w:val="95"/>
                <w:sz w:val="18"/>
              </w:rPr>
              <w:t>gs_ctl</w:t>
            </w:r>
            <w:r>
              <w:rPr>
                <w:spacing w:val="-25"/>
                <w:w w:val="95"/>
                <w:sz w:val="18"/>
              </w:rPr>
              <w:t xml:space="preserve"> </w:t>
            </w:r>
            <w:r>
              <w:rPr>
                <w:spacing w:val="-4"/>
                <w:w w:val="95"/>
                <w:sz w:val="18"/>
              </w:rPr>
              <w:t>restart</w:t>
            </w:r>
            <w:r>
              <w:rPr>
                <w:spacing w:val="-26"/>
                <w:w w:val="95"/>
                <w:sz w:val="18"/>
              </w:rPr>
              <w:t xml:space="preserve"> </w:t>
            </w:r>
            <w:r>
              <w:rPr>
                <w:spacing w:val="-3"/>
                <w:w w:val="95"/>
                <w:sz w:val="18"/>
              </w:rPr>
              <w:t>-D</w:t>
            </w:r>
            <w:r>
              <w:rPr>
                <w:spacing w:val="-25"/>
                <w:w w:val="95"/>
                <w:sz w:val="18"/>
              </w:rPr>
              <w:t xml:space="preserve"> </w:t>
            </w:r>
            <w:r>
              <w:rPr>
                <w:spacing w:val="-3"/>
                <w:w w:val="95"/>
                <w:sz w:val="18"/>
              </w:rPr>
              <w:t>/gaussdb/data/</w:t>
            </w:r>
          </w:p>
        </w:tc>
      </w:tr>
    </w:tbl>
    <w:p>
      <w:pPr>
        <w:pStyle w:val="16"/>
        <w:numPr>
          <w:ilvl w:val="2"/>
          <w:numId w:val="40"/>
        </w:numPr>
        <w:tabs>
          <w:tab w:val="left" w:pos="835"/>
        </w:tabs>
        <w:spacing w:before="183"/>
        <w:ind w:hanging="703"/>
        <w:rPr>
          <w:rFonts w:ascii="Tahoma" w:eastAsia="Tahoma"/>
          <w:sz w:val="32"/>
        </w:rPr>
      </w:pPr>
      <w:bookmarkStart w:id="73" w:name="_bookmark73"/>
      <w:bookmarkEnd w:id="73"/>
      <w:r>
        <w:rPr>
          <w:w w:val="95"/>
          <w:sz w:val="32"/>
        </w:rPr>
        <w:t>创建数据库及</w:t>
      </w:r>
      <w:r>
        <w:rPr>
          <w:spacing w:val="97"/>
          <w:sz w:val="32"/>
        </w:rPr>
        <w:t xml:space="preserve"> </w:t>
      </w:r>
      <w:r>
        <w:rPr>
          <w:rFonts w:ascii="Tahoma" w:eastAsia="Tahoma"/>
          <w:w w:val="95"/>
          <w:sz w:val="32"/>
        </w:rPr>
        <w:t>schema</w:t>
      </w:r>
    </w:p>
    <w:p>
      <w:pPr>
        <w:pStyle w:val="9"/>
        <w:spacing w:before="45" w:line="374" w:lineRule="exact"/>
        <w:ind w:left="1153"/>
        <w:rPr>
          <w:lang w:eastAsia="zh-CN"/>
        </w:rPr>
      </w:pPr>
      <w:r>
        <w:rPr>
          <w:w w:val="95"/>
          <w:lang w:eastAsia="zh-CN"/>
        </w:rPr>
        <w:t>根据</w:t>
      </w:r>
      <w:r>
        <w:rPr>
          <w:spacing w:val="154"/>
          <w:lang w:eastAsia="zh-CN"/>
        </w:rPr>
        <w:t xml:space="preserve"> </w:t>
      </w:r>
      <w:r>
        <w:rPr>
          <w:rFonts w:ascii="Tahoma" w:eastAsia="Tahoma"/>
          <w:w w:val="95"/>
          <w:lang w:eastAsia="zh-CN"/>
        </w:rPr>
        <w:t>C</w:t>
      </w:r>
      <w:r>
        <w:rPr>
          <w:rFonts w:ascii="Tahoma" w:eastAsia="Tahoma"/>
          <w:spacing w:val="141"/>
          <w:lang w:eastAsia="zh-CN"/>
        </w:rPr>
        <w:t xml:space="preserve"> </w:t>
      </w:r>
      <w:r>
        <w:rPr>
          <w:w w:val="95"/>
          <w:lang w:eastAsia="zh-CN"/>
        </w:rPr>
        <w:t>银行的场景描述，统一创建数据库命名为：</w:t>
      </w:r>
      <w:r>
        <w:rPr>
          <w:rFonts w:ascii="Tahoma" w:eastAsia="Tahoma"/>
          <w:w w:val="95"/>
          <w:lang w:eastAsia="zh-CN"/>
        </w:rPr>
        <w:t>finance</w:t>
      </w:r>
      <w:r>
        <w:rPr>
          <w:w w:val="95"/>
          <w:lang w:eastAsia="zh-CN"/>
        </w:rPr>
        <w:t>，并创建对应的模式</w:t>
      </w:r>
      <w:r>
        <w:rPr>
          <w:rFonts w:ascii="Tahoma" w:eastAsia="Tahoma"/>
          <w:w w:val="95"/>
          <w:lang w:eastAsia="zh-CN"/>
        </w:rPr>
        <w:t>(schema)</w:t>
      </w:r>
      <w:r>
        <w:rPr>
          <w:w w:val="95"/>
          <w:lang w:eastAsia="zh-CN"/>
        </w:rPr>
        <w:t>：</w:t>
      </w:r>
    </w:p>
    <w:p>
      <w:pPr>
        <w:pStyle w:val="9"/>
        <w:spacing w:line="374" w:lineRule="exact"/>
        <w:ind w:left="1153"/>
      </w:pPr>
      <w:r>
        <w:rPr>
          <w:rFonts w:ascii="Tahoma" w:eastAsia="Tahoma"/>
        </w:rPr>
        <w:t>finance</w:t>
      </w:r>
      <w:r>
        <w:t>。具体的步骤如下：</w:t>
      </w:r>
    </w:p>
    <w:p>
      <w:pPr>
        <w:spacing w:before="95"/>
        <w:ind w:left="1028"/>
        <w:rPr>
          <w:rFonts w:ascii="微软雅黑" w:eastAsia="微软雅黑"/>
          <w:sz w:val="21"/>
          <w:lang w:eastAsia="zh-CN"/>
        </w:rPr>
      </w:pPr>
      <w:r>
        <w:rPr>
          <w:rFonts w:hint="eastAsia" w:ascii="微软雅黑" w:eastAsia="微软雅黑"/>
          <w:w w:val="95"/>
          <w:sz w:val="24"/>
          <w:lang w:eastAsia="zh-CN"/>
        </w:rPr>
        <w:t xml:space="preserve">步骤 </w:t>
      </w:r>
      <w:r>
        <w:rPr>
          <w:w w:val="95"/>
          <w:sz w:val="24"/>
          <w:lang w:eastAsia="zh-CN"/>
        </w:rPr>
        <w:t>1</w:t>
      </w:r>
      <w:r>
        <w:rPr>
          <w:spacing w:val="155"/>
          <w:sz w:val="24"/>
          <w:lang w:eastAsia="zh-CN"/>
        </w:rPr>
        <w:t xml:space="preserve"> </w:t>
      </w:r>
      <w:r>
        <w:rPr>
          <w:rFonts w:hint="eastAsia" w:ascii="微软雅黑" w:eastAsia="微软雅黑"/>
          <w:spacing w:val="2"/>
          <w:w w:val="95"/>
          <w:sz w:val="21"/>
          <w:lang w:eastAsia="zh-CN"/>
        </w:rPr>
        <w:t xml:space="preserve">创建金融数据库 </w:t>
      </w:r>
      <w:r>
        <w:rPr>
          <w:w w:val="95"/>
          <w:sz w:val="21"/>
          <w:lang w:eastAsia="zh-CN"/>
        </w:rPr>
        <w:t>finance</w:t>
      </w:r>
      <w:r>
        <w:rPr>
          <w:rFonts w:hint="eastAsia" w:ascii="微软雅黑" w:eastAsia="微软雅黑"/>
          <w:w w:val="95"/>
          <w:sz w:val="21"/>
          <w:lang w:eastAsia="zh-CN"/>
        </w:rPr>
        <w:t>。</w:t>
      </w:r>
    </w:p>
    <w:p>
      <w:pPr>
        <w:pStyle w:val="9"/>
        <w:spacing w:before="137" w:line="223" w:lineRule="auto"/>
        <w:ind w:left="1153" w:right="447"/>
        <w:rPr>
          <w:lang w:eastAsia="zh-CN"/>
        </w:rPr>
      </w:pPr>
      <w:r>
        <w:rPr>
          <w:spacing w:val="-3"/>
          <w:lang w:eastAsia="zh-CN"/>
        </w:rPr>
        <w:t xml:space="preserve">切换到 </w:t>
      </w:r>
      <w:r>
        <w:rPr>
          <w:rFonts w:ascii="Tahoma" w:eastAsia="Tahoma"/>
          <w:lang w:eastAsia="zh-CN"/>
        </w:rPr>
        <w:t>omm</w:t>
      </w:r>
      <w:r>
        <w:rPr>
          <w:rFonts w:ascii="Tahoma" w:eastAsia="Tahoma"/>
          <w:spacing w:val="-16"/>
          <w:lang w:eastAsia="zh-CN"/>
        </w:rPr>
        <w:t xml:space="preserve"> </w:t>
      </w:r>
      <w:r>
        <w:rPr>
          <w:lang w:eastAsia="zh-CN"/>
        </w:rPr>
        <w:t>用户（</w:t>
      </w:r>
      <w:r>
        <w:rPr>
          <w:spacing w:val="-2"/>
          <w:lang w:eastAsia="zh-CN"/>
        </w:rPr>
        <w:t xml:space="preserve">如果当前是 </w:t>
      </w:r>
      <w:r>
        <w:rPr>
          <w:rFonts w:ascii="Tahoma" w:eastAsia="Tahoma"/>
          <w:lang w:eastAsia="zh-CN"/>
        </w:rPr>
        <w:t>omm</w:t>
      </w:r>
      <w:r>
        <w:rPr>
          <w:rFonts w:ascii="Tahoma" w:eastAsia="Tahoma"/>
          <w:spacing w:val="-17"/>
          <w:lang w:eastAsia="zh-CN"/>
        </w:rPr>
        <w:t xml:space="preserve"> </w:t>
      </w:r>
      <w:r>
        <w:rPr>
          <w:lang w:eastAsia="zh-CN"/>
        </w:rPr>
        <w:t>用户无需切换）</w:t>
      </w:r>
      <w:r>
        <w:rPr>
          <w:spacing w:val="4"/>
          <w:lang w:eastAsia="zh-CN"/>
        </w:rPr>
        <w:t>，以操作系统用户</w:t>
      </w:r>
      <w:r>
        <w:rPr>
          <w:rFonts w:ascii="Tahoma" w:eastAsia="Tahoma"/>
          <w:lang w:eastAsia="zh-CN"/>
        </w:rPr>
        <w:t>omm</w:t>
      </w:r>
      <w:r>
        <w:rPr>
          <w:rFonts w:ascii="Tahoma" w:eastAsia="Tahoma"/>
          <w:spacing w:val="-13"/>
          <w:lang w:eastAsia="zh-CN"/>
        </w:rPr>
        <w:t xml:space="preserve"> </w:t>
      </w:r>
      <w:r>
        <w:rPr>
          <w:lang w:eastAsia="zh-CN"/>
        </w:rPr>
        <w:t>登录数据库主节点。</w:t>
      </w:r>
    </w:p>
    <w:p>
      <w:pPr>
        <w:pStyle w:val="9"/>
        <w:spacing w:before="13"/>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5"/>
                <w:sz w:val="18"/>
              </w:rPr>
              <w:t>su</w:t>
            </w:r>
            <w:r>
              <w:rPr>
                <w:spacing w:val="-15"/>
                <w:w w:val="95"/>
                <w:sz w:val="18"/>
              </w:rPr>
              <w:t xml:space="preserve"> </w:t>
            </w:r>
            <w:r>
              <w:rPr>
                <w:w w:val="95"/>
                <w:sz w:val="18"/>
              </w:rPr>
              <w:t>-</w:t>
            </w:r>
            <w:r>
              <w:rPr>
                <w:spacing w:val="-17"/>
                <w:w w:val="95"/>
                <w:sz w:val="18"/>
              </w:rPr>
              <w:t xml:space="preserve"> </w:t>
            </w:r>
            <w:r>
              <w:rPr>
                <w:w w:val="95"/>
                <w:sz w:val="18"/>
              </w:rPr>
              <w:t>omm</w:t>
            </w:r>
          </w:p>
        </w:tc>
      </w:tr>
    </w:tbl>
    <w:p>
      <w:pPr>
        <w:spacing w:before="109"/>
        <w:ind w:left="1028"/>
        <w:rPr>
          <w:rFonts w:ascii="微软雅黑" w:eastAsia="微软雅黑"/>
          <w:sz w:val="21"/>
          <w:lang w:eastAsia="zh-CN"/>
        </w:rPr>
      </w:pPr>
      <w:r>
        <w:rPr>
          <w:rFonts w:hint="eastAsia" w:ascii="微软雅黑" w:eastAsia="微软雅黑"/>
          <w:spacing w:val="-1"/>
          <w:w w:val="95"/>
          <w:sz w:val="24"/>
          <w:lang w:eastAsia="zh-CN"/>
        </w:rPr>
        <w:t xml:space="preserve">步骤 </w:t>
      </w:r>
      <w:r>
        <w:rPr>
          <w:w w:val="95"/>
          <w:sz w:val="24"/>
          <w:lang w:eastAsia="zh-CN"/>
        </w:rPr>
        <w:t>2</w:t>
      </w:r>
      <w:r>
        <w:rPr>
          <w:spacing w:val="152"/>
          <w:sz w:val="24"/>
          <w:lang w:eastAsia="zh-CN"/>
        </w:rPr>
        <w:t xml:space="preserve"> </w:t>
      </w:r>
      <w:r>
        <w:rPr>
          <w:rFonts w:hint="eastAsia" w:ascii="微软雅黑" w:eastAsia="微软雅黑"/>
          <w:spacing w:val="5"/>
          <w:w w:val="95"/>
          <w:sz w:val="21"/>
          <w:lang w:eastAsia="zh-CN"/>
        </w:rPr>
        <w:t xml:space="preserve">使用 </w:t>
      </w:r>
      <w:r>
        <w:rPr>
          <w:w w:val="95"/>
          <w:sz w:val="21"/>
          <w:lang w:eastAsia="zh-CN"/>
        </w:rPr>
        <w:t>gsql</w:t>
      </w:r>
      <w:r>
        <w:rPr>
          <w:spacing w:val="11"/>
          <w:w w:val="95"/>
          <w:sz w:val="21"/>
          <w:lang w:eastAsia="zh-CN"/>
        </w:rPr>
        <w:t xml:space="preserve"> </w:t>
      </w:r>
      <w:r>
        <w:rPr>
          <w:rFonts w:hint="eastAsia" w:ascii="微软雅黑" w:eastAsia="微软雅黑"/>
          <w:w w:val="95"/>
          <w:sz w:val="21"/>
          <w:lang w:eastAsia="zh-CN"/>
        </w:rPr>
        <w:t>工具登录数据库。</w:t>
      </w:r>
    </w:p>
    <w:p>
      <w:pPr>
        <w:pStyle w:val="9"/>
        <w:spacing w:before="16"/>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pacing w:val="-1"/>
                <w:w w:val="95"/>
                <w:sz w:val="18"/>
              </w:rPr>
              <w:t>gsql</w:t>
            </w:r>
            <w:r>
              <w:rPr>
                <w:spacing w:val="-18"/>
                <w:w w:val="95"/>
                <w:sz w:val="18"/>
              </w:rPr>
              <w:t xml:space="preserve"> </w:t>
            </w:r>
            <w:r>
              <w:rPr>
                <w:spacing w:val="-1"/>
                <w:w w:val="95"/>
                <w:sz w:val="18"/>
              </w:rPr>
              <w:t>-d</w:t>
            </w:r>
            <w:r>
              <w:rPr>
                <w:spacing w:val="-17"/>
                <w:w w:val="95"/>
                <w:sz w:val="18"/>
              </w:rPr>
              <w:t xml:space="preserve"> </w:t>
            </w:r>
            <w:r>
              <w:rPr>
                <w:spacing w:val="-1"/>
                <w:w w:val="95"/>
                <w:sz w:val="18"/>
              </w:rPr>
              <w:t>postgres</w:t>
            </w:r>
            <w:r>
              <w:rPr>
                <w:spacing w:val="-18"/>
                <w:w w:val="95"/>
                <w:sz w:val="18"/>
              </w:rPr>
              <w:t xml:space="preserve"> </w:t>
            </w:r>
            <w:r>
              <w:rPr>
                <w:spacing w:val="-1"/>
                <w:w w:val="95"/>
                <w:sz w:val="18"/>
              </w:rPr>
              <w:t>-p</w:t>
            </w:r>
            <w:r>
              <w:rPr>
                <w:spacing w:val="-17"/>
                <w:w w:val="95"/>
                <w:sz w:val="18"/>
              </w:rPr>
              <w:t xml:space="preserve"> </w:t>
            </w:r>
            <w:r>
              <w:rPr>
                <w:spacing w:val="-1"/>
                <w:w w:val="95"/>
                <w:sz w:val="18"/>
              </w:rPr>
              <w:t>26000</w:t>
            </w:r>
            <w:r>
              <w:rPr>
                <w:spacing w:val="-17"/>
                <w:w w:val="95"/>
                <w:sz w:val="18"/>
              </w:rPr>
              <w:t xml:space="preserve"> </w:t>
            </w:r>
            <w:r>
              <w:rPr>
                <w:w w:val="95"/>
                <w:sz w:val="18"/>
              </w:rPr>
              <w:t>-r</w:t>
            </w:r>
          </w:p>
        </w:tc>
      </w:tr>
    </w:tbl>
    <w:p>
      <w:pPr>
        <w:spacing w:before="108"/>
        <w:ind w:left="1028"/>
        <w:rPr>
          <w:rFonts w:ascii="微软雅黑" w:eastAsia="微软雅黑"/>
          <w:sz w:val="21"/>
        </w:rPr>
      </w:pPr>
      <w:r>
        <w:rPr>
          <w:rFonts w:hint="eastAsia" w:ascii="微软雅黑" w:eastAsia="微软雅黑"/>
          <w:w w:val="95"/>
          <w:sz w:val="24"/>
        </w:rPr>
        <w:t xml:space="preserve">步骤 </w:t>
      </w:r>
      <w:r>
        <w:rPr>
          <w:w w:val="95"/>
          <w:sz w:val="24"/>
        </w:rPr>
        <w:t>3</w:t>
      </w:r>
      <w:r>
        <w:rPr>
          <w:spacing w:val="155"/>
          <w:sz w:val="24"/>
        </w:rPr>
        <w:t xml:space="preserve"> </w:t>
      </w:r>
      <w:r>
        <w:rPr>
          <w:rFonts w:hint="eastAsia" w:ascii="微软雅黑" w:eastAsia="微软雅黑"/>
          <w:spacing w:val="2"/>
          <w:w w:val="95"/>
          <w:sz w:val="21"/>
        </w:rPr>
        <w:t xml:space="preserve">创建金融数据库 </w:t>
      </w:r>
      <w:r>
        <w:rPr>
          <w:w w:val="95"/>
          <w:sz w:val="21"/>
        </w:rPr>
        <w:t>finance</w:t>
      </w:r>
      <w:r>
        <w:rPr>
          <w:rFonts w:hint="eastAsia" w:ascii="微软雅黑" w:eastAsia="微软雅黑"/>
          <w:w w:val="95"/>
          <w:sz w:val="21"/>
        </w:rPr>
        <w:t>。</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CREATE</w:t>
            </w:r>
            <w:r>
              <w:rPr>
                <w:spacing w:val="10"/>
                <w:w w:val="90"/>
                <w:sz w:val="18"/>
              </w:rPr>
              <w:t xml:space="preserve"> </w:t>
            </w:r>
            <w:r>
              <w:rPr>
                <w:w w:val="90"/>
                <w:sz w:val="18"/>
              </w:rPr>
              <w:t>DATABASE</w:t>
            </w:r>
            <w:r>
              <w:rPr>
                <w:spacing w:val="10"/>
                <w:w w:val="90"/>
                <w:sz w:val="18"/>
              </w:rPr>
              <w:t xml:space="preserve"> </w:t>
            </w:r>
            <w:r>
              <w:rPr>
                <w:w w:val="90"/>
                <w:sz w:val="18"/>
              </w:rPr>
              <w:t>finance</w:t>
            </w:r>
            <w:r>
              <w:rPr>
                <w:spacing w:val="8"/>
                <w:w w:val="90"/>
                <w:sz w:val="18"/>
              </w:rPr>
              <w:t xml:space="preserve"> </w:t>
            </w:r>
            <w:r>
              <w:rPr>
                <w:w w:val="90"/>
                <w:sz w:val="18"/>
              </w:rPr>
              <w:t>ENCODING</w:t>
            </w:r>
            <w:r>
              <w:rPr>
                <w:spacing w:val="8"/>
                <w:w w:val="90"/>
                <w:sz w:val="18"/>
              </w:rPr>
              <w:t xml:space="preserve"> </w:t>
            </w:r>
            <w:r>
              <w:rPr>
                <w:w w:val="90"/>
                <w:sz w:val="18"/>
              </w:rPr>
              <w:t>'UTF8'</w:t>
            </w:r>
            <w:r>
              <w:rPr>
                <w:spacing w:val="10"/>
                <w:w w:val="90"/>
                <w:sz w:val="18"/>
              </w:rPr>
              <w:t xml:space="preserve"> </w:t>
            </w:r>
            <w:r>
              <w:rPr>
                <w:w w:val="90"/>
                <w:sz w:val="18"/>
              </w:rPr>
              <w:t>template</w:t>
            </w:r>
            <w:r>
              <w:rPr>
                <w:spacing w:val="9"/>
                <w:w w:val="90"/>
                <w:sz w:val="18"/>
              </w:rPr>
              <w:t xml:space="preserve"> </w:t>
            </w:r>
            <w:r>
              <w:rPr>
                <w:w w:val="90"/>
                <w:sz w:val="18"/>
              </w:rPr>
              <w:t>=</w:t>
            </w:r>
            <w:r>
              <w:rPr>
                <w:spacing w:val="6"/>
                <w:w w:val="90"/>
                <w:sz w:val="18"/>
              </w:rPr>
              <w:t xml:space="preserve"> </w:t>
            </w:r>
            <w:r>
              <w:rPr>
                <w:w w:val="90"/>
                <w:sz w:val="18"/>
              </w:rPr>
              <w:t>template0;</w:t>
            </w:r>
          </w:p>
        </w:tc>
      </w:tr>
    </w:tbl>
    <w:p>
      <w:pPr>
        <w:spacing w:before="108"/>
        <w:ind w:left="1028"/>
        <w:rPr>
          <w:rFonts w:ascii="微软雅黑" w:eastAsia="微软雅黑"/>
          <w:sz w:val="21"/>
        </w:rPr>
      </w:pPr>
      <w:r>
        <w:rPr>
          <w:rFonts w:hint="eastAsia" w:ascii="微软雅黑" w:eastAsia="微软雅黑"/>
          <w:spacing w:val="-1"/>
          <w:w w:val="95"/>
          <w:sz w:val="24"/>
        </w:rPr>
        <w:t xml:space="preserve">步骤 </w:t>
      </w:r>
      <w:r>
        <w:rPr>
          <w:w w:val="95"/>
          <w:sz w:val="24"/>
        </w:rPr>
        <w:t>4</w:t>
      </w:r>
      <w:r>
        <w:rPr>
          <w:spacing w:val="146"/>
          <w:sz w:val="24"/>
        </w:rPr>
        <w:t xml:space="preserve"> </w:t>
      </w:r>
      <w:r>
        <w:rPr>
          <w:rFonts w:hint="eastAsia" w:ascii="微软雅黑" w:eastAsia="微软雅黑"/>
          <w:spacing w:val="25"/>
          <w:w w:val="95"/>
          <w:sz w:val="21"/>
        </w:rPr>
        <w:t>连接</w:t>
      </w:r>
      <w:r>
        <w:rPr>
          <w:w w:val="95"/>
          <w:sz w:val="21"/>
        </w:rPr>
        <w:t>finance</w:t>
      </w:r>
      <w:r>
        <w:rPr>
          <w:spacing w:val="9"/>
          <w:w w:val="95"/>
          <w:sz w:val="21"/>
        </w:rPr>
        <w:t xml:space="preserve"> </w:t>
      </w:r>
      <w:r>
        <w:rPr>
          <w:rFonts w:hint="eastAsia" w:ascii="微软雅黑" w:eastAsia="微软雅黑"/>
          <w:w w:val="95"/>
          <w:sz w:val="21"/>
        </w:rPr>
        <w:t>数据库。</w:t>
      </w:r>
    </w:p>
    <w:p>
      <w:pPr>
        <w:pStyle w:val="9"/>
        <w:spacing w:before="17"/>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5"/>
                <w:sz w:val="18"/>
              </w:rPr>
              <w:t>\connect</w:t>
            </w:r>
            <w:r>
              <w:rPr>
                <w:spacing w:val="-9"/>
                <w:w w:val="95"/>
                <w:sz w:val="18"/>
              </w:rPr>
              <w:t xml:space="preserve"> </w:t>
            </w:r>
            <w:r>
              <w:rPr>
                <w:w w:val="95"/>
                <w:sz w:val="18"/>
              </w:rPr>
              <w:t>finance</w:t>
            </w:r>
          </w:p>
        </w:tc>
      </w:tr>
    </w:tbl>
    <w:p>
      <w:pPr>
        <w:pStyle w:val="9"/>
        <w:spacing w:before="108"/>
        <w:ind w:left="1028"/>
      </w:pPr>
      <w:r>
        <w:rPr>
          <w:w w:val="95"/>
          <w:sz w:val="24"/>
        </w:rPr>
        <w:t xml:space="preserve">步骤 </w:t>
      </w:r>
      <w:r>
        <w:rPr>
          <w:rFonts w:ascii="Tahoma" w:eastAsia="Tahoma"/>
          <w:w w:val="95"/>
          <w:sz w:val="24"/>
        </w:rPr>
        <w:t>5</w:t>
      </w:r>
      <w:r>
        <w:rPr>
          <w:rFonts w:ascii="Tahoma" w:eastAsia="Tahoma"/>
          <w:spacing w:val="156"/>
          <w:sz w:val="24"/>
        </w:rPr>
        <w:t xml:space="preserve"> </w:t>
      </w:r>
      <w:r>
        <w:rPr>
          <w:spacing w:val="12"/>
          <w:w w:val="95"/>
        </w:rPr>
        <w:t>创建名为</w:t>
      </w:r>
      <w:r>
        <w:rPr>
          <w:rFonts w:ascii="Tahoma" w:eastAsia="Tahoma"/>
          <w:w w:val="95"/>
        </w:rPr>
        <w:t>finance</w:t>
      </w:r>
      <w:r>
        <w:rPr>
          <w:rFonts w:ascii="Tahoma" w:eastAsia="Tahoma"/>
          <w:spacing w:val="13"/>
          <w:w w:val="95"/>
        </w:rPr>
        <w:t xml:space="preserve"> </w:t>
      </w:r>
      <w:r>
        <w:rPr>
          <w:spacing w:val="8"/>
          <w:w w:val="95"/>
        </w:rPr>
        <w:t xml:space="preserve">的 </w:t>
      </w:r>
      <w:r>
        <w:rPr>
          <w:rFonts w:ascii="Tahoma" w:eastAsia="Tahoma"/>
          <w:w w:val="95"/>
        </w:rPr>
        <w:t>schema</w:t>
      </w:r>
      <w:r>
        <w:rPr>
          <w:spacing w:val="3"/>
          <w:w w:val="95"/>
        </w:rPr>
        <w:t xml:space="preserve">，并设置 </w:t>
      </w:r>
      <w:r>
        <w:rPr>
          <w:rFonts w:ascii="Tahoma" w:eastAsia="Tahoma"/>
          <w:w w:val="95"/>
        </w:rPr>
        <w:t>finance</w:t>
      </w:r>
      <w:r>
        <w:rPr>
          <w:rFonts w:ascii="Tahoma" w:eastAsia="Tahoma"/>
          <w:spacing w:val="16"/>
          <w:w w:val="95"/>
        </w:rPr>
        <w:t xml:space="preserve"> </w:t>
      </w:r>
      <w:r>
        <w:rPr>
          <w:spacing w:val="3"/>
          <w:w w:val="95"/>
        </w:rPr>
        <w:t xml:space="preserve">为当前的 </w:t>
      </w:r>
      <w:r>
        <w:rPr>
          <w:rFonts w:ascii="Tahoma" w:eastAsia="Tahoma"/>
          <w:w w:val="95"/>
        </w:rPr>
        <w:t>schema</w:t>
      </w:r>
      <w:r>
        <w:rPr>
          <w:w w:val="95"/>
        </w:rPr>
        <w:t>。</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CREATE</w:t>
            </w:r>
            <w:r>
              <w:rPr>
                <w:spacing w:val="4"/>
                <w:w w:val="90"/>
                <w:sz w:val="18"/>
              </w:rPr>
              <w:t xml:space="preserve"> </w:t>
            </w:r>
            <w:r>
              <w:rPr>
                <w:w w:val="90"/>
                <w:sz w:val="18"/>
              </w:rPr>
              <w:t>SCHEMA</w:t>
            </w:r>
            <w:r>
              <w:rPr>
                <w:spacing w:val="4"/>
                <w:w w:val="90"/>
                <w:sz w:val="18"/>
              </w:rPr>
              <w:t xml:space="preserve"> </w:t>
            </w:r>
            <w:r>
              <w:rPr>
                <w:w w:val="90"/>
                <w:sz w:val="18"/>
              </w:rPr>
              <w:t>finance;</w:t>
            </w:r>
          </w:p>
        </w:tc>
      </w:tr>
    </w:tbl>
    <w:p>
      <w:pPr>
        <w:rPr>
          <w:sz w:val="18"/>
        </w:rPr>
        <w:sectPr>
          <w:pgSz w:w="11910" w:h="16840"/>
          <w:pgMar w:top="1300" w:right="880" w:bottom="280" w:left="1000" w:header="567" w:footer="0" w:gutter="0"/>
          <w:cols w:space="720" w:num="1"/>
        </w:sectPr>
      </w:pPr>
    </w:p>
    <w:p>
      <w:pPr>
        <w:pStyle w:val="9"/>
        <w:spacing w:before="1"/>
        <w:rPr>
          <w:sz w:val="16"/>
        </w:rPr>
      </w:pPr>
    </w:p>
    <w:p>
      <w:pPr>
        <w:spacing w:before="38"/>
        <w:ind w:left="1028"/>
        <w:rPr>
          <w:rFonts w:ascii="微软雅黑" w:eastAsia="微软雅黑"/>
          <w:sz w:val="21"/>
          <w:lang w:eastAsia="zh-CN"/>
        </w:rPr>
      </w:pPr>
      <w:r>
        <w:rPr>
          <w:rFonts w:hint="eastAsia" w:ascii="微软雅黑" w:eastAsia="微软雅黑"/>
          <w:spacing w:val="-9"/>
          <w:sz w:val="24"/>
          <w:lang w:eastAsia="zh-CN"/>
        </w:rPr>
        <w:t xml:space="preserve">步骤 </w:t>
      </w:r>
      <w:r>
        <w:rPr>
          <w:spacing w:val="-1"/>
          <w:sz w:val="24"/>
          <w:lang w:eastAsia="zh-CN"/>
        </w:rPr>
        <w:t>6</w:t>
      </w:r>
      <w:r>
        <w:rPr>
          <w:spacing w:val="84"/>
          <w:sz w:val="24"/>
          <w:lang w:eastAsia="zh-CN"/>
        </w:rPr>
        <w:t xml:space="preserve"> </w:t>
      </w:r>
      <w:r>
        <w:rPr>
          <w:rFonts w:hint="eastAsia" w:ascii="微软雅黑" w:eastAsia="微软雅黑"/>
          <w:spacing w:val="-1"/>
          <w:sz w:val="21"/>
          <w:lang w:eastAsia="zh-CN"/>
        </w:rPr>
        <w:t>使用元命令查看数据库</w:t>
      </w:r>
    </w:p>
    <w:p>
      <w:pPr>
        <w:pStyle w:val="9"/>
        <w:spacing w:before="16"/>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z w:val="18"/>
              </w:rPr>
              <w:t>\l</w:t>
            </w:r>
          </w:p>
        </w:tc>
      </w:tr>
    </w:tbl>
    <w:p>
      <w:pPr>
        <w:pStyle w:val="9"/>
        <w:spacing w:before="68"/>
        <w:ind w:left="1153"/>
      </w:pPr>
      <w:r>
        <w:t>获得的结果为：</w:t>
      </w:r>
    </w:p>
    <w:p>
      <w:pPr>
        <w:pStyle w:val="9"/>
        <w:spacing w:before="62"/>
        <w:ind w:right="782"/>
        <w:jc w:val="center"/>
        <w:rPr>
          <w:rFonts w:ascii="Tahoma"/>
        </w:rPr>
      </w:pPr>
      <w:r>
        <w:rPr>
          <w:rFonts w:ascii="Tahoma"/>
          <w:w w:val="95"/>
        </w:rPr>
        <w:t>List</w:t>
      </w:r>
      <w:r>
        <w:rPr>
          <w:rFonts w:ascii="Tahoma"/>
          <w:spacing w:val="-16"/>
          <w:w w:val="95"/>
        </w:rPr>
        <w:t xml:space="preserve"> </w:t>
      </w:r>
      <w:r>
        <w:rPr>
          <w:rFonts w:ascii="Tahoma"/>
          <w:w w:val="95"/>
        </w:rPr>
        <w:t>of</w:t>
      </w:r>
      <w:r>
        <w:rPr>
          <w:rFonts w:ascii="Tahoma"/>
          <w:spacing w:val="-14"/>
          <w:w w:val="95"/>
        </w:rPr>
        <w:t xml:space="preserve"> </w:t>
      </w:r>
      <w:r>
        <w:rPr>
          <w:rFonts w:ascii="Tahoma"/>
          <w:w w:val="95"/>
        </w:rPr>
        <w:t>databases</w:t>
      </w:r>
    </w:p>
    <w:p>
      <w:pPr>
        <w:pStyle w:val="9"/>
        <w:tabs>
          <w:tab w:val="left" w:pos="2409"/>
          <w:tab w:val="left" w:pos="4251"/>
        </w:tabs>
        <w:spacing w:before="92"/>
        <w:ind w:left="1470"/>
        <w:rPr>
          <w:rFonts w:ascii="Tahoma"/>
        </w:rPr>
      </w:pPr>
      <w:r>
        <w:rPr>
          <w:rFonts w:ascii="Tahoma"/>
          <w:w w:val="95"/>
        </w:rPr>
        <w:t>Name</w:t>
      </w:r>
      <w:r>
        <w:rPr>
          <w:rFonts w:ascii="Tahoma"/>
          <w:w w:val="95"/>
        </w:rPr>
        <w:tab/>
      </w:r>
      <w:r>
        <w:rPr>
          <w:rFonts w:ascii="Tahoma"/>
          <w:w w:val="90"/>
        </w:rPr>
        <w:t>|</w:t>
      </w:r>
      <w:r>
        <w:rPr>
          <w:rFonts w:ascii="Tahoma"/>
          <w:spacing w:val="-9"/>
          <w:w w:val="90"/>
        </w:rPr>
        <w:t xml:space="preserve"> </w:t>
      </w:r>
      <w:r>
        <w:rPr>
          <w:rFonts w:ascii="Tahoma"/>
          <w:w w:val="90"/>
        </w:rPr>
        <w:t>Owner</w:t>
      </w:r>
      <w:r>
        <w:rPr>
          <w:rFonts w:ascii="Tahoma"/>
          <w:spacing w:val="-6"/>
          <w:w w:val="90"/>
        </w:rPr>
        <w:t xml:space="preserve"> </w:t>
      </w:r>
      <w:r>
        <w:rPr>
          <w:rFonts w:ascii="Tahoma"/>
          <w:w w:val="90"/>
        </w:rPr>
        <w:t>|</w:t>
      </w:r>
      <w:r>
        <w:rPr>
          <w:rFonts w:ascii="Tahoma"/>
          <w:spacing w:val="-11"/>
          <w:w w:val="90"/>
        </w:rPr>
        <w:t xml:space="preserve"> </w:t>
      </w:r>
      <w:r>
        <w:rPr>
          <w:rFonts w:ascii="Tahoma"/>
          <w:w w:val="90"/>
        </w:rPr>
        <w:t>Encoding</w:t>
      </w:r>
      <w:r>
        <w:rPr>
          <w:rFonts w:ascii="Tahoma"/>
          <w:w w:val="90"/>
        </w:rPr>
        <w:tab/>
      </w:r>
      <w:r>
        <w:rPr>
          <w:rFonts w:ascii="Tahoma"/>
          <w:spacing w:val="-2"/>
          <w:w w:val="95"/>
        </w:rPr>
        <w:t>|</w:t>
      </w:r>
      <w:r>
        <w:rPr>
          <w:rFonts w:ascii="Tahoma"/>
          <w:spacing w:val="-20"/>
          <w:w w:val="95"/>
        </w:rPr>
        <w:t xml:space="preserve"> </w:t>
      </w:r>
      <w:r>
        <w:rPr>
          <w:rFonts w:ascii="Tahoma"/>
          <w:spacing w:val="-2"/>
          <w:w w:val="95"/>
        </w:rPr>
        <w:t>Collate</w:t>
      </w:r>
      <w:r>
        <w:rPr>
          <w:rFonts w:ascii="Tahoma"/>
          <w:spacing w:val="-20"/>
          <w:w w:val="95"/>
        </w:rPr>
        <w:t xml:space="preserve"> </w:t>
      </w:r>
      <w:r>
        <w:rPr>
          <w:rFonts w:ascii="Tahoma"/>
          <w:spacing w:val="-1"/>
          <w:w w:val="95"/>
        </w:rPr>
        <w:t>|</w:t>
      </w:r>
      <w:r>
        <w:rPr>
          <w:rFonts w:ascii="Tahoma"/>
          <w:spacing w:val="-20"/>
          <w:w w:val="95"/>
        </w:rPr>
        <w:t xml:space="preserve"> </w:t>
      </w:r>
      <w:r>
        <w:rPr>
          <w:rFonts w:ascii="Tahoma"/>
          <w:spacing w:val="-1"/>
          <w:w w:val="95"/>
        </w:rPr>
        <w:t>Ctype</w:t>
      </w:r>
      <w:r>
        <w:rPr>
          <w:rFonts w:ascii="Tahoma"/>
          <w:spacing w:val="-18"/>
          <w:w w:val="95"/>
        </w:rPr>
        <w:t xml:space="preserve"> </w:t>
      </w:r>
      <w:r>
        <w:rPr>
          <w:rFonts w:ascii="Tahoma"/>
          <w:spacing w:val="-1"/>
          <w:w w:val="95"/>
        </w:rPr>
        <w:t>|</w:t>
      </w:r>
      <w:r>
        <w:rPr>
          <w:rFonts w:ascii="Tahoma"/>
          <w:spacing w:val="-22"/>
          <w:w w:val="95"/>
        </w:rPr>
        <w:t xml:space="preserve"> </w:t>
      </w:r>
      <w:r>
        <w:rPr>
          <w:rFonts w:ascii="Tahoma"/>
          <w:spacing w:val="-1"/>
          <w:w w:val="95"/>
        </w:rPr>
        <w:t>Access</w:t>
      </w:r>
      <w:r>
        <w:rPr>
          <w:rFonts w:ascii="Tahoma"/>
          <w:spacing w:val="-21"/>
          <w:w w:val="95"/>
        </w:rPr>
        <w:t xml:space="preserve"> </w:t>
      </w:r>
      <w:r>
        <w:rPr>
          <w:rFonts w:ascii="Tahoma"/>
          <w:spacing w:val="-1"/>
          <w:w w:val="95"/>
        </w:rPr>
        <w:t>privileges</w:t>
      </w:r>
    </w:p>
    <w:p>
      <w:pPr>
        <w:pStyle w:val="9"/>
        <w:tabs>
          <w:tab w:val="left" w:pos="1868"/>
          <w:tab w:val="left" w:pos="2429"/>
          <w:tab w:val="left" w:pos="3253"/>
          <w:tab w:val="left" w:pos="3944"/>
          <w:tab w:val="left" w:pos="4506"/>
          <w:tab w:val="left" w:pos="5891"/>
        </w:tabs>
        <w:spacing w:before="90"/>
        <w:ind w:left="1153"/>
        <w:rPr>
          <w:rFonts w:ascii="Tahoma"/>
        </w:rPr>
      </w:pPr>
      <w:r>
        <w:rPr>
          <w:rFonts w:ascii="Tahoma"/>
          <w:w w:val="64"/>
          <w:u w:val="dotted"/>
        </w:rPr>
        <w:t xml:space="preserve"> </w:t>
      </w:r>
      <w:r>
        <w:rPr>
          <w:rFonts w:ascii="Tahoma"/>
          <w:u w:val="dotted"/>
        </w:rPr>
        <w:tab/>
      </w:r>
      <w:r>
        <w:rPr>
          <w:rFonts w:ascii="Tahoma"/>
          <w:w w:val="80"/>
        </w:rPr>
        <w:t>+</w:t>
      </w:r>
      <w:r>
        <w:rPr>
          <w:rFonts w:ascii="Tahoma"/>
          <w:w w:val="80"/>
          <w:u w:val="dotted"/>
        </w:rPr>
        <w:tab/>
      </w:r>
      <w:r>
        <w:rPr>
          <w:rFonts w:ascii="Tahoma"/>
          <w:w w:val="80"/>
        </w:rPr>
        <w:t>+</w:t>
      </w:r>
      <w:r>
        <w:rPr>
          <w:rFonts w:ascii="Tahoma"/>
          <w:w w:val="80"/>
          <w:u w:val="dotted"/>
        </w:rPr>
        <w:tab/>
      </w:r>
      <w:r>
        <w:rPr>
          <w:rFonts w:ascii="Tahoma"/>
          <w:w w:val="80"/>
        </w:rPr>
        <w:t>+</w:t>
      </w:r>
      <w:r>
        <w:rPr>
          <w:rFonts w:ascii="Tahoma"/>
          <w:w w:val="80"/>
          <w:u w:val="dotted"/>
        </w:rPr>
        <w:tab/>
      </w:r>
      <w:r>
        <w:rPr>
          <w:rFonts w:ascii="Tahoma"/>
          <w:w w:val="80"/>
        </w:rPr>
        <w:t>+</w:t>
      </w:r>
      <w:r>
        <w:rPr>
          <w:rFonts w:ascii="Tahoma"/>
          <w:w w:val="80"/>
          <w:u w:val="dotted"/>
        </w:rPr>
        <w:tab/>
      </w:r>
      <w:r>
        <w:rPr>
          <w:rFonts w:ascii="Tahoma"/>
          <w:w w:val="80"/>
        </w:rPr>
        <w:t>+</w:t>
      </w:r>
      <w:r>
        <w:rPr>
          <w:rFonts w:ascii="Tahoma"/>
          <w:w w:val="64"/>
          <w:u w:val="dotted"/>
        </w:rPr>
        <w:t xml:space="preserve"> </w:t>
      </w:r>
      <w:r>
        <w:rPr>
          <w:rFonts w:ascii="Tahoma"/>
          <w:u w:val="dotted"/>
        </w:rPr>
        <w:tab/>
      </w:r>
    </w:p>
    <w:p>
      <w:pPr>
        <w:spacing w:before="7"/>
        <w:rPr>
          <w:sz w:val="7"/>
        </w:rPr>
      </w:pPr>
    </w:p>
    <w:tbl>
      <w:tblPr>
        <w:tblStyle w:val="13"/>
        <w:tblW w:w="0" w:type="auto"/>
        <w:tblInd w:w="1216" w:type="dxa"/>
        <w:tblLayout w:type="fixed"/>
        <w:tblCellMar>
          <w:top w:w="0" w:type="dxa"/>
          <w:left w:w="0" w:type="dxa"/>
          <w:bottom w:w="0" w:type="dxa"/>
          <w:right w:w="0" w:type="dxa"/>
        </w:tblCellMar>
      </w:tblPr>
      <w:tblGrid>
        <w:gridCol w:w="1086"/>
        <w:gridCol w:w="381"/>
        <w:gridCol w:w="2015"/>
        <w:gridCol w:w="842"/>
        <w:gridCol w:w="2118"/>
        <w:gridCol w:w="205"/>
      </w:tblGrid>
      <w:tr>
        <w:tblPrEx>
          <w:tblCellMar>
            <w:top w:w="0" w:type="dxa"/>
            <w:left w:w="0" w:type="dxa"/>
            <w:bottom w:w="0" w:type="dxa"/>
            <w:right w:w="0" w:type="dxa"/>
          </w:tblCellMar>
        </w:tblPrEx>
        <w:trPr>
          <w:trHeight w:val="305" w:hRule="atLeast"/>
        </w:trPr>
        <w:tc>
          <w:tcPr>
            <w:tcW w:w="1086" w:type="dxa"/>
          </w:tcPr>
          <w:p>
            <w:pPr>
              <w:pStyle w:val="17"/>
              <w:tabs>
                <w:tab w:val="left" w:pos="991"/>
              </w:tabs>
              <w:spacing w:line="251" w:lineRule="exact"/>
              <w:ind w:left="28"/>
              <w:jc w:val="center"/>
              <w:rPr>
                <w:sz w:val="21"/>
              </w:rPr>
            </w:pPr>
            <w:r>
              <w:rPr>
                <w:w w:val="95"/>
                <w:sz w:val="21"/>
              </w:rPr>
              <w:t>finance</w:t>
            </w:r>
            <w:r>
              <w:rPr>
                <w:w w:val="95"/>
                <w:sz w:val="21"/>
              </w:rPr>
              <w:tab/>
            </w:r>
            <w:r>
              <w:rPr>
                <w:w w:val="95"/>
                <w:sz w:val="21"/>
              </w:rPr>
              <w:t>|</w:t>
            </w:r>
          </w:p>
        </w:tc>
        <w:tc>
          <w:tcPr>
            <w:tcW w:w="381" w:type="dxa"/>
          </w:tcPr>
          <w:p>
            <w:pPr>
              <w:pStyle w:val="17"/>
              <w:ind w:left="0"/>
              <w:rPr>
                <w:rFonts w:ascii="Times New Roman"/>
                <w:sz w:val="20"/>
              </w:rPr>
            </w:pPr>
          </w:p>
        </w:tc>
        <w:tc>
          <w:tcPr>
            <w:tcW w:w="2015" w:type="dxa"/>
          </w:tcPr>
          <w:p>
            <w:pPr>
              <w:pStyle w:val="17"/>
              <w:tabs>
                <w:tab w:val="left" w:pos="1509"/>
              </w:tabs>
              <w:spacing w:line="251" w:lineRule="exact"/>
              <w:ind w:left="332"/>
              <w:rPr>
                <w:sz w:val="21"/>
              </w:rPr>
            </w:pPr>
            <w:r>
              <w:rPr>
                <w:spacing w:val="-1"/>
                <w:w w:val="90"/>
                <w:sz w:val="21"/>
              </w:rPr>
              <w:t>|</w:t>
            </w:r>
            <w:r>
              <w:rPr>
                <w:spacing w:val="-19"/>
                <w:w w:val="90"/>
                <w:sz w:val="21"/>
              </w:rPr>
              <w:t xml:space="preserve"> </w:t>
            </w:r>
            <w:r>
              <w:rPr>
                <w:spacing w:val="-1"/>
                <w:w w:val="90"/>
                <w:sz w:val="21"/>
              </w:rPr>
              <w:t>UTF8</w:t>
            </w:r>
            <w:r>
              <w:rPr>
                <w:spacing w:val="-1"/>
                <w:w w:val="90"/>
                <w:sz w:val="21"/>
              </w:rPr>
              <w:tab/>
            </w:r>
            <w:r>
              <w:rPr>
                <w:w w:val="80"/>
                <w:sz w:val="21"/>
              </w:rPr>
              <w:t>|</w:t>
            </w:r>
            <w:r>
              <w:rPr>
                <w:spacing w:val="-11"/>
                <w:w w:val="80"/>
                <w:sz w:val="21"/>
              </w:rPr>
              <w:t xml:space="preserve"> </w:t>
            </w:r>
            <w:r>
              <w:rPr>
                <w:w w:val="80"/>
                <w:sz w:val="21"/>
              </w:rPr>
              <w:t>C</w:t>
            </w:r>
          </w:p>
        </w:tc>
        <w:tc>
          <w:tcPr>
            <w:tcW w:w="842" w:type="dxa"/>
          </w:tcPr>
          <w:p>
            <w:pPr>
              <w:pStyle w:val="17"/>
              <w:spacing w:line="251" w:lineRule="exact"/>
              <w:ind w:left="0" w:right="187"/>
              <w:jc w:val="right"/>
              <w:rPr>
                <w:sz w:val="21"/>
              </w:rPr>
            </w:pPr>
            <w:r>
              <w:rPr>
                <w:w w:val="80"/>
                <w:sz w:val="21"/>
              </w:rPr>
              <w:t>|</w:t>
            </w:r>
            <w:r>
              <w:rPr>
                <w:spacing w:val="-9"/>
                <w:w w:val="80"/>
                <w:sz w:val="21"/>
              </w:rPr>
              <w:t xml:space="preserve"> </w:t>
            </w:r>
            <w:r>
              <w:rPr>
                <w:w w:val="80"/>
                <w:sz w:val="21"/>
              </w:rPr>
              <w:t>C</w:t>
            </w:r>
          </w:p>
        </w:tc>
        <w:tc>
          <w:tcPr>
            <w:tcW w:w="2118" w:type="dxa"/>
          </w:tcPr>
          <w:p>
            <w:pPr>
              <w:pStyle w:val="17"/>
              <w:spacing w:line="251" w:lineRule="exact"/>
              <w:ind w:left="334"/>
              <w:rPr>
                <w:sz w:val="21"/>
              </w:rPr>
            </w:pPr>
            <w:r>
              <w:rPr>
                <w:w w:val="63"/>
                <w:sz w:val="21"/>
              </w:rPr>
              <w:t>|</w:t>
            </w:r>
          </w:p>
        </w:tc>
        <w:tc>
          <w:tcPr>
            <w:tcW w:w="205" w:type="dxa"/>
            <w:vMerge w:val="restart"/>
          </w:tcPr>
          <w:p>
            <w:pPr>
              <w:pStyle w:val="17"/>
              <w:ind w:left="0"/>
              <w:rPr>
                <w:rFonts w:ascii="Times New Roman"/>
                <w:sz w:val="20"/>
              </w:rPr>
            </w:pPr>
          </w:p>
        </w:tc>
      </w:tr>
      <w:tr>
        <w:tblPrEx>
          <w:tblCellMar>
            <w:top w:w="0" w:type="dxa"/>
            <w:left w:w="0" w:type="dxa"/>
            <w:bottom w:w="0" w:type="dxa"/>
            <w:right w:w="0" w:type="dxa"/>
          </w:tblCellMar>
        </w:tblPrEx>
        <w:trPr>
          <w:trHeight w:val="344" w:hRule="atLeast"/>
        </w:trPr>
        <w:tc>
          <w:tcPr>
            <w:tcW w:w="1086" w:type="dxa"/>
          </w:tcPr>
          <w:p>
            <w:pPr>
              <w:pStyle w:val="17"/>
              <w:tabs>
                <w:tab w:val="left" w:pos="1006"/>
              </w:tabs>
              <w:spacing w:before="37"/>
              <w:ind w:left="35"/>
              <w:jc w:val="center"/>
              <w:rPr>
                <w:sz w:val="21"/>
              </w:rPr>
            </w:pPr>
            <w:r>
              <w:rPr>
                <w:w w:val="95"/>
                <w:sz w:val="21"/>
              </w:rPr>
              <w:t>postgres</w:t>
            </w:r>
            <w:r>
              <w:rPr>
                <w:w w:val="95"/>
                <w:sz w:val="21"/>
              </w:rPr>
              <w:tab/>
            </w:r>
            <w:r>
              <w:rPr>
                <w:w w:val="85"/>
                <w:sz w:val="21"/>
              </w:rPr>
              <w:t>|</w:t>
            </w:r>
          </w:p>
        </w:tc>
        <w:tc>
          <w:tcPr>
            <w:tcW w:w="381" w:type="dxa"/>
          </w:tcPr>
          <w:p>
            <w:pPr>
              <w:pStyle w:val="17"/>
              <w:ind w:left="0"/>
              <w:rPr>
                <w:rFonts w:ascii="Times New Roman"/>
                <w:sz w:val="20"/>
              </w:rPr>
            </w:pPr>
          </w:p>
        </w:tc>
        <w:tc>
          <w:tcPr>
            <w:tcW w:w="2015" w:type="dxa"/>
          </w:tcPr>
          <w:p>
            <w:pPr>
              <w:pStyle w:val="17"/>
              <w:spacing w:before="37"/>
              <w:ind w:left="340"/>
              <w:rPr>
                <w:sz w:val="21"/>
              </w:rPr>
            </w:pPr>
            <w:r>
              <w:rPr>
                <w:w w:val="85"/>
                <w:sz w:val="21"/>
              </w:rPr>
              <w:t>|</w:t>
            </w:r>
            <w:r>
              <w:rPr>
                <w:spacing w:val="-7"/>
                <w:w w:val="85"/>
                <w:sz w:val="21"/>
              </w:rPr>
              <w:t xml:space="preserve"> </w:t>
            </w:r>
            <w:r>
              <w:rPr>
                <w:w w:val="85"/>
                <w:sz w:val="21"/>
              </w:rPr>
              <w:t>SQL_ASCII</w:t>
            </w:r>
            <w:r>
              <w:rPr>
                <w:spacing w:val="-6"/>
                <w:w w:val="85"/>
                <w:sz w:val="21"/>
              </w:rPr>
              <w:t xml:space="preserve"> </w:t>
            </w:r>
            <w:r>
              <w:rPr>
                <w:w w:val="85"/>
                <w:sz w:val="21"/>
              </w:rPr>
              <w:t>|</w:t>
            </w:r>
            <w:r>
              <w:rPr>
                <w:spacing w:val="-9"/>
                <w:w w:val="85"/>
                <w:sz w:val="21"/>
              </w:rPr>
              <w:t xml:space="preserve"> </w:t>
            </w:r>
            <w:r>
              <w:rPr>
                <w:w w:val="85"/>
                <w:sz w:val="21"/>
              </w:rPr>
              <w:t>C</w:t>
            </w:r>
          </w:p>
        </w:tc>
        <w:tc>
          <w:tcPr>
            <w:tcW w:w="842" w:type="dxa"/>
          </w:tcPr>
          <w:p>
            <w:pPr>
              <w:pStyle w:val="17"/>
              <w:spacing w:before="37"/>
              <w:ind w:left="322"/>
              <w:rPr>
                <w:sz w:val="21"/>
              </w:rPr>
            </w:pPr>
            <w:r>
              <w:rPr>
                <w:w w:val="80"/>
                <w:sz w:val="21"/>
              </w:rPr>
              <w:t>|</w:t>
            </w:r>
            <w:r>
              <w:rPr>
                <w:spacing w:val="-11"/>
                <w:w w:val="80"/>
                <w:sz w:val="21"/>
              </w:rPr>
              <w:t xml:space="preserve"> </w:t>
            </w:r>
            <w:r>
              <w:rPr>
                <w:w w:val="80"/>
                <w:sz w:val="21"/>
              </w:rPr>
              <w:t>C</w:t>
            </w:r>
          </w:p>
        </w:tc>
        <w:tc>
          <w:tcPr>
            <w:tcW w:w="2118" w:type="dxa"/>
          </w:tcPr>
          <w:p>
            <w:pPr>
              <w:pStyle w:val="17"/>
              <w:spacing w:before="37"/>
              <w:ind w:left="216"/>
              <w:rPr>
                <w:sz w:val="21"/>
              </w:rPr>
            </w:pPr>
            <w:r>
              <w:rPr>
                <w:w w:val="63"/>
                <w:sz w:val="21"/>
              </w:rPr>
              <w:t>|</w:t>
            </w:r>
          </w:p>
        </w:tc>
        <w:tc>
          <w:tcPr>
            <w:tcW w:w="205" w:type="dxa"/>
            <w:vMerge w:val="continue"/>
            <w:tcBorders>
              <w:top w:val="nil"/>
            </w:tcBorders>
          </w:tcPr>
          <w:p>
            <w:pPr>
              <w:rPr>
                <w:sz w:val="2"/>
                <w:szCs w:val="2"/>
              </w:rPr>
            </w:pPr>
          </w:p>
        </w:tc>
      </w:tr>
      <w:tr>
        <w:tblPrEx>
          <w:tblCellMar>
            <w:top w:w="0" w:type="dxa"/>
            <w:left w:w="0" w:type="dxa"/>
            <w:bottom w:w="0" w:type="dxa"/>
            <w:right w:w="0" w:type="dxa"/>
          </w:tblCellMar>
        </w:tblPrEx>
        <w:trPr>
          <w:trHeight w:val="343" w:hRule="atLeast"/>
        </w:trPr>
        <w:tc>
          <w:tcPr>
            <w:tcW w:w="1086" w:type="dxa"/>
          </w:tcPr>
          <w:p>
            <w:pPr>
              <w:pStyle w:val="17"/>
              <w:spacing w:before="36"/>
              <w:ind w:left="12"/>
              <w:jc w:val="center"/>
              <w:rPr>
                <w:sz w:val="21"/>
              </w:rPr>
            </w:pPr>
            <w:r>
              <w:rPr>
                <w:spacing w:val="-1"/>
                <w:w w:val="95"/>
                <w:sz w:val="21"/>
              </w:rPr>
              <w:t>template0</w:t>
            </w:r>
            <w:r>
              <w:rPr>
                <w:spacing w:val="-19"/>
                <w:w w:val="95"/>
                <w:sz w:val="21"/>
              </w:rPr>
              <w:t xml:space="preserve"> </w:t>
            </w:r>
            <w:r>
              <w:rPr>
                <w:w w:val="95"/>
                <w:sz w:val="21"/>
              </w:rPr>
              <w:t>|</w:t>
            </w:r>
          </w:p>
        </w:tc>
        <w:tc>
          <w:tcPr>
            <w:tcW w:w="381" w:type="dxa"/>
          </w:tcPr>
          <w:p>
            <w:pPr>
              <w:pStyle w:val="17"/>
              <w:ind w:left="0"/>
              <w:rPr>
                <w:rFonts w:ascii="Times New Roman"/>
                <w:sz w:val="20"/>
              </w:rPr>
            </w:pPr>
          </w:p>
        </w:tc>
        <w:tc>
          <w:tcPr>
            <w:tcW w:w="2015" w:type="dxa"/>
          </w:tcPr>
          <w:p>
            <w:pPr>
              <w:pStyle w:val="17"/>
              <w:spacing w:before="36"/>
              <w:ind w:left="316"/>
              <w:rPr>
                <w:sz w:val="21"/>
              </w:rPr>
            </w:pPr>
            <w:r>
              <w:rPr>
                <w:w w:val="85"/>
                <w:sz w:val="21"/>
              </w:rPr>
              <w:t>|</w:t>
            </w:r>
            <w:r>
              <w:rPr>
                <w:spacing w:val="-10"/>
                <w:w w:val="85"/>
                <w:sz w:val="21"/>
              </w:rPr>
              <w:t xml:space="preserve"> </w:t>
            </w:r>
            <w:r>
              <w:rPr>
                <w:w w:val="85"/>
                <w:sz w:val="21"/>
              </w:rPr>
              <w:t>SQL_ASCII</w:t>
            </w:r>
            <w:r>
              <w:rPr>
                <w:spacing w:val="-7"/>
                <w:w w:val="85"/>
                <w:sz w:val="21"/>
              </w:rPr>
              <w:t xml:space="preserve"> </w:t>
            </w:r>
            <w:r>
              <w:rPr>
                <w:w w:val="85"/>
                <w:sz w:val="21"/>
              </w:rPr>
              <w:t>|</w:t>
            </w:r>
            <w:r>
              <w:rPr>
                <w:spacing w:val="-9"/>
                <w:w w:val="85"/>
                <w:sz w:val="21"/>
              </w:rPr>
              <w:t xml:space="preserve"> </w:t>
            </w:r>
            <w:r>
              <w:rPr>
                <w:w w:val="85"/>
                <w:sz w:val="21"/>
              </w:rPr>
              <w:t>C</w:t>
            </w:r>
          </w:p>
        </w:tc>
        <w:tc>
          <w:tcPr>
            <w:tcW w:w="842" w:type="dxa"/>
          </w:tcPr>
          <w:p>
            <w:pPr>
              <w:pStyle w:val="17"/>
              <w:spacing w:before="36"/>
              <w:ind w:left="296"/>
              <w:rPr>
                <w:sz w:val="21"/>
              </w:rPr>
            </w:pPr>
            <w:r>
              <w:rPr>
                <w:w w:val="80"/>
                <w:sz w:val="21"/>
              </w:rPr>
              <w:t>|</w:t>
            </w:r>
            <w:r>
              <w:rPr>
                <w:spacing w:val="-11"/>
                <w:w w:val="80"/>
                <w:sz w:val="21"/>
              </w:rPr>
              <w:t xml:space="preserve"> </w:t>
            </w:r>
            <w:r>
              <w:rPr>
                <w:w w:val="80"/>
                <w:sz w:val="21"/>
              </w:rPr>
              <w:t>C</w:t>
            </w:r>
          </w:p>
        </w:tc>
        <w:tc>
          <w:tcPr>
            <w:tcW w:w="2118" w:type="dxa"/>
          </w:tcPr>
          <w:p>
            <w:pPr>
              <w:pStyle w:val="17"/>
              <w:spacing w:before="36"/>
              <w:ind w:left="190"/>
              <w:rPr>
                <w:sz w:val="21"/>
              </w:rPr>
            </w:pPr>
            <w:r>
              <w:rPr>
                <w:spacing w:val="-1"/>
                <w:w w:val="90"/>
                <w:sz w:val="21"/>
              </w:rPr>
              <w:t>|</w:t>
            </w:r>
            <w:r>
              <w:rPr>
                <w:spacing w:val="-18"/>
                <w:w w:val="90"/>
                <w:sz w:val="21"/>
              </w:rPr>
              <w:t xml:space="preserve"> </w:t>
            </w:r>
            <w:r>
              <w:rPr>
                <w:spacing w:val="-1"/>
                <w:w w:val="90"/>
                <w:sz w:val="21"/>
              </w:rPr>
              <w:t>=c/omm</w:t>
            </w:r>
          </w:p>
        </w:tc>
        <w:tc>
          <w:tcPr>
            <w:tcW w:w="205" w:type="dxa"/>
          </w:tcPr>
          <w:p>
            <w:pPr>
              <w:pStyle w:val="17"/>
              <w:spacing w:before="36"/>
              <w:ind w:left="5"/>
              <w:jc w:val="center"/>
              <w:rPr>
                <w:sz w:val="21"/>
              </w:rPr>
            </w:pPr>
            <w:r>
              <w:rPr>
                <w:w w:val="68"/>
                <w:sz w:val="21"/>
              </w:rPr>
              <w:t>+</w:t>
            </w:r>
          </w:p>
        </w:tc>
      </w:tr>
      <w:tr>
        <w:tblPrEx>
          <w:tblCellMar>
            <w:top w:w="0" w:type="dxa"/>
            <w:left w:w="0" w:type="dxa"/>
            <w:bottom w:w="0" w:type="dxa"/>
            <w:right w:w="0" w:type="dxa"/>
          </w:tblCellMar>
        </w:tblPrEx>
        <w:trPr>
          <w:trHeight w:val="344" w:hRule="atLeast"/>
        </w:trPr>
        <w:tc>
          <w:tcPr>
            <w:tcW w:w="1086" w:type="dxa"/>
          </w:tcPr>
          <w:p>
            <w:pPr>
              <w:pStyle w:val="17"/>
              <w:ind w:left="0"/>
              <w:rPr>
                <w:rFonts w:ascii="Times New Roman"/>
                <w:sz w:val="20"/>
              </w:rPr>
            </w:pPr>
          </w:p>
        </w:tc>
        <w:tc>
          <w:tcPr>
            <w:tcW w:w="381" w:type="dxa"/>
          </w:tcPr>
          <w:p>
            <w:pPr>
              <w:pStyle w:val="17"/>
              <w:spacing w:before="36"/>
              <w:ind w:left="15"/>
              <w:rPr>
                <w:sz w:val="21"/>
              </w:rPr>
            </w:pPr>
            <w:r>
              <w:rPr>
                <w:w w:val="63"/>
                <w:sz w:val="21"/>
              </w:rPr>
              <w:t>|</w:t>
            </w:r>
          </w:p>
        </w:tc>
        <w:tc>
          <w:tcPr>
            <w:tcW w:w="2015" w:type="dxa"/>
          </w:tcPr>
          <w:p>
            <w:pPr>
              <w:pStyle w:val="17"/>
              <w:tabs>
                <w:tab w:val="left" w:pos="1202"/>
              </w:tabs>
              <w:spacing w:before="36"/>
              <w:ind w:left="0" w:right="339"/>
              <w:jc w:val="right"/>
              <w:rPr>
                <w:sz w:val="21"/>
              </w:rPr>
            </w:pPr>
            <w:r>
              <w:rPr>
                <w:w w:val="75"/>
                <w:sz w:val="21"/>
              </w:rPr>
              <w:t>|</w:t>
            </w:r>
            <w:r>
              <w:rPr>
                <w:w w:val="75"/>
                <w:sz w:val="21"/>
              </w:rPr>
              <w:tab/>
            </w:r>
            <w:r>
              <w:rPr>
                <w:w w:val="75"/>
                <w:sz w:val="21"/>
              </w:rPr>
              <w:t>|</w:t>
            </w:r>
          </w:p>
        </w:tc>
        <w:tc>
          <w:tcPr>
            <w:tcW w:w="842" w:type="dxa"/>
          </w:tcPr>
          <w:p>
            <w:pPr>
              <w:pStyle w:val="17"/>
              <w:spacing w:before="36"/>
              <w:ind w:left="0" w:right="187"/>
              <w:jc w:val="right"/>
              <w:rPr>
                <w:sz w:val="21"/>
              </w:rPr>
            </w:pPr>
            <w:r>
              <w:rPr>
                <w:w w:val="63"/>
                <w:sz w:val="21"/>
              </w:rPr>
              <w:t>|</w:t>
            </w:r>
          </w:p>
        </w:tc>
        <w:tc>
          <w:tcPr>
            <w:tcW w:w="2118" w:type="dxa"/>
          </w:tcPr>
          <w:p>
            <w:pPr>
              <w:pStyle w:val="17"/>
              <w:spacing w:before="36"/>
              <w:ind w:left="0" w:right="48"/>
              <w:jc w:val="right"/>
              <w:rPr>
                <w:sz w:val="21"/>
              </w:rPr>
            </w:pPr>
            <w:r>
              <w:rPr>
                <w:w w:val="90"/>
                <w:sz w:val="21"/>
              </w:rPr>
              <w:t>|</w:t>
            </w:r>
            <w:r>
              <w:rPr>
                <w:spacing w:val="-1"/>
                <w:w w:val="90"/>
                <w:sz w:val="21"/>
              </w:rPr>
              <w:t xml:space="preserve"> </w:t>
            </w:r>
            <w:r>
              <w:rPr>
                <w:w w:val="90"/>
                <w:sz w:val="21"/>
              </w:rPr>
              <w:t>omm=CTc/omm</w:t>
            </w:r>
          </w:p>
        </w:tc>
        <w:tc>
          <w:tcPr>
            <w:tcW w:w="205" w:type="dxa"/>
          </w:tcPr>
          <w:p>
            <w:pPr>
              <w:pStyle w:val="17"/>
              <w:ind w:left="0"/>
              <w:rPr>
                <w:rFonts w:ascii="Times New Roman"/>
                <w:sz w:val="20"/>
              </w:rPr>
            </w:pPr>
          </w:p>
        </w:tc>
      </w:tr>
      <w:tr>
        <w:tblPrEx>
          <w:tblCellMar>
            <w:top w:w="0" w:type="dxa"/>
            <w:left w:w="0" w:type="dxa"/>
            <w:bottom w:w="0" w:type="dxa"/>
            <w:right w:w="0" w:type="dxa"/>
          </w:tblCellMar>
        </w:tblPrEx>
        <w:trPr>
          <w:trHeight w:val="344" w:hRule="atLeast"/>
        </w:trPr>
        <w:tc>
          <w:tcPr>
            <w:tcW w:w="1086" w:type="dxa"/>
          </w:tcPr>
          <w:p>
            <w:pPr>
              <w:pStyle w:val="17"/>
              <w:spacing w:before="38"/>
              <w:ind w:left="12"/>
              <w:jc w:val="center"/>
              <w:rPr>
                <w:sz w:val="21"/>
              </w:rPr>
            </w:pPr>
            <w:r>
              <w:rPr>
                <w:spacing w:val="-1"/>
                <w:w w:val="95"/>
                <w:sz w:val="21"/>
              </w:rPr>
              <w:t>template1</w:t>
            </w:r>
            <w:r>
              <w:rPr>
                <w:spacing w:val="-19"/>
                <w:w w:val="95"/>
                <w:sz w:val="21"/>
              </w:rPr>
              <w:t xml:space="preserve"> </w:t>
            </w:r>
            <w:r>
              <w:rPr>
                <w:w w:val="95"/>
                <w:sz w:val="21"/>
              </w:rPr>
              <w:t>|</w:t>
            </w:r>
          </w:p>
        </w:tc>
        <w:tc>
          <w:tcPr>
            <w:tcW w:w="381" w:type="dxa"/>
          </w:tcPr>
          <w:p>
            <w:pPr>
              <w:pStyle w:val="17"/>
              <w:ind w:left="0"/>
              <w:rPr>
                <w:rFonts w:ascii="Times New Roman"/>
                <w:sz w:val="20"/>
              </w:rPr>
            </w:pPr>
          </w:p>
        </w:tc>
        <w:tc>
          <w:tcPr>
            <w:tcW w:w="2015" w:type="dxa"/>
          </w:tcPr>
          <w:p>
            <w:pPr>
              <w:pStyle w:val="17"/>
              <w:spacing w:before="38"/>
              <w:ind w:left="316"/>
              <w:rPr>
                <w:sz w:val="21"/>
              </w:rPr>
            </w:pPr>
            <w:r>
              <w:rPr>
                <w:w w:val="85"/>
                <w:sz w:val="21"/>
              </w:rPr>
              <w:t>|</w:t>
            </w:r>
            <w:r>
              <w:rPr>
                <w:spacing w:val="-10"/>
                <w:w w:val="85"/>
                <w:sz w:val="21"/>
              </w:rPr>
              <w:t xml:space="preserve"> </w:t>
            </w:r>
            <w:r>
              <w:rPr>
                <w:w w:val="85"/>
                <w:sz w:val="21"/>
              </w:rPr>
              <w:t>SQL_ASCII</w:t>
            </w:r>
            <w:r>
              <w:rPr>
                <w:spacing w:val="-7"/>
                <w:w w:val="85"/>
                <w:sz w:val="21"/>
              </w:rPr>
              <w:t xml:space="preserve"> </w:t>
            </w:r>
            <w:r>
              <w:rPr>
                <w:w w:val="85"/>
                <w:sz w:val="21"/>
              </w:rPr>
              <w:t>|</w:t>
            </w:r>
            <w:r>
              <w:rPr>
                <w:spacing w:val="-9"/>
                <w:w w:val="85"/>
                <w:sz w:val="21"/>
              </w:rPr>
              <w:t xml:space="preserve"> </w:t>
            </w:r>
            <w:r>
              <w:rPr>
                <w:w w:val="85"/>
                <w:sz w:val="21"/>
              </w:rPr>
              <w:t>C</w:t>
            </w:r>
          </w:p>
        </w:tc>
        <w:tc>
          <w:tcPr>
            <w:tcW w:w="842" w:type="dxa"/>
          </w:tcPr>
          <w:p>
            <w:pPr>
              <w:pStyle w:val="17"/>
              <w:spacing w:before="38"/>
              <w:ind w:left="296"/>
              <w:rPr>
                <w:sz w:val="21"/>
              </w:rPr>
            </w:pPr>
            <w:r>
              <w:rPr>
                <w:w w:val="80"/>
                <w:sz w:val="21"/>
              </w:rPr>
              <w:t>|</w:t>
            </w:r>
            <w:r>
              <w:rPr>
                <w:spacing w:val="-11"/>
                <w:w w:val="80"/>
                <w:sz w:val="21"/>
              </w:rPr>
              <w:t xml:space="preserve"> </w:t>
            </w:r>
            <w:r>
              <w:rPr>
                <w:w w:val="80"/>
                <w:sz w:val="21"/>
              </w:rPr>
              <w:t>C</w:t>
            </w:r>
          </w:p>
        </w:tc>
        <w:tc>
          <w:tcPr>
            <w:tcW w:w="2118" w:type="dxa"/>
          </w:tcPr>
          <w:p>
            <w:pPr>
              <w:pStyle w:val="17"/>
              <w:spacing w:before="38"/>
              <w:ind w:left="190"/>
              <w:rPr>
                <w:sz w:val="21"/>
              </w:rPr>
            </w:pPr>
            <w:r>
              <w:rPr>
                <w:spacing w:val="-1"/>
                <w:w w:val="90"/>
                <w:sz w:val="21"/>
              </w:rPr>
              <w:t>|</w:t>
            </w:r>
            <w:r>
              <w:rPr>
                <w:spacing w:val="-18"/>
                <w:w w:val="90"/>
                <w:sz w:val="21"/>
              </w:rPr>
              <w:t xml:space="preserve"> </w:t>
            </w:r>
            <w:r>
              <w:rPr>
                <w:spacing w:val="-1"/>
                <w:w w:val="90"/>
                <w:sz w:val="21"/>
              </w:rPr>
              <w:t>=c/omm</w:t>
            </w:r>
          </w:p>
        </w:tc>
        <w:tc>
          <w:tcPr>
            <w:tcW w:w="205" w:type="dxa"/>
          </w:tcPr>
          <w:p>
            <w:pPr>
              <w:pStyle w:val="17"/>
              <w:spacing w:before="38"/>
              <w:ind w:left="5"/>
              <w:jc w:val="center"/>
              <w:rPr>
                <w:sz w:val="21"/>
              </w:rPr>
            </w:pPr>
            <w:r>
              <w:rPr>
                <w:w w:val="68"/>
                <w:sz w:val="21"/>
              </w:rPr>
              <w:t>+</w:t>
            </w:r>
          </w:p>
        </w:tc>
      </w:tr>
      <w:tr>
        <w:tblPrEx>
          <w:tblCellMar>
            <w:top w:w="0" w:type="dxa"/>
            <w:left w:w="0" w:type="dxa"/>
            <w:bottom w:w="0" w:type="dxa"/>
            <w:right w:w="0" w:type="dxa"/>
          </w:tblCellMar>
        </w:tblPrEx>
        <w:trPr>
          <w:trHeight w:val="304" w:hRule="atLeast"/>
        </w:trPr>
        <w:tc>
          <w:tcPr>
            <w:tcW w:w="1086" w:type="dxa"/>
          </w:tcPr>
          <w:p>
            <w:pPr>
              <w:pStyle w:val="17"/>
              <w:ind w:left="0"/>
              <w:rPr>
                <w:rFonts w:ascii="Times New Roman"/>
                <w:sz w:val="20"/>
              </w:rPr>
            </w:pPr>
          </w:p>
        </w:tc>
        <w:tc>
          <w:tcPr>
            <w:tcW w:w="381" w:type="dxa"/>
          </w:tcPr>
          <w:p>
            <w:pPr>
              <w:pStyle w:val="17"/>
              <w:spacing w:before="36" w:line="248" w:lineRule="exact"/>
              <w:ind w:left="15"/>
              <w:rPr>
                <w:sz w:val="21"/>
              </w:rPr>
            </w:pPr>
            <w:r>
              <w:rPr>
                <w:w w:val="63"/>
                <w:sz w:val="21"/>
              </w:rPr>
              <w:t>|</w:t>
            </w:r>
          </w:p>
        </w:tc>
        <w:tc>
          <w:tcPr>
            <w:tcW w:w="2015" w:type="dxa"/>
          </w:tcPr>
          <w:p>
            <w:pPr>
              <w:pStyle w:val="17"/>
              <w:tabs>
                <w:tab w:val="left" w:pos="1202"/>
              </w:tabs>
              <w:spacing w:before="36" w:line="248" w:lineRule="exact"/>
              <w:ind w:left="0" w:right="337"/>
              <w:jc w:val="right"/>
              <w:rPr>
                <w:sz w:val="21"/>
              </w:rPr>
            </w:pPr>
            <w:r>
              <w:rPr>
                <w:w w:val="75"/>
                <w:sz w:val="21"/>
              </w:rPr>
              <w:t>|</w:t>
            </w:r>
            <w:r>
              <w:rPr>
                <w:w w:val="75"/>
                <w:sz w:val="21"/>
              </w:rPr>
              <w:tab/>
            </w:r>
            <w:r>
              <w:rPr>
                <w:w w:val="75"/>
                <w:sz w:val="21"/>
              </w:rPr>
              <w:t>|</w:t>
            </w:r>
          </w:p>
        </w:tc>
        <w:tc>
          <w:tcPr>
            <w:tcW w:w="842" w:type="dxa"/>
          </w:tcPr>
          <w:p>
            <w:pPr>
              <w:pStyle w:val="17"/>
              <w:spacing w:before="36" w:line="248" w:lineRule="exact"/>
              <w:ind w:left="0" w:right="185"/>
              <w:jc w:val="right"/>
              <w:rPr>
                <w:sz w:val="21"/>
              </w:rPr>
            </w:pPr>
            <w:r>
              <w:rPr>
                <w:w w:val="63"/>
                <w:sz w:val="21"/>
              </w:rPr>
              <w:t>|</w:t>
            </w:r>
          </w:p>
        </w:tc>
        <w:tc>
          <w:tcPr>
            <w:tcW w:w="2118" w:type="dxa"/>
          </w:tcPr>
          <w:p>
            <w:pPr>
              <w:pStyle w:val="17"/>
              <w:spacing w:before="36" w:line="248" w:lineRule="exact"/>
              <w:ind w:left="0" w:right="46"/>
              <w:jc w:val="right"/>
              <w:rPr>
                <w:sz w:val="21"/>
              </w:rPr>
            </w:pPr>
            <w:r>
              <w:rPr>
                <w:w w:val="90"/>
                <w:sz w:val="21"/>
              </w:rPr>
              <w:t>|</w:t>
            </w:r>
            <w:r>
              <w:rPr>
                <w:spacing w:val="-1"/>
                <w:w w:val="90"/>
                <w:sz w:val="21"/>
              </w:rPr>
              <w:t xml:space="preserve"> </w:t>
            </w:r>
            <w:r>
              <w:rPr>
                <w:w w:val="90"/>
                <w:sz w:val="21"/>
              </w:rPr>
              <w:t>omm=CTc/omm</w:t>
            </w:r>
          </w:p>
        </w:tc>
        <w:tc>
          <w:tcPr>
            <w:tcW w:w="205" w:type="dxa"/>
          </w:tcPr>
          <w:p>
            <w:pPr>
              <w:pStyle w:val="17"/>
              <w:ind w:left="0"/>
              <w:rPr>
                <w:rFonts w:ascii="Times New Roman"/>
                <w:sz w:val="20"/>
              </w:rPr>
            </w:pPr>
          </w:p>
        </w:tc>
      </w:tr>
    </w:tbl>
    <w:p>
      <w:pPr>
        <w:pStyle w:val="9"/>
        <w:spacing w:before="76"/>
        <w:ind w:left="1153"/>
        <w:rPr>
          <w:rFonts w:ascii="Tahoma"/>
        </w:rPr>
      </w:pPr>
      <w:r>
        <w:rPr>
          <w:rFonts w:ascii="Tahoma"/>
          <w:w w:val="90"/>
        </w:rPr>
        <w:t>(4</w:t>
      </w:r>
      <w:r>
        <w:rPr>
          <w:rFonts w:ascii="Tahoma"/>
          <w:spacing w:val="-14"/>
          <w:w w:val="90"/>
        </w:rPr>
        <w:t xml:space="preserve"> </w:t>
      </w:r>
      <w:r>
        <w:rPr>
          <w:rFonts w:ascii="Tahoma"/>
          <w:w w:val="90"/>
        </w:rPr>
        <w:t>rows)</w:t>
      </w:r>
    </w:p>
    <w:p>
      <w:pPr>
        <w:pStyle w:val="9"/>
        <w:spacing w:before="119"/>
        <w:ind w:left="1028"/>
      </w:pPr>
      <w:r>
        <w:rPr>
          <w:spacing w:val="1"/>
          <w:w w:val="95"/>
          <w:sz w:val="24"/>
        </w:rPr>
        <w:t xml:space="preserve">步骤 </w:t>
      </w:r>
      <w:r>
        <w:rPr>
          <w:rFonts w:ascii="Tahoma" w:eastAsia="Tahoma"/>
          <w:w w:val="95"/>
          <w:sz w:val="24"/>
        </w:rPr>
        <w:t>7</w:t>
      </w:r>
      <w:r>
        <w:rPr>
          <w:rFonts w:ascii="Tahoma" w:eastAsia="Tahoma"/>
          <w:spacing w:val="175"/>
          <w:sz w:val="24"/>
        </w:rPr>
        <w:t xml:space="preserve"> </w:t>
      </w:r>
      <w:r>
        <w:rPr>
          <w:spacing w:val="11"/>
          <w:w w:val="95"/>
        </w:rPr>
        <w:t xml:space="preserve">将 </w:t>
      </w:r>
      <w:r>
        <w:rPr>
          <w:rFonts w:ascii="Tahoma" w:eastAsia="Tahoma"/>
          <w:w w:val="95"/>
        </w:rPr>
        <w:t>finance</w:t>
      </w:r>
      <w:r>
        <w:rPr>
          <w:rFonts w:ascii="Tahoma" w:eastAsia="Tahoma"/>
          <w:spacing w:val="22"/>
          <w:w w:val="95"/>
        </w:rPr>
        <w:t xml:space="preserve"> </w:t>
      </w:r>
      <w:r>
        <w:rPr>
          <w:spacing w:val="1"/>
          <w:w w:val="95"/>
        </w:rPr>
        <w:t xml:space="preserve">数据库默认的模式搜索路径修改为 </w:t>
      </w:r>
      <w:r>
        <w:rPr>
          <w:rFonts w:ascii="Tahoma" w:eastAsia="Tahoma"/>
          <w:w w:val="95"/>
        </w:rPr>
        <w:t>public</w:t>
      </w:r>
      <w:r>
        <w:rPr>
          <w:rFonts w:ascii="Tahoma" w:eastAsia="Tahoma"/>
          <w:spacing w:val="16"/>
          <w:w w:val="95"/>
        </w:rPr>
        <w:t xml:space="preserve"> </w:t>
      </w:r>
      <w:r>
        <w:rPr>
          <w:spacing w:val="11"/>
          <w:w w:val="95"/>
        </w:rPr>
        <w:t xml:space="preserve">和 </w:t>
      </w:r>
      <w:r>
        <w:rPr>
          <w:rFonts w:ascii="Tahoma" w:eastAsia="Tahoma"/>
          <w:w w:val="95"/>
        </w:rPr>
        <w:t>finance</w:t>
      </w:r>
      <w:r>
        <w:rPr>
          <w:w w:val="95"/>
        </w:rPr>
        <w:t>。</w:t>
      </w:r>
    </w:p>
    <w:p>
      <w:pPr>
        <w:pStyle w:val="9"/>
        <w:spacing w:before="102" w:line="880" w:lineRule="atLeast"/>
        <w:ind w:left="1153" w:right="4281" w:hanging="125"/>
        <w:rPr>
          <w:lang w:eastAsia="zh-CN"/>
        </w:rPr>
      </w:pPr>
      <w:r>
        <w:pict>
          <v:shape id="_x0000_s2364" o:spid="_x0000_s2364" o:spt="202" type="#_x0000_t202" style="position:absolute;left:0pt;margin-left:101.75pt;margin-top:7.4pt;height:14.2pt;width:443pt;mso-position-horizontal-relative:page;z-index:251698176;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pacing w:val="-1"/>
                            <w:w w:val="95"/>
                            <w:sz w:val="18"/>
                          </w:rPr>
                          <w:t>ALTER</w:t>
                        </w:r>
                        <w:r>
                          <w:rPr>
                            <w:spacing w:val="-17"/>
                            <w:w w:val="95"/>
                            <w:sz w:val="18"/>
                          </w:rPr>
                          <w:t xml:space="preserve"> </w:t>
                        </w:r>
                        <w:r>
                          <w:rPr>
                            <w:w w:val="95"/>
                            <w:sz w:val="18"/>
                          </w:rPr>
                          <w:t>DATABASE</w:t>
                        </w:r>
                        <w:r>
                          <w:rPr>
                            <w:spacing w:val="-16"/>
                            <w:w w:val="95"/>
                            <w:sz w:val="18"/>
                          </w:rPr>
                          <w:t xml:space="preserve"> </w:t>
                        </w:r>
                        <w:r>
                          <w:rPr>
                            <w:w w:val="95"/>
                            <w:sz w:val="18"/>
                          </w:rPr>
                          <w:t>finance</w:t>
                        </w:r>
                        <w:r>
                          <w:rPr>
                            <w:spacing w:val="-17"/>
                            <w:w w:val="95"/>
                            <w:sz w:val="18"/>
                          </w:rPr>
                          <w:t xml:space="preserve"> </w:t>
                        </w:r>
                        <w:r>
                          <w:rPr>
                            <w:w w:val="95"/>
                            <w:sz w:val="18"/>
                          </w:rPr>
                          <w:t>SET</w:t>
                        </w:r>
                        <w:r>
                          <w:rPr>
                            <w:spacing w:val="-18"/>
                            <w:w w:val="95"/>
                            <w:sz w:val="18"/>
                          </w:rPr>
                          <w:t xml:space="preserve"> </w:t>
                        </w:r>
                        <w:r>
                          <w:rPr>
                            <w:w w:val="95"/>
                            <w:sz w:val="18"/>
                          </w:rPr>
                          <w:t>search_path</w:t>
                        </w:r>
                        <w:r>
                          <w:rPr>
                            <w:spacing w:val="-18"/>
                            <w:w w:val="95"/>
                            <w:sz w:val="18"/>
                          </w:rPr>
                          <w:t xml:space="preserve"> </w:t>
                        </w:r>
                        <w:r>
                          <w:rPr>
                            <w:w w:val="95"/>
                            <w:sz w:val="18"/>
                          </w:rPr>
                          <w:t>TO</w:t>
                        </w:r>
                        <w:r>
                          <w:rPr>
                            <w:spacing w:val="-16"/>
                            <w:w w:val="95"/>
                            <w:sz w:val="18"/>
                          </w:rPr>
                          <w:t xml:space="preserve"> </w:t>
                        </w:r>
                        <w:r>
                          <w:rPr>
                            <w:w w:val="95"/>
                            <w:sz w:val="18"/>
                          </w:rPr>
                          <w:t>finance,public;</w:t>
                        </w:r>
                      </w:p>
                    </w:tc>
                  </w:tr>
                </w:tbl>
                <w:p>
                  <w:pPr>
                    <w:pStyle w:val="9"/>
                  </w:pPr>
                </w:p>
              </w:txbxContent>
            </v:textbox>
          </v:shape>
        </w:pict>
      </w:r>
      <w:r>
        <w:pict>
          <v:shape id="_x0000_s2365" o:spid="_x0000_s2365" o:spt="202" type="#_x0000_t202" style="position:absolute;left:0pt;margin-left:101.75pt;margin-top:56.35pt;height:14.3pt;width:443pt;mso-position-horizontal-relative:page;z-index:251699200;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5"/>
                            <w:sz w:val="18"/>
                          </w:rPr>
                          <w:t>show</w:t>
                        </w:r>
                        <w:r>
                          <w:rPr>
                            <w:spacing w:val="-11"/>
                            <w:w w:val="95"/>
                            <w:sz w:val="18"/>
                          </w:rPr>
                          <w:t xml:space="preserve"> </w:t>
                        </w:r>
                        <w:r>
                          <w:rPr>
                            <w:w w:val="95"/>
                            <w:sz w:val="18"/>
                          </w:rPr>
                          <w:t>search_path</w:t>
                        </w:r>
                      </w:p>
                    </w:tc>
                  </w:tr>
                </w:tbl>
                <w:p>
                  <w:pPr>
                    <w:pStyle w:val="9"/>
                  </w:pPr>
                </w:p>
              </w:txbxContent>
            </v:textbox>
          </v:shape>
        </w:pict>
      </w:r>
      <w:r>
        <w:rPr>
          <w:spacing w:val="3"/>
          <w:w w:val="95"/>
          <w:sz w:val="24"/>
          <w:lang w:eastAsia="zh-CN"/>
        </w:rPr>
        <w:t xml:space="preserve">步骤 </w:t>
      </w:r>
      <w:r>
        <w:rPr>
          <w:rFonts w:ascii="Tahoma" w:eastAsia="Tahoma"/>
          <w:w w:val="95"/>
          <w:sz w:val="24"/>
          <w:lang w:eastAsia="zh-CN"/>
        </w:rPr>
        <w:t>8</w:t>
      </w:r>
      <w:r>
        <w:rPr>
          <w:rFonts w:ascii="Tahoma" w:eastAsia="Tahoma"/>
          <w:spacing w:val="58"/>
          <w:w w:val="95"/>
          <w:sz w:val="24"/>
          <w:lang w:eastAsia="zh-CN"/>
        </w:rPr>
        <w:t xml:space="preserve"> </w:t>
      </w:r>
      <w:r>
        <w:rPr>
          <w:spacing w:val="25"/>
          <w:w w:val="95"/>
          <w:lang w:eastAsia="zh-CN"/>
        </w:rPr>
        <w:t>查看</w:t>
      </w:r>
      <w:r>
        <w:rPr>
          <w:rFonts w:ascii="Tahoma" w:eastAsia="Tahoma"/>
          <w:w w:val="95"/>
          <w:lang w:eastAsia="zh-CN"/>
        </w:rPr>
        <w:t>finance</w:t>
      </w:r>
      <w:r>
        <w:rPr>
          <w:rFonts w:ascii="Tahoma" w:eastAsia="Tahoma"/>
          <w:spacing w:val="26"/>
          <w:w w:val="95"/>
          <w:lang w:eastAsia="zh-CN"/>
        </w:rPr>
        <w:t xml:space="preserve"> </w:t>
      </w:r>
      <w:r>
        <w:rPr>
          <w:w w:val="95"/>
          <w:lang w:eastAsia="zh-CN"/>
        </w:rPr>
        <w:t>数据库默认的模式搜索路径。</w:t>
      </w:r>
      <w:r>
        <w:rPr>
          <w:lang w:eastAsia="zh-CN"/>
        </w:rPr>
        <w:t>获得结果为：</w:t>
      </w:r>
    </w:p>
    <w:p>
      <w:pPr>
        <w:pStyle w:val="9"/>
        <w:spacing w:before="68"/>
        <w:ind w:left="1153"/>
        <w:rPr>
          <w:rFonts w:ascii="Tahoma"/>
        </w:rPr>
      </w:pPr>
      <w:r>
        <w:rPr>
          <w:rFonts w:ascii="Tahoma"/>
        </w:rPr>
        <w:t>search_path</w:t>
      </w:r>
    </w:p>
    <w:p>
      <w:pPr>
        <w:spacing w:before="8"/>
        <w:rPr>
          <w:sz w:val="16"/>
        </w:rPr>
      </w:pPr>
      <w:r>
        <w:pict>
          <v:shape id="_x0000_s2366" o:spid="_x0000_s2366" style="position:absolute;left:0pt;margin-left:107.65pt;margin-top:12.35pt;height:0.1pt;width:55.5pt;mso-position-horizontal-relative:page;mso-wrap-distance-bottom:0pt;mso-wrap-distance-top:0pt;z-index:-251533312;mso-width-relative:page;mso-height-relative:page;" filled="f" coordorigin="2153,248" coordsize="1110,0" path="m2153,248l3263,248e">
            <v:path arrowok="t"/>
            <v:fill on="f" focussize="0,0"/>
            <v:stroke weight="0.665275590551181pt"/>
            <v:imagedata o:title=""/>
            <o:lock v:ext="edit"/>
            <w10:wrap type="topAndBottom"/>
          </v:shape>
        </w:pict>
      </w:r>
    </w:p>
    <w:p>
      <w:pPr>
        <w:pStyle w:val="9"/>
        <w:spacing w:before="150" w:line="326" w:lineRule="auto"/>
        <w:ind w:left="1153" w:right="7397" w:firstLine="105"/>
        <w:rPr>
          <w:rFonts w:ascii="Tahoma"/>
        </w:rPr>
      </w:pPr>
      <w:r>
        <w:rPr>
          <w:rFonts w:ascii="Tahoma"/>
          <w:w w:val="95"/>
        </w:rPr>
        <w:t>finance, public</w:t>
      </w:r>
      <w:r>
        <w:rPr>
          <w:rFonts w:ascii="Tahoma"/>
          <w:spacing w:val="-60"/>
          <w:w w:val="95"/>
        </w:rPr>
        <w:t xml:space="preserve"> </w:t>
      </w:r>
      <w:r>
        <w:rPr>
          <w:rFonts w:ascii="Tahoma"/>
          <w:w w:val="90"/>
        </w:rPr>
        <w:t>(1</w:t>
      </w:r>
      <w:r>
        <w:rPr>
          <w:rFonts w:ascii="Tahoma"/>
          <w:spacing w:val="-18"/>
          <w:w w:val="90"/>
        </w:rPr>
        <w:t xml:space="preserve"> </w:t>
      </w:r>
      <w:r>
        <w:rPr>
          <w:rFonts w:ascii="Tahoma"/>
          <w:w w:val="90"/>
        </w:rPr>
        <w:t>row)</w:t>
      </w:r>
    </w:p>
    <w:p>
      <w:pPr>
        <w:spacing w:before="29"/>
        <w:ind w:left="1028"/>
        <w:rPr>
          <w:rFonts w:ascii="微软雅黑" w:eastAsia="微软雅黑"/>
          <w:sz w:val="21"/>
        </w:rPr>
      </w:pPr>
      <w:r>
        <w:rPr>
          <w:rFonts w:hint="eastAsia" w:ascii="微软雅黑" w:eastAsia="微软雅黑"/>
          <w:spacing w:val="-1"/>
          <w:w w:val="95"/>
          <w:sz w:val="24"/>
        </w:rPr>
        <w:t xml:space="preserve">步骤 </w:t>
      </w:r>
      <w:r>
        <w:rPr>
          <w:w w:val="95"/>
          <w:sz w:val="24"/>
        </w:rPr>
        <w:t>9</w:t>
      </w:r>
      <w:r>
        <w:rPr>
          <w:spacing w:val="148"/>
          <w:sz w:val="24"/>
        </w:rPr>
        <w:t xml:space="preserve"> </w:t>
      </w:r>
      <w:r>
        <w:rPr>
          <w:rFonts w:hint="eastAsia" w:ascii="微软雅黑" w:eastAsia="微软雅黑"/>
          <w:w w:val="95"/>
          <w:sz w:val="21"/>
        </w:rPr>
        <w:t>退出数据库：</w:t>
      </w:r>
    </w:p>
    <w:p>
      <w:pPr>
        <w:pStyle w:val="9"/>
        <w:spacing w:before="17"/>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sz w:val="18"/>
              </w:rPr>
              <w:t>\q</w:t>
            </w:r>
          </w:p>
        </w:tc>
      </w:tr>
    </w:tbl>
    <w:p>
      <w:pPr>
        <w:pStyle w:val="16"/>
        <w:numPr>
          <w:ilvl w:val="2"/>
          <w:numId w:val="40"/>
        </w:numPr>
        <w:tabs>
          <w:tab w:val="left" w:pos="835"/>
        </w:tabs>
        <w:spacing w:before="182"/>
        <w:ind w:hanging="703"/>
        <w:rPr>
          <w:sz w:val="32"/>
        </w:rPr>
      </w:pPr>
      <w:bookmarkStart w:id="74" w:name="_bookmark74"/>
      <w:bookmarkEnd w:id="74"/>
      <w:r>
        <w:rPr>
          <w:w w:val="95"/>
          <w:sz w:val="32"/>
        </w:rPr>
        <w:t>创建、设置表空间</w:t>
      </w:r>
    </w:p>
    <w:p>
      <w:pPr>
        <w:pStyle w:val="9"/>
        <w:spacing w:before="64" w:line="223" w:lineRule="auto"/>
        <w:ind w:left="1153" w:right="258"/>
      </w:pPr>
      <w:r>
        <w:rPr>
          <w:spacing w:val="-1"/>
          <w:lang w:eastAsia="zh-CN"/>
        </w:rPr>
        <w:t>表空间的设置，是为了更好从逻辑上管理数据库中的表。</w:t>
      </w:r>
      <w:r>
        <w:rPr>
          <w:spacing w:val="-1"/>
        </w:rPr>
        <w:t>为</w:t>
      </w:r>
      <w:r>
        <w:rPr>
          <w:rFonts w:ascii="Tahoma" w:eastAsia="Tahoma"/>
        </w:rPr>
        <w:t>finance</w:t>
      </w:r>
      <w:r>
        <w:rPr>
          <w:rFonts w:ascii="Tahoma" w:eastAsia="Tahoma"/>
          <w:spacing w:val="-14"/>
        </w:rPr>
        <w:t xml:space="preserve"> </w:t>
      </w:r>
      <w:r>
        <w:rPr>
          <w:spacing w:val="-2"/>
        </w:rPr>
        <w:t xml:space="preserve">数据库创建 </w:t>
      </w:r>
      <w:r>
        <w:rPr>
          <w:rFonts w:ascii="Tahoma" w:eastAsia="Tahoma"/>
        </w:rPr>
        <w:t>finance_tbs</w:t>
      </w:r>
      <w:r>
        <w:rPr>
          <w:rFonts w:ascii="Tahoma" w:eastAsia="Tahoma"/>
          <w:spacing w:val="-16"/>
        </w:rPr>
        <w:t xml:space="preserve"> </w:t>
      </w:r>
      <w:r>
        <w:t>表</w:t>
      </w:r>
      <w:r>
        <w:rPr>
          <w:spacing w:val="-2"/>
        </w:rPr>
        <w:t xml:space="preserve">空间，并将 </w:t>
      </w:r>
      <w:r>
        <w:rPr>
          <w:rFonts w:ascii="Tahoma" w:eastAsia="Tahoma"/>
        </w:rPr>
        <w:t>finance_tbs</w:t>
      </w:r>
      <w:r>
        <w:rPr>
          <w:rFonts w:ascii="Tahoma" w:eastAsia="Tahoma"/>
          <w:spacing w:val="-15"/>
        </w:rPr>
        <w:t xml:space="preserve"> </w:t>
      </w:r>
      <w:r>
        <w:rPr>
          <w:spacing w:val="8"/>
        </w:rPr>
        <w:t>表空间设置为</w:t>
      </w:r>
      <w:r>
        <w:rPr>
          <w:rFonts w:ascii="Tahoma" w:eastAsia="Tahoma"/>
        </w:rPr>
        <w:t>finance</w:t>
      </w:r>
      <w:r>
        <w:rPr>
          <w:rFonts w:ascii="Tahoma" w:eastAsia="Tahoma"/>
          <w:spacing w:val="-16"/>
        </w:rPr>
        <w:t xml:space="preserve"> </w:t>
      </w:r>
      <w:r>
        <w:t>默认的表空间。</w:t>
      </w:r>
    </w:p>
    <w:p>
      <w:pPr>
        <w:spacing w:before="101"/>
        <w:ind w:left="1028"/>
        <w:rPr>
          <w:rFonts w:ascii="微软雅黑" w:eastAsia="微软雅黑"/>
          <w:sz w:val="21"/>
        </w:rPr>
      </w:pPr>
      <w:r>
        <w:rPr>
          <w:rFonts w:hint="eastAsia" w:ascii="微软雅黑" w:eastAsia="微软雅黑"/>
          <w:spacing w:val="-1"/>
          <w:w w:val="95"/>
          <w:sz w:val="24"/>
        </w:rPr>
        <w:t xml:space="preserve">步骤 </w:t>
      </w:r>
      <w:r>
        <w:rPr>
          <w:w w:val="95"/>
          <w:sz w:val="24"/>
        </w:rPr>
        <w:t>1</w:t>
      </w:r>
      <w:r>
        <w:rPr>
          <w:spacing w:val="148"/>
          <w:sz w:val="24"/>
        </w:rPr>
        <w:t xml:space="preserve"> </w:t>
      </w:r>
      <w:r>
        <w:rPr>
          <w:rFonts w:hint="eastAsia" w:ascii="微软雅黑" w:eastAsia="微软雅黑"/>
          <w:w w:val="95"/>
          <w:sz w:val="21"/>
        </w:rPr>
        <w:t>连接数据库。</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spacing w:val="-1"/>
                <w:w w:val="95"/>
                <w:sz w:val="18"/>
              </w:rPr>
              <w:t>gsql</w:t>
            </w:r>
            <w:r>
              <w:rPr>
                <w:spacing w:val="-18"/>
                <w:w w:val="95"/>
                <w:sz w:val="18"/>
              </w:rPr>
              <w:t xml:space="preserve"> </w:t>
            </w:r>
            <w:r>
              <w:rPr>
                <w:spacing w:val="-1"/>
                <w:w w:val="95"/>
                <w:sz w:val="18"/>
              </w:rPr>
              <w:t>-d</w:t>
            </w:r>
            <w:r>
              <w:rPr>
                <w:spacing w:val="-17"/>
                <w:w w:val="95"/>
                <w:sz w:val="18"/>
              </w:rPr>
              <w:t xml:space="preserve"> </w:t>
            </w:r>
            <w:r>
              <w:rPr>
                <w:spacing w:val="-1"/>
                <w:w w:val="95"/>
                <w:sz w:val="18"/>
              </w:rPr>
              <w:t>postgres</w:t>
            </w:r>
            <w:r>
              <w:rPr>
                <w:spacing w:val="-18"/>
                <w:w w:val="95"/>
                <w:sz w:val="18"/>
              </w:rPr>
              <w:t xml:space="preserve"> </w:t>
            </w:r>
            <w:r>
              <w:rPr>
                <w:spacing w:val="-1"/>
                <w:w w:val="95"/>
                <w:sz w:val="18"/>
              </w:rPr>
              <w:t>-p</w:t>
            </w:r>
            <w:r>
              <w:rPr>
                <w:spacing w:val="-17"/>
                <w:w w:val="95"/>
                <w:sz w:val="18"/>
              </w:rPr>
              <w:t xml:space="preserve"> </w:t>
            </w:r>
            <w:r>
              <w:rPr>
                <w:spacing w:val="-1"/>
                <w:w w:val="95"/>
                <w:sz w:val="18"/>
              </w:rPr>
              <w:t>26000</w:t>
            </w:r>
            <w:r>
              <w:rPr>
                <w:spacing w:val="-17"/>
                <w:w w:val="95"/>
                <w:sz w:val="18"/>
              </w:rPr>
              <w:t xml:space="preserve"> </w:t>
            </w:r>
            <w:r>
              <w:rPr>
                <w:w w:val="95"/>
                <w:sz w:val="18"/>
              </w:rPr>
              <w:t>–r</w:t>
            </w:r>
          </w:p>
        </w:tc>
      </w:tr>
    </w:tbl>
    <w:p>
      <w:pPr>
        <w:spacing w:before="108"/>
        <w:ind w:left="1028"/>
        <w:rPr>
          <w:rFonts w:ascii="微软雅黑" w:eastAsia="微软雅黑"/>
          <w:sz w:val="21"/>
        </w:rPr>
      </w:pPr>
      <w:r>
        <w:rPr>
          <w:rFonts w:hint="eastAsia" w:ascii="微软雅黑" w:eastAsia="微软雅黑"/>
          <w:spacing w:val="-1"/>
          <w:w w:val="95"/>
          <w:sz w:val="24"/>
        </w:rPr>
        <w:t xml:space="preserve">步骤 </w:t>
      </w:r>
      <w:r>
        <w:rPr>
          <w:w w:val="95"/>
          <w:sz w:val="24"/>
        </w:rPr>
        <w:t>2</w:t>
      </w:r>
      <w:r>
        <w:rPr>
          <w:spacing w:val="148"/>
          <w:sz w:val="24"/>
        </w:rPr>
        <w:t xml:space="preserve"> </w:t>
      </w:r>
      <w:r>
        <w:rPr>
          <w:rFonts w:hint="eastAsia" w:ascii="微软雅黑" w:eastAsia="微软雅黑"/>
          <w:w w:val="95"/>
          <w:sz w:val="21"/>
        </w:rPr>
        <w:t>创建表空间。</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5"/>
                <w:sz w:val="18"/>
              </w:rPr>
              <w:t>CREATE</w:t>
            </w:r>
            <w:r>
              <w:rPr>
                <w:spacing w:val="-16"/>
                <w:w w:val="95"/>
                <w:sz w:val="18"/>
              </w:rPr>
              <w:t xml:space="preserve"> </w:t>
            </w:r>
            <w:r>
              <w:rPr>
                <w:w w:val="95"/>
                <w:sz w:val="18"/>
              </w:rPr>
              <w:t>TABLESPACE</w:t>
            </w:r>
            <w:r>
              <w:rPr>
                <w:spacing w:val="-14"/>
                <w:w w:val="95"/>
                <w:sz w:val="18"/>
              </w:rPr>
              <w:t xml:space="preserve"> </w:t>
            </w:r>
            <w:r>
              <w:rPr>
                <w:w w:val="95"/>
                <w:sz w:val="18"/>
              </w:rPr>
              <w:t>finance_tbs</w:t>
            </w:r>
            <w:r>
              <w:rPr>
                <w:spacing w:val="-18"/>
                <w:w w:val="95"/>
                <w:sz w:val="18"/>
              </w:rPr>
              <w:t xml:space="preserve"> </w:t>
            </w:r>
            <w:r>
              <w:rPr>
                <w:w w:val="95"/>
                <w:sz w:val="18"/>
              </w:rPr>
              <w:t>LOCATION</w:t>
            </w:r>
            <w:r>
              <w:rPr>
                <w:spacing w:val="-14"/>
                <w:w w:val="95"/>
                <w:sz w:val="18"/>
              </w:rPr>
              <w:t xml:space="preserve"> </w:t>
            </w:r>
            <w:r>
              <w:rPr>
                <w:w w:val="95"/>
                <w:sz w:val="18"/>
              </w:rPr>
              <w:t>'/opt/opengauss/tablespace/finance_tbs1';</w:t>
            </w:r>
          </w:p>
        </w:tc>
      </w:tr>
    </w:tbl>
    <w:p>
      <w:pPr>
        <w:rPr>
          <w:sz w:val="18"/>
        </w:rPr>
        <w:sectPr>
          <w:pgSz w:w="11910" w:h="16840"/>
          <w:pgMar w:top="1300" w:right="880" w:bottom="280" w:left="1000" w:header="567" w:footer="0" w:gutter="0"/>
          <w:cols w:space="720" w:num="1"/>
        </w:sectPr>
      </w:pPr>
    </w:p>
    <w:p>
      <w:pPr>
        <w:pStyle w:val="9"/>
        <w:spacing w:before="1"/>
        <w:rPr>
          <w:sz w:val="16"/>
        </w:rPr>
      </w:pPr>
    </w:p>
    <w:p>
      <w:pPr>
        <w:spacing w:before="38"/>
        <w:ind w:left="1028"/>
        <w:rPr>
          <w:rFonts w:ascii="微软雅黑" w:eastAsia="微软雅黑"/>
          <w:sz w:val="21"/>
          <w:lang w:eastAsia="zh-CN"/>
        </w:rPr>
      </w:pPr>
      <w:r>
        <w:rPr>
          <w:rFonts w:hint="eastAsia" w:ascii="微软雅黑" w:eastAsia="微软雅黑"/>
          <w:spacing w:val="-9"/>
          <w:sz w:val="24"/>
          <w:lang w:eastAsia="zh-CN"/>
        </w:rPr>
        <w:t xml:space="preserve">步骤 </w:t>
      </w:r>
      <w:r>
        <w:rPr>
          <w:spacing w:val="-1"/>
          <w:sz w:val="24"/>
          <w:lang w:eastAsia="zh-CN"/>
        </w:rPr>
        <w:t>3</w:t>
      </w:r>
      <w:r>
        <w:rPr>
          <w:spacing w:val="84"/>
          <w:sz w:val="24"/>
          <w:lang w:eastAsia="zh-CN"/>
        </w:rPr>
        <w:t xml:space="preserve"> </w:t>
      </w:r>
      <w:r>
        <w:rPr>
          <w:rFonts w:hint="eastAsia" w:ascii="微软雅黑" w:eastAsia="微软雅黑"/>
          <w:spacing w:val="-1"/>
          <w:sz w:val="21"/>
          <w:lang w:eastAsia="zh-CN"/>
        </w:rPr>
        <w:t>使用元命令查看表空间。</w:t>
      </w:r>
    </w:p>
    <w:p>
      <w:pPr>
        <w:pStyle w:val="9"/>
        <w:spacing w:before="16"/>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z w:val="18"/>
              </w:rPr>
              <w:t>\db</w:t>
            </w:r>
          </w:p>
        </w:tc>
      </w:tr>
    </w:tbl>
    <w:p>
      <w:pPr>
        <w:pStyle w:val="9"/>
        <w:spacing w:before="68"/>
        <w:ind w:left="1153"/>
      </w:pPr>
      <w:r>
        <w:t>获得结果为：</w:t>
      </w:r>
    </w:p>
    <w:p>
      <w:pPr>
        <w:pStyle w:val="9"/>
        <w:spacing w:before="62"/>
        <w:ind w:right="1682"/>
        <w:jc w:val="center"/>
        <w:rPr>
          <w:rFonts w:ascii="Tahoma"/>
        </w:rPr>
      </w:pPr>
      <w:r>
        <w:rPr>
          <w:rFonts w:ascii="Tahoma"/>
          <w:w w:val="95"/>
        </w:rPr>
        <w:t>List</w:t>
      </w:r>
      <w:r>
        <w:rPr>
          <w:rFonts w:ascii="Tahoma"/>
          <w:spacing w:val="-9"/>
          <w:w w:val="95"/>
        </w:rPr>
        <w:t xml:space="preserve"> </w:t>
      </w:r>
      <w:r>
        <w:rPr>
          <w:rFonts w:ascii="Tahoma"/>
          <w:w w:val="95"/>
        </w:rPr>
        <w:t>of</w:t>
      </w:r>
      <w:r>
        <w:rPr>
          <w:rFonts w:ascii="Tahoma"/>
          <w:spacing w:val="-11"/>
          <w:w w:val="95"/>
        </w:rPr>
        <w:t xml:space="preserve"> </w:t>
      </w:r>
      <w:r>
        <w:rPr>
          <w:rFonts w:ascii="Tahoma"/>
          <w:w w:val="95"/>
        </w:rPr>
        <w:t>tablespaces</w:t>
      </w:r>
    </w:p>
    <w:p>
      <w:pPr>
        <w:pStyle w:val="9"/>
        <w:tabs>
          <w:tab w:val="left" w:pos="2618"/>
          <w:tab w:val="left" w:pos="5063"/>
        </w:tabs>
        <w:spacing w:before="92"/>
        <w:ind w:left="1575"/>
        <w:rPr>
          <w:rFonts w:ascii="Tahoma"/>
        </w:rPr>
      </w:pPr>
      <w:r>
        <w:rPr>
          <w:rFonts w:ascii="Tahoma"/>
        </w:rPr>
        <w:t>Name</w:t>
      </w:r>
      <w:r>
        <w:rPr>
          <w:rFonts w:ascii="Tahoma"/>
        </w:rPr>
        <w:tab/>
      </w:r>
      <w:r>
        <w:rPr>
          <w:rFonts w:ascii="Tahoma"/>
          <w:w w:val="85"/>
        </w:rPr>
        <w:t>|</w:t>
      </w:r>
      <w:r>
        <w:rPr>
          <w:rFonts w:ascii="Tahoma"/>
          <w:spacing w:val="-9"/>
          <w:w w:val="85"/>
        </w:rPr>
        <w:t xml:space="preserve"> </w:t>
      </w:r>
      <w:r>
        <w:rPr>
          <w:rFonts w:ascii="Tahoma"/>
          <w:w w:val="85"/>
        </w:rPr>
        <w:t>Owner</w:t>
      </w:r>
      <w:r>
        <w:rPr>
          <w:rFonts w:ascii="Tahoma"/>
          <w:spacing w:val="-8"/>
          <w:w w:val="85"/>
        </w:rPr>
        <w:t xml:space="preserve"> </w:t>
      </w:r>
      <w:r>
        <w:rPr>
          <w:rFonts w:ascii="Tahoma"/>
          <w:w w:val="85"/>
        </w:rPr>
        <w:t>|</w:t>
      </w:r>
      <w:r>
        <w:rPr>
          <w:rFonts w:ascii="Tahoma"/>
          <w:w w:val="85"/>
        </w:rPr>
        <w:tab/>
      </w:r>
      <w:r>
        <w:rPr>
          <w:rFonts w:ascii="Tahoma"/>
        </w:rPr>
        <w:t>Location</w:t>
      </w:r>
    </w:p>
    <w:p>
      <w:pPr>
        <w:pStyle w:val="9"/>
        <w:tabs>
          <w:tab w:val="left" w:pos="2000"/>
          <w:tab w:val="left" w:pos="2561"/>
          <w:tab w:val="left" w:pos="5317"/>
        </w:tabs>
        <w:spacing w:before="90"/>
        <w:ind w:left="1153"/>
        <w:rPr>
          <w:rFonts w:ascii="Tahoma"/>
        </w:rPr>
      </w:pPr>
      <w:r>
        <w:rPr>
          <w:rFonts w:ascii="Tahoma"/>
          <w:w w:val="64"/>
          <w:u w:val="dotted"/>
        </w:rPr>
        <w:t xml:space="preserve"> </w:t>
      </w:r>
      <w:r>
        <w:rPr>
          <w:rFonts w:ascii="Tahoma"/>
          <w:u w:val="dotted"/>
        </w:rPr>
        <w:tab/>
      </w:r>
      <w:r>
        <w:rPr>
          <w:rFonts w:ascii="Tahoma"/>
          <w:w w:val="80"/>
        </w:rPr>
        <w:t>+</w:t>
      </w:r>
      <w:r>
        <w:rPr>
          <w:rFonts w:ascii="Tahoma"/>
          <w:w w:val="80"/>
          <w:u w:val="dotted"/>
        </w:rPr>
        <w:tab/>
      </w:r>
      <w:r>
        <w:rPr>
          <w:rFonts w:ascii="Tahoma"/>
          <w:w w:val="80"/>
        </w:rPr>
        <w:t>+</w:t>
      </w:r>
      <w:r>
        <w:rPr>
          <w:rFonts w:ascii="Tahoma"/>
          <w:w w:val="64"/>
          <w:u w:val="dotted"/>
        </w:rPr>
        <w:t xml:space="preserve"> </w:t>
      </w:r>
      <w:r>
        <w:rPr>
          <w:rFonts w:ascii="Tahoma"/>
          <w:u w:val="dotted"/>
        </w:rPr>
        <w:tab/>
      </w:r>
    </w:p>
    <w:p>
      <w:pPr>
        <w:pStyle w:val="9"/>
        <w:tabs>
          <w:tab w:val="left" w:pos="2424"/>
          <w:tab w:val="left" w:pos="3198"/>
          <w:tab w:val="left" w:pos="3292"/>
        </w:tabs>
        <w:spacing w:before="89" w:line="326" w:lineRule="auto"/>
        <w:ind w:left="1258" w:right="3096"/>
        <w:rPr>
          <w:rFonts w:ascii="Tahoma"/>
        </w:rPr>
      </w:pPr>
      <w:r>
        <w:rPr>
          <w:rFonts w:ascii="Tahoma"/>
          <w:w w:val="95"/>
        </w:rPr>
        <w:t>finance_tbs</w:t>
      </w:r>
      <w:r>
        <w:rPr>
          <w:rFonts w:ascii="Tahoma"/>
          <w:spacing w:val="-14"/>
          <w:w w:val="95"/>
        </w:rPr>
        <w:t xml:space="preserve"> </w:t>
      </w:r>
      <w:r>
        <w:rPr>
          <w:rFonts w:ascii="Tahoma"/>
          <w:w w:val="95"/>
        </w:rPr>
        <w:t>|</w:t>
      </w:r>
      <w:r>
        <w:rPr>
          <w:rFonts w:ascii="Tahoma"/>
          <w:spacing w:val="-17"/>
          <w:w w:val="95"/>
        </w:rPr>
        <w:t xml:space="preserve"> </w:t>
      </w:r>
      <w:r>
        <w:rPr>
          <w:rFonts w:ascii="Tahoma"/>
          <w:w w:val="95"/>
        </w:rPr>
        <w:t>omm</w:t>
      </w:r>
      <w:r>
        <w:rPr>
          <w:rFonts w:ascii="Tahoma"/>
          <w:w w:val="95"/>
        </w:rPr>
        <w:tab/>
      </w:r>
      <w:r>
        <w:rPr>
          <w:rFonts w:ascii="Tahoma"/>
          <w:w w:val="95"/>
        </w:rPr>
        <w:t>| /opt/opengauss/tablespace/finance_tbs1</w:t>
      </w:r>
      <w:r>
        <w:rPr>
          <w:rFonts w:ascii="Tahoma"/>
          <w:spacing w:val="-59"/>
          <w:w w:val="95"/>
        </w:rPr>
        <w:t xml:space="preserve"> </w:t>
      </w:r>
      <w:r>
        <w:rPr>
          <w:rFonts w:ascii="Tahoma"/>
          <w:w w:val="95"/>
        </w:rPr>
        <w:t>pg_default</w:t>
      </w:r>
      <w:r>
        <w:rPr>
          <w:rFonts w:ascii="Tahoma"/>
          <w:w w:val="95"/>
        </w:rPr>
        <w:tab/>
      </w:r>
      <w:r>
        <w:rPr>
          <w:rFonts w:ascii="Tahoma"/>
          <w:w w:val="90"/>
        </w:rPr>
        <w:t>|</w:t>
      </w:r>
      <w:r>
        <w:rPr>
          <w:rFonts w:ascii="Tahoma"/>
          <w:spacing w:val="-15"/>
          <w:w w:val="90"/>
        </w:rPr>
        <w:t xml:space="preserve"> </w:t>
      </w:r>
      <w:r>
        <w:rPr>
          <w:rFonts w:ascii="Tahoma"/>
          <w:w w:val="90"/>
        </w:rPr>
        <w:t>omm</w:t>
      </w:r>
      <w:r>
        <w:rPr>
          <w:rFonts w:ascii="Tahoma"/>
          <w:w w:val="90"/>
        </w:rPr>
        <w:tab/>
      </w:r>
      <w:r>
        <w:rPr>
          <w:rFonts w:ascii="Tahoma"/>
          <w:w w:val="90"/>
        </w:rPr>
        <w:tab/>
      </w:r>
      <w:r>
        <w:rPr>
          <w:rFonts w:ascii="Tahoma"/>
          <w:w w:val="95"/>
        </w:rPr>
        <w:t>|</w:t>
      </w:r>
    </w:p>
    <w:p>
      <w:pPr>
        <w:pStyle w:val="9"/>
        <w:tabs>
          <w:tab w:val="left" w:pos="2450"/>
          <w:tab w:val="left" w:pos="3320"/>
        </w:tabs>
        <w:spacing w:line="324" w:lineRule="auto"/>
        <w:ind w:left="1153" w:right="6652" w:firstLine="105"/>
        <w:rPr>
          <w:rFonts w:ascii="Tahoma"/>
          <w:lang w:eastAsia="zh-CN"/>
        </w:rPr>
      </w:pPr>
      <w:r>
        <w:rPr>
          <w:rFonts w:ascii="Tahoma"/>
          <w:w w:val="95"/>
          <w:lang w:eastAsia="zh-CN"/>
        </w:rPr>
        <w:t>pg_global</w:t>
      </w:r>
      <w:r>
        <w:rPr>
          <w:rFonts w:ascii="Tahoma"/>
          <w:w w:val="95"/>
          <w:lang w:eastAsia="zh-CN"/>
        </w:rPr>
        <w:tab/>
      </w:r>
      <w:r>
        <w:rPr>
          <w:rFonts w:ascii="Tahoma"/>
          <w:w w:val="90"/>
          <w:lang w:eastAsia="zh-CN"/>
        </w:rPr>
        <w:t>|</w:t>
      </w:r>
      <w:r>
        <w:rPr>
          <w:rFonts w:ascii="Tahoma"/>
          <w:spacing w:val="-15"/>
          <w:w w:val="90"/>
          <w:lang w:eastAsia="zh-CN"/>
        </w:rPr>
        <w:t xml:space="preserve"> </w:t>
      </w:r>
      <w:r>
        <w:rPr>
          <w:rFonts w:ascii="Tahoma"/>
          <w:w w:val="90"/>
          <w:lang w:eastAsia="zh-CN"/>
        </w:rPr>
        <w:t>omm</w:t>
      </w:r>
      <w:r>
        <w:rPr>
          <w:rFonts w:ascii="Tahoma"/>
          <w:w w:val="90"/>
          <w:lang w:eastAsia="zh-CN"/>
        </w:rPr>
        <w:tab/>
      </w:r>
      <w:r>
        <w:rPr>
          <w:rFonts w:ascii="Tahoma"/>
          <w:spacing w:val="-15"/>
          <w:w w:val="80"/>
          <w:lang w:eastAsia="zh-CN"/>
        </w:rPr>
        <w:t>|</w:t>
      </w:r>
      <w:r>
        <w:rPr>
          <w:rFonts w:ascii="Tahoma"/>
          <w:spacing w:val="-50"/>
          <w:w w:val="80"/>
          <w:lang w:eastAsia="zh-CN"/>
        </w:rPr>
        <w:t xml:space="preserve"> </w:t>
      </w:r>
      <w:r>
        <w:rPr>
          <w:rFonts w:ascii="Tahoma"/>
          <w:w w:val="90"/>
          <w:lang w:eastAsia="zh-CN"/>
        </w:rPr>
        <w:t>(3</w:t>
      </w:r>
      <w:r>
        <w:rPr>
          <w:rFonts w:ascii="Tahoma"/>
          <w:spacing w:val="-19"/>
          <w:w w:val="90"/>
          <w:lang w:eastAsia="zh-CN"/>
        </w:rPr>
        <w:t xml:space="preserve"> </w:t>
      </w:r>
      <w:r>
        <w:rPr>
          <w:rFonts w:ascii="Tahoma"/>
          <w:w w:val="90"/>
          <w:lang w:eastAsia="zh-CN"/>
        </w:rPr>
        <w:t>rows)</w:t>
      </w:r>
    </w:p>
    <w:p>
      <w:pPr>
        <w:spacing w:before="35"/>
        <w:ind w:left="1028"/>
        <w:rPr>
          <w:rFonts w:ascii="微软雅黑" w:eastAsia="微软雅黑"/>
          <w:sz w:val="21"/>
          <w:lang w:eastAsia="zh-CN"/>
        </w:rPr>
      </w:pPr>
      <w:r>
        <w:rPr>
          <w:rFonts w:hint="eastAsia" w:ascii="微软雅黑" w:eastAsia="微软雅黑"/>
          <w:w w:val="95"/>
          <w:sz w:val="24"/>
          <w:lang w:eastAsia="zh-CN"/>
        </w:rPr>
        <w:t xml:space="preserve">步骤 </w:t>
      </w:r>
      <w:r>
        <w:rPr>
          <w:w w:val="95"/>
          <w:sz w:val="24"/>
          <w:lang w:eastAsia="zh-CN"/>
        </w:rPr>
        <w:t>4</w:t>
      </w:r>
      <w:r>
        <w:rPr>
          <w:spacing w:val="163"/>
          <w:sz w:val="24"/>
          <w:lang w:eastAsia="zh-CN"/>
        </w:rPr>
        <w:t xml:space="preserve"> </w:t>
      </w:r>
      <w:r>
        <w:rPr>
          <w:rFonts w:hint="eastAsia" w:ascii="微软雅黑" w:eastAsia="微软雅黑"/>
          <w:w w:val="95"/>
          <w:sz w:val="21"/>
          <w:lang w:eastAsia="zh-CN"/>
        </w:rPr>
        <w:t>查询表空间使用率</w:t>
      </w:r>
    </w:p>
    <w:p>
      <w:pPr>
        <w:pStyle w:val="9"/>
        <w:spacing w:before="118"/>
        <w:ind w:left="1153"/>
        <w:rPr>
          <w:lang w:eastAsia="zh-CN"/>
        </w:rPr>
      </w:pPr>
      <w:r>
        <w:rPr>
          <w:spacing w:val="-1"/>
          <w:lang w:eastAsia="zh-CN"/>
        </w:rPr>
        <w:t>查询表空间的当前使用情况，其中得到的结果表示表空间的大小，单位为字节。</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SELECT</w:t>
            </w:r>
            <w:r>
              <w:rPr>
                <w:spacing w:val="56"/>
                <w:sz w:val="18"/>
              </w:rPr>
              <w:t xml:space="preserve"> </w:t>
            </w:r>
            <w:r>
              <w:rPr>
                <w:w w:val="90"/>
                <w:sz w:val="18"/>
              </w:rPr>
              <w:t>PG_TABLESPACE_SIZE('finance_tbs');</w:t>
            </w:r>
          </w:p>
        </w:tc>
      </w:tr>
    </w:tbl>
    <w:p>
      <w:pPr>
        <w:pStyle w:val="9"/>
        <w:spacing w:before="68"/>
        <w:ind w:left="1153"/>
      </w:pPr>
      <w:r>
        <w:t>获得结果为：</w:t>
      </w:r>
    </w:p>
    <w:p>
      <w:pPr>
        <w:pStyle w:val="9"/>
        <w:spacing w:before="62"/>
        <w:ind w:left="1153"/>
        <w:rPr>
          <w:rFonts w:ascii="Tahoma"/>
        </w:rPr>
      </w:pPr>
      <w:r>
        <w:rPr>
          <w:rFonts w:ascii="Tahoma"/>
        </w:rPr>
        <w:t>pg_tablespace_size</w:t>
      </w:r>
    </w:p>
    <w:p>
      <w:pPr>
        <w:spacing w:before="7"/>
        <w:rPr>
          <w:sz w:val="16"/>
        </w:rPr>
      </w:pPr>
      <w:r>
        <w:pict>
          <v:shape id="_x0000_s2367" o:spid="_x0000_s2367" style="position:absolute;left:0pt;margin-left:107.65pt;margin-top:12.3pt;height:0.1pt;width:65.2pt;mso-position-horizontal-relative:page;mso-wrap-distance-bottom:0pt;mso-wrap-distance-top:0pt;z-index:-251532288;mso-width-relative:page;mso-height-relative:page;" filled="f" coordorigin="2153,247" coordsize="1304,0" path="m2153,247l3457,247e">
            <v:path arrowok="t"/>
            <v:fill on="f" focussize="0,0"/>
            <v:stroke weight="0.665275590551181pt"/>
            <v:imagedata o:title=""/>
            <o:lock v:ext="edit"/>
            <w10:wrap type="topAndBottom"/>
          </v:shape>
        </w:pict>
      </w:r>
    </w:p>
    <w:p>
      <w:pPr>
        <w:pStyle w:val="9"/>
        <w:spacing w:before="150"/>
        <w:ind w:left="2730"/>
        <w:rPr>
          <w:rFonts w:ascii="Tahoma"/>
        </w:rPr>
      </w:pPr>
      <w:r>
        <w:rPr>
          <w:rFonts w:ascii="Tahoma"/>
        </w:rPr>
        <w:t>4096</w:t>
      </w:r>
    </w:p>
    <w:p>
      <w:pPr>
        <w:pStyle w:val="9"/>
        <w:spacing w:before="92"/>
        <w:ind w:left="1153"/>
        <w:rPr>
          <w:rFonts w:ascii="Tahoma"/>
        </w:rPr>
      </w:pPr>
      <w:r>
        <w:rPr>
          <w:rFonts w:ascii="Tahoma"/>
          <w:w w:val="90"/>
        </w:rPr>
        <w:t>(1</w:t>
      </w:r>
      <w:r>
        <w:rPr>
          <w:rFonts w:ascii="Tahoma"/>
          <w:spacing w:val="-15"/>
          <w:w w:val="90"/>
        </w:rPr>
        <w:t xml:space="preserve"> </w:t>
      </w:r>
      <w:r>
        <w:rPr>
          <w:rFonts w:ascii="Tahoma"/>
          <w:w w:val="90"/>
        </w:rPr>
        <w:t>row)</w:t>
      </w:r>
    </w:p>
    <w:p>
      <w:pPr>
        <w:pStyle w:val="9"/>
        <w:spacing w:before="120"/>
        <w:ind w:left="1028"/>
      </w:pPr>
      <w:r>
        <w:rPr>
          <w:spacing w:val="7"/>
          <w:w w:val="95"/>
          <w:sz w:val="24"/>
        </w:rPr>
        <w:t xml:space="preserve">步骤 </w:t>
      </w:r>
      <w:r>
        <w:rPr>
          <w:rFonts w:ascii="Tahoma" w:eastAsia="Tahoma"/>
          <w:w w:val="95"/>
          <w:sz w:val="24"/>
        </w:rPr>
        <w:t>5</w:t>
      </w:r>
      <w:r>
        <w:rPr>
          <w:rFonts w:ascii="Tahoma" w:eastAsia="Tahoma"/>
          <w:spacing w:val="77"/>
          <w:sz w:val="24"/>
        </w:rPr>
        <w:t xml:space="preserve">  </w:t>
      </w:r>
      <w:r>
        <w:rPr>
          <w:spacing w:val="5"/>
          <w:w w:val="95"/>
        </w:rPr>
        <w:t>将创建的表空间设置为</w:t>
      </w:r>
      <w:r>
        <w:rPr>
          <w:rFonts w:ascii="Tahoma" w:eastAsia="Tahoma"/>
          <w:w w:val="95"/>
        </w:rPr>
        <w:t>finance</w:t>
      </w:r>
      <w:r>
        <w:rPr>
          <w:rFonts w:ascii="Tahoma" w:eastAsia="Tahoma"/>
          <w:spacing w:val="41"/>
          <w:w w:val="95"/>
        </w:rPr>
        <w:t xml:space="preserve"> </w:t>
      </w:r>
      <w:r>
        <w:rPr>
          <w:w w:val="95"/>
        </w:rPr>
        <w:t>数据库默认的表空间。</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spacing w:val="-1"/>
                <w:w w:val="95"/>
                <w:sz w:val="18"/>
              </w:rPr>
              <w:t>ALTER</w:t>
            </w:r>
            <w:r>
              <w:rPr>
                <w:spacing w:val="-17"/>
                <w:w w:val="95"/>
                <w:sz w:val="18"/>
              </w:rPr>
              <w:t xml:space="preserve"> </w:t>
            </w:r>
            <w:r>
              <w:rPr>
                <w:spacing w:val="-1"/>
                <w:w w:val="95"/>
                <w:sz w:val="18"/>
              </w:rPr>
              <w:t>DATABASE</w:t>
            </w:r>
            <w:r>
              <w:rPr>
                <w:spacing w:val="-15"/>
                <w:w w:val="95"/>
                <w:sz w:val="18"/>
              </w:rPr>
              <w:t xml:space="preserve"> </w:t>
            </w:r>
            <w:r>
              <w:rPr>
                <w:w w:val="95"/>
                <w:sz w:val="18"/>
              </w:rPr>
              <w:t>finance</w:t>
            </w:r>
            <w:r>
              <w:rPr>
                <w:spacing w:val="-17"/>
                <w:w w:val="95"/>
                <w:sz w:val="18"/>
              </w:rPr>
              <w:t xml:space="preserve"> </w:t>
            </w:r>
            <w:r>
              <w:rPr>
                <w:w w:val="95"/>
                <w:sz w:val="18"/>
              </w:rPr>
              <w:t>SET</w:t>
            </w:r>
            <w:r>
              <w:rPr>
                <w:spacing w:val="-17"/>
                <w:w w:val="95"/>
                <w:sz w:val="18"/>
              </w:rPr>
              <w:t xml:space="preserve"> </w:t>
            </w:r>
            <w:r>
              <w:rPr>
                <w:w w:val="95"/>
                <w:sz w:val="18"/>
              </w:rPr>
              <w:t>tablespace</w:t>
            </w:r>
            <w:r>
              <w:rPr>
                <w:spacing w:val="-17"/>
                <w:w w:val="95"/>
                <w:sz w:val="18"/>
              </w:rPr>
              <w:t xml:space="preserve"> </w:t>
            </w:r>
            <w:r>
              <w:rPr>
                <w:w w:val="95"/>
                <w:sz w:val="18"/>
              </w:rPr>
              <w:t>finance_tbs;</w:t>
            </w:r>
          </w:p>
        </w:tc>
      </w:tr>
    </w:tbl>
    <w:p>
      <w:pPr>
        <w:pStyle w:val="9"/>
        <w:spacing w:before="68"/>
        <w:ind w:left="1153"/>
      </w:pPr>
      <w:r>
        <w:t>得到如下的报错：</w:t>
      </w:r>
    </w:p>
    <w:p>
      <w:pPr>
        <w:pStyle w:val="9"/>
        <w:tabs>
          <w:tab w:val="left" w:pos="2026"/>
        </w:tabs>
        <w:spacing w:before="62"/>
        <w:ind w:left="1153"/>
        <w:rPr>
          <w:rFonts w:ascii="Tahoma"/>
        </w:rPr>
      </w:pPr>
      <w:r>
        <w:rPr>
          <w:rFonts w:ascii="Tahoma"/>
        </w:rPr>
        <w:t>ERROR:</w:t>
      </w:r>
      <w:r>
        <w:rPr>
          <w:rFonts w:ascii="Tahoma"/>
        </w:rPr>
        <w:tab/>
      </w:r>
      <w:r>
        <w:rPr>
          <w:rFonts w:ascii="Tahoma"/>
          <w:w w:val="95"/>
        </w:rPr>
        <w:t>cannot</w:t>
      </w:r>
      <w:r>
        <w:rPr>
          <w:rFonts w:ascii="Tahoma"/>
          <w:spacing w:val="-10"/>
          <w:w w:val="95"/>
        </w:rPr>
        <w:t xml:space="preserve"> </w:t>
      </w:r>
      <w:r>
        <w:rPr>
          <w:rFonts w:ascii="Tahoma"/>
          <w:w w:val="95"/>
        </w:rPr>
        <w:t>change</w:t>
      </w:r>
      <w:r>
        <w:rPr>
          <w:rFonts w:ascii="Tahoma"/>
          <w:spacing w:val="-9"/>
          <w:w w:val="95"/>
        </w:rPr>
        <w:t xml:space="preserve"> </w:t>
      </w:r>
      <w:r>
        <w:rPr>
          <w:rFonts w:ascii="Tahoma"/>
          <w:w w:val="95"/>
        </w:rPr>
        <w:t>the</w:t>
      </w:r>
      <w:r>
        <w:rPr>
          <w:rFonts w:ascii="Tahoma"/>
          <w:spacing w:val="-10"/>
          <w:w w:val="95"/>
        </w:rPr>
        <w:t xml:space="preserve"> </w:t>
      </w:r>
      <w:r>
        <w:rPr>
          <w:rFonts w:ascii="Tahoma"/>
          <w:w w:val="95"/>
        </w:rPr>
        <w:t>tablespace</w:t>
      </w:r>
      <w:r>
        <w:rPr>
          <w:rFonts w:ascii="Tahoma"/>
          <w:spacing w:val="-9"/>
          <w:w w:val="95"/>
        </w:rPr>
        <w:t xml:space="preserve"> </w:t>
      </w:r>
      <w:r>
        <w:rPr>
          <w:rFonts w:ascii="Tahoma"/>
          <w:w w:val="95"/>
        </w:rPr>
        <w:t>of</w:t>
      </w:r>
      <w:r>
        <w:rPr>
          <w:rFonts w:ascii="Tahoma"/>
          <w:spacing w:val="-10"/>
          <w:w w:val="95"/>
        </w:rPr>
        <w:t xml:space="preserve"> </w:t>
      </w:r>
      <w:r>
        <w:rPr>
          <w:rFonts w:ascii="Tahoma"/>
          <w:w w:val="95"/>
        </w:rPr>
        <w:t>the</w:t>
      </w:r>
      <w:r>
        <w:rPr>
          <w:rFonts w:ascii="Tahoma"/>
          <w:spacing w:val="-8"/>
          <w:w w:val="95"/>
        </w:rPr>
        <w:t xml:space="preserve"> </w:t>
      </w:r>
      <w:r>
        <w:rPr>
          <w:rFonts w:ascii="Tahoma"/>
          <w:w w:val="95"/>
        </w:rPr>
        <w:t>currently</w:t>
      </w:r>
      <w:r>
        <w:rPr>
          <w:rFonts w:ascii="Tahoma"/>
          <w:spacing w:val="-8"/>
          <w:w w:val="95"/>
        </w:rPr>
        <w:t xml:space="preserve"> </w:t>
      </w:r>
      <w:r>
        <w:rPr>
          <w:rFonts w:ascii="Tahoma"/>
          <w:w w:val="95"/>
        </w:rPr>
        <w:t>open</w:t>
      </w:r>
      <w:r>
        <w:rPr>
          <w:rFonts w:ascii="Tahoma"/>
          <w:spacing w:val="-11"/>
          <w:w w:val="95"/>
        </w:rPr>
        <w:t xml:space="preserve"> </w:t>
      </w:r>
      <w:r>
        <w:rPr>
          <w:rFonts w:ascii="Tahoma"/>
          <w:w w:val="95"/>
        </w:rPr>
        <w:t>database</w:t>
      </w:r>
    </w:p>
    <w:p>
      <w:pPr>
        <w:pStyle w:val="9"/>
        <w:spacing w:before="99" w:line="223" w:lineRule="auto"/>
        <w:ind w:left="1153" w:right="339"/>
      </w:pPr>
      <w:r>
        <w:rPr>
          <w:spacing w:val="5"/>
        </w:rPr>
        <w:t>原因为连接在</w:t>
      </w:r>
      <w:r>
        <w:rPr>
          <w:rFonts w:ascii="Tahoma" w:eastAsia="Tahoma"/>
        </w:rPr>
        <w:t>finance</w:t>
      </w:r>
      <w:r>
        <w:rPr>
          <w:rFonts w:ascii="Tahoma" w:eastAsia="Tahoma"/>
          <w:spacing w:val="-17"/>
        </w:rPr>
        <w:t xml:space="preserve"> </w:t>
      </w:r>
      <w:r>
        <w:t>数据库上的会话没法修改数据库默认表空间，因此需要切换会话连接到</w:t>
      </w:r>
      <w:r>
        <w:rPr>
          <w:spacing w:val="-3"/>
        </w:rPr>
        <w:t xml:space="preserve">默认的 </w:t>
      </w:r>
      <w:r>
        <w:rPr>
          <w:rFonts w:ascii="Tahoma" w:eastAsia="Tahoma"/>
        </w:rPr>
        <w:t>postgres</w:t>
      </w:r>
      <w:r>
        <w:rPr>
          <w:rFonts w:ascii="Tahoma" w:eastAsia="Tahoma"/>
          <w:spacing w:val="-12"/>
        </w:rPr>
        <w:t xml:space="preserve"> </w:t>
      </w:r>
      <w:r>
        <w:t>数据库上，再进行修改。</w:t>
      </w:r>
    </w:p>
    <w:p>
      <w:pPr>
        <w:pStyle w:val="9"/>
        <w:spacing w:before="9" w:line="820" w:lineRule="atLeast"/>
        <w:ind w:left="1153" w:right="6137"/>
      </w:pPr>
      <w:r>
        <w:pict>
          <v:shape id="_x0000_s2368" o:spid="_x0000_s2368" o:spt="202" type="#_x0000_t202" style="position:absolute;left:0pt;margin-left:101.75pt;margin-top:4.5pt;height:14.2pt;width:443pt;mso-position-horizontal-relative:page;z-index:251700224;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5"/>
                            <w:sz w:val="18"/>
                          </w:rPr>
                          <w:t>\connect</w:t>
                        </w:r>
                        <w:r>
                          <w:rPr>
                            <w:spacing w:val="-12"/>
                            <w:w w:val="95"/>
                            <w:sz w:val="18"/>
                          </w:rPr>
                          <w:t xml:space="preserve"> </w:t>
                        </w:r>
                        <w:r>
                          <w:rPr>
                            <w:w w:val="95"/>
                            <w:sz w:val="18"/>
                          </w:rPr>
                          <w:t>postgres</w:t>
                        </w:r>
                      </w:p>
                    </w:tc>
                  </w:tr>
                </w:tbl>
                <w:p>
                  <w:pPr>
                    <w:pStyle w:val="9"/>
                  </w:pPr>
                </w:p>
              </w:txbxContent>
            </v:textbox>
          </v:shape>
        </w:pict>
      </w:r>
      <w:r>
        <w:pict>
          <v:shape id="_x0000_s2369" o:spid="_x0000_s2369" o:spt="202" type="#_x0000_t202" style="position:absolute;left:0pt;margin-left:101.75pt;margin-top:45.55pt;height:14.2pt;width:443pt;mso-position-horizontal-relative:page;z-index:251701248;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pacing w:val="-1"/>
                            <w:w w:val="95"/>
                            <w:sz w:val="18"/>
                          </w:rPr>
                          <w:t>ALTER</w:t>
                        </w:r>
                        <w:r>
                          <w:rPr>
                            <w:spacing w:val="-17"/>
                            <w:w w:val="95"/>
                            <w:sz w:val="18"/>
                          </w:rPr>
                          <w:t xml:space="preserve"> </w:t>
                        </w:r>
                        <w:r>
                          <w:rPr>
                            <w:spacing w:val="-1"/>
                            <w:w w:val="95"/>
                            <w:sz w:val="18"/>
                          </w:rPr>
                          <w:t>DATABASE</w:t>
                        </w:r>
                        <w:r>
                          <w:rPr>
                            <w:spacing w:val="-15"/>
                            <w:w w:val="95"/>
                            <w:sz w:val="18"/>
                          </w:rPr>
                          <w:t xml:space="preserve"> </w:t>
                        </w:r>
                        <w:r>
                          <w:rPr>
                            <w:w w:val="95"/>
                            <w:sz w:val="18"/>
                          </w:rPr>
                          <w:t>finance</w:t>
                        </w:r>
                        <w:r>
                          <w:rPr>
                            <w:spacing w:val="-17"/>
                            <w:w w:val="95"/>
                            <w:sz w:val="18"/>
                          </w:rPr>
                          <w:t xml:space="preserve"> </w:t>
                        </w:r>
                        <w:r>
                          <w:rPr>
                            <w:w w:val="95"/>
                            <w:sz w:val="18"/>
                          </w:rPr>
                          <w:t>SET</w:t>
                        </w:r>
                        <w:r>
                          <w:rPr>
                            <w:spacing w:val="-17"/>
                            <w:w w:val="95"/>
                            <w:sz w:val="18"/>
                          </w:rPr>
                          <w:t xml:space="preserve"> </w:t>
                        </w:r>
                        <w:r>
                          <w:rPr>
                            <w:w w:val="95"/>
                            <w:sz w:val="18"/>
                          </w:rPr>
                          <w:t>tablespace</w:t>
                        </w:r>
                        <w:r>
                          <w:rPr>
                            <w:spacing w:val="-17"/>
                            <w:w w:val="95"/>
                            <w:sz w:val="18"/>
                          </w:rPr>
                          <w:t xml:space="preserve"> </w:t>
                        </w:r>
                        <w:r>
                          <w:rPr>
                            <w:w w:val="95"/>
                            <w:sz w:val="18"/>
                          </w:rPr>
                          <w:t>finance_tbs;</w:t>
                        </w:r>
                      </w:p>
                    </w:tc>
                  </w:tr>
                </w:tbl>
                <w:p>
                  <w:pPr>
                    <w:pStyle w:val="9"/>
                  </w:pPr>
                </w:p>
              </w:txbxContent>
            </v:textbox>
          </v:shape>
        </w:pict>
      </w:r>
      <w:r>
        <w:rPr>
          <w:spacing w:val="10"/>
        </w:rPr>
        <w:t>再次修改</w:t>
      </w:r>
      <w:r>
        <w:rPr>
          <w:rFonts w:ascii="Tahoma" w:eastAsia="Tahoma"/>
        </w:rPr>
        <w:t>finance</w:t>
      </w:r>
      <w:r>
        <w:rPr>
          <w:rFonts w:ascii="Tahoma" w:eastAsia="Tahoma"/>
          <w:spacing w:val="-17"/>
        </w:rPr>
        <w:t xml:space="preserve"> </w:t>
      </w:r>
      <w:r>
        <w:t>默认表空间返回结果为，表示修改成功：</w:t>
      </w:r>
    </w:p>
    <w:p>
      <w:pPr>
        <w:pStyle w:val="9"/>
        <w:spacing w:before="63"/>
        <w:ind w:left="1153"/>
        <w:rPr>
          <w:rFonts w:ascii="Tahoma"/>
        </w:rPr>
      </w:pPr>
      <w:r>
        <w:rPr>
          <w:rFonts w:ascii="Tahoma"/>
          <w:w w:val="90"/>
        </w:rPr>
        <w:t>ALTER</w:t>
      </w:r>
      <w:r>
        <w:rPr>
          <w:rFonts w:ascii="Tahoma"/>
          <w:spacing w:val="-2"/>
          <w:w w:val="90"/>
        </w:rPr>
        <w:t xml:space="preserve"> </w:t>
      </w:r>
      <w:r>
        <w:rPr>
          <w:rFonts w:ascii="Tahoma"/>
          <w:w w:val="90"/>
        </w:rPr>
        <w:t>DATABASE</w:t>
      </w:r>
    </w:p>
    <w:p>
      <w:pPr>
        <w:spacing w:before="122"/>
        <w:ind w:left="1028"/>
        <w:rPr>
          <w:rFonts w:ascii="微软雅黑" w:eastAsia="微软雅黑"/>
          <w:sz w:val="21"/>
        </w:rPr>
      </w:pPr>
      <w:r>
        <w:rPr>
          <w:rFonts w:hint="eastAsia" w:ascii="微软雅黑" w:eastAsia="微软雅黑"/>
          <w:spacing w:val="-1"/>
          <w:w w:val="95"/>
          <w:sz w:val="24"/>
        </w:rPr>
        <w:t xml:space="preserve">步骤 </w:t>
      </w:r>
      <w:r>
        <w:rPr>
          <w:w w:val="95"/>
          <w:sz w:val="24"/>
        </w:rPr>
        <w:t>6</w:t>
      </w:r>
      <w:r>
        <w:rPr>
          <w:spacing w:val="148"/>
          <w:sz w:val="24"/>
        </w:rPr>
        <w:t xml:space="preserve"> </w:t>
      </w:r>
      <w:r>
        <w:rPr>
          <w:rFonts w:hint="eastAsia" w:ascii="微软雅黑" w:eastAsia="微软雅黑"/>
          <w:w w:val="95"/>
          <w:sz w:val="21"/>
        </w:rPr>
        <w:t>退出数据库：</w:t>
      </w:r>
    </w:p>
    <w:p>
      <w:pPr>
        <w:pStyle w:val="9"/>
        <w:spacing w:before="16" w:after="1"/>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z w:val="18"/>
              </w:rPr>
              <w:t>\q</w:t>
            </w:r>
          </w:p>
        </w:tc>
      </w:tr>
    </w:tbl>
    <w:p>
      <w:pPr>
        <w:rPr>
          <w:sz w:val="18"/>
        </w:rPr>
        <w:sectPr>
          <w:pgSz w:w="11910" w:h="16840"/>
          <w:pgMar w:top="1300" w:right="880" w:bottom="280" w:left="1000" w:header="567" w:footer="0" w:gutter="0"/>
          <w:cols w:space="720" w:num="1"/>
        </w:sectPr>
      </w:pPr>
    </w:p>
    <w:p>
      <w:pPr>
        <w:pStyle w:val="9"/>
        <w:spacing w:before="2"/>
        <w:rPr>
          <w:sz w:val="19"/>
        </w:rPr>
      </w:pPr>
    </w:p>
    <w:p>
      <w:pPr>
        <w:pStyle w:val="16"/>
        <w:numPr>
          <w:ilvl w:val="2"/>
          <w:numId w:val="40"/>
        </w:numPr>
        <w:tabs>
          <w:tab w:val="left" w:pos="835"/>
        </w:tabs>
        <w:spacing w:before="15"/>
        <w:ind w:hanging="703"/>
        <w:rPr>
          <w:sz w:val="32"/>
        </w:rPr>
      </w:pPr>
      <w:bookmarkStart w:id="75" w:name="_bookmark75"/>
      <w:bookmarkEnd w:id="75"/>
      <w:r>
        <w:rPr>
          <w:w w:val="95"/>
          <w:sz w:val="32"/>
        </w:rPr>
        <w:t>新用户的创建和授权</w:t>
      </w:r>
    </w:p>
    <w:p>
      <w:pPr>
        <w:pStyle w:val="9"/>
        <w:spacing w:before="64" w:line="223" w:lineRule="auto"/>
        <w:ind w:left="1153" w:right="301"/>
        <w:rPr>
          <w:lang w:eastAsia="zh-CN"/>
        </w:rPr>
      </w:pPr>
      <w:r>
        <w:rPr>
          <w:spacing w:val="5"/>
          <w:lang w:eastAsia="zh-CN"/>
        </w:rPr>
        <w:t>在本章中，假设</w:t>
      </w:r>
      <w:r>
        <w:rPr>
          <w:rFonts w:ascii="Tahoma" w:eastAsia="Tahoma"/>
          <w:lang w:eastAsia="zh-CN"/>
        </w:rPr>
        <w:t>C</w:t>
      </w:r>
      <w:r>
        <w:rPr>
          <w:rFonts w:ascii="Tahoma" w:eastAsia="Tahoma"/>
          <w:spacing w:val="-17"/>
          <w:lang w:eastAsia="zh-CN"/>
        </w:rPr>
        <w:t xml:space="preserve"> </w:t>
      </w:r>
      <w:r>
        <w:rPr>
          <w:spacing w:val="1"/>
          <w:lang w:eastAsia="zh-CN"/>
        </w:rPr>
        <w:t>银行的某个应用需要访问数据库，因此针对该业务创建</w:t>
      </w:r>
      <w:r>
        <w:rPr>
          <w:rFonts w:ascii="Tahoma" w:eastAsia="Tahoma"/>
          <w:lang w:eastAsia="zh-CN"/>
        </w:rPr>
        <w:t>bank_app</w:t>
      </w:r>
      <w:r>
        <w:rPr>
          <w:rFonts w:ascii="Tahoma" w:eastAsia="Tahoma"/>
          <w:spacing w:val="-14"/>
          <w:lang w:eastAsia="zh-CN"/>
        </w:rPr>
        <w:t xml:space="preserve"> </w:t>
      </w:r>
      <w:r>
        <w:rPr>
          <w:lang w:eastAsia="zh-CN"/>
        </w:rPr>
        <w:t>用户，并对该用户授予一定的权限，具体操作如下：</w:t>
      </w:r>
    </w:p>
    <w:p>
      <w:pPr>
        <w:spacing w:before="100"/>
        <w:ind w:left="1028"/>
        <w:rPr>
          <w:rFonts w:ascii="微软雅黑" w:eastAsia="微软雅黑"/>
          <w:sz w:val="21"/>
        </w:rPr>
      </w:pPr>
      <w:r>
        <w:rPr>
          <w:rFonts w:hint="eastAsia" w:ascii="微软雅黑" w:eastAsia="微软雅黑"/>
          <w:spacing w:val="-1"/>
          <w:w w:val="95"/>
          <w:sz w:val="24"/>
        </w:rPr>
        <w:t xml:space="preserve">步骤 </w:t>
      </w:r>
      <w:r>
        <w:rPr>
          <w:w w:val="95"/>
          <w:sz w:val="24"/>
        </w:rPr>
        <w:t>1</w:t>
      </w:r>
      <w:r>
        <w:rPr>
          <w:spacing w:val="148"/>
          <w:sz w:val="24"/>
        </w:rPr>
        <w:t xml:space="preserve"> </w:t>
      </w:r>
      <w:r>
        <w:rPr>
          <w:rFonts w:hint="eastAsia" w:ascii="微软雅黑" w:eastAsia="微软雅黑"/>
          <w:w w:val="95"/>
          <w:sz w:val="21"/>
        </w:rPr>
        <w:t>连接数据库。</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spacing w:val="-1"/>
                <w:w w:val="95"/>
                <w:sz w:val="18"/>
              </w:rPr>
              <w:t>gsql</w:t>
            </w:r>
            <w:r>
              <w:rPr>
                <w:spacing w:val="-18"/>
                <w:w w:val="95"/>
                <w:sz w:val="18"/>
              </w:rPr>
              <w:t xml:space="preserve"> </w:t>
            </w:r>
            <w:r>
              <w:rPr>
                <w:spacing w:val="-1"/>
                <w:w w:val="95"/>
                <w:sz w:val="18"/>
              </w:rPr>
              <w:t>-d</w:t>
            </w:r>
            <w:r>
              <w:rPr>
                <w:spacing w:val="-17"/>
                <w:w w:val="95"/>
                <w:sz w:val="18"/>
              </w:rPr>
              <w:t xml:space="preserve"> </w:t>
            </w:r>
            <w:r>
              <w:rPr>
                <w:spacing w:val="-1"/>
                <w:w w:val="95"/>
                <w:sz w:val="18"/>
              </w:rPr>
              <w:t>postgres</w:t>
            </w:r>
            <w:r>
              <w:rPr>
                <w:spacing w:val="-18"/>
                <w:w w:val="95"/>
                <w:sz w:val="18"/>
              </w:rPr>
              <w:t xml:space="preserve"> </w:t>
            </w:r>
            <w:r>
              <w:rPr>
                <w:spacing w:val="-1"/>
                <w:w w:val="95"/>
                <w:sz w:val="18"/>
              </w:rPr>
              <w:t>-p</w:t>
            </w:r>
            <w:r>
              <w:rPr>
                <w:spacing w:val="-17"/>
                <w:w w:val="95"/>
                <w:sz w:val="18"/>
              </w:rPr>
              <w:t xml:space="preserve"> </w:t>
            </w:r>
            <w:r>
              <w:rPr>
                <w:spacing w:val="-1"/>
                <w:w w:val="95"/>
                <w:sz w:val="18"/>
              </w:rPr>
              <w:t>26000</w:t>
            </w:r>
            <w:r>
              <w:rPr>
                <w:spacing w:val="-17"/>
                <w:w w:val="95"/>
                <w:sz w:val="18"/>
              </w:rPr>
              <w:t xml:space="preserve"> </w:t>
            </w:r>
            <w:r>
              <w:rPr>
                <w:w w:val="95"/>
                <w:sz w:val="18"/>
              </w:rPr>
              <w:t>-r</w:t>
            </w:r>
          </w:p>
        </w:tc>
      </w:tr>
    </w:tbl>
    <w:p>
      <w:pPr>
        <w:pStyle w:val="9"/>
        <w:spacing w:before="108"/>
        <w:ind w:left="1028"/>
      </w:pPr>
      <w:r>
        <w:rPr>
          <w:spacing w:val="2"/>
          <w:w w:val="95"/>
          <w:sz w:val="24"/>
          <w:lang w:eastAsia="zh-CN"/>
        </w:rPr>
        <w:t xml:space="preserve">步骤 </w:t>
      </w:r>
      <w:r>
        <w:rPr>
          <w:rFonts w:ascii="Tahoma" w:eastAsia="Tahoma"/>
          <w:w w:val="95"/>
          <w:sz w:val="24"/>
          <w:lang w:eastAsia="zh-CN"/>
        </w:rPr>
        <w:t>2</w:t>
      </w:r>
      <w:r>
        <w:rPr>
          <w:rFonts w:ascii="Tahoma" w:eastAsia="Tahoma"/>
          <w:spacing w:val="180"/>
          <w:sz w:val="24"/>
          <w:lang w:eastAsia="zh-CN"/>
        </w:rPr>
        <w:t xml:space="preserve"> </w:t>
      </w:r>
      <w:r>
        <w:rPr>
          <w:spacing w:val="2"/>
          <w:w w:val="95"/>
          <w:lang w:eastAsia="zh-CN"/>
        </w:rPr>
        <w:t xml:space="preserve">连接数据库后，进入 </w:t>
      </w:r>
      <w:r>
        <w:rPr>
          <w:rFonts w:ascii="Tahoma" w:eastAsia="Tahoma"/>
          <w:w w:val="95"/>
          <w:lang w:eastAsia="zh-CN"/>
        </w:rPr>
        <w:t>SQL</w:t>
      </w:r>
      <w:r>
        <w:rPr>
          <w:rFonts w:ascii="Tahoma" w:eastAsia="Tahoma"/>
          <w:spacing w:val="18"/>
          <w:w w:val="95"/>
          <w:lang w:eastAsia="zh-CN"/>
        </w:rPr>
        <w:t xml:space="preserve"> </w:t>
      </w:r>
      <w:r>
        <w:rPr>
          <w:spacing w:val="2"/>
          <w:w w:val="95"/>
          <w:lang w:eastAsia="zh-CN"/>
        </w:rPr>
        <w:t>命令界面。</w:t>
      </w:r>
      <w:r>
        <w:rPr>
          <w:spacing w:val="2"/>
          <w:w w:val="95"/>
        </w:rPr>
        <w:t xml:space="preserve">创建用户 </w:t>
      </w:r>
      <w:r>
        <w:rPr>
          <w:rFonts w:ascii="Tahoma" w:eastAsia="Tahoma"/>
          <w:w w:val="95"/>
        </w:rPr>
        <w:t>bank_app</w:t>
      </w:r>
      <w:r>
        <w:rPr>
          <w:spacing w:val="4"/>
          <w:w w:val="95"/>
        </w:rPr>
        <w:t xml:space="preserve">，密码为 </w:t>
      </w:r>
      <w:r>
        <w:rPr>
          <w:rFonts w:ascii="Tahoma" w:eastAsia="Tahoma"/>
          <w:w w:val="95"/>
        </w:rPr>
        <w:t>Gauss#3demo</w:t>
      </w:r>
      <w:r>
        <w:rPr>
          <w:w w:val="95"/>
        </w:rPr>
        <w:t>。</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CREATE</w:t>
            </w:r>
            <w:r>
              <w:rPr>
                <w:spacing w:val="2"/>
                <w:w w:val="90"/>
                <w:sz w:val="18"/>
              </w:rPr>
              <w:t xml:space="preserve"> </w:t>
            </w:r>
            <w:r>
              <w:rPr>
                <w:w w:val="90"/>
                <w:sz w:val="18"/>
              </w:rPr>
              <w:t>USER</w:t>
            </w:r>
            <w:r>
              <w:rPr>
                <w:spacing w:val="2"/>
                <w:w w:val="90"/>
                <w:sz w:val="18"/>
              </w:rPr>
              <w:t xml:space="preserve"> </w:t>
            </w:r>
            <w:r>
              <w:rPr>
                <w:w w:val="90"/>
                <w:sz w:val="18"/>
              </w:rPr>
              <w:t>bank_app</w:t>
            </w:r>
            <w:r>
              <w:rPr>
                <w:spacing w:val="2"/>
                <w:w w:val="90"/>
                <w:sz w:val="18"/>
              </w:rPr>
              <w:t xml:space="preserve"> </w:t>
            </w:r>
            <w:r>
              <w:rPr>
                <w:w w:val="90"/>
                <w:sz w:val="18"/>
              </w:rPr>
              <w:t>IDENTIFIED</w:t>
            </w:r>
            <w:r>
              <w:rPr>
                <w:spacing w:val="1"/>
                <w:w w:val="90"/>
                <w:sz w:val="18"/>
              </w:rPr>
              <w:t xml:space="preserve"> </w:t>
            </w:r>
            <w:r>
              <w:rPr>
                <w:w w:val="90"/>
                <w:sz w:val="18"/>
              </w:rPr>
              <w:t>BY</w:t>
            </w:r>
            <w:r>
              <w:rPr>
                <w:spacing w:val="2"/>
                <w:w w:val="90"/>
                <w:sz w:val="18"/>
              </w:rPr>
              <w:t xml:space="preserve"> </w:t>
            </w:r>
            <w:r>
              <w:rPr>
                <w:w w:val="90"/>
                <w:sz w:val="18"/>
              </w:rPr>
              <w:t>'Gauss#3demo';</w:t>
            </w:r>
          </w:p>
        </w:tc>
      </w:tr>
    </w:tbl>
    <w:p>
      <w:pPr>
        <w:spacing w:before="108"/>
        <w:ind w:left="1028"/>
        <w:rPr>
          <w:rFonts w:ascii="微软雅黑" w:eastAsia="微软雅黑"/>
          <w:sz w:val="21"/>
        </w:rPr>
      </w:pPr>
      <w:r>
        <w:rPr>
          <w:rFonts w:hint="eastAsia" w:ascii="微软雅黑" w:eastAsia="微软雅黑"/>
          <w:spacing w:val="-2"/>
          <w:w w:val="95"/>
          <w:sz w:val="24"/>
        </w:rPr>
        <w:t xml:space="preserve">步骤 </w:t>
      </w:r>
      <w:r>
        <w:rPr>
          <w:w w:val="95"/>
          <w:sz w:val="24"/>
        </w:rPr>
        <w:t>3</w:t>
      </w:r>
      <w:r>
        <w:rPr>
          <w:spacing w:val="138"/>
          <w:sz w:val="24"/>
        </w:rPr>
        <w:t xml:space="preserve"> </w:t>
      </w:r>
      <w:r>
        <w:rPr>
          <w:rFonts w:hint="eastAsia" w:ascii="微软雅黑" w:eastAsia="微软雅黑"/>
          <w:spacing w:val="2"/>
          <w:w w:val="95"/>
          <w:sz w:val="21"/>
        </w:rPr>
        <w:t xml:space="preserve">切换到 </w:t>
      </w:r>
      <w:r>
        <w:rPr>
          <w:w w:val="95"/>
          <w:sz w:val="21"/>
        </w:rPr>
        <w:t>finance</w:t>
      </w:r>
      <w:r>
        <w:rPr>
          <w:spacing w:val="10"/>
          <w:w w:val="95"/>
          <w:sz w:val="21"/>
        </w:rPr>
        <w:t xml:space="preserve"> </w:t>
      </w:r>
      <w:r>
        <w:rPr>
          <w:rFonts w:hint="eastAsia" w:ascii="微软雅黑" w:eastAsia="微软雅黑"/>
          <w:w w:val="95"/>
          <w:sz w:val="21"/>
        </w:rPr>
        <w:t>数据库。</w:t>
      </w:r>
    </w:p>
    <w:p>
      <w:pPr>
        <w:pStyle w:val="9"/>
        <w:spacing w:before="17"/>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5"/>
                <w:sz w:val="18"/>
              </w:rPr>
              <w:t>\connect</w:t>
            </w:r>
            <w:r>
              <w:rPr>
                <w:spacing w:val="-15"/>
                <w:w w:val="95"/>
                <w:sz w:val="18"/>
              </w:rPr>
              <w:t xml:space="preserve"> </w:t>
            </w:r>
            <w:r>
              <w:rPr>
                <w:w w:val="95"/>
                <w:sz w:val="18"/>
              </w:rPr>
              <w:t>finance;</w:t>
            </w:r>
          </w:p>
        </w:tc>
      </w:tr>
    </w:tbl>
    <w:p>
      <w:pPr>
        <w:pStyle w:val="9"/>
        <w:spacing w:before="108"/>
        <w:ind w:left="1028"/>
      </w:pPr>
      <w:r>
        <w:rPr>
          <w:spacing w:val="-1"/>
          <w:w w:val="95"/>
          <w:sz w:val="24"/>
        </w:rPr>
        <w:t xml:space="preserve">步骤 </w:t>
      </w:r>
      <w:r>
        <w:rPr>
          <w:rFonts w:ascii="Tahoma" w:eastAsia="Tahoma"/>
          <w:w w:val="95"/>
          <w:sz w:val="24"/>
        </w:rPr>
        <w:t>4</w:t>
      </w:r>
      <w:r>
        <w:rPr>
          <w:rFonts w:ascii="Tahoma" w:eastAsia="Tahoma"/>
          <w:spacing w:val="147"/>
          <w:sz w:val="24"/>
        </w:rPr>
        <w:t xml:space="preserve"> </w:t>
      </w:r>
      <w:r>
        <w:rPr>
          <w:spacing w:val="7"/>
          <w:w w:val="95"/>
        </w:rPr>
        <w:t xml:space="preserve">将 </w:t>
      </w:r>
      <w:r>
        <w:rPr>
          <w:rFonts w:ascii="Tahoma" w:eastAsia="Tahoma"/>
          <w:w w:val="95"/>
        </w:rPr>
        <w:t>SCHEMA</w:t>
      </w:r>
      <w:r>
        <w:rPr>
          <w:rFonts w:ascii="Tahoma" w:eastAsia="Tahoma"/>
          <w:spacing w:val="11"/>
          <w:w w:val="95"/>
        </w:rPr>
        <w:t xml:space="preserve"> </w:t>
      </w:r>
      <w:r>
        <w:rPr>
          <w:spacing w:val="8"/>
          <w:w w:val="95"/>
        </w:rPr>
        <w:t>的权限也授予</w:t>
      </w:r>
      <w:r>
        <w:rPr>
          <w:rFonts w:ascii="Tahoma" w:eastAsia="Tahoma"/>
          <w:w w:val="95"/>
        </w:rPr>
        <w:t>bank_app</w:t>
      </w:r>
      <w:r>
        <w:rPr>
          <w:rFonts w:ascii="Tahoma" w:eastAsia="Tahoma"/>
          <w:spacing w:val="8"/>
          <w:w w:val="95"/>
        </w:rPr>
        <w:t xml:space="preserve"> </w:t>
      </w:r>
      <w:r>
        <w:rPr>
          <w:w w:val="95"/>
        </w:rPr>
        <w:t>用户。</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5"/>
                <w:sz w:val="18"/>
              </w:rPr>
              <w:t>GRANT</w:t>
            </w:r>
            <w:r>
              <w:rPr>
                <w:spacing w:val="-18"/>
                <w:w w:val="95"/>
                <w:sz w:val="18"/>
              </w:rPr>
              <w:t xml:space="preserve"> </w:t>
            </w:r>
            <w:r>
              <w:rPr>
                <w:w w:val="95"/>
                <w:sz w:val="18"/>
              </w:rPr>
              <w:t>ALL</w:t>
            </w:r>
            <w:r>
              <w:rPr>
                <w:spacing w:val="-19"/>
                <w:w w:val="95"/>
                <w:sz w:val="18"/>
              </w:rPr>
              <w:t xml:space="preserve"> </w:t>
            </w:r>
            <w:r>
              <w:rPr>
                <w:w w:val="95"/>
                <w:sz w:val="18"/>
              </w:rPr>
              <w:t>ON</w:t>
            </w:r>
            <w:r>
              <w:rPr>
                <w:spacing w:val="-16"/>
                <w:w w:val="95"/>
                <w:sz w:val="18"/>
              </w:rPr>
              <w:t xml:space="preserve"> </w:t>
            </w:r>
            <w:r>
              <w:rPr>
                <w:w w:val="95"/>
                <w:sz w:val="18"/>
              </w:rPr>
              <w:t>SCHEMA</w:t>
            </w:r>
            <w:r>
              <w:rPr>
                <w:spacing w:val="-18"/>
                <w:w w:val="95"/>
                <w:sz w:val="18"/>
              </w:rPr>
              <w:t xml:space="preserve"> </w:t>
            </w:r>
            <w:r>
              <w:rPr>
                <w:w w:val="95"/>
                <w:sz w:val="18"/>
              </w:rPr>
              <w:t>finance</w:t>
            </w:r>
            <w:r>
              <w:rPr>
                <w:spacing w:val="-18"/>
                <w:w w:val="95"/>
                <w:sz w:val="18"/>
              </w:rPr>
              <w:t xml:space="preserve"> </w:t>
            </w:r>
            <w:r>
              <w:rPr>
                <w:w w:val="95"/>
                <w:sz w:val="18"/>
              </w:rPr>
              <w:t>to</w:t>
            </w:r>
            <w:r>
              <w:rPr>
                <w:spacing w:val="-16"/>
                <w:w w:val="95"/>
                <w:sz w:val="18"/>
              </w:rPr>
              <w:t xml:space="preserve"> </w:t>
            </w:r>
            <w:r>
              <w:rPr>
                <w:w w:val="95"/>
                <w:sz w:val="18"/>
              </w:rPr>
              <w:t>bank_app;</w:t>
            </w:r>
          </w:p>
        </w:tc>
      </w:tr>
    </w:tbl>
    <w:p>
      <w:pPr>
        <w:spacing w:before="108"/>
        <w:ind w:left="1028"/>
        <w:rPr>
          <w:rFonts w:ascii="微软雅黑" w:eastAsia="微软雅黑"/>
          <w:sz w:val="21"/>
        </w:rPr>
      </w:pPr>
      <w:r>
        <w:rPr>
          <w:rFonts w:hint="eastAsia" w:ascii="微软雅黑" w:eastAsia="微软雅黑"/>
          <w:spacing w:val="-1"/>
          <w:w w:val="95"/>
          <w:sz w:val="24"/>
        </w:rPr>
        <w:t xml:space="preserve">步骤 </w:t>
      </w:r>
      <w:r>
        <w:rPr>
          <w:w w:val="95"/>
          <w:sz w:val="24"/>
        </w:rPr>
        <w:t>5</w:t>
      </w:r>
      <w:r>
        <w:rPr>
          <w:spacing w:val="148"/>
          <w:sz w:val="24"/>
        </w:rPr>
        <w:t xml:space="preserve"> </w:t>
      </w:r>
      <w:r>
        <w:rPr>
          <w:rFonts w:hint="eastAsia" w:ascii="微软雅黑" w:eastAsia="微软雅黑"/>
          <w:w w:val="95"/>
          <w:sz w:val="21"/>
        </w:rPr>
        <w:t>退出数据库：</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sz w:val="18"/>
              </w:rPr>
              <w:t>\q</w:t>
            </w:r>
          </w:p>
        </w:tc>
      </w:tr>
    </w:tbl>
    <w:p>
      <w:pPr>
        <w:pStyle w:val="16"/>
        <w:numPr>
          <w:ilvl w:val="2"/>
          <w:numId w:val="40"/>
        </w:numPr>
        <w:tabs>
          <w:tab w:val="left" w:pos="835"/>
        </w:tabs>
        <w:spacing w:before="182"/>
        <w:ind w:hanging="703"/>
        <w:rPr>
          <w:sz w:val="32"/>
        </w:rPr>
      </w:pPr>
      <w:bookmarkStart w:id="76" w:name="_bookmark76"/>
      <w:bookmarkEnd w:id="76"/>
      <w:r>
        <w:rPr>
          <w:w w:val="95"/>
          <w:sz w:val="32"/>
        </w:rPr>
        <w:t>新用户连接数据库</w:t>
      </w:r>
    </w:p>
    <w:p>
      <w:pPr>
        <w:pStyle w:val="9"/>
        <w:spacing w:before="82"/>
        <w:ind w:left="1028"/>
        <w:rPr>
          <w:lang w:eastAsia="zh-CN"/>
        </w:rPr>
      </w:pPr>
      <w:r>
        <w:rPr>
          <w:spacing w:val="-9"/>
          <w:sz w:val="24"/>
          <w:lang w:eastAsia="zh-CN"/>
        </w:rPr>
        <w:t xml:space="preserve">步骤 </w:t>
      </w:r>
      <w:r>
        <w:rPr>
          <w:rFonts w:ascii="Tahoma" w:eastAsia="Tahoma"/>
          <w:spacing w:val="-1"/>
          <w:sz w:val="24"/>
          <w:lang w:eastAsia="zh-CN"/>
        </w:rPr>
        <w:t>1</w:t>
      </w:r>
      <w:r>
        <w:rPr>
          <w:rFonts w:ascii="Tahoma" w:eastAsia="Tahoma"/>
          <w:spacing w:val="84"/>
          <w:sz w:val="24"/>
          <w:lang w:eastAsia="zh-CN"/>
        </w:rPr>
        <w:t xml:space="preserve"> </w:t>
      </w:r>
      <w:r>
        <w:rPr>
          <w:spacing w:val="-6"/>
          <w:lang w:eastAsia="zh-CN"/>
        </w:rPr>
        <w:t xml:space="preserve">在 </w:t>
      </w:r>
      <w:r>
        <w:rPr>
          <w:rFonts w:ascii="Tahoma" w:eastAsia="Tahoma"/>
          <w:spacing w:val="-1"/>
          <w:lang w:eastAsia="zh-CN"/>
        </w:rPr>
        <w:t>gsql</w:t>
      </w:r>
      <w:r>
        <w:rPr>
          <w:rFonts w:ascii="Tahoma" w:eastAsia="Tahoma"/>
          <w:spacing w:val="-17"/>
          <w:lang w:eastAsia="zh-CN"/>
        </w:rPr>
        <w:t xml:space="preserve"> </w:t>
      </w:r>
      <w:r>
        <w:rPr>
          <w:spacing w:val="-1"/>
          <w:lang w:eastAsia="zh-CN"/>
        </w:rPr>
        <w:t>登录数据库，使用新用户连接。</w:t>
      </w:r>
    </w:p>
    <w:p>
      <w:pPr>
        <w:pStyle w:val="9"/>
        <w:spacing w:before="132" w:line="230" w:lineRule="auto"/>
        <w:ind w:left="1153" w:right="279"/>
        <w:rPr>
          <w:rFonts w:ascii="Tahoma" w:eastAsia="Tahoma"/>
        </w:rPr>
      </w:pPr>
      <w:r>
        <w:rPr>
          <w:spacing w:val="-3"/>
        </w:rPr>
        <w:t xml:space="preserve">本实验通过 </w:t>
      </w:r>
      <w:r>
        <w:rPr>
          <w:rFonts w:ascii="Tahoma" w:eastAsia="Tahoma"/>
          <w:spacing w:val="-1"/>
        </w:rPr>
        <w:t>gsql</w:t>
      </w:r>
      <w:r>
        <w:rPr>
          <w:rFonts w:ascii="Tahoma" w:eastAsia="Tahoma"/>
          <w:spacing w:val="-17"/>
        </w:rPr>
        <w:t xml:space="preserve"> </w:t>
      </w:r>
      <w:r>
        <w:rPr>
          <w:spacing w:val="-2"/>
        </w:rPr>
        <w:t xml:space="preserve">方式登录数据库，同学们也可以使用其他客户端如 </w:t>
      </w:r>
      <w:r>
        <w:rPr>
          <w:rFonts w:ascii="Tahoma" w:eastAsia="Tahoma"/>
          <w:spacing w:val="-1"/>
        </w:rPr>
        <w:t>Data</w:t>
      </w:r>
      <w:r>
        <w:rPr>
          <w:rFonts w:ascii="Tahoma" w:eastAsia="Tahoma"/>
          <w:spacing w:val="-26"/>
        </w:rPr>
        <w:t xml:space="preserve"> </w:t>
      </w:r>
      <w:r>
        <w:rPr>
          <w:rFonts w:ascii="Tahoma" w:eastAsia="Tahoma"/>
          <w:spacing w:val="-1"/>
        </w:rPr>
        <w:t>Studio</w:t>
      </w:r>
      <w:r>
        <w:rPr>
          <w:rFonts w:ascii="Tahoma" w:eastAsia="Tahoma"/>
          <w:spacing w:val="-11"/>
        </w:rPr>
        <w:t xml:space="preserve"> </w:t>
      </w:r>
      <w:r>
        <w:t>连接数据库，</w:t>
      </w:r>
      <w:r>
        <w:rPr>
          <w:spacing w:val="1"/>
        </w:rPr>
        <w:t xml:space="preserve"> </w:t>
      </w:r>
      <w:r>
        <w:rPr>
          <w:spacing w:val="-2"/>
        </w:rPr>
        <w:t xml:space="preserve">本实验暂不涉及，感兴趣的同学可以自行学习 </w:t>
      </w:r>
      <w:r>
        <w:rPr>
          <w:rFonts w:ascii="Tahoma" w:eastAsia="Tahoma"/>
          <w:spacing w:val="-1"/>
        </w:rPr>
        <w:t>Data</w:t>
      </w:r>
      <w:r>
        <w:rPr>
          <w:rFonts w:ascii="Tahoma" w:eastAsia="Tahoma"/>
          <w:spacing w:val="-26"/>
        </w:rPr>
        <w:t xml:space="preserve"> </w:t>
      </w:r>
      <w:r>
        <w:rPr>
          <w:rFonts w:ascii="Tahoma" w:eastAsia="Tahoma"/>
          <w:spacing w:val="-1"/>
        </w:rPr>
        <w:t>Studio</w:t>
      </w:r>
      <w:r>
        <w:rPr>
          <w:rFonts w:ascii="Tahoma" w:eastAsia="Tahoma"/>
          <w:spacing w:val="-12"/>
        </w:rPr>
        <w:t xml:space="preserve"> </w:t>
      </w:r>
      <w:r>
        <w:t>的使用手册</w:t>
      </w:r>
      <w:r>
        <w:rPr>
          <w:rFonts w:ascii="Tahoma" w:eastAsia="Tahoma"/>
        </w:rPr>
        <w:t>(https://opengauss.obs.cn-south-</w:t>
      </w:r>
      <w:r>
        <w:rPr>
          <w:rFonts w:ascii="Tahoma" w:eastAsia="Tahoma"/>
          <w:spacing w:val="1"/>
        </w:rPr>
        <w:t xml:space="preserve"> </w:t>
      </w:r>
      <w:r>
        <w:rPr>
          <w:rFonts w:ascii="Tahoma" w:eastAsia="Tahoma"/>
          <w:w w:val="90"/>
        </w:rPr>
        <w:t>1.myhuaweicloud.com/2.0.0/Data%20Studio%20%E7%94%A8%E6%88%B7%E6%89%8B%E5%86</w:t>
      </w:r>
    </w:p>
    <w:p>
      <w:pPr>
        <w:pStyle w:val="9"/>
        <w:spacing w:before="7"/>
        <w:ind w:left="1153"/>
        <w:rPr>
          <w:lang w:eastAsia="zh-CN"/>
        </w:rPr>
      </w:pPr>
      <w:r>
        <w:rPr>
          <w:rFonts w:ascii="Tahoma" w:eastAsia="Tahoma"/>
          <w:w w:val="95"/>
          <w:lang w:eastAsia="zh-CN"/>
        </w:rPr>
        <w:t>%8C.pdf)</w:t>
      </w:r>
      <w:r>
        <w:rPr>
          <w:w w:val="95"/>
          <w:lang w:eastAsia="zh-CN"/>
        </w:rPr>
        <w:t>。</w:t>
      </w:r>
    </w:p>
    <w:p>
      <w:pPr>
        <w:pStyle w:val="9"/>
        <w:spacing w:before="52" w:line="374" w:lineRule="exact"/>
        <w:ind w:left="1153"/>
        <w:rPr>
          <w:lang w:eastAsia="zh-CN"/>
        </w:rPr>
      </w:pPr>
      <w:r>
        <w:rPr>
          <w:spacing w:val="3"/>
          <w:lang w:eastAsia="zh-CN"/>
        </w:rPr>
        <w:t>使用操作系统</w:t>
      </w:r>
      <w:r>
        <w:rPr>
          <w:rFonts w:ascii="Tahoma" w:eastAsia="Tahoma"/>
          <w:lang w:eastAsia="zh-CN"/>
        </w:rPr>
        <w:t>omm</w:t>
      </w:r>
      <w:r>
        <w:rPr>
          <w:rFonts w:ascii="Tahoma" w:eastAsia="Tahoma"/>
          <w:spacing w:val="-16"/>
          <w:lang w:eastAsia="zh-CN"/>
        </w:rPr>
        <w:t xml:space="preserve"> </w:t>
      </w:r>
      <w:r>
        <w:rPr>
          <w:lang w:eastAsia="zh-CN"/>
        </w:rPr>
        <w:t>用户在新的窗口登陆并执行以下命令，并输入对应的密码</w:t>
      </w:r>
      <w:r>
        <w:rPr>
          <w:rFonts w:ascii="Tahoma" w:eastAsia="Tahoma"/>
          <w:lang w:eastAsia="zh-CN"/>
        </w:rPr>
        <w:t>(</w:t>
      </w:r>
      <w:r>
        <w:rPr>
          <w:lang w:eastAsia="zh-CN"/>
        </w:rPr>
        <w:t>如：</w:t>
      </w:r>
    </w:p>
    <w:p>
      <w:pPr>
        <w:pStyle w:val="9"/>
        <w:spacing w:line="374" w:lineRule="exact"/>
        <w:ind w:left="1153"/>
      </w:pPr>
      <w:r>
        <w:rPr>
          <w:rFonts w:ascii="Tahoma" w:eastAsia="Tahoma"/>
          <w:w w:val="95"/>
        </w:rPr>
        <w:t>Gauss#3demo)</w:t>
      </w:r>
      <w:r>
        <w:rPr>
          <w:w w:val="95"/>
        </w:rPr>
        <w:t>。</w:t>
      </w:r>
    </w:p>
    <w:p>
      <w:pPr>
        <w:pStyle w:val="9"/>
        <w:spacing w:before="9"/>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63" w:hRule="atLeast"/>
        </w:trPr>
        <w:tc>
          <w:tcPr>
            <w:tcW w:w="8846" w:type="dxa"/>
            <w:shd w:val="clear" w:color="auto" w:fill="D9D9D9"/>
          </w:tcPr>
          <w:p>
            <w:pPr>
              <w:pStyle w:val="17"/>
              <w:spacing w:before="19"/>
              <w:rPr>
                <w:sz w:val="18"/>
              </w:rPr>
            </w:pPr>
            <w:r>
              <w:rPr>
                <w:w w:val="95"/>
                <w:sz w:val="18"/>
              </w:rPr>
              <w:t>gsql</w:t>
            </w:r>
            <w:r>
              <w:rPr>
                <w:spacing w:val="-19"/>
                <w:w w:val="95"/>
                <w:sz w:val="18"/>
              </w:rPr>
              <w:t xml:space="preserve"> </w:t>
            </w:r>
            <w:r>
              <w:rPr>
                <w:w w:val="95"/>
                <w:sz w:val="18"/>
              </w:rPr>
              <w:t>-d</w:t>
            </w:r>
            <w:r>
              <w:rPr>
                <w:spacing w:val="-17"/>
                <w:w w:val="95"/>
                <w:sz w:val="18"/>
              </w:rPr>
              <w:t xml:space="preserve"> </w:t>
            </w:r>
            <w:r>
              <w:rPr>
                <w:w w:val="95"/>
                <w:sz w:val="18"/>
              </w:rPr>
              <w:t>finance</w:t>
            </w:r>
            <w:r>
              <w:rPr>
                <w:spacing w:val="-18"/>
                <w:w w:val="95"/>
                <w:sz w:val="18"/>
              </w:rPr>
              <w:t xml:space="preserve"> </w:t>
            </w:r>
            <w:r>
              <w:rPr>
                <w:w w:val="95"/>
                <w:sz w:val="18"/>
              </w:rPr>
              <w:t>-U</w:t>
            </w:r>
            <w:r>
              <w:rPr>
                <w:spacing w:val="-16"/>
                <w:w w:val="95"/>
                <w:sz w:val="18"/>
              </w:rPr>
              <w:t xml:space="preserve"> </w:t>
            </w:r>
            <w:r>
              <w:rPr>
                <w:w w:val="95"/>
                <w:sz w:val="18"/>
              </w:rPr>
              <w:t>bank_app</w:t>
            </w:r>
            <w:r>
              <w:rPr>
                <w:spacing w:val="-16"/>
                <w:w w:val="95"/>
                <w:sz w:val="18"/>
              </w:rPr>
              <w:t xml:space="preserve"> </w:t>
            </w:r>
            <w:r>
              <w:rPr>
                <w:w w:val="95"/>
                <w:sz w:val="18"/>
              </w:rPr>
              <w:t>-p</w:t>
            </w:r>
            <w:r>
              <w:rPr>
                <w:spacing w:val="-17"/>
                <w:w w:val="95"/>
                <w:sz w:val="18"/>
              </w:rPr>
              <w:t xml:space="preserve"> </w:t>
            </w:r>
            <w:r>
              <w:rPr>
                <w:w w:val="95"/>
                <w:sz w:val="18"/>
              </w:rPr>
              <w:t>26000</w:t>
            </w:r>
            <w:r>
              <w:rPr>
                <w:spacing w:val="-18"/>
                <w:w w:val="95"/>
                <w:sz w:val="18"/>
              </w:rPr>
              <w:t xml:space="preserve"> </w:t>
            </w:r>
            <w:r>
              <w:rPr>
                <w:w w:val="95"/>
                <w:sz w:val="18"/>
              </w:rPr>
              <w:t>-r</w:t>
            </w:r>
          </w:p>
        </w:tc>
      </w:tr>
    </w:tbl>
    <w:p>
      <w:pPr>
        <w:pStyle w:val="9"/>
        <w:spacing w:before="108"/>
        <w:ind w:left="1028"/>
      </w:pPr>
      <w:r>
        <w:rPr>
          <w:w w:val="95"/>
          <w:sz w:val="24"/>
        </w:rPr>
        <w:t xml:space="preserve">步骤 </w:t>
      </w:r>
      <w:r>
        <w:rPr>
          <w:rFonts w:ascii="Tahoma" w:eastAsia="Tahoma"/>
          <w:w w:val="95"/>
          <w:sz w:val="24"/>
        </w:rPr>
        <w:t>2</w:t>
      </w:r>
      <w:r>
        <w:rPr>
          <w:rFonts w:ascii="Tahoma" w:eastAsia="Tahoma"/>
          <w:spacing w:val="156"/>
          <w:sz w:val="24"/>
        </w:rPr>
        <w:t xml:space="preserve"> </w:t>
      </w:r>
      <w:r>
        <w:rPr>
          <w:spacing w:val="25"/>
          <w:w w:val="95"/>
        </w:rPr>
        <w:t>访问</w:t>
      </w:r>
      <w:r>
        <w:rPr>
          <w:rFonts w:ascii="Tahoma" w:eastAsia="Tahoma"/>
          <w:w w:val="95"/>
        </w:rPr>
        <w:t>finance</w:t>
      </w:r>
      <w:r>
        <w:rPr>
          <w:rFonts w:ascii="Tahoma" w:eastAsia="Tahoma"/>
          <w:spacing w:val="13"/>
          <w:w w:val="95"/>
        </w:rPr>
        <w:t xml:space="preserve"> </w:t>
      </w:r>
      <w:r>
        <w:rPr>
          <w:spacing w:val="2"/>
          <w:w w:val="95"/>
        </w:rPr>
        <w:t xml:space="preserve">数据库的表 </w:t>
      </w:r>
      <w:r>
        <w:rPr>
          <w:rFonts w:ascii="Tahoma" w:eastAsia="Tahoma"/>
          <w:w w:val="95"/>
        </w:rPr>
        <w:t>bank_card</w:t>
      </w:r>
      <w:r>
        <w:rPr>
          <w:w w:val="95"/>
        </w:rPr>
        <w:t>。</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sz w:val="18"/>
              </w:rPr>
              <w:t>\du;</w:t>
            </w:r>
          </w:p>
        </w:tc>
      </w:tr>
    </w:tbl>
    <w:p>
      <w:pPr>
        <w:pStyle w:val="9"/>
        <w:spacing w:before="68"/>
        <w:ind w:left="1153"/>
      </w:pPr>
      <w:r>
        <w:t>结果如下：</w:t>
      </w:r>
    </w:p>
    <w:p>
      <w:pPr>
        <w:pStyle w:val="9"/>
        <w:spacing w:before="62"/>
        <w:ind w:left="2415"/>
        <w:rPr>
          <w:rFonts w:ascii="Tahoma"/>
        </w:rPr>
      </w:pPr>
      <w:r>
        <w:rPr>
          <w:rFonts w:ascii="Tahoma"/>
          <w:w w:val="95"/>
        </w:rPr>
        <w:t>List</w:t>
      </w:r>
      <w:r>
        <w:rPr>
          <w:rFonts w:ascii="Tahoma"/>
          <w:spacing w:val="-16"/>
          <w:w w:val="95"/>
        </w:rPr>
        <w:t xml:space="preserve"> </w:t>
      </w:r>
      <w:r>
        <w:rPr>
          <w:rFonts w:ascii="Tahoma"/>
          <w:w w:val="95"/>
        </w:rPr>
        <w:t>of</w:t>
      </w:r>
      <w:r>
        <w:rPr>
          <w:rFonts w:ascii="Tahoma"/>
          <w:spacing w:val="-16"/>
          <w:w w:val="95"/>
        </w:rPr>
        <w:t xml:space="preserve"> </w:t>
      </w:r>
      <w:r>
        <w:rPr>
          <w:rFonts w:ascii="Tahoma"/>
          <w:w w:val="95"/>
        </w:rPr>
        <w:t>roles</w:t>
      </w:r>
    </w:p>
    <w:p>
      <w:pPr>
        <w:pStyle w:val="9"/>
        <w:spacing w:before="89"/>
        <w:ind w:left="1258"/>
        <w:rPr>
          <w:rFonts w:ascii="Tahoma"/>
        </w:rPr>
      </w:pPr>
      <w:r>
        <w:rPr>
          <w:rFonts w:ascii="Tahoma"/>
          <w:spacing w:val="-1"/>
          <w:w w:val="95"/>
        </w:rPr>
        <w:t>Role</w:t>
      </w:r>
      <w:r>
        <w:rPr>
          <w:rFonts w:ascii="Tahoma"/>
          <w:spacing w:val="-22"/>
          <w:w w:val="95"/>
        </w:rPr>
        <w:t xml:space="preserve"> </w:t>
      </w:r>
      <w:r>
        <w:rPr>
          <w:rFonts w:ascii="Tahoma"/>
          <w:w w:val="95"/>
        </w:rPr>
        <w:t>name</w:t>
      </w:r>
      <w:r>
        <w:rPr>
          <w:rFonts w:ascii="Tahoma"/>
          <w:spacing w:val="-19"/>
          <w:w w:val="95"/>
        </w:rPr>
        <w:t xml:space="preserve"> </w:t>
      </w:r>
      <w:r>
        <w:rPr>
          <w:rFonts w:ascii="Tahoma"/>
          <w:w w:val="95"/>
        </w:rPr>
        <w:t>|</w:t>
      </w:r>
      <w:r>
        <w:rPr>
          <w:rFonts w:ascii="Tahoma"/>
          <w:spacing w:val="-22"/>
          <w:w w:val="95"/>
        </w:rPr>
        <w:t xml:space="preserve"> </w:t>
      </w:r>
      <w:r>
        <w:rPr>
          <w:rFonts w:ascii="Tahoma"/>
          <w:w w:val="95"/>
        </w:rPr>
        <w:t>Attributes</w:t>
      </w:r>
      <w:r>
        <w:rPr>
          <w:rFonts w:ascii="Tahoma"/>
          <w:spacing w:val="-20"/>
          <w:w w:val="95"/>
        </w:rPr>
        <w:t xml:space="preserve"> </w:t>
      </w:r>
      <w:r>
        <w:rPr>
          <w:rFonts w:ascii="Tahoma"/>
          <w:w w:val="95"/>
        </w:rPr>
        <w:t>|</w:t>
      </w:r>
      <w:r>
        <w:rPr>
          <w:rFonts w:ascii="Tahoma"/>
          <w:spacing w:val="-23"/>
          <w:w w:val="95"/>
        </w:rPr>
        <w:t xml:space="preserve"> </w:t>
      </w:r>
      <w:r>
        <w:rPr>
          <w:rFonts w:ascii="Tahoma"/>
          <w:w w:val="95"/>
        </w:rPr>
        <w:t>Member</w:t>
      </w:r>
      <w:r>
        <w:rPr>
          <w:rFonts w:ascii="Tahoma"/>
          <w:spacing w:val="-20"/>
          <w:w w:val="95"/>
        </w:rPr>
        <w:t xml:space="preserve"> </w:t>
      </w:r>
      <w:r>
        <w:rPr>
          <w:rFonts w:ascii="Tahoma"/>
          <w:w w:val="95"/>
        </w:rPr>
        <w:t>of</w:t>
      </w:r>
    </w:p>
    <w:p>
      <w:pPr>
        <w:pStyle w:val="9"/>
        <w:tabs>
          <w:tab w:val="left" w:pos="1868"/>
          <w:tab w:val="left" w:pos="2354"/>
          <w:tab w:val="left" w:pos="2756"/>
          <w:tab w:val="left" w:pos="3618"/>
          <w:tab w:val="left" w:pos="3660"/>
        </w:tabs>
        <w:spacing w:before="90" w:line="326" w:lineRule="auto"/>
        <w:ind w:left="1258" w:right="6143" w:hanging="106"/>
        <w:rPr>
          <w:rFonts w:ascii="Tahoma"/>
        </w:rPr>
      </w:pPr>
      <w:r>
        <w:rPr>
          <w:rFonts w:ascii="Tahoma"/>
          <w:w w:val="64"/>
          <w:u w:val="dotted"/>
        </w:rPr>
        <w:t xml:space="preserve"> </w:t>
      </w:r>
      <w:r>
        <w:rPr>
          <w:rFonts w:ascii="Tahoma"/>
          <w:u w:val="dotted"/>
        </w:rPr>
        <w:tab/>
      </w:r>
      <w:r>
        <w:rPr>
          <w:rFonts w:ascii="Tahoma"/>
          <w:u w:val="dotted"/>
        </w:rPr>
        <w:tab/>
      </w:r>
      <w:r>
        <w:rPr>
          <w:rFonts w:ascii="Tahoma"/>
          <w:w w:val="90"/>
        </w:rPr>
        <w:t>+</w:t>
      </w:r>
      <w:r>
        <w:rPr>
          <w:rFonts w:ascii="Tahoma"/>
          <w:w w:val="90"/>
          <w:u w:val="dotted"/>
        </w:rPr>
        <w:tab/>
      </w:r>
      <w:r>
        <w:rPr>
          <w:rFonts w:ascii="Tahoma"/>
          <w:w w:val="90"/>
          <w:u w:val="dotted"/>
        </w:rPr>
        <w:tab/>
      </w:r>
      <w:r>
        <w:rPr>
          <w:rFonts w:ascii="Tahoma"/>
          <w:w w:val="90"/>
        </w:rPr>
        <w:t>+</w:t>
      </w:r>
      <w:r>
        <w:rPr>
          <w:rFonts w:ascii="Tahoma"/>
          <w:w w:val="90"/>
          <w:u w:val="dotted"/>
        </w:rPr>
        <w:tab/>
      </w:r>
      <w:r>
        <w:rPr>
          <w:rFonts w:ascii="Tahoma"/>
          <w:w w:val="90"/>
          <w:u w:val="dotted"/>
        </w:rPr>
        <w:tab/>
      </w:r>
      <w:r>
        <w:rPr>
          <w:rFonts w:ascii="Tahoma"/>
          <w:w w:val="90"/>
        </w:rPr>
        <w:t xml:space="preserve"> bank_app</w:t>
      </w:r>
      <w:r>
        <w:rPr>
          <w:rFonts w:ascii="Tahoma"/>
          <w:w w:val="90"/>
        </w:rPr>
        <w:tab/>
      </w:r>
      <w:r>
        <w:rPr>
          <w:rFonts w:ascii="Tahoma"/>
          <w:w w:val="90"/>
        </w:rPr>
        <w:t>|</w:t>
      </w:r>
      <w:r>
        <w:rPr>
          <w:rFonts w:ascii="Tahoma"/>
          <w:w w:val="90"/>
        </w:rPr>
        <w:tab/>
      </w:r>
      <w:r>
        <w:rPr>
          <w:rFonts w:ascii="Tahoma"/>
          <w:w w:val="90"/>
        </w:rPr>
        <w:tab/>
      </w:r>
      <w:r>
        <w:rPr>
          <w:rFonts w:ascii="Tahoma"/>
          <w:w w:val="90"/>
        </w:rPr>
        <w:tab/>
      </w:r>
      <w:r>
        <w:rPr>
          <w:rFonts w:ascii="Tahoma"/>
          <w:spacing w:val="-3"/>
          <w:w w:val="60"/>
        </w:rPr>
        <w:t>|</w:t>
      </w:r>
      <w:r>
        <w:rPr>
          <w:rFonts w:ascii="Tahoma"/>
          <w:spacing w:val="3"/>
          <w:w w:val="60"/>
        </w:rPr>
        <w:t xml:space="preserve"> </w:t>
      </w:r>
      <w:r>
        <w:rPr>
          <w:rFonts w:ascii="Tahoma"/>
          <w:spacing w:val="-3"/>
          <w:w w:val="60"/>
        </w:rPr>
        <w:t>{}</w:t>
      </w:r>
    </w:p>
    <w:p>
      <w:pPr>
        <w:spacing w:line="326" w:lineRule="auto"/>
        <w:sectPr>
          <w:pgSz w:w="11910" w:h="16840"/>
          <w:pgMar w:top="1300" w:right="880" w:bottom="280" w:left="1000" w:header="567" w:footer="0" w:gutter="0"/>
          <w:cols w:space="720" w:num="1"/>
        </w:sectPr>
      </w:pPr>
    </w:p>
    <w:p>
      <w:pPr>
        <w:spacing w:before="4"/>
        <w:rPr>
          <w:sz w:val="24"/>
        </w:rPr>
      </w:pPr>
    </w:p>
    <w:p>
      <w:pPr>
        <w:spacing w:before="38"/>
        <w:ind w:left="1028"/>
        <w:rPr>
          <w:rFonts w:ascii="微软雅黑" w:eastAsia="微软雅黑"/>
          <w:sz w:val="21"/>
          <w:lang w:eastAsia="zh-CN"/>
        </w:rPr>
      </w:pPr>
      <w:r>
        <w:rPr>
          <w:rFonts w:hint="eastAsia" w:ascii="微软雅黑" w:eastAsia="微软雅黑"/>
          <w:spacing w:val="1"/>
          <w:w w:val="95"/>
          <w:sz w:val="24"/>
          <w:lang w:eastAsia="zh-CN"/>
        </w:rPr>
        <w:t xml:space="preserve">步骤 </w:t>
      </w:r>
      <w:r>
        <w:rPr>
          <w:w w:val="95"/>
          <w:sz w:val="24"/>
          <w:lang w:eastAsia="zh-CN"/>
        </w:rPr>
        <w:t>3</w:t>
      </w:r>
      <w:r>
        <w:rPr>
          <w:spacing w:val="167"/>
          <w:sz w:val="24"/>
          <w:lang w:eastAsia="zh-CN"/>
        </w:rPr>
        <w:t xml:space="preserve"> </w:t>
      </w:r>
      <w:r>
        <w:rPr>
          <w:rFonts w:hint="eastAsia" w:ascii="微软雅黑" w:eastAsia="微软雅黑"/>
          <w:spacing w:val="2"/>
          <w:w w:val="95"/>
          <w:sz w:val="21"/>
          <w:lang w:eastAsia="zh-CN"/>
        </w:rPr>
        <w:t xml:space="preserve">将默认搜索路径设为 </w:t>
      </w:r>
      <w:r>
        <w:rPr>
          <w:w w:val="95"/>
          <w:sz w:val="21"/>
          <w:lang w:eastAsia="zh-CN"/>
        </w:rPr>
        <w:t>finance</w:t>
      </w:r>
      <w:r>
        <w:rPr>
          <w:rFonts w:hint="eastAsia" w:ascii="微软雅黑" w:eastAsia="微软雅黑"/>
          <w:w w:val="95"/>
          <w:sz w:val="21"/>
          <w:lang w:eastAsia="zh-CN"/>
        </w:rPr>
        <w:t>。</w:t>
      </w:r>
    </w:p>
    <w:p>
      <w:pPr>
        <w:pStyle w:val="9"/>
        <w:spacing w:before="120"/>
        <w:ind w:left="1047"/>
        <w:rPr>
          <w:lang w:eastAsia="zh-CN"/>
        </w:rPr>
      </w:pPr>
      <w:r>
        <w:rPr>
          <w:w w:val="95"/>
          <w:lang w:eastAsia="zh-CN"/>
        </w:rPr>
        <w:t>（</w:t>
      </w:r>
      <w:r>
        <w:rPr>
          <w:rFonts w:ascii="Tahoma" w:eastAsia="Tahoma"/>
          <w:w w:val="95"/>
          <w:lang w:eastAsia="zh-CN"/>
        </w:rPr>
        <w:t>1.1.5</w:t>
      </w:r>
      <w:r>
        <w:rPr>
          <w:rFonts w:ascii="Tahoma" w:eastAsia="Tahoma"/>
          <w:spacing w:val="58"/>
          <w:w w:val="95"/>
          <w:lang w:eastAsia="zh-CN"/>
        </w:rPr>
        <w:t xml:space="preserve"> </w:t>
      </w:r>
      <w:r>
        <w:rPr>
          <w:w w:val="95"/>
          <w:lang w:eastAsia="zh-CN"/>
        </w:rPr>
        <w:t>中设置过的，可以不用重新设置）</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spacing w:val="-1"/>
                <w:w w:val="95"/>
                <w:sz w:val="18"/>
              </w:rPr>
              <w:t>SET</w:t>
            </w:r>
            <w:r>
              <w:rPr>
                <w:spacing w:val="-18"/>
                <w:w w:val="95"/>
                <w:sz w:val="18"/>
              </w:rPr>
              <w:t xml:space="preserve"> </w:t>
            </w:r>
            <w:r>
              <w:rPr>
                <w:w w:val="95"/>
                <w:sz w:val="18"/>
              </w:rPr>
              <w:t>search_path</w:t>
            </w:r>
            <w:r>
              <w:rPr>
                <w:spacing w:val="-18"/>
                <w:w w:val="95"/>
                <w:sz w:val="18"/>
              </w:rPr>
              <w:t xml:space="preserve"> </w:t>
            </w:r>
            <w:r>
              <w:rPr>
                <w:w w:val="95"/>
                <w:sz w:val="18"/>
              </w:rPr>
              <w:t>TO</w:t>
            </w:r>
            <w:r>
              <w:rPr>
                <w:spacing w:val="-18"/>
                <w:w w:val="95"/>
                <w:sz w:val="18"/>
              </w:rPr>
              <w:t xml:space="preserve"> </w:t>
            </w:r>
            <w:r>
              <w:rPr>
                <w:w w:val="95"/>
                <w:sz w:val="18"/>
              </w:rPr>
              <w:t>finance;</w:t>
            </w:r>
          </w:p>
        </w:tc>
      </w:tr>
    </w:tbl>
    <w:p>
      <w:pPr>
        <w:spacing w:before="108"/>
        <w:ind w:left="1028"/>
        <w:rPr>
          <w:sz w:val="21"/>
        </w:rPr>
      </w:pPr>
      <w:r>
        <w:rPr>
          <w:rFonts w:hint="eastAsia" w:ascii="微软雅黑" w:eastAsia="微软雅黑"/>
          <w:spacing w:val="-4"/>
          <w:w w:val="95"/>
          <w:sz w:val="24"/>
        </w:rPr>
        <w:t xml:space="preserve">步骤 </w:t>
      </w:r>
      <w:r>
        <w:rPr>
          <w:w w:val="95"/>
          <w:sz w:val="24"/>
        </w:rPr>
        <w:t>4</w:t>
      </w:r>
      <w:r>
        <w:rPr>
          <w:spacing w:val="119"/>
          <w:sz w:val="24"/>
        </w:rPr>
        <w:t xml:space="preserve"> </w:t>
      </w:r>
      <w:r>
        <w:rPr>
          <w:rFonts w:hint="eastAsia" w:ascii="微软雅黑" w:eastAsia="微软雅黑"/>
          <w:spacing w:val="1"/>
          <w:w w:val="95"/>
          <w:sz w:val="21"/>
        </w:rPr>
        <w:t xml:space="preserve">查看 </w:t>
      </w:r>
      <w:r>
        <w:rPr>
          <w:w w:val="95"/>
          <w:sz w:val="21"/>
        </w:rPr>
        <w:t>search_path</w:t>
      </w:r>
    </w:p>
    <w:p>
      <w:pPr>
        <w:spacing w:before="10" w:after="1"/>
        <w:rPr>
          <w:sz w:val="11"/>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5"/>
                <w:sz w:val="18"/>
              </w:rPr>
              <w:t>show</w:t>
            </w:r>
            <w:r>
              <w:rPr>
                <w:spacing w:val="-17"/>
                <w:w w:val="95"/>
                <w:sz w:val="18"/>
              </w:rPr>
              <w:t xml:space="preserve"> </w:t>
            </w:r>
            <w:r>
              <w:rPr>
                <w:w w:val="95"/>
                <w:sz w:val="18"/>
              </w:rPr>
              <w:t>search_path;</w:t>
            </w:r>
          </w:p>
        </w:tc>
      </w:tr>
    </w:tbl>
    <w:p>
      <w:pPr>
        <w:pStyle w:val="9"/>
        <w:spacing w:before="68"/>
        <w:ind w:left="1153"/>
      </w:pPr>
      <w:r>
        <w:t>获得结果为：</w:t>
      </w:r>
    </w:p>
    <w:p>
      <w:pPr>
        <w:pStyle w:val="9"/>
        <w:spacing w:before="62"/>
        <w:ind w:left="1153"/>
        <w:rPr>
          <w:rFonts w:ascii="Tahoma"/>
        </w:rPr>
      </w:pPr>
      <w:r>
        <w:rPr>
          <w:rFonts w:ascii="Tahoma"/>
        </w:rPr>
        <w:t>search_path</w:t>
      </w:r>
    </w:p>
    <w:p>
      <w:pPr>
        <w:spacing w:before="7"/>
        <w:rPr>
          <w:sz w:val="16"/>
        </w:rPr>
      </w:pPr>
      <w:r>
        <w:pict>
          <v:shape id="_x0000_s2370" o:spid="_x0000_s2370" style="position:absolute;left:0pt;margin-left:107.65pt;margin-top:12.3pt;height:0.1pt;width:55.5pt;mso-position-horizontal-relative:page;mso-wrap-distance-bottom:0pt;mso-wrap-distance-top:0pt;z-index:-251531264;mso-width-relative:page;mso-height-relative:page;" filled="f" coordorigin="2153,247" coordsize="1110,0" path="m2153,247l3263,247e">
            <v:path arrowok="t"/>
            <v:fill on="f" focussize="0,0"/>
            <v:stroke weight="0.665275590551181pt"/>
            <v:imagedata o:title=""/>
            <o:lock v:ext="edit"/>
            <w10:wrap type="topAndBottom"/>
          </v:shape>
        </w:pict>
      </w:r>
    </w:p>
    <w:p>
      <w:pPr>
        <w:pStyle w:val="9"/>
        <w:spacing w:before="152" w:line="326" w:lineRule="auto"/>
        <w:ind w:left="1153" w:right="7983" w:firstLine="105"/>
        <w:rPr>
          <w:rFonts w:ascii="Tahoma"/>
        </w:rPr>
      </w:pPr>
      <w:r>
        <w:rPr>
          <w:rFonts w:ascii="Tahoma"/>
          <w:w w:val="95"/>
        </w:rPr>
        <w:t>finance</w:t>
      </w:r>
      <w:r>
        <w:rPr>
          <w:rFonts w:ascii="Tahoma"/>
          <w:spacing w:val="-60"/>
          <w:w w:val="95"/>
        </w:rPr>
        <w:t xml:space="preserve"> </w:t>
      </w:r>
      <w:r>
        <w:rPr>
          <w:rFonts w:ascii="Tahoma"/>
          <w:w w:val="90"/>
        </w:rPr>
        <w:t>(1</w:t>
      </w:r>
      <w:r>
        <w:rPr>
          <w:rFonts w:ascii="Tahoma"/>
          <w:spacing w:val="-16"/>
          <w:w w:val="90"/>
        </w:rPr>
        <w:t xml:space="preserve"> </w:t>
      </w:r>
      <w:r>
        <w:rPr>
          <w:rFonts w:ascii="Tahoma"/>
          <w:w w:val="90"/>
        </w:rPr>
        <w:t>row)</w:t>
      </w:r>
    </w:p>
    <w:p>
      <w:pPr>
        <w:pStyle w:val="16"/>
        <w:numPr>
          <w:ilvl w:val="2"/>
          <w:numId w:val="40"/>
        </w:numPr>
        <w:tabs>
          <w:tab w:val="left" w:pos="835"/>
        </w:tabs>
        <w:spacing w:before="102"/>
        <w:ind w:hanging="703"/>
        <w:rPr>
          <w:sz w:val="32"/>
        </w:rPr>
      </w:pPr>
      <w:bookmarkStart w:id="77" w:name="_bookmark77"/>
      <w:bookmarkEnd w:id="77"/>
      <w:r>
        <w:rPr>
          <w:w w:val="95"/>
          <w:sz w:val="32"/>
        </w:rPr>
        <w:t>创建数据表</w:t>
      </w:r>
    </w:p>
    <w:p>
      <w:pPr>
        <w:pStyle w:val="9"/>
        <w:spacing w:before="65" w:line="223" w:lineRule="auto"/>
        <w:ind w:left="1153" w:right="369"/>
      </w:pPr>
      <w:r>
        <w:rPr>
          <w:spacing w:val="3"/>
          <w:w w:val="95"/>
        </w:rPr>
        <w:t xml:space="preserve">根据 </w:t>
      </w:r>
      <w:r>
        <w:rPr>
          <w:rFonts w:ascii="Tahoma" w:eastAsia="Tahoma"/>
          <w:w w:val="95"/>
        </w:rPr>
        <w:t>C</w:t>
      </w:r>
      <w:r>
        <w:rPr>
          <w:rFonts w:ascii="Tahoma" w:eastAsia="Tahoma"/>
          <w:spacing w:val="5"/>
          <w:w w:val="95"/>
        </w:rPr>
        <w:t xml:space="preserve"> </w:t>
      </w:r>
      <w:r>
        <w:rPr>
          <w:w w:val="95"/>
        </w:rPr>
        <w:t>银行的场景描述，本实验分别针对客户</w:t>
      </w:r>
      <w:r>
        <w:rPr>
          <w:rFonts w:ascii="Tahoma" w:eastAsia="Tahoma"/>
          <w:w w:val="95"/>
        </w:rPr>
        <w:t>(client)</w:t>
      </w:r>
      <w:r>
        <w:rPr>
          <w:w w:val="95"/>
        </w:rPr>
        <w:t>，银行卡</w:t>
      </w:r>
      <w:r>
        <w:rPr>
          <w:rFonts w:ascii="Tahoma" w:eastAsia="Tahoma"/>
          <w:w w:val="95"/>
        </w:rPr>
        <w:t>(bank_card)</w:t>
      </w:r>
      <w:r>
        <w:rPr>
          <w:w w:val="95"/>
        </w:rPr>
        <w:t>，理财产品</w:t>
      </w:r>
      <w:r>
        <w:rPr>
          <w:rFonts w:ascii="Tahoma" w:eastAsia="Tahoma"/>
          <w:w w:val="95"/>
        </w:rPr>
        <w:t>(finances_product)</w:t>
      </w:r>
      <w:r>
        <w:rPr>
          <w:w w:val="95"/>
        </w:rPr>
        <w:t>，保险</w:t>
      </w:r>
      <w:r>
        <w:rPr>
          <w:rFonts w:ascii="Tahoma" w:eastAsia="Tahoma"/>
          <w:w w:val="95"/>
        </w:rPr>
        <w:t>(insurance)</w:t>
      </w:r>
      <w:r>
        <w:rPr>
          <w:w w:val="95"/>
        </w:rPr>
        <w:t>，基金</w:t>
      </w:r>
      <w:r>
        <w:rPr>
          <w:rFonts w:ascii="Tahoma" w:eastAsia="Tahoma"/>
          <w:w w:val="95"/>
        </w:rPr>
        <w:t>(fund)</w:t>
      </w:r>
      <w:r>
        <w:rPr>
          <w:w w:val="95"/>
        </w:rPr>
        <w:t>和资产</w:t>
      </w:r>
      <w:r>
        <w:rPr>
          <w:rFonts w:ascii="Tahoma" w:eastAsia="Tahoma"/>
          <w:w w:val="95"/>
        </w:rPr>
        <w:t>(property)</w:t>
      </w:r>
      <w:r>
        <w:rPr>
          <w:w w:val="95"/>
        </w:rPr>
        <w:t>创建相应的表。具体的实验</w:t>
      </w:r>
      <w:r>
        <w:rPr>
          <w:spacing w:val="1"/>
          <w:w w:val="95"/>
        </w:rPr>
        <w:t xml:space="preserve"> </w:t>
      </w:r>
      <w:r>
        <w:t>步骤如下所示：</w:t>
      </w:r>
    </w:p>
    <w:p>
      <w:pPr>
        <w:spacing w:before="101"/>
        <w:ind w:left="1028"/>
        <w:rPr>
          <w:rFonts w:ascii="微软雅黑" w:eastAsia="微软雅黑"/>
          <w:sz w:val="21"/>
          <w:lang w:eastAsia="zh-CN"/>
        </w:rPr>
      </w:pPr>
      <w:r>
        <w:rPr>
          <w:rFonts w:hint="eastAsia" w:ascii="微软雅黑" w:eastAsia="微软雅黑"/>
          <w:spacing w:val="1"/>
          <w:w w:val="95"/>
          <w:sz w:val="24"/>
          <w:lang w:eastAsia="zh-CN"/>
        </w:rPr>
        <w:t xml:space="preserve">步骤 </w:t>
      </w:r>
      <w:r>
        <w:rPr>
          <w:w w:val="95"/>
          <w:sz w:val="24"/>
          <w:lang w:eastAsia="zh-CN"/>
        </w:rPr>
        <w:t>1</w:t>
      </w:r>
      <w:r>
        <w:rPr>
          <w:spacing w:val="173"/>
          <w:sz w:val="24"/>
          <w:lang w:eastAsia="zh-CN"/>
        </w:rPr>
        <w:t xml:space="preserve"> </w:t>
      </w:r>
      <w:r>
        <w:rPr>
          <w:rFonts w:hint="eastAsia" w:ascii="微软雅黑" w:eastAsia="微软雅黑"/>
          <w:w w:val="95"/>
          <w:sz w:val="21"/>
          <w:lang w:eastAsia="zh-CN"/>
        </w:rPr>
        <w:t>客户信息表的创建。</w:t>
      </w:r>
    </w:p>
    <w:p>
      <w:pPr>
        <w:pStyle w:val="9"/>
        <w:spacing w:before="118" w:line="374" w:lineRule="exact"/>
        <w:ind w:left="1153"/>
        <w:rPr>
          <w:rFonts w:ascii="Tahoma" w:eastAsia="Tahoma"/>
          <w:lang w:eastAsia="zh-CN"/>
        </w:rPr>
      </w:pPr>
      <w:r>
        <w:rPr>
          <w:spacing w:val="2"/>
          <w:w w:val="95"/>
          <w:lang w:eastAsia="zh-CN"/>
        </w:rPr>
        <w:t>在上一个实验中，未退出连接，可以执行创建表的</w:t>
      </w:r>
      <w:r>
        <w:rPr>
          <w:rFonts w:ascii="Tahoma" w:eastAsia="Tahoma"/>
          <w:w w:val="95"/>
          <w:lang w:eastAsia="zh-CN"/>
        </w:rPr>
        <w:t>SQL</w:t>
      </w:r>
      <w:r>
        <w:rPr>
          <w:w w:val="95"/>
          <w:lang w:eastAsia="zh-CN"/>
        </w:rPr>
        <w:t>，如果退出连接，可以重新执行</w:t>
      </w:r>
      <w:r>
        <w:rPr>
          <w:spacing w:val="68"/>
          <w:lang w:eastAsia="zh-CN"/>
        </w:rPr>
        <w:t xml:space="preserve">   </w:t>
      </w:r>
      <w:r>
        <w:rPr>
          <w:rFonts w:ascii="Tahoma" w:eastAsia="Tahoma"/>
          <w:w w:val="95"/>
          <w:lang w:eastAsia="zh-CN"/>
        </w:rPr>
        <w:t>1.1.7</w:t>
      </w:r>
    </w:p>
    <w:p>
      <w:pPr>
        <w:pStyle w:val="9"/>
        <w:spacing w:line="374" w:lineRule="exact"/>
        <w:ind w:left="1153"/>
        <w:rPr>
          <w:lang w:eastAsia="zh-CN"/>
        </w:rPr>
      </w:pPr>
      <w:r>
        <w:rPr>
          <w:lang w:eastAsia="zh-CN"/>
        </w:rPr>
        <w:t>的步骤。</w:t>
      </w:r>
    </w:p>
    <w:p>
      <w:pPr>
        <w:pStyle w:val="9"/>
        <w:spacing w:before="55" w:after="34" w:line="271" w:lineRule="auto"/>
        <w:ind w:left="1153" w:right="3664"/>
      </w:pPr>
      <w:r>
        <w:rPr>
          <w:spacing w:val="-7"/>
          <w:lang w:eastAsia="zh-CN"/>
        </w:rPr>
        <w:t xml:space="preserve">在 </w:t>
      </w:r>
      <w:r>
        <w:rPr>
          <w:rFonts w:ascii="Tahoma" w:eastAsia="Tahoma"/>
          <w:spacing w:val="-1"/>
          <w:lang w:eastAsia="zh-CN"/>
        </w:rPr>
        <w:t>SQL</w:t>
      </w:r>
      <w:r>
        <w:rPr>
          <w:rFonts w:ascii="Tahoma" w:eastAsia="Tahoma"/>
          <w:spacing w:val="-15"/>
          <w:lang w:eastAsia="zh-CN"/>
        </w:rPr>
        <w:t xml:space="preserve"> </w:t>
      </w:r>
      <w:r>
        <w:rPr>
          <w:spacing w:val="-2"/>
          <w:lang w:eastAsia="zh-CN"/>
        </w:rPr>
        <w:t xml:space="preserve">编辑框中输入如下语句，创建客户信息表 </w:t>
      </w:r>
      <w:r>
        <w:rPr>
          <w:rFonts w:ascii="Tahoma" w:eastAsia="Tahoma"/>
          <w:lang w:eastAsia="zh-CN"/>
        </w:rPr>
        <w:t>client</w:t>
      </w:r>
      <w:r>
        <w:rPr>
          <w:lang w:eastAsia="zh-CN"/>
        </w:rPr>
        <w:t>。</w:t>
      </w:r>
      <w:r>
        <w:rPr>
          <w:spacing w:val="-3"/>
        </w:rPr>
        <w:t xml:space="preserve">删除表 </w:t>
      </w:r>
      <w:r>
        <w:rPr>
          <w:rFonts w:ascii="Tahoma" w:eastAsia="Tahoma"/>
        </w:rPr>
        <w:t>client</w:t>
      </w:r>
      <w:r>
        <w:t>。</w:t>
      </w: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DROP</w:t>
            </w:r>
            <w:r>
              <w:rPr>
                <w:spacing w:val="-1"/>
                <w:w w:val="90"/>
                <w:sz w:val="18"/>
              </w:rPr>
              <w:t xml:space="preserve"> </w:t>
            </w:r>
            <w:r>
              <w:rPr>
                <w:w w:val="90"/>
                <w:sz w:val="18"/>
              </w:rPr>
              <w:t>TABLE</w:t>
            </w:r>
            <w:r>
              <w:rPr>
                <w:spacing w:val="5"/>
                <w:w w:val="90"/>
                <w:sz w:val="18"/>
              </w:rPr>
              <w:t xml:space="preserve"> </w:t>
            </w:r>
            <w:r>
              <w:rPr>
                <w:w w:val="90"/>
                <w:sz w:val="18"/>
              </w:rPr>
              <w:t>IF</w:t>
            </w:r>
            <w:r>
              <w:rPr>
                <w:spacing w:val="1"/>
                <w:w w:val="90"/>
                <w:sz w:val="18"/>
              </w:rPr>
              <w:t xml:space="preserve"> </w:t>
            </w:r>
            <w:r>
              <w:rPr>
                <w:w w:val="90"/>
                <w:sz w:val="18"/>
              </w:rPr>
              <w:t>EXISTS</w:t>
            </w:r>
            <w:r>
              <w:rPr>
                <w:spacing w:val="2"/>
                <w:w w:val="90"/>
                <w:sz w:val="18"/>
              </w:rPr>
              <w:t xml:space="preserve"> </w:t>
            </w:r>
            <w:r>
              <w:rPr>
                <w:w w:val="90"/>
                <w:sz w:val="18"/>
              </w:rPr>
              <w:t>finance.client;</w:t>
            </w:r>
          </w:p>
        </w:tc>
      </w:tr>
    </w:tbl>
    <w:p>
      <w:pPr>
        <w:pStyle w:val="9"/>
        <w:spacing w:before="68"/>
        <w:ind w:left="1153"/>
      </w:pPr>
      <w:r>
        <w:rPr>
          <w:spacing w:val="-4"/>
        </w:rPr>
        <w:t xml:space="preserve">创建表 </w:t>
      </w:r>
      <w:r>
        <w:rPr>
          <w:rFonts w:ascii="Tahoma" w:eastAsia="Tahoma"/>
        </w:rPr>
        <w:t>client</w:t>
      </w:r>
      <w:r>
        <w:t>。</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5" w:hRule="atLeast"/>
        </w:trPr>
        <w:tc>
          <w:tcPr>
            <w:tcW w:w="8846" w:type="dxa"/>
            <w:shd w:val="clear" w:color="auto" w:fill="D9D9D9"/>
          </w:tcPr>
          <w:p>
            <w:pPr>
              <w:pStyle w:val="17"/>
              <w:spacing w:before="16" w:line="309" w:lineRule="auto"/>
              <w:ind w:right="6526"/>
              <w:rPr>
                <w:sz w:val="18"/>
              </w:rPr>
            </w:pPr>
            <w:r>
              <w:rPr>
                <w:spacing w:val="-1"/>
                <w:w w:val="95"/>
                <w:sz w:val="18"/>
              </w:rPr>
              <w:t>CREATE</w:t>
            </w:r>
            <w:r>
              <w:rPr>
                <w:spacing w:val="-17"/>
                <w:w w:val="95"/>
                <w:sz w:val="18"/>
              </w:rPr>
              <w:t xml:space="preserve"> </w:t>
            </w:r>
            <w:r>
              <w:rPr>
                <w:w w:val="95"/>
                <w:sz w:val="18"/>
              </w:rPr>
              <w:t>TABLE</w:t>
            </w:r>
            <w:r>
              <w:rPr>
                <w:spacing w:val="-17"/>
                <w:w w:val="95"/>
                <w:sz w:val="18"/>
              </w:rPr>
              <w:t xml:space="preserve"> </w:t>
            </w:r>
            <w:r>
              <w:rPr>
                <w:w w:val="95"/>
                <w:sz w:val="18"/>
              </w:rPr>
              <w:t>finance.client</w:t>
            </w:r>
            <w:r>
              <w:rPr>
                <w:spacing w:val="-51"/>
                <w:w w:val="95"/>
                <w:sz w:val="18"/>
              </w:rPr>
              <w:t xml:space="preserve"> </w:t>
            </w:r>
            <w:r>
              <w:rPr>
                <w:sz w:val="18"/>
              </w:rPr>
              <w:t>(</w:t>
            </w:r>
          </w:p>
          <w:p>
            <w:pPr>
              <w:pStyle w:val="17"/>
              <w:spacing w:before="1"/>
              <w:ind w:left="835"/>
              <w:rPr>
                <w:sz w:val="18"/>
              </w:rPr>
            </w:pPr>
            <w:r>
              <w:rPr>
                <w:w w:val="90"/>
                <w:sz w:val="18"/>
              </w:rPr>
              <w:t>c_id</w:t>
            </w:r>
            <w:r>
              <w:rPr>
                <w:spacing w:val="-11"/>
                <w:w w:val="90"/>
                <w:sz w:val="18"/>
              </w:rPr>
              <w:t xml:space="preserve"> </w:t>
            </w:r>
            <w:r>
              <w:rPr>
                <w:w w:val="90"/>
                <w:sz w:val="18"/>
              </w:rPr>
              <w:t>INT</w:t>
            </w:r>
            <w:r>
              <w:rPr>
                <w:spacing w:val="-12"/>
                <w:w w:val="90"/>
                <w:sz w:val="18"/>
              </w:rPr>
              <w:t xml:space="preserve"> </w:t>
            </w:r>
            <w:r>
              <w:rPr>
                <w:w w:val="90"/>
                <w:sz w:val="18"/>
              </w:rPr>
              <w:t>PRIMARY</w:t>
            </w:r>
            <w:r>
              <w:rPr>
                <w:spacing w:val="-11"/>
                <w:w w:val="90"/>
                <w:sz w:val="18"/>
              </w:rPr>
              <w:t xml:space="preserve"> </w:t>
            </w:r>
            <w:r>
              <w:rPr>
                <w:w w:val="90"/>
                <w:sz w:val="18"/>
              </w:rPr>
              <w:t>KEY,</w:t>
            </w:r>
          </w:p>
          <w:p>
            <w:pPr>
              <w:pStyle w:val="17"/>
              <w:spacing w:before="64" w:line="307" w:lineRule="auto"/>
              <w:ind w:left="835" w:right="5418"/>
              <w:rPr>
                <w:sz w:val="18"/>
              </w:rPr>
            </w:pPr>
            <w:r>
              <w:rPr>
                <w:w w:val="90"/>
                <w:sz w:val="18"/>
              </w:rPr>
              <w:t>c_name</w:t>
            </w:r>
            <w:r>
              <w:rPr>
                <w:spacing w:val="6"/>
                <w:w w:val="90"/>
                <w:sz w:val="18"/>
              </w:rPr>
              <w:t xml:space="preserve"> </w:t>
            </w:r>
            <w:r>
              <w:rPr>
                <w:w w:val="90"/>
                <w:sz w:val="18"/>
              </w:rPr>
              <w:t>VARCHAR(100)</w:t>
            </w:r>
            <w:r>
              <w:rPr>
                <w:spacing w:val="8"/>
                <w:w w:val="90"/>
                <w:sz w:val="18"/>
              </w:rPr>
              <w:t xml:space="preserve"> </w:t>
            </w:r>
            <w:r>
              <w:rPr>
                <w:w w:val="90"/>
                <w:sz w:val="18"/>
              </w:rPr>
              <w:t>NOT</w:t>
            </w:r>
            <w:r>
              <w:rPr>
                <w:spacing w:val="7"/>
                <w:w w:val="90"/>
                <w:sz w:val="18"/>
              </w:rPr>
              <w:t xml:space="preserve"> </w:t>
            </w:r>
            <w:r>
              <w:rPr>
                <w:w w:val="90"/>
                <w:sz w:val="18"/>
              </w:rPr>
              <w:t>NULL,</w:t>
            </w:r>
            <w:r>
              <w:rPr>
                <w:spacing w:val="-48"/>
                <w:w w:val="90"/>
                <w:sz w:val="18"/>
              </w:rPr>
              <w:t xml:space="preserve"> </w:t>
            </w:r>
            <w:r>
              <w:rPr>
                <w:w w:val="90"/>
                <w:sz w:val="18"/>
              </w:rPr>
              <w:t>c_mail</w:t>
            </w:r>
            <w:r>
              <w:rPr>
                <w:spacing w:val="-13"/>
                <w:w w:val="90"/>
                <w:sz w:val="18"/>
              </w:rPr>
              <w:t xml:space="preserve"> </w:t>
            </w:r>
            <w:r>
              <w:rPr>
                <w:w w:val="90"/>
                <w:sz w:val="18"/>
              </w:rPr>
              <w:t>CHAR(30)</w:t>
            </w:r>
            <w:r>
              <w:rPr>
                <w:spacing w:val="-12"/>
                <w:w w:val="90"/>
                <w:sz w:val="18"/>
              </w:rPr>
              <w:t xml:space="preserve"> </w:t>
            </w:r>
            <w:r>
              <w:rPr>
                <w:w w:val="90"/>
                <w:sz w:val="18"/>
              </w:rPr>
              <w:t>UNIQUE,</w:t>
            </w:r>
          </w:p>
          <w:p>
            <w:pPr>
              <w:pStyle w:val="17"/>
              <w:spacing w:before="3" w:line="309" w:lineRule="auto"/>
              <w:ind w:left="835" w:right="5011"/>
              <w:rPr>
                <w:sz w:val="18"/>
              </w:rPr>
            </w:pPr>
            <w:r>
              <w:rPr>
                <w:w w:val="90"/>
                <w:sz w:val="18"/>
              </w:rPr>
              <w:t>c_id_card</w:t>
            </w:r>
            <w:r>
              <w:rPr>
                <w:spacing w:val="11"/>
                <w:w w:val="90"/>
                <w:sz w:val="18"/>
              </w:rPr>
              <w:t xml:space="preserve"> </w:t>
            </w:r>
            <w:r>
              <w:rPr>
                <w:w w:val="90"/>
                <w:sz w:val="18"/>
              </w:rPr>
              <w:t>CHAR(20)</w:t>
            </w:r>
            <w:r>
              <w:rPr>
                <w:spacing w:val="12"/>
                <w:w w:val="90"/>
                <w:sz w:val="18"/>
              </w:rPr>
              <w:t xml:space="preserve"> </w:t>
            </w:r>
            <w:r>
              <w:rPr>
                <w:w w:val="90"/>
                <w:sz w:val="18"/>
              </w:rPr>
              <w:t>UNIQUE</w:t>
            </w:r>
            <w:r>
              <w:rPr>
                <w:spacing w:val="7"/>
                <w:w w:val="90"/>
                <w:sz w:val="18"/>
              </w:rPr>
              <w:t xml:space="preserve"> </w:t>
            </w:r>
            <w:r>
              <w:rPr>
                <w:w w:val="90"/>
                <w:sz w:val="18"/>
              </w:rPr>
              <w:t>NOT</w:t>
            </w:r>
            <w:r>
              <w:rPr>
                <w:spacing w:val="10"/>
                <w:w w:val="90"/>
                <w:sz w:val="18"/>
              </w:rPr>
              <w:t xml:space="preserve"> </w:t>
            </w:r>
            <w:r>
              <w:rPr>
                <w:w w:val="90"/>
                <w:sz w:val="18"/>
              </w:rPr>
              <w:t>NULL,</w:t>
            </w:r>
            <w:r>
              <w:rPr>
                <w:spacing w:val="-48"/>
                <w:w w:val="90"/>
                <w:sz w:val="18"/>
              </w:rPr>
              <w:t xml:space="preserve"> </w:t>
            </w:r>
            <w:r>
              <w:rPr>
                <w:w w:val="90"/>
                <w:sz w:val="18"/>
              </w:rPr>
              <w:t>c_phone</w:t>
            </w:r>
            <w:r>
              <w:rPr>
                <w:spacing w:val="-1"/>
                <w:w w:val="90"/>
                <w:sz w:val="18"/>
              </w:rPr>
              <w:t xml:space="preserve"> </w:t>
            </w:r>
            <w:r>
              <w:rPr>
                <w:w w:val="90"/>
                <w:sz w:val="18"/>
              </w:rPr>
              <w:t>CHAR(20)</w:t>
            </w:r>
            <w:r>
              <w:rPr>
                <w:spacing w:val="2"/>
                <w:w w:val="90"/>
                <w:sz w:val="18"/>
              </w:rPr>
              <w:t xml:space="preserve"> </w:t>
            </w:r>
            <w:r>
              <w:rPr>
                <w:w w:val="90"/>
                <w:sz w:val="18"/>
              </w:rPr>
              <w:t>UNIQUE</w:t>
            </w:r>
            <w:r>
              <w:rPr>
                <w:spacing w:val="1"/>
                <w:w w:val="90"/>
                <w:sz w:val="18"/>
              </w:rPr>
              <w:t xml:space="preserve"> </w:t>
            </w:r>
            <w:r>
              <w:rPr>
                <w:w w:val="90"/>
                <w:sz w:val="18"/>
              </w:rPr>
              <w:t>NOT NULL,</w:t>
            </w:r>
          </w:p>
          <w:p>
            <w:pPr>
              <w:pStyle w:val="17"/>
              <w:spacing w:line="216" w:lineRule="exact"/>
              <w:ind w:left="835"/>
              <w:rPr>
                <w:sz w:val="18"/>
              </w:rPr>
            </w:pPr>
            <w:r>
              <w:rPr>
                <w:spacing w:val="-1"/>
                <w:w w:val="95"/>
                <w:sz w:val="18"/>
              </w:rPr>
              <w:t>c_password</w:t>
            </w:r>
            <w:r>
              <w:rPr>
                <w:spacing w:val="-18"/>
                <w:w w:val="95"/>
                <w:sz w:val="18"/>
              </w:rPr>
              <w:t xml:space="preserve"> </w:t>
            </w:r>
            <w:r>
              <w:rPr>
                <w:spacing w:val="-1"/>
                <w:w w:val="95"/>
                <w:sz w:val="18"/>
              </w:rPr>
              <w:t>CHAR(20)</w:t>
            </w:r>
            <w:r>
              <w:rPr>
                <w:spacing w:val="-20"/>
                <w:w w:val="95"/>
                <w:sz w:val="18"/>
              </w:rPr>
              <w:t xml:space="preserve"> </w:t>
            </w:r>
            <w:r>
              <w:rPr>
                <w:spacing w:val="-1"/>
                <w:w w:val="95"/>
                <w:sz w:val="18"/>
              </w:rPr>
              <w:t>NOT</w:t>
            </w:r>
            <w:r>
              <w:rPr>
                <w:spacing w:val="-18"/>
                <w:w w:val="95"/>
                <w:sz w:val="18"/>
              </w:rPr>
              <w:t xml:space="preserve"> </w:t>
            </w:r>
            <w:r>
              <w:rPr>
                <w:w w:val="95"/>
                <w:sz w:val="18"/>
              </w:rPr>
              <w:t>NULL</w:t>
            </w:r>
          </w:p>
          <w:p>
            <w:pPr>
              <w:pStyle w:val="17"/>
              <w:spacing w:before="64"/>
              <w:rPr>
                <w:sz w:val="18"/>
              </w:rPr>
            </w:pPr>
            <w:r>
              <w:rPr>
                <w:w w:val="85"/>
                <w:sz w:val="18"/>
              </w:rPr>
              <w:t>);</w:t>
            </w:r>
          </w:p>
        </w:tc>
      </w:tr>
    </w:tbl>
    <w:p>
      <w:pPr>
        <w:pStyle w:val="9"/>
        <w:spacing w:before="69"/>
        <w:ind w:left="1153"/>
      </w:pPr>
      <w:r>
        <w:t>添加注释。</w:t>
      </w:r>
    </w:p>
    <w:p>
      <w:pPr>
        <w:pStyle w:val="9"/>
        <w:spacing w:before="12"/>
        <w:rPr>
          <w:sz w:val="3"/>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7" w:hRule="atLeast"/>
        </w:trPr>
        <w:tc>
          <w:tcPr>
            <w:tcW w:w="8846" w:type="dxa"/>
            <w:shd w:val="clear" w:color="auto" w:fill="D9D9D9"/>
          </w:tcPr>
          <w:p>
            <w:pPr>
              <w:pStyle w:val="17"/>
              <w:spacing w:before="7" w:line="321" w:lineRule="exact"/>
              <w:rPr>
                <w:sz w:val="18"/>
              </w:rPr>
            </w:pPr>
            <w:r>
              <w:rPr>
                <w:w w:val="95"/>
                <w:sz w:val="18"/>
              </w:rPr>
              <w:t>COMMENT</w:t>
            </w:r>
            <w:r>
              <w:rPr>
                <w:spacing w:val="-15"/>
                <w:w w:val="95"/>
                <w:sz w:val="18"/>
              </w:rPr>
              <w:t xml:space="preserve"> </w:t>
            </w:r>
            <w:r>
              <w:rPr>
                <w:w w:val="95"/>
                <w:sz w:val="18"/>
              </w:rPr>
              <w:t>ON</w:t>
            </w:r>
            <w:r>
              <w:rPr>
                <w:spacing w:val="-14"/>
                <w:w w:val="95"/>
                <w:sz w:val="18"/>
              </w:rPr>
              <w:t xml:space="preserve"> </w:t>
            </w:r>
            <w:r>
              <w:rPr>
                <w:w w:val="95"/>
                <w:sz w:val="18"/>
              </w:rPr>
              <w:t>TABLE</w:t>
            </w:r>
            <w:r>
              <w:rPr>
                <w:spacing w:val="-13"/>
                <w:w w:val="95"/>
                <w:sz w:val="18"/>
              </w:rPr>
              <w:t xml:space="preserve"> </w:t>
            </w:r>
            <w:r>
              <w:rPr>
                <w:w w:val="95"/>
                <w:sz w:val="18"/>
              </w:rPr>
              <w:t>finance.client</w:t>
            </w:r>
            <w:r>
              <w:rPr>
                <w:spacing w:val="-16"/>
                <w:w w:val="95"/>
                <w:sz w:val="18"/>
              </w:rPr>
              <w:t xml:space="preserve"> </w:t>
            </w:r>
            <w:r>
              <w:rPr>
                <w:w w:val="95"/>
                <w:sz w:val="18"/>
              </w:rPr>
              <w:t>IS</w:t>
            </w:r>
            <w:r>
              <w:rPr>
                <w:spacing w:val="-8"/>
                <w:w w:val="95"/>
                <w:sz w:val="18"/>
              </w:rPr>
              <w:t xml:space="preserve"> '</w:t>
            </w:r>
            <w:r>
              <w:rPr>
                <w:rFonts w:hint="eastAsia" w:ascii="微软雅黑" w:eastAsia="微软雅黑"/>
                <w:w w:val="95"/>
                <w:sz w:val="18"/>
              </w:rPr>
              <w:t>客户表</w:t>
            </w:r>
            <w:r>
              <w:rPr>
                <w:w w:val="95"/>
                <w:sz w:val="18"/>
              </w:rPr>
              <w:t>';</w:t>
            </w:r>
          </w:p>
        </w:tc>
      </w:tr>
    </w:tbl>
    <w:p>
      <w:pPr>
        <w:spacing w:before="108"/>
        <w:ind w:left="1028"/>
        <w:rPr>
          <w:rFonts w:ascii="微软雅黑" w:eastAsia="微软雅黑"/>
          <w:sz w:val="21"/>
          <w:lang w:eastAsia="zh-CN"/>
        </w:rPr>
      </w:pPr>
      <w:r>
        <w:rPr>
          <w:rFonts w:hint="eastAsia" w:ascii="微软雅黑" w:eastAsia="微软雅黑"/>
          <w:spacing w:val="-9"/>
          <w:sz w:val="24"/>
          <w:lang w:eastAsia="zh-CN"/>
        </w:rPr>
        <w:t xml:space="preserve">步骤 </w:t>
      </w:r>
      <w:r>
        <w:rPr>
          <w:spacing w:val="-1"/>
          <w:sz w:val="24"/>
          <w:lang w:eastAsia="zh-CN"/>
        </w:rPr>
        <w:t>2</w:t>
      </w:r>
      <w:r>
        <w:rPr>
          <w:spacing w:val="84"/>
          <w:sz w:val="24"/>
          <w:lang w:eastAsia="zh-CN"/>
        </w:rPr>
        <w:t xml:space="preserve"> </w:t>
      </w:r>
      <w:r>
        <w:rPr>
          <w:rFonts w:hint="eastAsia" w:ascii="微软雅黑" w:eastAsia="微软雅黑"/>
          <w:spacing w:val="-1"/>
          <w:sz w:val="21"/>
          <w:lang w:eastAsia="zh-CN"/>
        </w:rPr>
        <w:t>银行卡信息表的创建。</w:t>
      </w:r>
    </w:p>
    <w:p>
      <w:pPr>
        <w:rPr>
          <w:rFonts w:ascii="微软雅黑" w:eastAsia="微软雅黑"/>
          <w:sz w:val="21"/>
          <w:lang w:eastAsia="zh-CN"/>
        </w:rPr>
        <w:sectPr>
          <w:pgSz w:w="11910" w:h="16840"/>
          <w:pgMar w:top="1300" w:right="880" w:bottom="280" w:left="1000" w:header="567" w:footer="0" w:gutter="0"/>
          <w:cols w:space="720" w:num="1"/>
        </w:sectPr>
      </w:pPr>
    </w:p>
    <w:p>
      <w:pPr>
        <w:pStyle w:val="9"/>
        <w:spacing w:before="13"/>
        <w:rPr>
          <w:sz w:val="17"/>
          <w:lang w:eastAsia="zh-CN"/>
        </w:rPr>
      </w:pPr>
    </w:p>
    <w:p>
      <w:pPr>
        <w:pStyle w:val="9"/>
        <w:spacing w:before="47" w:after="34" w:line="271" w:lineRule="auto"/>
        <w:ind w:left="1153" w:right="3009"/>
      </w:pPr>
      <w:r>
        <w:rPr>
          <w:spacing w:val="19"/>
          <w:w w:val="95"/>
          <w:lang w:eastAsia="zh-CN"/>
        </w:rPr>
        <w:t xml:space="preserve">在 </w:t>
      </w:r>
      <w:r>
        <w:rPr>
          <w:rFonts w:ascii="Tahoma" w:eastAsia="Tahoma"/>
          <w:w w:val="95"/>
          <w:lang w:eastAsia="zh-CN"/>
        </w:rPr>
        <w:t>SQL</w:t>
      </w:r>
      <w:r>
        <w:rPr>
          <w:rFonts w:ascii="Tahoma" w:eastAsia="Tahoma"/>
          <w:spacing w:val="28"/>
          <w:w w:val="95"/>
          <w:lang w:eastAsia="zh-CN"/>
        </w:rPr>
        <w:t xml:space="preserve"> </w:t>
      </w:r>
      <w:r>
        <w:rPr>
          <w:spacing w:val="2"/>
          <w:w w:val="95"/>
          <w:lang w:eastAsia="zh-CN"/>
        </w:rPr>
        <w:t>编辑框中输入如下语句，创建银行卡信息表</w:t>
      </w:r>
      <w:r>
        <w:rPr>
          <w:rFonts w:ascii="Tahoma" w:eastAsia="Tahoma"/>
          <w:w w:val="95"/>
          <w:lang w:eastAsia="zh-CN"/>
        </w:rPr>
        <w:t>bank_card</w:t>
      </w:r>
      <w:r>
        <w:rPr>
          <w:w w:val="95"/>
          <w:lang w:eastAsia="zh-CN"/>
        </w:rPr>
        <w:t>。</w:t>
      </w:r>
      <w:r>
        <w:rPr>
          <w:spacing w:val="-3"/>
        </w:rPr>
        <w:t xml:space="preserve">删除表 </w:t>
      </w:r>
      <w:r>
        <w:rPr>
          <w:rFonts w:ascii="Tahoma" w:eastAsia="Tahoma"/>
        </w:rPr>
        <w:t>bank_card</w:t>
      </w:r>
      <w:r>
        <w:t>。</w:t>
      </w: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DROP</w:t>
            </w:r>
            <w:r>
              <w:rPr>
                <w:spacing w:val="3"/>
                <w:w w:val="90"/>
                <w:sz w:val="18"/>
              </w:rPr>
              <w:t xml:space="preserve"> </w:t>
            </w:r>
            <w:r>
              <w:rPr>
                <w:w w:val="90"/>
                <w:sz w:val="18"/>
              </w:rPr>
              <w:t>TABLE</w:t>
            </w:r>
            <w:r>
              <w:rPr>
                <w:spacing w:val="7"/>
                <w:w w:val="90"/>
                <w:sz w:val="18"/>
              </w:rPr>
              <w:t xml:space="preserve"> </w:t>
            </w:r>
            <w:r>
              <w:rPr>
                <w:w w:val="90"/>
                <w:sz w:val="18"/>
              </w:rPr>
              <w:t>IF</w:t>
            </w:r>
            <w:r>
              <w:rPr>
                <w:spacing w:val="5"/>
                <w:w w:val="90"/>
                <w:sz w:val="18"/>
              </w:rPr>
              <w:t xml:space="preserve"> </w:t>
            </w:r>
            <w:r>
              <w:rPr>
                <w:w w:val="90"/>
                <w:sz w:val="18"/>
              </w:rPr>
              <w:t>EXISTS</w:t>
            </w:r>
            <w:r>
              <w:rPr>
                <w:spacing w:val="5"/>
                <w:w w:val="90"/>
                <w:sz w:val="18"/>
              </w:rPr>
              <w:t xml:space="preserve"> </w:t>
            </w:r>
            <w:r>
              <w:rPr>
                <w:w w:val="90"/>
                <w:sz w:val="18"/>
              </w:rPr>
              <w:t>finance.bank_card;</w:t>
            </w:r>
          </w:p>
        </w:tc>
      </w:tr>
    </w:tbl>
    <w:p>
      <w:pPr>
        <w:pStyle w:val="9"/>
        <w:spacing w:before="68"/>
        <w:ind w:left="1153"/>
      </w:pPr>
      <w:r>
        <w:rPr>
          <w:spacing w:val="7"/>
          <w:w w:val="95"/>
        </w:rPr>
        <w:t xml:space="preserve">创建表 </w:t>
      </w:r>
      <w:r>
        <w:rPr>
          <w:rFonts w:ascii="Tahoma" w:eastAsia="Tahoma"/>
          <w:w w:val="95"/>
        </w:rPr>
        <w:t>bank_card</w:t>
      </w:r>
      <w:r>
        <w:rPr>
          <w:rFonts w:ascii="Tahoma" w:eastAsia="Tahoma"/>
          <w:spacing w:val="23"/>
          <w:w w:val="95"/>
        </w:rPr>
        <w:t xml:space="preserve"> </w:t>
      </w:r>
      <w:r>
        <w:rPr>
          <w:w w:val="95"/>
        </w:rPr>
        <w:t>并添加注释。</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5" w:hRule="atLeast"/>
        </w:trPr>
        <w:tc>
          <w:tcPr>
            <w:tcW w:w="8846" w:type="dxa"/>
            <w:shd w:val="clear" w:color="auto" w:fill="D9D9D9"/>
          </w:tcPr>
          <w:p>
            <w:pPr>
              <w:pStyle w:val="17"/>
              <w:spacing w:before="16" w:line="312" w:lineRule="auto"/>
              <w:ind w:right="6145"/>
              <w:rPr>
                <w:sz w:val="18"/>
              </w:rPr>
            </w:pPr>
            <w:r>
              <w:rPr>
                <w:spacing w:val="-1"/>
                <w:w w:val="95"/>
                <w:sz w:val="18"/>
              </w:rPr>
              <w:t>CREATE</w:t>
            </w:r>
            <w:r>
              <w:rPr>
                <w:spacing w:val="-16"/>
                <w:w w:val="95"/>
                <w:sz w:val="18"/>
              </w:rPr>
              <w:t xml:space="preserve"> </w:t>
            </w:r>
            <w:r>
              <w:rPr>
                <w:spacing w:val="-1"/>
                <w:w w:val="95"/>
                <w:sz w:val="18"/>
              </w:rPr>
              <w:t>TABLE</w:t>
            </w:r>
            <w:r>
              <w:rPr>
                <w:spacing w:val="-15"/>
                <w:w w:val="95"/>
                <w:sz w:val="18"/>
              </w:rPr>
              <w:t xml:space="preserve"> </w:t>
            </w:r>
            <w:r>
              <w:rPr>
                <w:w w:val="95"/>
                <w:sz w:val="18"/>
              </w:rPr>
              <w:t>finance.bank_card</w:t>
            </w:r>
            <w:r>
              <w:rPr>
                <w:spacing w:val="-51"/>
                <w:w w:val="95"/>
                <w:sz w:val="18"/>
              </w:rPr>
              <w:t xml:space="preserve"> </w:t>
            </w:r>
            <w:r>
              <w:rPr>
                <w:sz w:val="18"/>
              </w:rPr>
              <w:t>(</w:t>
            </w:r>
          </w:p>
          <w:p>
            <w:pPr>
              <w:pStyle w:val="17"/>
              <w:spacing w:line="214" w:lineRule="exact"/>
              <w:ind w:left="52" w:right="4619"/>
              <w:jc w:val="center"/>
              <w:rPr>
                <w:sz w:val="18"/>
              </w:rPr>
            </w:pPr>
            <w:r>
              <w:rPr>
                <w:w w:val="90"/>
                <w:sz w:val="18"/>
              </w:rPr>
              <w:t>b_number</w:t>
            </w:r>
            <w:r>
              <w:rPr>
                <w:spacing w:val="-5"/>
                <w:w w:val="90"/>
                <w:sz w:val="18"/>
              </w:rPr>
              <w:t xml:space="preserve"> </w:t>
            </w:r>
            <w:r>
              <w:rPr>
                <w:w w:val="90"/>
                <w:sz w:val="18"/>
              </w:rPr>
              <w:t>CHAR(30)</w:t>
            </w:r>
            <w:r>
              <w:rPr>
                <w:spacing w:val="-4"/>
                <w:w w:val="90"/>
                <w:sz w:val="18"/>
              </w:rPr>
              <w:t xml:space="preserve"> </w:t>
            </w:r>
            <w:r>
              <w:rPr>
                <w:w w:val="90"/>
                <w:sz w:val="18"/>
              </w:rPr>
              <w:t>PRIMARY</w:t>
            </w:r>
            <w:r>
              <w:rPr>
                <w:spacing w:val="-3"/>
                <w:w w:val="90"/>
                <w:sz w:val="18"/>
              </w:rPr>
              <w:t xml:space="preserve"> </w:t>
            </w:r>
            <w:r>
              <w:rPr>
                <w:w w:val="90"/>
                <w:sz w:val="18"/>
              </w:rPr>
              <w:t>KEY,</w:t>
            </w:r>
          </w:p>
          <w:p>
            <w:pPr>
              <w:pStyle w:val="17"/>
              <w:spacing w:before="64" w:line="309" w:lineRule="auto"/>
              <w:ind w:left="835" w:right="6379"/>
              <w:rPr>
                <w:sz w:val="18"/>
              </w:rPr>
            </w:pPr>
            <w:r>
              <w:rPr>
                <w:w w:val="90"/>
                <w:sz w:val="18"/>
              </w:rPr>
              <w:t>b_type CHAR(20),</w:t>
            </w:r>
            <w:r>
              <w:rPr>
                <w:spacing w:val="1"/>
                <w:w w:val="90"/>
                <w:sz w:val="18"/>
              </w:rPr>
              <w:t xml:space="preserve"> </w:t>
            </w:r>
            <w:r>
              <w:rPr>
                <w:spacing w:val="-1"/>
                <w:w w:val="95"/>
                <w:sz w:val="18"/>
              </w:rPr>
              <w:t>b_c_id</w:t>
            </w:r>
            <w:r>
              <w:rPr>
                <w:spacing w:val="-17"/>
                <w:w w:val="95"/>
                <w:sz w:val="18"/>
              </w:rPr>
              <w:t xml:space="preserve"> </w:t>
            </w:r>
            <w:r>
              <w:rPr>
                <w:spacing w:val="-1"/>
                <w:w w:val="95"/>
                <w:sz w:val="18"/>
              </w:rPr>
              <w:t>INT</w:t>
            </w:r>
            <w:r>
              <w:rPr>
                <w:spacing w:val="-18"/>
                <w:w w:val="95"/>
                <w:sz w:val="18"/>
              </w:rPr>
              <w:t xml:space="preserve"> </w:t>
            </w:r>
            <w:r>
              <w:rPr>
                <w:w w:val="95"/>
                <w:sz w:val="18"/>
              </w:rPr>
              <w:t>NOT</w:t>
            </w:r>
            <w:r>
              <w:rPr>
                <w:spacing w:val="-18"/>
                <w:w w:val="95"/>
                <w:sz w:val="18"/>
              </w:rPr>
              <w:t xml:space="preserve"> </w:t>
            </w:r>
            <w:r>
              <w:rPr>
                <w:w w:val="95"/>
                <w:sz w:val="18"/>
              </w:rPr>
              <w:t>NULL</w:t>
            </w:r>
          </w:p>
          <w:p>
            <w:pPr>
              <w:pStyle w:val="17"/>
              <w:spacing w:line="216" w:lineRule="exact"/>
              <w:rPr>
                <w:sz w:val="18"/>
              </w:rPr>
            </w:pPr>
            <w:r>
              <w:rPr>
                <w:w w:val="85"/>
                <w:sz w:val="18"/>
              </w:rPr>
              <w:t>);</w:t>
            </w:r>
          </w:p>
          <w:p>
            <w:pPr>
              <w:pStyle w:val="17"/>
              <w:spacing w:before="42" w:line="318" w:lineRule="exact"/>
              <w:ind w:left="105" w:right="4619"/>
              <w:jc w:val="center"/>
              <w:rPr>
                <w:sz w:val="18"/>
              </w:rPr>
            </w:pPr>
            <w:r>
              <w:rPr>
                <w:w w:val="95"/>
                <w:sz w:val="18"/>
              </w:rPr>
              <w:t>COMMENT</w:t>
            </w:r>
            <w:r>
              <w:rPr>
                <w:spacing w:val="-14"/>
                <w:w w:val="95"/>
                <w:sz w:val="18"/>
              </w:rPr>
              <w:t xml:space="preserve"> </w:t>
            </w:r>
            <w:r>
              <w:rPr>
                <w:w w:val="95"/>
                <w:sz w:val="18"/>
              </w:rPr>
              <w:t>ON</w:t>
            </w:r>
            <w:r>
              <w:rPr>
                <w:spacing w:val="-13"/>
                <w:w w:val="95"/>
                <w:sz w:val="18"/>
              </w:rPr>
              <w:t xml:space="preserve"> </w:t>
            </w:r>
            <w:r>
              <w:rPr>
                <w:w w:val="95"/>
                <w:sz w:val="18"/>
              </w:rPr>
              <w:t>TABLE</w:t>
            </w:r>
            <w:r>
              <w:rPr>
                <w:spacing w:val="-11"/>
                <w:w w:val="95"/>
                <w:sz w:val="18"/>
              </w:rPr>
              <w:t xml:space="preserve"> </w:t>
            </w:r>
            <w:r>
              <w:rPr>
                <w:w w:val="95"/>
                <w:sz w:val="18"/>
              </w:rPr>
              <w:t>finance.bank_card</w:t>
            </w:r>
            <w:r>
              <w:rPr>
                <w:spacing w:val="-13"/>
                <w:w w:val="95"/>
                <w:sz w:val="18"/>
              </w:rPr>
              <w:t xml:space="preserve"> </w:t>
            </w:r>
            <w:r>
              <w:rPr>
                <w:w w:val="95"/>
                <w:sz w:val="18"/>
              </w:rPr>
              <w:t>IS</w:t>
            </w:r>
            <w:r>
              <w:rPr>
                <w:spacing w:val="-7"/>
                <w:w w:val="95"/>
                <w:sz w:val="18"/>
              </w:rPr>
              <w:t xml:space="preserve"> '</w:t>
            </w:r>
            <w:r>
              <w:rPr>
                <w:rFonts w:hint="eastAsia" w:ascii="微软雅黑" w:hAnsi="微软雅黑" w:eastAsia="微软雅黑"/>
                <w:w w:val="95"/>
                <w:sz w:val="18"/>
              </w:rPr>
              <w:t>银行卡表</w:t>
            </w:r>
            <w:r>
              <w:rPr>
                <w:w w:val="95"/>
                <w:sz w:val="18"/>
              </w:rPr>
              <w:t>’;</w:t>
            </w:r>
          </w:p>
        </w:tc>
      </w:tr>
    </w:tbl>
    <w:p>
      <w:pPr>
        <w:spacing w:before="109"/>
        <w:ind w:left="1028"/>
        <w:rPr>
          <w:rFonts w:ascii="微软雅黑" w:eastAsia="微软雅黑"/>
          <w:sz w:val="21"/>
          <w:lang w:eastAsia="zh-CN"/>
        </w:rPr>
      </w:pPr>
      <w:r>
        <w:rPr>
          <w:rFonts w:hint="eastAsia" w:ascii="微软雅黑" w:eastAsia="微软雅黑"/>
          <w:spacing w:val="-9"/>
          <w:sz w:val="24"/>
          <w:lang w:eastAsia="zh-CN"/>
        </w:rPr>
        <w:t xml:space="preserve">步骤 </w:t>
      </w:r>
      <w:r>
        <w:rPr>
          <w:spacing w:val="-1"/>
          <w:sz w:val="24"/>
          <w:lang w:eastAsia="zh-CN"/>
        </w:rPr>
        <w:t>3</w:t>
      </w:r>
      <w:r>
        <w:rPr>
          <w:spacing w:val="84"/>
          <w:sz w:val="24"/>
          <w:lang w:eastAsia="zh-CN"/>
        </w:rPr>
        <w:t xml:space="preserve"> </w:t>
      </w:r>
      <w:r>
        <w:rPr>
          <w:rFonts w:hint="eastAsia" w:ascii="微软雅黑" w:eastAsia="微软雅黑"/>
          <w:spacing w:val="-1"/>
          <w:sz w:val="21"/>
          <w:lang w:eastAsia="zh-CN"/>
        </w:rPr>
        <w:t>理财产品信息表的创建。</w:t>
      </w:r>
    </w:p>
    <w:p>
      <w:pPr>
        <w:pStyle w:val="9"/>
        <w:spacing w:before="115" w:after="26" w:line="273" w:lineRule="auto"/>
        <w:ind w:left="1153" w:right="5174"/>
      </w:pPr>
      <w:r>
        <w:rPr>
          <w:spacing w:val="4"/>
          <w:w w:val="95"/>
        </w:rPr>
        <w:t xml:space="preserve">创建理财产品信息表 </w:t>
      </w:r>
      <w:r>
        <w:rPr>
          <w:rFonts w:ascii="Tahoma" w:eastAsia="Tahoma"/>
          <w:w w:val="95"/>
        </w:rPr>
        <w:t>finances_product</w:t>
      </w:r>
      <w:r>
        <w:rPr>
          <w:w w:val="95"/>
        </w:rPr>
        <w:t>。</w:t>
      </w:r>
      <w:r>
        <w:rPr>
          <w:spacing w:val="-3"/>
        </w:rPr>
        <w:t xml:space="preserve">删除表 </w:t>
      </w:r>
      <w:r>
        <w:rPr>
          <w:rFonts w:ascii="Tahoma" w:eastAsia="Tahoma"/>
        </w:rPr>
        <w:t>finances_product</w:t>
      </w:r>
      <w:r>
        <w:t>。</w:t>
      </w: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spacing w:val="-1"/>
                <w:w w:val="95"/>
                <w:sz w:val="18"/>
              </w:rPr>
              <w:t>DROP</w:t>
            </w:r>
            <w:r>
              <w:rPr>
                <w:spacing w:val="-18"/>
                <w:w w:val="95"/>
                <w:sz w:val="18"/>
              </w:rPr>
              <w:t xml:space="preserve"> </w:t>
            </w:r>
            <w:r>
              <w:rPr>
                <w:spacing w:val="-1"/>
                <w:w w:val="95"/>
                <w:sz w:val="18"/>
              </w:rPr>
              <w:t>TABLE</w:t>
            </w:r>
            <w:r>
              <w:rPr>
                <w:spacing w:val="-16"/>
                <w:w w:val="95"/>
                <w:sz w:val="18"/>
              </w:rPr>
              <w:t xml:space="preserve"> </w:t>
            </w:r>
            <w:r>
              <w:rPr>
                <w:spacing w:val="-1"/>
                <w:w w:val="95"/>
                <w:sz w:val="18"/>
              </w:rPr>
              <w:t>IF</w:t>
            </w:r>
            <w:r>
              <w:rPr>
                <w:spacing w:val="-17"/>
                <w:w w:val="95"/>
                <w:sz w:val="18"/>
              </w:rPr>
              <w:t xml:space="preserve"> </w:t>
            </w:r>
            <w:r>
              <w:rPr>
                <w:spacing w:val="-1"/>
                <w:w w:val="95"/>
                <w:sz w:val="18"/>
              </w:rPr>
              <w:t>EXISTS</w:t>
            </w:r>
            <w:r>
              <w:rPr>
                <w:spacing w:val="-16"/>
                <w:w w:val="95"/>
                <w:sz w:val="18"/>
              </w:rPr>
              <w:t xml:space="preserve"> </w:t>
            </w:r>
            <w:r>
              <w:rPr>
                <w:spacing w:val="-1"/>
                <w:w w:val="95"/>
                <w:sz w:val="18"/>
              </w:rPr>
              <w:t>finance.finances_product;</w:t>
            </w:r>
          </w:p>
        </w:tc>
      </w:tr>
    </w:tbl>
    <w:p>
      <w:pPr>
        <w:pStyle w:val="9"/>
        <w:spacing w:before="68"/>
        <w:ind w:left="1153"/>
      </w:pPr>
      <w:r>
        <w:rPr>
          <w:w w:val="95"/>
        </w:rPr>
        <w:t>创建表</w:t>
      </w:r>
      <w:r>
        <w:rPr>
          <w:spacing w:val="70"/>
        </w:rPr>
        <w:t xml:space="preserve"> </w:t>
      </w:r>
      <w:r>
        <w:rPr>
          <w:rFonts w:ascii="Tahoma" w:eastAsia="Tahoma"/>
          <w:w w:val="95"/>
        </w:rPr>
        <w:t>finances_product</w:t>
      </w:r>
      <w:r>
        <w:rPr>
          <w:w w:val="95"/>
        </w:rPr>
        <w:t>。</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5" w:hRule="atLeast"/>
        </w:trPr>
        <w:tc>
          <w:tcPr>
            <w:tcW w:w="8846" w:type="dxa"/>
            <w:shd w:val="clear" w:color="auto" w:fill="D9D9D9"/>
          </w:tcPr>
          <w:p>
            <w:pPr>
              <w:pStyle w:val="17"/>
              <w:spacing w:before="16" w:line="309" w:lineRule="auto"/>
              <w:ind w:right="5648"/>
              <w:rPr>
                <w:sz w:val="18"/>
              </w:rPr>
            </w:pPr>
            <w:r>
              <w:rPr>
                <w:w w:val="95"/>
                <w:sz w:val="18"/>
              </w:rPr>
              <w:t>CREATE</w:t>
            </w:r>
            <w:r>
              <w:rPr>
                <w:spacing w:val="-11"/>
                <w:w w:val="95"/>
                <w:sz w:val="18"/>
              </w:rPr>
              <w:t xml:space="preserve"> </w:t>
            </w:r>
            <w:r>
              <w:rPr>
                <w:w w:val="95"/>
                <w:sz w:val="18"/>
              </w:rPr>
              <w:t>TABLE</w:t>
            </w:r>
            <w:r>
              <w:rPr>
                <w:spacing w:val="-10"/>
                <w:w w:val="95"/>
                <w:sz w:val="18"/>
              </w:rPr>
              <w:t xml:space="preserve"> </w:t>
            </w:r>
            <w:r>
              <w:rPr>
                <w:w w:val="95"/>
                <w:sz w:val="18"/>
              </w:rPr>
              <w:t>finance.finances_product</w:t>
            </w:r>
            <w:r>
              <w:rPr>
                <w:spacing w:val="-51"/>
                <w:w w:val="95"/>
                <w:sz w:val="18"/>
              </w:rPr>
              <w:t xml:space="preserve"> </w:t>
            </w:r>
            <w:r>
              <w:rPr>
                <w:sz w:val="18"/>
              </w:rPr>
              <w:t>(</w:t>
            </w:r>
          </w:p>
          <w:p>
            <w:pPr>
              <w:pStyle w:val="17"/>
              <w:spacing w:before="1" w:line="309" w:lineRule="auto"/>
              <w:ind w:left="835" w:right="5367"/>
              <w:rPr>
                <w:sz w:val="18"/>
              </w:rPr>
            </w:pPr>
            <w:r>
              <w:rPr>
                <w:w w:val="90"/>
                <w:sz w:val="18"/>
              </w:rPr>
              <w:t>p_name</w:t>
            </w:r>
            <w:r>
              <w:rPr>
                <w:spacing w:val="6"/>
                <w:w w:val="90"/>
                <w:sz w:val="18"/>
              </w:rPr>
              <w:t xml:space="preserve"> </w:t>
            </w:r>
            <w:r>
              <w:rPr>
                <w:w w:val="90"/>
                <w:sz w:val="18"/>
              </w:rPr>
              <w:t>VARCHAR(100)</w:t>
            </w:r>
            <w:r>
              <w:rPr>
                <w:spacing w:val="8"/>
                <w:w w:val="90"/>
                <w:sz w:val="18"/>
              </w:rPr>
              <w:t xml:space="preserve"> </w:t>
            </w:r>
            <w:r>
              <w:rPr>
                <w:w w:val="90"/>
                <w:sz w:val="18"/>
              </w:rPr>
              <w:t>NOT</w:t>
            </w:r>
            <w:r>
              <w:rPr>
                <w:spacing w:val="6"/>
                <w:w w:val="90"/>
                <w:sz w:val="18"/>
              </w:rPr>
              <w:t xml:space="preserve"> </w:t>
            </w:r>
            <w:r>
              <w:rPr>
                <w:w w:val="90"/>
                <w:sz w:val="18"/>
              </w:rPr>
              <w:t>NULL,</w:t>
            </w:r>
            <w:r>
              <w:rPr>
                <w:spacing w:val="-47"/>
                <w:w w:val="90"/>
                <w:sz w:val="18"/>
              </w:rPr>
              <w:t xml:space="preserve"> </w:t>
            </w:r>
            <w:r>
              <w:rPr>
                <w:w w:val="90"/>
                <w:sz w:val="18"/>
              </w:rPr>
              <w:t>p_id</w:t>
            </w:r>
            <w:r>
              <w:rPr>
                <w:spacing w:val="-14"/>
                <w:w w:val="90"/>
                <w:sz w:val="18"/>
              </w:rPr>
              <w:t xml:space="preserve"> </w:t>
            </w:r>
            <w:r>
              <w:rPr>
                <w:w w:val="90"/>
                <w:sz w:val="18"/>
              </w:rPr>
              <w:t>INT</w:t>
            </w:r>
            <w:r>
              <w:rPr>
                <w:spacing w:val="-15"/>
                <w:w w:val="90"/>
                <w:sz w:val="18"/>
              </w:rPr>
              <w:t xml:space="preserve"> </w:t>
            </w:r>
            <w:r>
              <w:rPr>
                <w:w w:val="90"/>
                <w:sz w:val="18"/>
              </w:rPr>
              <w:t>PRIMARY</w:t>
            </w:r>
            <w:r>
              <w:rPr>
                <w:spacing w:val="-14"/>
                <w:w w:val="90"/>
                <w:sz w:val="18"/>
              </w:rPr>
              <w:t xml:space="preserve"> </w:t>
            </w:r>
            <w:r>
              <w:rPr>
                <w:w w:val="90"/>
                <w:sz w:val="18"/>
              </w:rPr>
              <w:t>KEY,</w:t>
            </w:r>
          </w:p>
          <w:p>
            <w:pPr>
              <w:pStyle w:val="17"/>
              <w:spacing w:line="309" w:lineRule="auto"/>
              <w:ind w:left="835" w:right="5682"/>
              <w:rPr>
                <w:sz w:val="18"/>
              </w:rPr>
            </w:pPr>
            <w:r>
              <w:rPr>
                <w:w w:val="90"/>
                <w:sz w:val="18"/>
              </w:rPr>
              <w:t>p_description</w:t>
            </w:r>
            <w:r>
              <w:rPr>
                <w:spacing w:val="1"/>
                <w:w w:val="90"/>
                <w:sz w:val="18"/>
              </w:rPr>
              <w:t xml:space="preserve"> </w:t>
            </w:r>
            <w:r>
              <w:rPr>
                <w:w w:val="90"/>
                <w:sz w:val="18"/>
              </w:rPr>
              <w:t>VARCHAR(4000),</w:t>
            </w:r>
            <w:r>
              <w:rPr>
                <w:spacing w:val="-48"/>
                <w:w w:val="90"/>
                <w:sz w:val="18"/>
              </w:rPr>
              <w:t xml:space="preserve"> </w:t>
            </w:r>
            <w:r>
              <w:rPr>
                <w:spacing w:val="-1"/>
                <w:w w:val="95"/>
                <w:sz w:val="18"/>
              </w:rPr>
              <w:t>p_amount</w:t>
            </w:r>
            <w:r>
              <w:rPr>
                <w:spacing w:val="-19"/>
                <w:w w:val="95"/>
                <w:sz w:val="18"/>
              </w:rPr>
              <w:t xml:space="preserve"> </w:t>
            </w:r>
            <w:r>
              <w:rPr>
                <w:w w:val="95"/>
                <w:sz w:val="18"/>
              </w:rPr>
              <w:t>INT,</w:t>
            </w:r>
          </w:p>
          <w:p>
            <w:pPr>
              <w:pStyle w:val="17"/>
              <w:ind w:left="835"/>
              <w:rPr>
                <w:sz w:val="18"/>
              </w:rPr>
            </w:pPr>
            <w:r>
              <w:rPr>
                <w:w w:val="90"/>
                <w:sz w:val="18"/>
              </w:rPr>
              <w:t>p_year</w:t>
            </w:r>
            <w:r>
              <w:rPr>
                <w:spacing w:val="-8"/>
                <w:w w:val="90"/>
                <w:sz w:val="18"/>
              </w:rPr>
              <w:t xml:space="preserve"> </w:t>
            </w:r>
            <w:r>
              <w:rPr>
                <w:w w:val="90"/>
                <w:sz w:val="18"/>
              </w:rPr>
              <w:t>INT</w:t>
            </w:r>
          </w:p>
          <w:p>
            <w:pPr>
              <w:pStyle w:val="17"/>
              <w:spacing w:before="62"/>
              <w:rPr>
                <w:sz w:val="18"/>
              </w:rPr>
            </w:pPr>
            <w:r>
              <w:rPr>
                <w:w w:val="85"/>
                <w:sz w:val="18"/>
              </w:rPr>
              <w:t>);</w:t>
            </w:r>
          </w:p>
          <w:p>
            <w:pPr>
              <w:pStyle w:val="17"/>
              <w:spacing w:before="42" w:line="318" w:lineRule="exact"/>
              <w:rPr>
                <w:sz w:val="18"/>
              </w:rPr>
            </w:pPr>
            <w:r>
              <w:rPr>
                <w:w w:val="95"/>
                <w:sz w:val="18"/>
              </w:rPr>
              <w:t>COMMENT</w:t>
            </w:r>
            <w:r>
              <w:rPr>
                <w:spacing w:val="-11"/>
                <w:w w:val="95"/>
                <w:sz w:val="18"/>
              </w:rPr>
              <w:t xml:space="preserve"> </w:t>
            </w:r>
            <w:r>
              <w:rPr>
                <w:w w:val="95"/>
                <w:sz w:val="18"/>
              </w:rPr>
              <w:t>ON</w:t>
            </w:r>
            <w:r>
              <w:rPr>
                <w:spacing w:val="-9"/>
                <w:w w:val="95"/>
                <w:sz w:val="18"/>
              </w:rPr>
              <w:t xml:space="preserve"> </w:t>
            </w:r>
            <w:r>
              <w:rPr>
                <w:w w:val="95"/>
                <w:sz w:val="18"/>
              </w:rPr>
              <w:t>TABLE</w:t>
            </w:r>
            <w:r>
              <w:rPr>
                <w:spacing w:val="-9"/>
                <w:w w:val="95"/>
                <w:sz w:val="18"/>
              </w:rPr>
              <w:t xml:space="preserve"> </w:t>
            </w:r>
            <w:r>
              <w:rPr>
                <w:w w:val="95"/>
                <w:sz w:val="18"/>
              </w:rPr>
              <w:t>finance.finances_product</w:t>
            </w:r>
            <w:r>
              <w:rPr>
                <w:spacing w:val="-10"/>
                <w:w w:val="95"/>
                <w:sz w:val="18"/>
              </w:rPr>
              <w:t xml:space="preserve"> </w:t>
            </w:r>
            <w:r>
              <w:rPr>
                <w:w w:val="95"/>
                <w:sz w:val="18"/>
              </w:rPr>
              <w:t>IS</w:t>
            </w:r>
            <w:r>
              <w:rPr>
                <w:spacing w:val="-6"/>
                <w:w w:val="95"/>
                <w:sz w:val="18"/>
              </w:rPr>
              <w:t xml:space="preserve"> '</w:t>
            </w:r>
            <w:r>
              <w:rPr>
                <w:rFonts w:hint="eastAsia" w:ascii="微软雅黑" w:eastAsia="微软雅黑"/>
                <w:w w:val="95"/>
                <w:sz w:val="18"/>
              </w:rPr>
              <w:t>理财产品表</w:t>
            </w:r>
            <w:r>
              <w:rPr>
                <w:w w:val="95"/>
                <w:sz w:val="18"/>
              </w:rPr>
              <w:t>';</w:t>
            </w:r>
          </w:p>
        </w:tc>
      </w:tr>
    </w:tbl>
    <w:p>
      <w:pPr>
        <w:spacing w:before="108"/>
        <w:ind w:left="1028"/>
        <w:rPr>
          <w:rFonts w:ascii="微软雅黑" w:eastAsia="微软雅黑"/>
          <w:sz w:val="21"/>
          <w:lang w:eastAsia="zh-CN"/>
        </w:rPr>
      </w:pPr>
      <w:r>
        <w:rPr>
          <w:rFonts w:hint="eastAsia" w:ascii="微软雅黑" w:eastAsia="微软雅黑"/>
          <w:spacing w:val="1"/>
          <w:w w:val="95"/>
          <w:sz w:val="24"/>
          <w:lang w:eastAsia="zh-CN"/>
        </w:rPr>
        <w:t xml:space="preserve">步骤 </w:t>
      </w:r>
      <w:r>
        <w:rPr>
          <w:w w:val="95"/>
          <w:sz w:val="24"/>
          <w:lang w:eastAsia="zh-CN"/>
        </w:rPr>
        <w:t>4</w:t>
      </w:r>
      <w:r>
        <w:rPr>
          <w:spacing w:val="173"/>
          <w:sz w:val="24"/>
          <w:lang w:eastAsia="zh-CN"/>
        </w:rPr>
        <w:t xml:space="preserve"> </w:t>
      </w:r>
      <w:r>
        <w:rPr>
          <w:rFonts w:hint="eastAsia" w:ascii="微软雅黑" w:eastAsia="微软雅黑"/>
          <w:w w:val="95"/>
          <w:sz w:val="21"/>
          <w:lang w:eastAsia="zh-CN"/>
        </w:rPr>
        <w:t>保险信息表的创建。</w:t>
      </w:r>
    </w:p>
    <w:p>
      <w:pPr>
        <w:pStyle w:val="9"/>
        <w:spacing w:before="116" w:after="26" w:line="273" w:lineRule="auto"/>
        <w:ind w:left="1153" w:right="3292"/>
      </w:pPr>
      <w:r>
        <w:rPr>
          <w:spacing w:val="18"/>
          <w:w w:val="95"/>
        </w:rPr>
        <w:t xml:space="preserve">在 </w:t>
      </w:r>
      <w:r>
        <w:rPr>
          <w:rFonts w:ascii="Tahoma" w:eastAsia="Tahoma"/>
          <w:w w:val="95"/>
        </w:rPr>
        <w:t>SQL</w:t>
      </w:r>
      <w:r>
        <w:rPr>
          <w:rFonts w:ascii="Tahoma" w:eastAsia="Tahoma"/>
          <w:spacing w:val="25"/>
          <w:w w:val="95"/>
        </w:rPr>
        <w:t xml:space="preserve"> </w:t>
      </w:r>
      <w:r>
        <w:rPr>
          <w:spacing w:val="2"/>
          <w:w w:val="95"/>
        </w:rPr>
        <w:t>编辑框中输入如下语句，创建保险信息表</w:t>
      </w:r>
      <w:r>
        <w:rPr>
          <w:rFonts w:ascii="Tahoma" w:eastAsia="Tahoma"/>
          <w:w w:val="95"/>
        </w:rPr>
        <w:t>insurance</w:t>
      </w:r>
      <w:r>
        <w:rPr>
          <w:w w:val="95"/>
        </w:rPr>
        <w:t>。</w:t>
      </w:r>
      <w:r>
        <w:rPr>
          <w:spacing w:val="-3"/>
        </w:rPr>
        <w:t xml:space="preserve">删除表 </w:t>
      </w:r>
      <w:r>
        <w:rPr>
          <w:rFonts w:ascii="Tahoma" w:eastAsia="Tahoma"/>
        </w:rPr>
        <w:t>insurance</w:t>
      </w:r>
      <w:r>
        <w:t>。</w:t>
      </w: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DROP</w:t>
            </w:r>
            <w:r>
              <w:rPr>
                <w:spacing w:val="2"/>
                <w:w w:val="90"/>
                <w:sz w:val="18"/>
              </w:rPr>
              <w:t xml:space="preserve"> </w:t>
            </w:r>
            <w:r>
              <w:rPr>
                <w:w w:val="90"/>
                <w:sz w:val="18"/>
              </w:rPr>
              <w:t>TABLE</w:t>
            </w:r>
            <w:r>
              <w:rPr>
                <w:spacing w:val="5"/>
                <w:w w:val="90"/>
                <w:sz w:val="18"/>
              </w:rPr>
              <w:t xml:space="preserve"> </w:t>
            </w:r>
            <w:r>
              <w:rPr>
                <w:w w:val="90"/>
                <w:sz w:val="18"/>
              </w:rPr>
              <w:t>IF</w:t>
            </w:r>
            <w:r>
              <w:rPr>
                <w:spacing w:val="4"/>
                <w:w w:val="90"/>
                <w:sz w:val="18"/>
              </w:rPr>
              <w:t xml:space="preserve"> </w:t>
            </w:r>
            <w:r>
              <w:rPr>
                <w:w w:val="90"/>
                <w:sz w:val="18"/>
              </w:rPr>
              <w:t>EXISTS</w:t>
            </w:r>
            <w:r>
              <w:rPr>
                <w:spacing w:val="4"/>
                <w:w w:val="90"/>
                <w:sz w:val="18"/>
              </w:rPr>
              <w:t xml:space="preserve"> </w:t>
            </w:r>
            <w:r>
              <w:rPr>
                <w:w w:val="90"/>
                <w:sz w:val="18"/>
              </w:rPr>
              <w:t>finance.insurance;</w:t>
            </w:r>
          </w:p>
        </w:tc>
      </w:tr>
    </w:tbl>
    <w:p>
      <w:pPr>
        <w:pStyle w:val="9"/>
        <w:spacing w:before="68"/>
        <w:ind w:left="1153"/>
      </w:pPr>
      <w:r>
        <w:rPr>
          <w:spacing w:val="13"/>
          <w:w w:val="95"/>
        </w:rPr>
        <w:t xml:space="preserve">创建表 </w:t>
      </w:r>
      <w:r>
        <w:rPr>
          <w:rFonts w:ascii="Tahoma" w:eastAsia="Tahoma"/>
          <w:w w:val="95"/>
        </w:rPr>
        <w:t>insurance</w:t>
      </w:r>
      <w:r>
        <w:rPr>
          <w:w w:val="95"/>
        </w:rPr>
        <w:t>。</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46" w:hRule="atLeast"/>
        </w:trPr>
        <w:tc>
          <w:tcPr>
            <w:tcW w:w="8846" w:type="dxa"/>
            <w:tcBorders>
              <w:bottom w:val="nil"/>
            </w:tcBorders>
            <w:shd w:val="clear" w:color="auto" w:fill="D9D9D9"/>
          </w:tcPr>
          <w:p>
            <w:pPr>
              <w:pStyle w:val="17"/>
              <w:spacing w:before="16" w:line="312" w:lineRule="auto"/>
              <w:ind w:right="6217"/>
              <w:rPr>
                <w:sz w:val="18"/>
              </w:rPr>
            </w:pPr>
            <w:r>
              <w:rPr>
                <w:spacing w:val="-1"/>
                <w:w w:val="95"/>
                <w:sz w:val="18"/>
              </w:rPr>
              <w:t>CREATE</w:t>
            </w:r>
            <w:r>
              <w:rPr>
                <w:spacing w:val="-17"/>
                <w:w w:val="95"/>
                <w:sz w:val="18"/>
              </w:rPr>
              <w:t xml:space="preserve"> </w:t>
            </w:r>
            <w:r>
              <w:rPr>
                <w:spacing w:val="-1"/>
                <w:w w:val="95"/>
                <w:sz w:val="18"/>
              </w:rPr>
              <w:t>TABLE</w:t>
            </w:r>
            <w:r>
              <w:rPr>
                <w:spacing w:val="-16"/>
                <w:w w:val="95"/>
                <w:sz w:val="18"/>
              </w:rPr>
              <w:t xml:space="preserve"> </w:t>
            </w:r>
            <w:r>
              <w:rPr>
                <w:w w:val="95"/>
                <w:sz w:val="18"/>
              </w:rPr>
              <w:t>finance.insurance</w:t>
            </w:r>
            <w:r>
              <w:rPr>
                <w:spacing w:val="-51"/>
                <w:w w:val="95"/>
                <w:sz w:val="18"/>
              </w:rPr>
              <w:t xml:space="preserve"> </w:t>
            </w:r>
            <w:r>
              <w:rPr>
                <w:sz w:val="18"/>
              </w:rPr>
              <w:t>(</w:t>
            </w:r>
          </w:p>
          <w:p>
            <w:pPr>
              <w:pStyle w:val="17"/>
              <w:spacing w:line="309" w:lineRule="auto"/>
              <w:ind w:left="835" w:right="5367"/>
              <w:rPr>
                <w:sz w:val="18"/>
              </w:rPr>
            </w:pPr>
            <w:r>
              <w:rPr>
                <w:w w:val="90"/>
                <w:sz w:val="18"/>
              </w:rPr>
              <w:t>i_name</w:t>
            </w:r>
            <w:r>
              <w:rPr>
                <w:spacing w:val="5"/>
                <w:w w:val="90"/>
                <w:sz w:val="18"/>
              </w:rPr>
              <w:t xml:space="preserve"> </w:t>
            </w:r>
            <w:r>
              <w:rPr>
                <w:w w:val="90"/>
                <w:sz w:val="18"/>
              </w:rPr>
              <w:t>VARCHAR(100)</w:t>
            </w:r>
            <w:r>
              <w:rPr>
                <w:spacing w:val="7"/>
                <w:w w:val="90"/>
                <w:sz w:val="18"/>
              </w:rPr>
              <w:t xml:space="preserve"> </w:t>
            </w:r>
            <w:r>
              <w:rPr>
                <w:w w:val="90"/>
                <w:sz w:val="18"/>
              </w:rPr>
              <w:t>NOT</w:t>
            </w:r>
            <w:r>
              <w:rPr>
                <w:spacing w:val="6"/>
                <w:w w:val="90"/>
                <w:sz w:val="18"/>
              </w:rPr>
              <w:t xml:space="preserve"> </w:t>
            </w:r>
            <w:r>
              <w:rPr>
                <w:w w:val="90"/>
                <w:sz w:val="18"/>
              </w:rPr>
              <w:t>NULL,</w:t>
            </w:r>
            <w:r>
              <w:rPr>
                <w:spacing w:val="-48"/>
                <w:w w:val="90"/>
                <w:sz w:val="18"/>
              </w:rPr>
              <w:t xml:space="preserve"> </w:t>
            </w:r>
            <w:r>
              <w:rPr>
                <w:w w:val="90"/>
                <w:sz w:val="18"/>
              </w:rPr>
              <w:t>i_id</w:t>
            </w:r>
            <w:r>
              <w:rPr>
                <w:spacing w:val="-14"/>
                <w:w w:val="90"/>
                <w:sz w:val="18"/>
              </w:rPr>
              <w:t xml:space="preserve"> </w:t>
            </w:r>
            <w:r>
              <w:rPr>
                <w:w w:val="90"/>
                <w:sz w:val="18"/>
              </w:rPr>
              <w:t>INT</w:t>
            </w:r>
            <w:r>
              <w:rPr>
                <w:spacing w:val="-15"/>
                <w:w w:val="90"/>
                <w:sz w:val="18"/>
              </w:rPr>
              <w:t xml:space="preserve"> </w:t>
            </w:r>
            <w:r>
              <w:rPr>
                <w:w w:val="90"/>
                <w:sz w:val="18"/>
              </w:rPr>
              <w:t>PRIMARY</w:t>
            </w:r>
            <w:r>
              <w:rPr>
                <w:spacing w:val="-14"/>
                <w:w w:val="90"/>
                <w:sz w:val="18"/>
              </w:rPr>
              <w:t xml:space="preserve"> </w:t>
            </w:r>
            <w:r>
              <w:rPr>
                <w:w w:val="90"/>
                <w:sz w:val="18"/>
              </w:rPr>
              <w:t>KEY,</w:t>
            </w:r>
          </w:p>
          <w:p>
            <w:pPr>
              <w:pStyle w:val="17"/>
              <w:spacing w:line="309" w:lineRule="auto"/>
              <w:ind w:left="835" w:right="6516"/>
              <w:rPr>
                <w:sz w:val="18"/>
              </w:rPr>
            </w:pPr>
            <w:r>
              <w:rPr>
                <w:spacing w:val="-1"/>
                <w:w w:val="95"/>
                <w:sz w:val="18"/>
              </w:rPr>
              <w:t xml:space="preserve">i_amount </w:t>
            </w:r>
            <w:r>
              <w:rPr>
                <w:w w:val="95"/>
                <w:sz w:val="18"/>
              </w:rPr>
              <w:t>INT,</w:t>
            </w:r>
            <w:r>
              <w:rPr>
                <w:spacing w:val="1"/>
                <w:w w:val="95"/>
                <w:sz w:val="18"/>
              </w:rPr>
              <w:t xml:space="preserve"> </w:t>
            </w:r>
            <w:r>
              <w:rPr>
                <w:w w:val="90"/>
                <w:sz w:val="18"/>
              </w:rPr>
              <w:t>i_person</w:t>
            </w:r>
            <w:r>
              <w:rPr>
                <w:spacing w:val="3"/>
                <w:w w:val="90"/>
                <w:sz w:val="18"/>
              </w:rPr>
              <w:t xml:space="preserve"> </w:t>
            </w:r>
            <w:r>
              <w:rPr>
                <w:w w:val="90"/>
                <w:sz w:val="18"/>
              </w:rPr>
              <w:t>CHAR(20),</w:t>
            </w:r>
            <w:r>
              <w:rPr>
                <w:spacing w:val="-48"/>
                <w:w w:val="90"/>
                <w:sz w:val="18"/>
              </w:rPr>
              <w:t xml:space="preserve"> </w:t>
            </w:r>
            <w:r>
              <w:rPr>
                <w:w w:val="90"/>
                <w:sz w:val="18"/>
              </w:rPr>
              <w:t>i_year</w:t>
            </w:r>
            <w:r>
              <w:rPr>
                <w:spacing w:val="-15"/>
                <w:w w:val="90"/>
                <w:sz w:val="18"/>
              </w:rPr>
              <w:t xml:space="preserve"> </w:t>
            </w:r>
            <w:r>
              <w:rPr>
                <w:w w:val="90"/>
                <w:sz w:val="18"/>
              </w:rPr>
              <w:t>INT,</w:t>
            </w:r>
          </w:p>
          <w:p>
            <w:pPr>
              <w:pStyle w:val="17"/>
              <w:spacing w:line="216" w:lineRule="exact"/>
              <w:ind w:left="835"/>
              <w:rPr>
                <w:sz w:val="18"/>
              </w:rPr>
            </w:pPr>
            <w:r>
              <w:rPr>
                <w:w w:val="90"/>
                <w:sz w:val="18"/>
              </w:rPr>
              <w:t>i_project</w:t>
            </w:r>
            <w:r>
              <w:rPr>
                <w:spacing w:val="-2"/>
                <w:w w:val="90"/>
                <w:sz w:val="18"/>
              </w:rPr>
              <w:t xml:space="preserve"> </w:t>
            </w:r>
            <w:r>
              <w:rPr>
                <w:w w:val="90"/>
                <w:sz w:val="18"/>
              </w:rPr>
              <w:t>VARCHAR(200)</w:t>
            </w:r>
          </w:p>
        </w:tc>
      </w:tr>
    </w:tbl>
    <w:p>
      <w:pPr>
        <w:spacing w:line="216" w:lineRule="exact"/>
        <w:rPr>
          <w:sz w:val="18"/>
        </w:rPr>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7" w:hRule="atLeast"/>
        </w:trPr>
        <w:tc>
          <w:tcPr>
            <w:tcW w:w="8846" w:type="dxa"/>
            <w:tcBorders>
              <w:top w:val="nil"/>
            </w:tcBorders>
            <w:shd w:val="clear" w:color="auto" w:fill="D9D9D9"/>
          </w:tcPr>
          <w:p>
            <w:pPr>
              <w:pStyle w:val="17"/>
              <w:spacing w:before="12"/>
              <w:rPr>
                <w:sz w:val="18"/>
              </w:rPr>
            </w:pPr>
            <w:r>
              <w:rPr>
                <w:w w:val="85"/>
                <w:sz w:val="18"/>
              </w:rPr>
              <w:t>);</w:t>
            </w:r>
          </w:p>
          <w:p>
            <w:pPr>
              <w:pStyle w:val="17"/>
              <w:spacing w:before="40" w:line="318" w:lineRule="exact"/>
              <w:rPr>
                <w:sz w:val="18"/>
              </w:rPr>
            </w:pPr>
            <w:r>
              <w:rPr>
                <w:w w:val="95"/>
                <w:sz w:val="18"/>
              </w:rPr>
              <w:t>COMMENT</w:t>
            </w:r>
            <w:r>
              <w:rPr>
                <w:spacing w:val="-13"/>
                <w:w w:val="95"/>
                <w:sz w:val="18"/>
              </w:rPr>
              <w:t xml:space="preserve"> </w:t>
            </w:r>
            <w:r>
              <w:rPr>
                <w:w w:val="95"/>
                <w:sz w:val="18"/>
              </w:rPr>
              <w:t>ON</w:t>
            </w:r>
            <w:r>
              <w:rPr>
                <w:spacing w:val="-11"/>
                <w:w w:val="95"/>
                <w:sz w:val="18"/>
              </w:rPr>
              <w:t xml:space="preserve"> </w:t>
            </w:r>
            <w:r>
              <w:rPr>
                <w:w w:val="95"/>
                <w:sz w:val="18"/>
              </w:rPr>
              <w:t>TABLE</w:t>
            </w:r>
            <w:r>
              <w:rPr>
                <w:spacing w:val="-11"/>
                <w:w w:val="95"/>
                <w:sz w:val="18"/>
              </w:rPr>
              <w:t xml:space="preserve"> </w:t>
            </w:r>
            <w:r>
              <w:rPr>
                <w:w w:val="95"/>
                <w:sz w:val="18"/>
              </w:rPr>
              <w:t>finance.insurance</w:t>
            </w:r>
            <w:r>
              <w:rPr>
                <w:spacing w:val="-12"/>
                <w:w w:val="95"/>
                <w:sz w:val="18"/>
              </w:rPr>
              <w:t xml:space="preserve"> </w:t>
            </w:r>
            <w:r>
              <w:rPr>
                <w:w w:val="95"/>
                <w:sz w:val="18"/>
              </w:rPr>
              <w:t>IS</w:t>
            </w:r>
            <w:r>
              <w:rPr>
                <w:spacing w:val="-7"/>
                <w:w w:val="95"/>
                <w:sz w:val="18"/>
              </w:rPr>
              <w:t xml:space="preserve"> '</w:t>
            </w:r>
            <w:r>
              <w:rPr>
                <w:rFonts w:hint="eastAsia" w:ascii="微软雅黑" w:eastAsia="微软雅黑"/>
                <w:w w:val="95"/>
                <w:sz w:val="18"/>
              </w:rPr>
              <w:t>保险信息表</w:t>
            </w:r>
            <w:r>
              <w:rPr>
                <w:w w:val="95"/>
                <w:sz w:val="18"/>
              </w:rPr>
              <w:t>';</w:t>
            </w:r>
          </w:p>
        </w:tc>
      </w:tr>
    </w:tbl>
    <w:p>
      <w:pPr>
        <w:pStyle w:val="9"/>
        <w:spacing w:before="15"/>
        <w:rPr>
          <w:sz w:val="3"/>
        </w:rPr>
      </w:pPr>
    </w:p>
    <w:p>
      <w:pPr>
        <w:spacing w:before="37"/>
        <w:ind w:left="1028"/>
        <w:rPr>
          <w:rFonts w:ascii="微软雅黑" w:eastAsia="微软雅黑"/>
          <w:sz w:val="21"/>
          <w:lang w:eastAsia="zh-CN"/>
        </w:rPr>
      </w:pPr>
      <w:r>
        <w:rPr>
          <w:rFonts w:hint="eastAsia" w:ascii="微软雅黑" w:eastAsia="微软雅黑"/>
          <w:spacing w:val="1"/>
          <w:w w:val="95"/>
          <w:sz w:val="24"/>
          <w:lang w:eastAsia="zh-CN"/>
        </w:rPr>
        <w:t xml:space="preserve">步骤 </w:t>
      </w:r>
      <w:r>
        <w:rPr>
          <w:w w:val="95"/>
          <w:sz w:val="24"/>
          <w:lang w:eastAsia="zh-CN"/>
        </w:rPr>
        <w:t>5</w:t>
      </w:r>
      <w:r>
        <w:rPr>
          <w:spacing w:val="173"/>
          <w:sz w:val="24"/>
          <w:lang w:eastAsia="zh-CN"/>
        </w:rPr>
        <w:t xml:space="preserve"> </w:t>
      </w:r>
      <w:r>
        <w:rPr>
          <w:rFonts w:hint="eastAsia" w:ascii="微软雅黑" w:eastAsia="微软雅黑"/>
          <w:w w:val="95"/>
          <w:sz w:val="21"/>
          <w:lang w:eastAsia="zh-CN"/>
        </w:rPr>
        <w:t>基金信息表的创建。</w:t>
      </w:r>
    </w:p>
    <w:p>
      <w:pPr>
        <w:pStyle w:val="9"/>
        <w:spacing w:before="118" w:after="34" w:line="271" w:lineRule="auto"/>
        <w:ind w:left="1153" w:right="3748"/>
      </w:pPr>
      <w:r>
        <w:rPr>
          <w:spacing w:val="-6"/>
          <w:lang w:eastAsia="zh-CN"/>
        </w:rPr>
        <w:t xml:space="preserve">在 </w:t>
      </w:r>
      <w:r>
        <w:rPr>
          <w:rFonts w:ascii="Tahoma" w:eastAsia="Tahoma"/>
          <w:lang w:eastAsia="zh-CN"/>
        </w:rPr>
        <w:t>SQL</w:t>
      </w:r>
      <w:r>
        <w:rPr>
          <w:rFonts w:ascii="Tahoma" w:eastAsia="Tahoma"/>
          <w:spacing w:val="-16"/>
          <w:lang w:eastAsia="zh-CN"/>
        </w:rPr>
        <w:t xml:space="preserve"> </w:t>
      </w:r>
      <w:r>
        <w:rPr>
          <w:spacing w:val="1"/>
          <w:lang w:eastAsia="zh-CN"/>
        </w:rPr>
        <w:t>编辑框中输入如下语句，创建保险信息表</w:t>
      </w:r>
      <w:r>
        <w:rPr>
          <w:rFonts w:ascii="Tahoma" w:eastAsia="Tahoma"/>
          <w:lang w:eastAsia="zh-CN"/>
        </w:rPr>
        <w:t>fund</w:t>
      </w:r>
      <w:r>
        <w:rPr>
          <w:lang w:eastAsia="zh-CN"/>
        </w:rPr>
        <w:t>。</w:t>
      </w:r>
      <w:r>
        <w:rPr>
          <w:spacing w:val="-3"/>
        </w:rPr>
        <w:t xml:space="preserve">删除表 </w:t>
      </w:r>
      <w:r>
        <w:rPr>
          <w:rFonts w:ascii="Tahoma" w:eastAsia="Tahoma"/>
        </w:rPr>
        <w:t>fund</w:t>
      </w:r>
      <w:r>
        <w:t>。</w:t>
      </w: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DROP</w:t>
            </w:r>
            <w:r>
              <w:rPr>
                <w:spacing w:val="-3"/>
                <w:w w:val="90"/>
                <w:sz w:val="18"/>
              </w:rPr>
              <w:t xml:space="preserve"> </w:t>
            </w:r>
            <w:r>
              <w:rPr>
                <w:w w:val="90"/>
                <w:sz w:val="18"/>
              </w:rPr>
              <w:t>TABLE</w:t>
            </w:r>
            <w:r>
              <w:rPr>
                <w:spacing w:val="1"/>
                <w:w w:val="90"/>
                <w:sz w:val="18"/>
              </w:rPr>
              <w:t xml:space="preserve"> </w:t>
            </w:r>
            <w:r>
              <w:rPr>
                <w:w w:val="90"/>
                <w:sz w:val="18"/>
              </w:rPr>
              <w:t>IF EXISTS</w:t>
            </w:r>
            <w:r>
              <w:rPr>
                <w:spacing w:val="-1"/>
                <w:w w:val="90"/>
                <w:sz w:val="18"/>
              </w:rPr>
              <w:t xml:space="preserve"> </w:t>
            </w:r>
            <w:r>
              <w:rPr>
                <w:w w:val="90"/>
                <w:sz w:val="18"/>
              </w:rPr>
              <w:t>finance.fund;</w:t>
            </w:r>
          </w:p>
        </w:tc>
      </w:tr>
    </w:tbl>
    <w:p>
      <w:pPr>
        <w:pStyle w:val="9"/>
        <w:spacing w:before="68"/>
        <w:ind w:left="1153"/>
      </w:pPr>
      <w:r>
        <w:rPr>
          <w:spacing w:val="-5"/>
        </w:rPr>
        <w:t xml:space="preserve">创建表 </w:t>
      </w:r>
      <w:r>
        <w:rPr>
          <w:rFonts w:ascii="Tahoma" w:eastAsia="Tahoma"/>
          <w:spacing w:val="-1"/>
        </w:rPr>
        <w:t>fund</w:t>
      </w:r>
      <w:r>
        <w:rPr>
          <w:spacing w:val="-1"/>
        </w:rPr>
        <w:t>。</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3" w:hRule="atLeast"/>
        </w:trPr>
        <w:tc>
          <w:tcPr>
            <w:tcW w:w="8846" w:type="dxa"/>
            <w:shd w:val="clear" w:color="auto" w:fill="D9D9D9"/>
          </w:tcPr>
          <w:p>
            <w:pPr>
              <w:pStyle w:val="17"/>
              <w:spacing w:before="16" w:line="309" w:lineRule="auto"/>
              <w:ind w:right="6614"/>
              <w:rPr>
                <w:sz w:val="18"/>
              </w:rPr>
            </w:pPr>
            <w:r>
              <w:rPr>
                <w:spacing w:val="-1"/>
                <w:w w:val="95"/>
                <w:sz w:val="18"/>
              </w:rPr>
              <w:t>CREATE</w:t>
            </w:r>
            <w:r>
              <w:rPr>
                <w:spacing w:val="-15"/>
                <w:w w:val="95"/>
                <w:sz w:val="18"/>
              </w:rPr>
              <w:t xml:space="preserve"> </w:t>
            </w:r>
            <w:r>
              <w:rPr>
                <w:spacing w:val="-1"/>
                <w:w w:val="95"/>
                <w:sz w:val="18"/>
              </w:rPr>
              <w:t>TABLE</w:t>
            </w:r>
            <w:r>
              <w:rPr>
                <w:spacing w:val="-15"/>
                <w:w w:val="95"/>
                <w:sz w:val="18"/>
              </w:rPr>
              <w:t xml:space="preserve"> </w:t>
            </w:r>
            <w:r>
              <w:rPr>
                <w:spacing w:val="-1"/>
                <w:w w:val="95"/>
                <w:sz w:val="18"/>
              </w:rPr>
              <w:t>finance.fund</w:t>
            </w:r>
            <w:r>
              <w:rPr>
                <w:spacing w:val="-51"/>
                <w:w w:val="95"/>
                <w:sz w:val="18"/>
              </w:rPr>
              <w:t xml:space="preserve"> </w:t>
            </w:r>
            <w:r>
              <w:rPr>
                <w:sz w:val="18"/>
              </w:rPr>
              <w:t>(</w:t>
            </w:r>
          </w:p>
          <w:p>
            <w:pPr>
              <w:pStyle w:val="17"/>
              <w:spacing w:line="312" w:lineRule="auto"/>
              <w:ind w:left="835" w:right="5367"/>
              <w:rPr>
                <w:sz w:val="18"/>
              </w:rPr>
            </w:pPr>
            <w:r>
              <w:rPr>
                <w:w w:val="90"/>
                <w:sz w:val="18"/>
              </w:rPr>
              <w:t>f_name</w:t>
            </w:r>
            <w:r>
              <w:rPr>
                <w:spacing w:val="5"/>
                <w:w w:val="90"/>
                <w:sz w:val="18"/>
              </w:rPr>
              <w:t xml:space="preserve"> </w:t>
            </w:r>
            <w:r>
              <w:rPr>
                <w:w w:val="90"/>
                <w:sz w:val="18"/>
              </w:rPr>
              <w:t>VARCHAR(100)</w:t>
            </w:r>
            <w:r>
              <w:rPr>
                <w:spacing w:val="2"/>
                <w:w w:val="90"/>
                <w:sz w:val="18"/>
              </w:rPr>
              <w:t xml:space="preserve"> </w:t>
            </w:r>
            <w:r>
              <w:rPr>
                <w:w w:val="90"/>
                <w:sz w:val="18"/>
              </w:rPr>
              <w:t>NOT</w:t>
            </w:r>
            <w:r>
              <w:rPr>
                <w:spacing w:val="5"/>
                <w:w w:val="90"/>
                <w:sz w:val="18"/>
              </w:rPr>
              <w:t xml:space="preserve"> </w:t>
            </w:r>
            <w:r>
              <w:rPr>
                <w:w w:val="90"/>
                <w:sz w:val="18"/>
              </w:rPr>
              <w:t>NULL,</w:t>
            </w:r>
            <w:r>
              <w:rPr>
                <w:spacing w:val="-47"/>
                <w:w w:val="90"/>
                <w:sz w:val="18"/>
              </w:rPr>
              <w:t xml:space="preserve"> </w:t>
            </w:r>
            <w:r>
              <w:rPr>
                <w:w w:val="90"/>
                <w:sz w:val="18"/>
              </w:rPr>
              <w:t>f_id</w:t>
            </w:r>
            <w:r>
              <w:rPr>
                <w:spacing w:val="-14"/>
                <w:w w:val="90"/>
                <w:sz w:val="18"/>
              </w:rPr>
              <w:t xml:space="preserve"> </w:t>
            </w:r>
            <w:r>
              <w:rPr>
                <w:w w:val="90"/>
                <w:sz w:val="18"/>
              </w:rPr>
              <w:t>INT</w:t>
            </w:r>
            <w:r>
              <w:rPr>
                <w:spacing w:val="-15"/>
                <w:w w:val="90"/>
                <w:sz w:val="18"/>
              </w:rPr>
              <w:t xml:space="preserve"> </w:t>
            </w:r>
            <w:r>
              <w:rPr>
                <w:w w:val="90"/>
                <w:sz w:val="18"/>
              </w:rPr>
              <w:t>PRIMARY</w:t>
            </w:r>
            <w:r>
              <w:rPr>
                <w:spacing w:val="-14"/>
                <w:w w:val="90"/>
                <w:sz w:val="18"/>
              </w:rPr>
              <w:t xml:space="preserve"> </w:t>
            </w:r>
            <w:r>
              <w:rPr>
                <w:w w:val="90"/>
                <w:sz w:val="18"/>
              </w:rPr>
              <w:t>KEY,</w:t>
            </w:r>
          </w:p>
          <w:p>
            <w:pPr>
              <w:pStyle w:val="17"/>
              <w:spacing w:line="307" w:lineRule="auto"/>
              <w:ind w:left="835" w:right="6726"/>
              <w:rPr>
                <w:sz w:val="18"/>
              </w:rPr>
            </w:pPr>
            <w:r>
              <w:rPr>
                <w:w w:val="90"/>
                <w:sz w:val="18"/>
              </w:rPr>
              <w:t>f_type CHAR(20),</w:t>
            </w:r>
            <w:r>
              <w:rPr>
                <w:spacing w:val="-48"/>
                <w:w w:val="90"/>
                <w:sz w:val="18"/>
              </w:rPr>
              <w:t xml:space="preserve"> </w:t>
            </w:r>
            <w:r>
              <w:rPr>
                <w:w w:val="90"/>
                <w:sz w:val="18"/>
              </w:rPr>
              <w:t>f_amount</w:t>
            </w:r>
            <w:r>
              <w:rPr>
                <w:spacing w:val="-9"/>
                <w:w w:val="90"/>
                <w:sz w:val="18"/>
              </w:rPr>
              <w:t xml:space="preserve"> </w:t>
            </w:r>
            <w:r>
              <w:rPr>
                <w:w w:val="90"/>
                <w:sz w:val="18"/>
              </w:rPr>
              <w:t>INT,</w:t>
            </w:r>
          </w:p>
          <w:p>
            <w:pPr>
              <w:pStyle w:val="17"/>
              <w:spacing w:line="309" w:lineRule="auto"/>
              <w:ind w:left="835" w:right="5011"/>
              <w:rPr>
                <w:sz w:val="18"/>
              </w:rPr>
            </w:pPr>
            <w:r>
              <w:rPr>
                <w:w w:val="90"/>
                <w:sz w:val="18"/>
              </w:rPr>
              <w:t>risk_level</w:t>
            </w:r>
            <w:r>
              <w:rPr>
                <w:spacing w:val="9"/>
                <w:w w:val="90"/>
                <w:sz w:val="18"/>
              </w:rPr>
              <w:t xml:space="preserve"> </w:t>
            </w:r>
            <w:r>
              <w:rPr>
                <w:w w:val="90"/>
                <w:sz w:val="18"/>
              </w:rPr>
              <w:t>CHAR(20)</w:t>
            </w:r>
            <w:r>
              <w:rPr>
                <w:spacing w:val="11"/>
                <w:w w:val="90"/>
                <w:sz w:val="18"/>
              </w:rPr>
              <w:t xml:space="preserve"> </w:t>
            </w:r>
            <w:r>
              <w:rPr>
                <w:w w:val="90"/>
                <w:sz w:val="18"/>
              </w:rPr>
              <w:t>NOT</w:t>
            </w:r>
            <w:r>
              <w:rPr>
                <w:spacing w:val="10"/>
                <w:w w:val="90"/>
                <w:sz w:val="18"/>
              </w:rPr>
              <w:t xml:space="preserve"> </w:t>
            </w:r>
            <w:r>
              <w:rPr>
                <w:w w:val="90"/>
                <w:sz w:val="18"/>
              </w:rPr>
              <w:t>NULL,</w:t>
            </w:r>
            <w:r>
              <w:rPr>
                <w:spacing w:val="-48"/>
                <w:w w:val="90"/>
                <w:sz w:val="18"/>
              </w:rPr>
              <w:t xml:space="preserve"> </w:t>
            </w:r>
            <w:r>
              <w:rPr>
                <w:spacing w:val="-1"/>
                <w:w w:val="95"/>
                <w:sz w:val="18"/>
              </w:rPr>
              <w:t>f_manager</w:t>
            </w:r>
            <w:r>
              <w:rPr>
                <w:spacing w:val="-18"/>
                <w:w w:val="95"/>
                <w:sz w:val="18"/>
              </w:rPr>
              <w:t xml:space="preserve"> </w:t>
            </w:r>
            <w:r>
              <w:rPr>
                <w:spacing w:val="-1"/>
                <w:w w:val="95"/>
                <w:sz w:val="18"/>
              </w:rPr>
              <w:t>INT</w:t>
            </w:r>
            <w:r>
              <w:rPr>
                <w:spacing w:val="-21"/>
                <w:w w:val="95"/>
                <w:sz w:val="18"/>
              </w:rPr>
              <w:t xml:space="preserve"> </w:t>
            </w:r>
            <w:r>
              <w:rPr>
                <w:spacing w:val="-1"/>
                <w:w w:val="95"/>
                <w:sz w:val="18"/>
              </w:rPr>
              <w:t>NOT</w:t>
            </w:r>
            <w:r>
              <w:rPr>
                <w:spacing w:val="-18"/>
                <w:w w:val="95"/>
                <w:sz w:val="18"/>
              </w:rPr>
              <w:t xml:space="preserve"> </w:t>
            </w:r>
            <w:r>
              <w:rPr>
                <w:w w:val="95"/>
                <w:sz w:val="18"/>
              </w:rPr>
              <w:t>NULL</w:t>
            </w:r>
          </w:p>
          <w:p>
            <w:pPr>
              <w:pStyle w:val="17"/>
              <w:spacing w:line="216" w:lineRule="exact"/>
              <w:rPr>
                <w:sz w:val="18"/>
              </w:rPr>
            </w:pPr>
            <w:r>
              <w:rPr>
                <w:w w:val="85"/>
                <w:sz w:val="18"/>
              </w:rPr>
              <w:t>);</w:t>
            </w:r>
          </w:p>
          <w:p>
            <w:pPr>
              <w:pStyle w:val="17"/>
              <w:spacing w:before="41" w:line="318" w:lineRule="exact"/>
              <w:rPr>
                <w:sz w:val="18"/>
              </w:rPr>
            </w:pPr>
            <w:r>
              <w:rPr>
                <w:w w:val="95"/>
                <w:sz w:val="18"/>
              </w:rPr>
              <w:t>COMMENT</w:t>
            </w:r>
            <w:r>
              <w:rPr>
                <w:spacing w:val="-15"/>
                <w:w w:val="95"/>
                <w:sz w:val="18"/>
              </w:rPr>
              <w:t xml:space="preserve"> </w:t>
            </w:r>
            <w:r>
              <w:rPr>
                <w:w w:val="95"/>
                <w:sz w:val="18"/>
              </w:rPr>
              <w:t>ON</w:t>
            </w:r>
            <w:r>
              <w:rPr>
                <w:spacing w:val="-13"/>
                <w:w w:val="95"/>
                <w:sz w:val="18"/>
              </w:rPr>
              <w:t xml:space="preserve"> </w:t>
            </w:r>
            <w:r>
              <w:rPr>
                <w:w w:val="95"/>
                <w:sz w:val="18"/>
              </w:rPr>
              <w:t>TABLE</w:t>
            </w:r>
            <w:r>
              <w:rPr>
                <w:spacing w:val="-12"/>
                <w:w w:val="95"/>
                <w:sz w:val="18"/>
              </w:rPr>
              <w:t xml:space="preserve"> </w:t>
            </w:r>
            <w:r>
              <w:rPr>
                <w:w w:val="95"/>
                <w:sz w:val="18"/>
              </w:rPr>
              <w:t>finance.fund</w:t>
            </w:r>
            <w:r>
              <w:rPr>
                <w:spacing w:val="-13"/>
                <w:w w:val="95"/>
                <w:sz w:val="18"/>
              </w:rPr>
              <w:t xml:space="preserve"> </w:t>
            </w:r>
            <w:r>
              <w:rPr>
                <w:w w:val="95"/>
                <w:sz w:val="18"/>
              </w:rPr>
              <w:t>IS</w:t>
            </w:r>
            <w:r>
              <w:rPr>
                <w:spacing w:val="-8"/>
                <w:w w:val="95"/>
                <w:sz w:val="18"/>
              </w:rPr>
              <w:t xml:space="preserve"> '</w:t>
            </w:r>
            <w:r>
              <w:rPr>
                <w:rFonts w:hint="eastAsia" w:ascii="微软雅黑" w:eastAsia="微软雅黑"/>
                <w:w w:val="95"/>
                <w:sz w:val="18"/>
              </w:rPr>
              <w:t>基金信息表</w:t>
            </w:r>
            <w:r>
              <w:rPr>
                <w:w w:val="95"/>
                <w:sz w:val="18"/>
              </w:rPr>
              <w:t>';</w:t>
            </w:r>
          </w:p>
        </w:tc>
      </w:tr>
    </w:tbl>
    <w:p>
      <w:pPr>
        <w:spacing w:before="108"/>
        <w:ind w:left="1028"/>
        <w:rPr>
          <w:rFonts w:ascii="微软雅黑" w:eastAsia="微软雅黑"/>
          <w:sz w:val="21"/>
          <w:lang w:eastAsia="zh-CN"/>
        </w:rPr>
      </w:pPr>
      <w:r>
        <w:rPr>
          <w:rFonts w:hint="eastAsia" w:ascii="微软雅黑" w:eastAsia="微软雅黑"/>
          <w:spacing w:val="1"/>
          <w:w w:val="95"/>
          <w:sz w:val="24"/>
          <w:lang w:eastAsia="zh-CN"/>
        </w:rPr>
        <w:t xml:space="preserve">步骤 </w:t>
      </w:r>
      <w:r>
        <w:rPr>
          <w:w w:val="95"/>
          <w:sz w:val="24"/>
          <w:lang w:eastAsia="zh-CN"/>
        </w:rPr>
        <w:t>6</w:t>
      </w:r>
      <w:r>
        <w:rPr>
          <w:spacing w:val="173"/>
          <w:sz w:val="24"/>
          <w:lang w:eastAsia="zh-CN"/>
        </w:rPr>
        <w:t xml:space="preserve"> </w:t>
      </w:r>
      <w:r>
        <w:rPr>
          <w:rFonts w:hint="eastAsia" w:ascii="微软雅黑" w:eastAsia="微软雅黑"/>
          <w:w w:val="95"/>
          <w:sz w:val="21"/>
          <w:lang w:eastAsia="zh-CN"/>
        </w:rPr>
        <w:t>资产信息表的创建。</w:t>
      </w:r>
    </w:p>
    <w:p>
      <w:pPr>
        <w:pStyle w:val="9"/>
        <w:spacing w:before="118" w:after="34" w:line="271" w:lineRule="auto"/>
        <w:ind w:left="1153" w:right="3391"/>
      </w:pPr>
      <w:r>
        <w:rPr>
          <w:spacing w:val="-6"/>
        </w:rPr>
        <w:t xml:space="preserve">在 </w:t>
      </w:r>
      <w:r>
        <w:rPr>
          <w:rFonts w:ascii="Tahoma" w:eastAsia="Tahoma"/>
          <w:spacing w:val="-2"/>
        </w:rPr>
        <w:t>SQL</w:t>
      </w:r>
      <w:r>
        <w:rPr>
          <w:rFonts w:ascii="Tahoma" w:eastAsia="Tahoma"/>
          <w:spacing w:val="-15"/>
        </w:rPr>
        <w:t xml:space="preserve"> </w:t>
      </w:r>
      <w:r>
        <w:rPr>
          <w:spacing w:val="-3"/>
        </w:rPr>
        <w:t xml:space="preserve">编辑框中输入如下语句，创建资产信息表 </w:t>
      </w:r>
      <w:r>
        <w:rPr>
          <w:rFonts w:ascii="Tahoma" w:eastAsia="Tahoma"/>
          <w:spacing w:val="-1"/>
        </w:rPr>
        <w:t>property</w:t>
      </w:r>
      <w:r>
        <w:rPr>
          <w:spacing w:val="-1"/>
        </w:rPr>
        <w:t>。</w:t>
      </w:r>
      <w:r>
        <w:rPr>
          <w:spacing w:val="-3"/>
        </w:rPr>
        <w:t xml:space="preserve">删除表 </w:t>
      </w:r>
      <w:r>
        <w:rPr>
          <w:rFonts w:ascii="Tahoma" w:eastAsia="Tahoma"/>
        </w:rPr>
        <w:t>property</w:t>
      </w:r>
      <w:r>
        <w:t>。</w:t>
      </w: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4" w:hRule="atLeast"/>
        </w:trPr>
        <w:tc>
          <w:tcPr>
            <w:tcW w:w="8846" w:type="dxa"/>
            <w:shd w:val="clear" w:color="auto" w:fill="D9D9D9"/>
          </w:tcPr>
          <w:p>
            <w:pPr>
              <w:pStyle w:val="17"/>
              <w:spacing w:before="19"/>
              <w:rPr>
                <w:sz w:val="18"/>
              </w:rPr>
            </w:pPr>
            <w:r>
              <w:rPr>
                <w:w w:val="90"/>
                <w:sz w:val="18"/>
              </w:rPr>
              <w:t>DROP</w:t>
            </w:r>
            <w:r>
              <w:rPr>
                <w:spacing w:val="1"/>
                <w:w w:val="90"/>
                <w:sz w:val="18"/>
              </w:rPr>
              <w:t xml:space="preserve"> </w:t>
            </w:r>
            <w:r>
              <w:rPr>
                <w:w w:val="90"/>
                <w:sz w:val="18"/>
              </w:rPr>
              <w:t>TABLE</w:t>
            </w:r>
            <w:r>
              <w:rPr>
                <w:spacing w:val="5"/>
                <w:w w:val="90"/>
                <w:sz w:val="18"/>
              </w:rPr>
              <w:t xml:space="preserve"> </w:t>
            </w:r>
            <w:r>
              <w:rPr>
                <w:w w:val="90"/>
                <w:sz w:val="18"/>
              </w:rPr>
              <w:t>IF</w:t>
            </w:r>
            <w:r>
              <w:rPr>
                <w:spacing w:val="4"/>
                <w:w w:val="90"/>
                <w:sz w:val="18"/>
              </w:rPr>
              <w:t xml:space="preserve"> </w:t>
            </w:r>
            <w:r>
              <w:rPr>
                <w:w w:val="90"/>
                <w:sz w:val="18"/>
              </w:rPr>
              <w:t>EXISTS</w:t>
            </w:r>
            <w:r>
              <w:rPr>
                <w:spacing w:val="3"/>
                <w:w w:val="90"/>
                <w:sz w:val="18"/>
              </w:rPr>
              <w:t xml:space="preserve"> </w:t>
            </w:r>
            <w:r>
              <w:rPr>
                <w:w w:val="90"/>
                <w:sz w:val="18"/>
              </w:rPr>
              <w:t>finance.property;</w:t>
            </w:r>
          </w:p>
        </w:tc>
      </w:tr>
    </w:tbl>
    <w:p>
      <w:pPr>
        <w:pStyle w:val="9"/>
        <w:spacing w:before="68"/>
        <w:ind w:left="1153"/>
      </w:pPr>
      <w:r>
        <w:rPr>
          <w:spacing w:val="-4"/>
        </w:rPr>
        <w:t xml:space="preserve">创建表 </w:t>
      </w:r>
      <w:r>
        <w:rPr>
          <w:rFonts w:ascii="Tahoma" w:eastAsia="Tahoma"/>
          <w:spacing w:val="-2"/>
        </w:rPr>
        <w:t>property</w:t>
      </w:r>
      <w:r>
        <w:rPr>
          <w:spacing w:val="-1"/>
        </w:rPr>
        <w:t>。</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15" w:hRule="atLeast"/>
        </w:trPr>
        <w:tc>
          <w:tcPr>
            <w:tcW w:w="8846" w:type="dxa"/>
            <w:shd w:val="clear" w:color="auto" w:fill="D9D9D9"/>
          </w:tcPr>
          <w:p>
            <w:pPr>
              <w:pStyle w:val="17"/>
              <w:spacing w:before="16" w:line="309" w:lineRule="auto"/>
              <w:ind w:right="6310"/>
              <w:rPr>
                <w:sz w:val="18"/>
              </w:rPr>
            </w:pPr>
            <w:r>
              <w:rPr>
                <w:w w:val="95"/>
                <w:sz w:val="18"/>
              </w:rPr>
              <w:t>CREATE</w:t>
            </w:r>
            <w:r>
              <w:rPr>
                <w:spacing w:val="-17"/>
                <w:w w:val="95"/>
                <w:sz w:val="18"/>
              </w:rPr>
              <w:t xml:space="preserve"> </w:t>
            </w:r>
            <w:r>
              <w:rPr>
                <w:w w:val="95"/>
                <w:sz w:val="18"/>
              </w:rPr>
              <w:t>TABLE</w:t>
            </w:r>
            <w:r>
              <w:rPr>
                <w:spacing w:val="-16"/>
                <w:w w:val="95"/>
                <w:sz w:val="18"/>
              </w:rPr>
              <w:t xml:space="preserve"> </w:t>
            </w:r>
            <w:r>
              <w:rPr>
                <w:w w:val="95"/>
                <w:sz w:val="18"/>
              </w:rPr>
              <w:t>finance.property</w:t>
            </w:r>
            <w:r>
              <w:rPr>
                <w:spacing w:val="-50"/>
                <w:w w:val="95"/>
                <w:sz w:val="18"/>
              </w:rPr>
              <w:t xml:space="preserve"> </w:t>
            </w:r>
            <w:r>
              <w:rPr>
                <w:sz w:val="18"/>
              </w:rPr>
              <w:t>(</w:t>
            </w:r>
          </w:p>
          <w:p>
            <w:pPr>
              <w:pStyle w:val="17"/>
              <w:spacing w:before="1" w:line="309" w:lineRule="auto"/>
              <w:ind w:right="6140" w:firstLine="722"/>
              <w:rPr>
                <w:sz w:val="18"/>
              </w:rPr>
            </w:pPr>
            <w:r>
              <w:rPr>
                <w:w w:val="90"/>
                <w:sz w:val="18"/>
              </w:rPr>
              <w:t>pro_id</w:t>
            </w:r>
            <w:r>
              <w:rPr>
                <w:spacing w:val="-6"/>
                <w:w w:val="90"/>
                <w:sz w:val="18"/>
              </w:rPr>
              <w:t xml:space="preserve"> </w:t>
            </w:r>
            <w:r>
              <w:rPr>
                <w:w w:val="90"/>
                <w:sz w:val="18"/>
              </w:rPr>
              <w:t>INT</w:t>
            </w:r>
            <w:r>
              <w:rPr>
                <w:spacing w:val="-7"/>
                <w:w w:val="90"/>
                <w:sz w:val="18"/>
              </w:rPr>
              <w:t xml:space="preserve"> </w:t>
            </w:r>
            <w:r>
              <w:rPr>
                <w:w w:val="90"/>
                <w:sz w:val="18"/>
              </w:rPr>
              <w:t>PRIMARY</w:t>
            </w:r>
            <w:r>
              <w:rPr>
                <w:spacing w:val="-6"/>
                <w:w w:val="90"/>
                <w:sz w:val="18"/>
              </w:rPr>
              <w:t xml:space="preserve"> </w:t>
            </w:r>
            <w:r>
              <w:rPr>
                <w:w w:val="90"/>
                <w:sz w:val="18"/>
              </w:rPr>
              <w:t>KEY,</w:t>
            </w:r>
            <w:r>
              <w:rPr>
                <w:spacing w:val="-48"/>
                <w:w w:val="90"/>
                <w:sz w:val="18"/>
              </w:rPr>
              <w:t xml:space="preserve"> </w:t>
            </w:r>
            <w:r>
              <w:rPr>
                <w:spacing w:val="-1"/>
                <w:w w:val="95"/>
                <w:sz w:val="18"/>
              </w:rPr>
              <w:t>pro_c_id</w:t>
            </w:r>
            <w:r>
              <w:rPr>
                <w:spacing w:val="-18"/>
                <w:w w:val="95"/>
                <w:sz w:val="18"/>
              </w:rPr>
              <w:t xml:space="preserve"> </w:t>
            </w:r>
            <w:r>
              <w:rPr>
                <w:spacing w:val="-1"/>
                <w:w w:val="95"/>
                <w:sz w:val="18"/>
              </w:rPr>
              <w:t>INT</w:t>
            </w:r>
            <w:r>
              <w:rPr>
                <w:spacing w:val="-18"/>
                <w:w w:val="95"/>
                <w:sz w:val="18"/>
              </w:rPr>
              <w:t xml:space="preserve"> </w:t>
            </w:r>
            <w:r>
              <w:rPr>
                <w:w w:val="95"/>
                <w:sz w:val="18"/>
              </w:rPr>
              <w:t>NOT</w:t>
            </w:r>
            <w:r>
              <w:rPr>
                <w:spacing w:val="-18"/>
                <w:w w:val="95"/>
                <w:sz w:val="18"/>
              </w:rPr>
              <w:t xml:space="preserve"> </w:t>
            </w:r>
            <w:r>
              <w:rPr>
                <w:w w:val="95"/>
                <w:sz w:val="18"/>
              </w:rPr>
              <w:t>NULL,</w:t>
            </w:r>
          </w:p>
          <w:p>
            <w:pPr>
              <w:pStyle w:val="17"/>
              <w:spacing w:line="309" w:lineRule="auto"/>
              <w:ind w:left="835" w:right="6067"/>
              <w:rPr>
                <w:sz w:val="18"/>
              </w:rPr>
            </w:pPr>
            <w:r>
              <w:rPr>
                <w:spacing w:val="-1"/>
                <w:w w:val="95"/>
                <w:sz w:val="18"/>
              </w:rPr>
              <w:t>pro_pif_id</w:t>
            </w:r>
            <w:r>
              <w:rPr>
                <w:spacing w:val="-17"/>
                <w:w w:val="95"/>
                <w:sz w:val="18"/>
              </w:rPr>
              <w:t xml:space="preserve"> </w:t>
            </w:r>
            <w:r>
              <w:rPr>
                <w:spacing w:val="-1"/>
                <w:w w:val="95"/>
                <w:sz w:val="18"/>
              </w:rPr>
              <w:t>INT</w:t>
            </w:r>
            <w:r>
              <w:rPr>
                <w:spacing w:val="-17"/>
                <w:w w:val="95"/>
                <w:sz w:val="18"/>
              </w:rPr>
              <w:t xml:space="preserve"> </w:t>
            </w:r>
            <w:r>
              <w:rPr>
                <w:w w:val="95"/>
                <w:sz w:val="18"/>
              </w:rPr>
              <w:t>NOT</w:t>
            </w:r>
            <w:r>
              <w:rPr>
                <w:spacing w:val="-18"/>
                <w:w w:val="95"/>
                <w:sz w:val="18"/>
              </w:rPr>
              <w:t xml:space="preserve"> </w:t>
            </w:r>
            <w:r>
              <w:rPr>
                <w:w w:val="95"/>
                <w:sz w:val="18"/>
              </w:rPr>
              <w:t>NULL,</w:t>
            </w:r>
            <w:r>
              <w:rPr>
                <w:spacing w:val="-50"/>
                <w:w w:val="95"/>
                <w:sz w:val="18"/>
              </w:rPr>
              <w:t xml:space="preserve"> </w:t>
            </w:r>
            <w:r>
              <w:rPr>
                <w:spacing w:val="-1"/>
                <w:w w:val="95"/>
                <w:sz w:val="18"/>
              </w:rPr>
              <w:t xml:space="preserve">pro_type INT NOT </w:t>
            </w:r>
            <w:r>
              <w:rPr>
                <w:w w:val="95"/>
                <w:sz w:val="18"/>
              </w:rPr>
              <w:t>NULL,</w:t>
            </w:r>
            <w:r>
              <w:rPr>
                <w:spacing w:val="1"/>
                <w:w w:val="95"/>
                <w:sz w:val="18"/>
              </w:rPr>
              <w:t xml:space="preserve"> </w:t>
            </w:r>
            <w:r>
              <w:rPr>
                <w:w w:val="90"/>
                <w:sz w:val="18"/>
              </w:rPr>
              <w:t>pro_status CHAR(20),</w:t>
            </w:r>
            <w:r>
              <w:rPr>
                <w:spacing w:val="1"/>
                <w:w w:val="90"/>
                <w:sz w:val="18"/>
              </w:rPr>
              <w:t xml:space="preserve"> </w:t>
            </w:r>
            <w:r>
              <w:rPr>
                <w:spacing w:val="-1"/>
                <w:w w:val="95"/>
                <w:sz w:val="18"/>
              </w:rPr>
              <w:t xml:space="preserve">pro_quantity </w:t>
            </w:r>
            <w:r>
              <w:rPr>
                <w:w w:val="95"/>
                <w:sz w:val="18"/>
              </w:rPr>
              <w:t>INT,</w:t>
            </w:r>
            <w:r>
              <w:rPr>
                <w:spacing w:val="1"/>
                <w:w w:val="95"/>
                <w:sz w:val="18"/>
              </w:rPr>
              <w:t xml:space="preserve"> </w:t>
            </w:r>
            <w:r>
              <w:rPr>
                <w:spacing w:val="-1"/>
                <w:w w:val="95"/>
                <w:sz w:val="18"/>
              </w:rPr>
              <w:t xml:space="preserve">pro_income </w:t>
            </w:r>
            <w:r>
              <w:rPr>
                <w:w w:val="95"/>
                <w:sz w:val="18"/>
              </w:rPr>
              <w:t>INT,</w:t>
            </w:r>
            <w:r>
              <w:rPr>
                <w:spacing w:val="1"/>
                <w:w w:val="95"/>
                <w:sz w:val="18"/>
              </w:rPr>
              <w:t xml:space="preserve"> </w:t>
            </w:r>
            <w:r>
              <w:rPr>
                <w:w w:val="95"/>
                <w:sz w:val="18"/>
              </w:rPr>
              <w:t>pro_purchase_time</w:t>
            </w:r>
            <w:r>
              <w:rPr>
                <w:spacing w:val="-13"/>
                <w:w w:val="95"/>
                <w:sz w:val="18"/>
              </w:rPr>
              <w:t xml:space="preserve"> </w:t>
            </w:r>
            <w:r>
              <w:rPr>
                <w:w w:val="95"/>
                <w:sz w:val="18"/>
              </w:rPr>
              <w:t>DATE</w:t>
            </w:r>
          </w:p>
          <w:p>
            <w:pPr>
              <w:pStyle w:val="17"/>
              <w:spacing w:line="216" w:lineRule="exact"/>
              <w:rPr>
                <w:sz w:val="18"/>
              </w:rPr>
            </w:pPr>
            <w:r>
              <w:rPr>
                <w:w w:val="85"/>
                <w:sz w:val="18"/>
              </w:rPr>
              <w:t>);</w:t>
            </w:r>
          </w:p>
          <w:p>
            <w:pPr>
              <w:pStyle w:val="17"/>
              <w:spacing w:before="42" w:line="318" w:lineRule="exact"/>
              <w:rPr>
                <w:sz w:val="18"/>
              </w:rPr>
            </w:pPr>
            <w:r>
              <w:rPr>
                <w:w w:val="95"/>
                <w:sz w:val="18"/>
              </w:rPr>
              <w:t>COMMENT</w:t>
            </w:r>
            <w:r>
              <w:rPr>
                <w:spacing w:val="-13"/>
                <w:w w:val="95"/>
                <w:sz w:val="18"/>
              </w:rPr>
              <w:t xml:space="preserve"> </w:t>
            </w:r>
            <w:r>
              <w:rPr>
                <w:w w:val="95"/>
                <w:sz w:val="18"/>
              </w:rPr>
              <w:t>ON</w:t>
            </w:r>
            <w:r>
              <w:rPr>
                <w:spacing w:val="-11"/>
                <w:w w:val="95"/>
                <w:sz w:val="18"/>
              </w:rPr>
              <w:t xml:space="preserve"> </w:t>
            </w:r>
            <w:r>
              <w:rPr>
                <w:w w:val="95"/>
                <w:sz w:val="18"/>
              </w:rPr>
              <w:t>TABLE</w:t>
            </w:r>
            <w:r>
              <w:rPr>
                <w:spacing w:val="-11"/>
                <w:w w:val="95"/>
                <w:sz w:val="18"/>
              </w:rPr>
              <w:t xml:space="preserve"> </w:t>
            </w:r>
            <w:r>
              <w:rPr>
                <w:w w:val="95"/>
                <w:sz w:val="18"/>
              </w:rPr>
              <w:t>finance.property</w:t>
            </w:r>
            <w:r>
              <w:rPr>
                <w:spacing w:val="-12"/>
                <w:w w:val="95"/>
                <w:sz w:val="18"/>
              </w:rPr>
              <w:t xml:space="preserve"> </w:t>
            </w:r>
            <w:r>
              <w:rPr>
                <w:w w:val="95"/>
                <w:sz w:val="18"/>
              </w:rPr>
              <w:t>IS</w:t>
            </w:r>
            <w:r>
              <w:rPr>
                <w:spacing w:val="-7"/>
                <w:w w:val="95"/>
                <w:sz w:val="18"/>
              </w:rPr>
              <w:t xml:space="preserve"> '</w:t>
            </w:r>
            <w:r>
              <w:rPr>
                <w:rFonts w:hint="eastAsia" w:ascii="微软雅黑" w:eastAsia="微软雅黑"/>
                <w:w w:val="95"/>
                <w:sz w:val="18"/>
              </w:rPr>
              <w:t>资产信息表</w:t>
            </w:r>
            <w:r>
              <w:rPr>
                <w:w w:val="95"/>
                <w:sz w:val="18"/>
              </w:rPr>
              <w:t>';</w:t>
            </w:r>
          </w:p>
        </w:tc>
      </w:tr>
    </w:tbl>
    <w:p>
      <w:pPr>
        <w:spacing w:before="108" w:line="508" w:lineRule="auto"/>
        <w:ind w:left="1153" w:right="6927" w:hanging="125"/>
        <w:rPr>
          <w:rFonts w:ascii="微软雅黑" w:eastAsia="微软雅黑"/>
          <w:sz w:val="21"/>
          <w:lang w:eastAsia="zh-CN"/>
        </w:rPr>
      </w:pPr>
      <w:r>
        <w:pict>
          <v:shape id="_x0000_s2371" o:spid="_x0000_s2371" o:spt="202" type="#_x0000_t202" style="position:absolute;left:0pt;margin-left:101.75pt;margin-top:34.75pt;height:14.2pt;width:443pt;mso-position-horizontal-relative:page;z-index:251702272;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\d+;</w:t>
                        </w:r>
                      </w:p>
                    </w:tc>
                  </w:tr>
                </w:tbl>
                <w:p>
                  <w:pPr>
                    <w:pStyle w:val="9"/>
                  </w:pPr>
                </w:p>
              </w:txbxContent>
            </v:textbox>
          </v:shape>
        </w:pict>
      </w:r>
      <w:r>
        <w:rPr>
          <w:rFonts w:hint="eastAsia" w:ascii="微软雅黑" w:eastAsia="微软雅黑"/>
          <w:spacing w:val="-3"/>
          <w:w w:val="95"/>
          <w:sz w:val="24"/>
          <w:lang w:eastAsia="zh-CN"/>
        </w:rPr>
        <w:t xml:space="preserve">步骤 </w:t>
      </w:r>
      <w:r>
        <w:rPr>
          <w:w w:val="95"/>
          <w:sz w:val="24"/>
          <w:lang w:eastAsia="zh-CN"/>
        </w:rPr>
        <w:t>7</w:t>
      </w:r>
      <w:r>
        <w:rPr>
          <w:spacing w:val="64"/>
          <w:w w:val="95"/>
          <w:sz w:val="24"/>
          <w:lang w:eastAsia="zh-CN"/>
        </w:rPr>
        <w:t xml:space="preserve"> </w:t>
      </w:r>
      <w:r>
        <w:rPr>
          <w:rFonts w:hint="eastAsia" w:ascii="微软雅黑" w:eastAsia="微软雅黑"/>
          <w:w w:val="95"/>
          <w:sz w:val="21"/>
          <w:lang w:eastAsia="zh-CN"/>
        </w:rPr>
        <w:t>查看创建的表</w:t>
      </w:r>
      <w:r>
        <w:rPr>
          <w:rFonts w:hint="eastAsia" w:ascii="微软雅黑" w:eastAsia="微软雅黑"/>
          <w:sz w:val="21"/>
          <w:lang w:eastAsia="zh-CN"/>
        </w:rPr>
        <w:t>获得结果为：</w:t>
      </w:r>
    </w:p>
    <w:p>
      <w:pPr>
        <w:spacing w:line="508" w:lineRule="auto"/>
        <w:rPr>
          <w:rFonts w:ascii="微软雅黑" w:eastAsia="微软雅黑"/>
          <w:sz w:val="21"/>
          <w:lang w:eastAsia="zh-CN"/>
        </w:rPr>
        <w:sectPr>
          <w:pgSz w:w="11910" w:h="16840"/>
          <w:pgMar w:top="1300" w:right="880" w:bottom="280" w:left="1000" w:header="567" w:footer="0" w:gutter="0"/>
          <w:cols w:space="720" w:num="1"/>
        </w:sectPr>
      </w:pPr>
    </w:p>
    <w:p>
      <w:pPr>
        <w:pStyle w:val="9"/>
        <w:spacing w:before="8"/>
        <w:rPr>
          <w:sz w:val="15"/>
          <w:lang w:eastAsia="zh-CN"/>
        </w:rPr>
      </w:pPr>
    </w:p>
    <w:p>
      <w:pPr>
        <w:pStyle w:val="9"/>
        <w:spacing w:before="98"/>
        <w:ind w:left="5983"/>
        <w:rPr>
          <w:rFonts w:ascii="Tahoma"/>
        </w:rPr>
      </w:pPr>
      <w:r>
        <w:rPr>
          <w:rFonts w:ascii="Tahoma"/>
          <w:w w:val="95"/>
        </w:rPr>
        <w:t>List</w:t>
      </w:r>
      <w:r>
        <w:rPr>
          <w:rFonts w:ascii="Tahoma"/>
          <w:spacing w:val="-11"/>
          <w:w w:val="95"/>
        </w:rPr>
        <w:t xml:space="preserve"> </w:t>
      </w:r>
      <w:r>
        <w:rPr>
          <w:rFonts w:ascii="Tahoma"/>
          <w:w w:val="95"/>
        </w:rPr>
        <w:t>of</w:t>
      </w:r>
      <w:r>
        <w:rPr>
          <w:rFonts w:ascii="Tahoma"/>
          <w:spacing w:val="-10"/>
          <w:w w:val="95"/>
        </w:rPr>
        <w:t xml:space="preserve"> </w:t>
      </w:r>
      <w:r>
        <w:rPr>
          <w:rFonts w:ascii="Tahoma"/>
          <w:w w:val="95"/>
        </w:rPr>
        <w:t>relations</w:t>
      </w:r>
    </w:p>
    <w:p>
      <w:pPr>
        <w:pStyle w:val="9"/>
        <w:tabs>
          <w:tab w:val="left" w:pos="2177"/>
          <w:tab w:val="left" w:pos="2963"/>
          <w:tab w:val="left" w:pos="4216"/>
          <w:tab w:val="left" w:pos="4948"/>
          <w:tab w:val="left" w:pos="5209"/>
          <w:tab w:val="left" w:pos="6104"/>
          <w:tab w:val="left" w:pos="6576"/>
          <w:tab w:val="left" w:pos="7352"/>
          <w:tab w:val="left" w:pos="8763"/>
        </w:tabs>
        <w:spacing w:before="90"/>
        <w:ind w:left="1258"/>
        <w:rPr>
          <w:rFonts w:ascii="Tahoma"/>
        </w:rPr>
      </w:pPr>
      <w:r>
        <w:rPr>
          <w:rFonts w:ascii="Tahoma"/>
          <w:w w:val="95"/>
        </w:rPr>
        <w:t>Schema</w:t>
      </w:r>
      <w:r>
        <w:rPr>
          <w:rFonts w:ascii="Tahoma"/>
          <w:w w:val="95"/>
        </w:rPr>
        <w:tab/>
      </w:r>
      <w:r>
        <w:rPr>
          <w:rFonts w:ascii="Tahoma"/>
          <w:w w:val="95"/>
        </w:rPr>
        <w:t>|</w:t>
      </w:r>
      <w:r>
        <w:rPr>
          <w:rFonts w:ascii="Tahoma"/>
          <w:w w:val="95"/>
        </w:rPr>
        <w:tab/>
      </w:r>
      <w:r>
        <w:rPr>
          <w:rFonts w:ascii="Tahoma"/>
          <w:w w:val="95"/>
        </w:rPr>
        <w:t>Name</w:t>
      </w:r>
      <w:r>
        <w:rPr>
          <w:rFonts w:ascii="Tahoma"/>
          <w:w w:val="95"/>
        </w:rPr>
        <w:tab/>
      </w:r>
      <w:r>
        <w:rPr>
          <w:rFonts w:ascii="Tahoma"/>
          <w:w w:val="90"/>
        </w:rPr>
        <w:t>|</w:t>
      </w:r>
      <w:r>
        <w:rPr>
          <w:rFonts w:ascii="Tahoma"/>
          <w:spacing w:val="-20"/>
          <w:w w:val="90"/>
        </w:rPr>
        <w:t xml:space="preserve"> </w:t>
      </w:r>
      <w:r>
        <w:rPr>
          <w:rFonts w:ascii="Tahoma"/>
          <w:w w:val="90"/>
        </w:rPr>
        <w:t>Type</w:t>
      </w:r>
      <w:r>
        <w:rPr>
          <w:rFonts w:ascii="Tahoma"/>
          <w:w w:val="90"/>
        </w:rPr>
        <w:tab/>
      </w:r>
      <w:r>
        <w:rPr>
          <w:rFonts w:ascii="Tahoma"/>
          <w:w w:val="95"/>
        </w:rPr>
        <w:t>|</w:t>
      </w:r>
      <w:r>
        <w:rPr>
          <w:rFonts w:ascii="Tahoma"/>
          <w:w w:val="95"/>
        </w:rPr>
        <w:tab/>
      </w:r>
      <w:r>
        <w:rPr>
          <w:rFonts w:ascii="Tahoma"/>
          <w:w w:val="95"/>
        </w:rPr>
        <w:t>Owner</w:t>
      </w:r>
      <w:r>
        <w:rPr>
          <w:rFonts w:ascii="Tahoma"/>
          <w:w w:val="95"/>
        </w:rPr>
        <w:tab/>
      </w:r>
      <w:r>
        <w:rPr>
          <w:rFonts w:ascii="Tahoma"/>
          <w:w w:val="95"/>
        </w:rPr>
        <w:t>|</w:t>
      </w:r>
      <w:r>
        <w:rPr>
          <w:rFonts w:ascii="Tahoma"/>
          <w:w w:val="95"/>
        </w:rPr>
        <w:tab/>
      </w:r>
      <w:r>
        <w:rPr>
          <w:rFonts w:ascii="Tahoma"/>
          <w:w w:val="95"/>
        </w:rPr>
        <w:t>Size</w:t>
      </w:r>
      <w:r>
        <w:rPr>
          <w:rFonts w:ascii="Tahoma"/>
          <w:w w:val="95"/>
        </w:rPr>
        <w:tab/>
      </w:r>
      <w:r>
        <w:rPr>
          <w:rFonts w:ascii="Tahoma"/>
          <w:w w:val="95"/>
        </w:rPr>
        <w:t>|</w:t>
      </w:r>
      <w:r>
        <w:rPr>
          <w:rFonts w:ascii="Tahoma"/>
          <w:w w:val="95"/>
        </w:rPr>
        <w:tab/>
      </w:r>
      <w:r>
        <w:rPr>
          <w:rFonts w:ascii="Tahoma"/>
          <w:w w:val="95"/>
        </w:rPr>
        <w:t>Storage</w:t>
      </w:r>
    </w:p>
    <w:p>
      <w:pPr>
        <w:pStyle w:val="9"/>
        <w:spacing w:before="11"/>
        <w:ind w:left="1153"/>
        <w:rPr>
          <w:rFonts w:ascii="Tahoma"/>
        </w:rPr>
      </w:pPr>
      <w:r>
        <w:rPr>
          <w:rFonts w:ascii="Tahoma"/>
          <w:w w:val="95"/>
        </w:rPr>
        <w:t>|</w:t>
      </w:r>
      <w:r>
        <w:rPr>
          <w:rFonts w:ascii="Tahoma"/>
          <w:spacing w:val="-21"/>
          <w:w w:val="95"/>
        </w:rPr>
        <w:t xml:space="preserve"> </w:t>
      </w:r>
      <w:r>
        <w:rPr>
          <w:rFonts w:ascii="Tahoma"/>
          <w:w w:val="95"/>
        </w:rPr>
        <w:t>Description</w:t>
      </w:r>
    </w:p>
    <w:p>
      <w:pPr>
        <w:pStyle w:val="9"/>
        <w:tabs>
          <w:tab w:val="left" w:pos="1738"/>
          <w:tab w:val="left" w:pos="3018"/>
          <w:tab w:val="left" w:pos="3582"/>
          <w:tab w:val="left" w:pos="4273"/>
          <w:tab w:val="left" w:pos="5226"/>
          <w:tab w:val="left" w:pos="7550"/>
          <w:tab w:val="left" w:pos="8544"/>
        </w:tabs>
        <w:spacing w:before="89"/>
        <w:ind w:left="1153"/>
        <w:rPr>
          <w:rFonts w:ascii="Tahoma"/>
        </w:rPr>
      </w:pPr>
      <w:r>
        <w:rPr>
          <w:rFonts w:ascii="Tahoma"/>
          <w:w w:val="64"/>
          <w:u w:val="dotted"/>
        </w:rPr>
        <w:t xml:space="preserve"> </w:t>
      </w:r>
      <w:r>
        <w:rPr>
          <w:rFonts w:ascii="Tahoma"/>
          <w:u w:val="dotted"/>
        </w:rPr>
        <w:tab/>
      </w:r>
      <w:r>
        <w:rPr>
          <w:rFonts w:ascii="Tahoma"/>
          <w:w w:val="80"/>
        </w:rPr>
        <w:t>+</w:t>
      </w:r>
      <w:r>
        <w:rPr>
          <w:rFonts w:ascii="Tahoma"/>
          <w:w w:val="80"/>
          <w:u w:val="dotted"/>
        </w:rPr>
        <w:tab/>
      </w:r>
      <w:r>
        <w:rPr>
          <w:rFonts w:ascii="Tahoma"/>
          <w:w w:val="80"/>
        </w:rPr>
        <w:t>+</w:t>
      </w:r>
      <w:r>
        <w:rPr>
          <w:rFonts w:ascii="Tahoma"/>
          <w:w w:val="80"/>
          <w:u w:val="dotted"/>
        </w:rPr>
        <w:tab/>
      </w:r>
      <w:r>
        <w:rPr>
          <w:rFonts w:ascii="Tahoma"/>
          <w:w w:val="80"/>
        </w:rPr>
        <w:t>+</w:t>
      </w:r>
      <w:r>
        <w:rPr>
          <w:rFonts w:ascii="Tahoma"/>
          <w:w w:val="80"/>
          <w:u w:val="dotted"/>
        </w:rPr>
        <w:tab/>
      </w:r>
      <w:r>
        <w:rPr>
          <w:rFonts w:ascii="Tahoma"/>
          <w:w w:val="80"/>
        </w:rPr>
        <w:t>-+</w:t>
      </w:r>
      <w:r>
        <w:rPr>
          <w:rFonts w:ascii="Tahoma"/>
          <w:w w:val="80"/>
          <w:u w:val="dotted"/>
        </w:rPr>
        <w:tab/>
      </w:r>
      <w:r>
        <w:rPr>
          <w:rFonts w:ascii="Tahoma"/>
          <w:w w:val="80"/>
        </w:rPr>
        <w:t>+</w:t>
      </w:r>
      <w:r>
        <w:rPr>
          <w:rFonts w:ascii="Tahoma"/>
          <w:w w:val="80"/>
          <w:u w:val="dotted"/>
        </w:rPr>
        <w:tab/>
      </w:r>
      <w:r>
        <w:rPr>
          <w:rFonts w:ascii="Tahoma"/>
          <w:w w:val="80"/>
        </w:rPr>
        <w:t>+</w:t>
      </w:r>
      <w:r>
        <w:rPr>
          <w:rFonts w:ascii="Tahoma"/>
          <w:w w:val="64"/>
          <w:u w:val="dotted"/>
        </w:rPr>
        <w:t xml:space="preserve"> </w:t>
      </w:r>
      <w:r>
        <w:rPr>
          <w:rFonts w:ascii="Tahoma"/>
          <w:u w:val="dotted"/>
        </w:rPr>
        <w:tab/>
      </w:r>
    </w:p>
    <w:p>
      <w:pPr>
        <w:pStyle w:val="9"/>
        <w:tabs>
          <w:tab w:val="left" w:pos="3817"/>
        </w:tabs>
        <w:spacing w:before="92"/>
        <w:ind w:left="1258"/>
        <w:rPr>
          <w:rFonts w:ascii="Tahoma"/>
        </w:rPr>
      </w:pPr>
      <w:r>
        <w:rPr>
          <w:rFonts w:ascii="Tahoma"/>
          <w:w w:val="95"/>
        </w:rPr>
        <w:t>finance</w:t>
      </w:r>
      <w:r>
        <w:rPr>
          <w:rFonts w:ascii="Tahoma"/>
          <w:spacing w:val="-20"/>
          <w:w w:val="95"/>
        </w:rPr>
        <w:t xml:space="preserve"> </w:t>
      </w:r>
      <w:r>
        <w:rPr>
          <w:rFonts w:ascii="Tahoma"/>
          <w:w w:val="95"/>
        </w:rPr>
        <w:t>|</w:t>
      </w:r>
      <w:r>
        <w:rPr>
          <w:rFonts w:ascii="Tahoma"/>
          <w:spacing w:val="-21"/>
          <w:w w:val="95"/>
        </w:rPr>
        <w:t xml:space="preserve"> </w:t>
      </w:r>
      <w:r>
        <w:rPr>
          <w:rFonts w:ascii="Tahoma"/>
          <w:w w:val="95"/>
        </w:rPr>
        <w:t>bank_card</w:t>
      </w:r>
      <w:r>
        <w:rPr>
          <w:rFonts w:ascii="Tahoma"/>
          <w:w w:val="95"/>
        </w:rPr>
        <w:tab/>
      </w:r>
      <w:r>
        <w:rPr>
          <w:rFonts w:ascii="Tahoma"/>
          <w:w w:val="90"/>
        </w:rPr>
        <w:t>|</w:t>
      </w:r>
      <w:r>
        <w:rPr>
          <w:rFonts w:ascii="Tahoma"/>
          <w:spacing w:val="-5"/>
          <w:w w:val="90"/>
        </w:rPr>
        <w:t xml:space="preserve"> </w:t>
      </w:r>
      <w:r>
        <w:rPr>
          <w:rFonts w:ascii="Tahoma"/>
          <w:w w:val="90"/>
        </w:rPr>
        <w:t>table</w:t>
      </w:r>
      <w:r>
        <w:rPr>
          <w:rFonts w:ascii="Tahoma"/>
          <w:spacing w:val="-6"/>
          <w:w w:val="90"/>
        </w:rPr>
        <w:t xml:space="preserve"> </w:t>
      </w:r>
      <w:r>
        <w:rPr>
          <w:rFonts w:ascii="Tahoma"/>
          <w:w w:val="90"/>
        </w:rPr>
        <w:t>|</w:t>
      </w:r>
      <w:r>
        <w:rPr>
          <w:rFonts w:ascii="Tahoma"/>
          <w:spacing w:val="-8"/>
          <w:w w:val="90"/>
        </w:rPr>
        <w:t xml:space="preserve"> </w:t>
      </w:r>
      <w:r>
        <w:rPr>
          <w:rFonts w:ascii="Tahoma"/>
          <w:w w:val="90"/>
        </w:rPr>
        <w:t>bank_app</w:t>
      </w:r>
      <w:r>
        <w:rPr>
          <w:rFonts w:ascii="Tahoma"/>
          <w:spacing w:val="-1"/>
          <w:w w:val="90"/>
        </w:rPr>
        <w:t xml:space="preserve"> </w:t>
      </w:r>
      <w:r>
        <w:rPr>
          <w:rFonts w:ascii="Tahoma"/>
          <w:w w:val="90"/>
        </w:rPr>
        <w:t>|</w:t>
      </w:r>
      <w:r>
        <w:rPr>
          <w:rFonts w:ascii="Tahoma"/>
          <w:spacing w:val="-8"/>
          <w:w w:val="90"/>
        </w:rPr>
        <w:t xml:space="preserve"> </w:t>
      </w:r>
      <w:r>
        <w:rPr>
          <w:rFonts w:ascii="Tahoma"/>
          <w:w w:val="90"/>
        </w:rPr>
        <w:t>8192</w:t>
      </w:r>
      <w:r>
        <w:rPr>
          <w:rFonts w:ascii="Tahoma"/>
          <w:spacing w:val="-7"/>
          <w:w w:val="90"/>
        </w:rPr>
        <w:t xml:space="preserve"> </w:t>
      </w:r>
      <w:r>
        <w:rPr>
          <w:rFonts w:ascii="Tahoma"/>
          <w:w w:val="90"/>
        </w:rPr>
        <w:t>bytes</w:t>
      </w:r>
      <w:r>
        <w:rPr>
          <w:rFonts w:ascii="Tahoma"/>
          <w:spacing w:val="-7"/>
          <w:w w:val="90"/>
        </w:rPr>
        <w:t xml:space="preserve"> </w:t>
      </w:r>
      <w:r>
        <w:rPr>
          <w:rFonts w:ascii="Tahoma"/>
          <w:w w:val="90"/>
        </w:rPr>
        <w:t>|</w:t>
      </w:r>
      <w:r>
        <w:rPr>
          <w:rFonts w:ascii="Tahoma"/>
          <w:spacing w:val="-7"/>
          <w:w w:val="90"/>
        </w:rPr>
        <w:t xml:space="preserve"> </w:t>
      </w:r>
      <w:r>
        <w:rPr>
          <w:rFonts w:ascii="Tahoma"/>
          <w:w w:val="90"/>
        </w:rPr>
        <w:t>{orientation=row,compression=no}</w:t>
      </w:r>
      <w:r>
        <w:rPr>
          <w:rFonts w:ascii="Tahoma"/>
          <w:spacing w:val="-3"/>
          <w:w w:val="90"/>
        </w:rPr>
        <w:t xml:space="preserve"> </w:t>
      </w:r>
      <w:r>
        <w:rPr>
          <w:rFonts w:ascii="Tahoma"/>
          <w:w w:val="90"/>
        </w:rPr>
        <w:t>|</w:t>
      </w:r>
    </w:p>
    <w:p>
      <w:pPr>
        <w:pStyle w:val="9"/>
        <w:spacing w:before="1"/>
        <w:ind w:left="1153"/>
      </w:pPr>
      <w:r>
        <w:t>银行卡</w:t>
      </w:r>
    </w:p>
    <w:p>
      <w:pPr>
        <w:pStyle w:val="9"/>
        <w:tabs>
          <w:tab w:val="left" w:pos="3684"/>
        </w:tabs>
        <w:spacing w:before="62"/>
        <w:ind w:left="1258"/>
        <w:rPr>
          <w:rFonts w:ascii="Tahoma"/>
        </w:rPr>
      </w:pPr>
      <w:r>
        <w:rPr>
          <w:rFonts w:ascii="Tahoma"/>
          <w:w w:val="95"/>
        </w:rPr>
        <w:t>finance</w:t>
      </w:r>
      <w:r>
        <w:rPr>
          <w:rFonts w:ascii="Tahoma"/>
          <w:spacing w:val="-20"/>
          <w:w w:val="95"/>
        </w:rPr>
        <w:t xml:space="preserve"> </w:t>
      </w:r>
      <w:r>
        <w:rPr>
          <w:rFonts w:ascii="Tahoma"/>
          <w:w w:val="95"/>
        </w:rPr>
        <w:t>|</w:t>
      </w:r>
      <w:r>
        <w:rPr>
          <w:rFonts w:ascii="Tahoma"/>
          <w:spacing w:val="-18"/>
          <w:w w:val="95"/>
        </w:rPr>
        <w:t xml:space="preserve"> </w:t>
      </w:r>
      <w:r>
        <w:rPr>
          <w:rFonts w:ascii="Tahoma"/>
          <w:w w:val="95"/>
        </w:rPr>
        <w:t>client</w:t>
      </w:r>
      <w:r>
        <w:rPr>
          <w:rFonts w:ascii="Tahoma"/>
          <w:w w:val="95"/>
        </w:rPr>
        <w:tab/>
      </w:r>
      <w:r>
        <w:rPr>
          <w:rFonts w:ascii="Tahoma"/>
          <w:w w:val="90"/>
        </w:rPr>
        <w:t>|</w:t>
      </w:r>
      <w:r>
        <w:rPr>
          <w:rFonts w:ascii="Tahoma"/>
          <w:spacing w:val="-5"/>
          <w:w w:val="90"/>
        </w:rPr>
        <w:t xml:space="preserve"> </w:t>
      </w:r>
      <w:r>
        <w:rPr>
          <w:rFonts w:ascii="Tahoma"/>
          <w:w w:val="90"/>
        </w:rPr>
        <w:t>table</w:t>
      </w:r>
      <w:r>
        <w:rPr>
          <w:rFonts w:ascii="Tahoma"/>
          <w:spacing w:val="-2"/>
          <w:w w:val="90"/>
        </w:rPr>
        <w:t xml:space="preserve"> </w:t>
      </w:r>
      <w:r>
        <w:rPr>
          <w:rFonts w:ascii="Tahoma"/>
          <w:w w:val="90"/>
        </w:rPr>
        <w:t>|</w:t>
      </w:r>
      <w:r>
        <w:rPr>
          <w:rFonts w:ascii="Tahoma"/>
          <w:spacing w:val="-8"/>
          <w:w w:val="90"/>
        </w:rPr>
        <w:t xml:space="preserve"> </w:t>
      </w:r>
      <w:r>
        <w:rPr>
          <w:rFonts w:ascii="Tahoma"/>
          <w:w w:val="90"/>
        </w:rPr>
        <w:t>bank_app</w:t>
      </w:r>
      <w:r>
        <w:rPr>
          <w:rFonts w:ascii="Tahoma"/>
          <w:spacing w:val="-6"/>
          <w:w w:val="90"/>
        </w:rPr>
        <w:t xml:space="preserve"> </w:t>
      </w:r>
      <w:r>
        <w:rPr>
          <w:rFonts w:ascii="Tahoma"/>
          <w:w w:val="90"/>
        </w:rPr>
        <w:t>|</w:t>
      </w:r>
      <w:r>
        <w:rPr>
          <w:rFonts w:ascii="Tahoma"/>
          <w:spacing w:val="-8"/>
          <w:w w:val="90"/>
        </w:rPr>
        <w:t xml:space="preserve"> </w:t>
      </w:r>
      <w:r>
        <w:rPr>
          <w:rFonts w:ascii="Tahoma"/>
          <w:w w:val="90"/>
        </w:rPr>
        <w:t>8192</w:t>
      </w:r>
      <w:r>
        <w:rPr>
          <w:rFonts w:ascii="Tahoma"/>
          <w:spacing w:val="-5"/>
          <w:w w:val="90"/>
        </w:rPr>
        <w:t xml:space="preserve"> </w:t>
      </w:r>
      <w:r>
        <w:rPr>
          <w:rFonts w:ascii="Tahoma"/>
          <w:w w:val="90"/>
        </w:rPr>
        <w:t>bytes</w:t>
      </w:r>
      <w:r>
        <w:rPr>
          <w:rFonts w:ascii="Tahoma"/>
          <w:spacing w:val="-6"/>
          <w:w w:val="90"/>
        </w:rPr>
        <w:t xml:space="preserve"> </w:t>
      </w:r>
      <w:r>
        <w:rPr>
          <w:rFonts w:ascii="Tahoma"/>
          <w:w w:val="90"/>
        </w:rPr>
        <w:t>|</w:t>
      </w:r>
      <w:r>
        <w:rPr>
          <w:rFonts w:ascii="Tahoma"/>
          <w:spacing w:val="-8"/>
          <w:w w:val="90"/>
        </w:rPr>
        <w:t xml:space="preserve"> </w:t>
      </w:r>
      <w:r>
        <w:rPr>
          <w:rFonts w:ascii="Tahoma"/>
          <w:w w:val="90"/>
        </w:rPr>
        <w:t>{orientation=row,compression=no}</w:t>
      </w:r>
      <w:r>
        <w:rPr>
          <w:rFonts w:ascii="Tahoma"/>
          <w:spacing w:val="-6"/>
          <w:w w:val="90"/>
        </w:rPr>
        <w:t xml:space="preserve"> </w:t>
      </w:r>
      <w:r>
        <w:rPr>
          <w:rFonts w:ascii="Tahoma"/>
          <w:w w:val="90"/>
        </w:rPr>
        <w:t>|</w:t>
      </w:r>
    </w:p>
    <w:p>
      <w:pPr>
        <w:pStyle w:val="9"/>
        <w:spacing w:before="1"/>
        <w:ind w:left="1153"/>
      </w:pPr>
      <w:r>
        <w:t>客户表</w:t>
      </w:r>
    </w:p>
    <w:p>
      <w:pPr>
        <w:pStyle w:val="9"/>
        <w:tabs>
          <w:tab w:val="left" w:pos="6429"/>
        </w:tabs>
        <w:spacing w:before="64"/>
        <w:ind w:left="1258"/>
        <w:rPr>
          <w:rFonts w:ascii="Tahoma"/>
        </w:rPr>
      </w:pPr>
      <w:r>
        <w:rPr>
          <w:rFonts w:ascii="Tahoma"/>
          <w:spacing w:val="-1"/>
          <w:w w:val="95"/>
        </w:rPr>
        <w:t>finance</w:t>
      </w:r>
      <w:r>
        <w:rPr>
          <w:rFonts w:ascii="Tahoma"/>
          <w:spacing w:val="-21"/>
          <w:w w:val="95"/>
        </w:rPr>
        <w:t xml:space="preserve"> </w:t>
      </w:r>
      <w:r>
        <w:rPr>
          <w:rFonts w:ascii="Tahoma"/>
          <w:spacing w:val="-1"/>
          <w:w w:val="95"/>
        </w:rPr>
        <w:t>|</w:t>
      </w:r>
      <w:r>
        <w:rPr>
          <w:rFonts w:ascii="Tahoma"/>
          <w:spacing w:val="-20"/>
          <w:w w:val="95"/>
        </w:rPr>
        <w:t xml:space="preserve"> </w:t>
      </w:r>
      <w:r>
        <w:rPr>
          <w:rFonts w:ascii="Tahoma"/>
          <w:spacing w:val="-1"/>
          <w:w w:val="95"/>
        </w:rPr>
        <w:t>finances_product</w:t>
      </w:r>
      <w:r>
        <w:rPr>
          <w:rFonts w:ascii="Tahoma"/>
          <w:spacing w:val="-20"/>
          <w:w w:val="95"/>
        </w:rPr>
        <w:t xml:space="preserve"> </w:t>
      </w:r>
      <w:r>
        <w:rPr>
          <w:rFonts w:ascii="Tahoma"/>
          <w:w w:val="95"/>
        </w:rPr>
        <w:t>|</w:t>
      </w:r>
      <w:r>
        <w:rPr>
          <w:rFonts w:ascii="Tahoma"/>
          <w:spacing w:val="-20"/>
          <w:w w:val="95"/>
        </w:rPr>
        <w:t xml:space="preserve"> </w:t>
      </w:r>
      <w:r>
        <w:rPr>
          <w:rFonts w:ascii="Tahoma"/>
          <w:w w:val="95"/>
        </w:rPr>
        <w:t>table</w:t>
      </w:r>
      <w:r>
        <w:rPr>
          <w:rFonts w:ascii="Tahoma"/>
          <w:spacing w:val="-20"/>
          <w:w w:val="95"/>
        </w:rPr>
        <w:t xml:space="preserve"> </w:t>
      </w:r>
      <w:r>
        <w:rPr>
          <w:rFonts w:ascii="Tahoma"/>
          <w:w w:val="95"/>
        </w:rPr>
        <w:t>|</w:t>
      </w:r>
      <w:r>
        <w:rPr>
          <w:rFonts w:ascii="Tahoma"/>
          <w:spacing w:val="-22"/>
          <w:w w:val="95"/>
        </w:rPr>
        <w:t xml:space="preserve"> </w:t>
      </w:r>
      <w:r>
        <w:rPr>
          <w:rFonts w:ascii="Tahoma"/>
          <w:w w:val="95"/>
        </w:rPr>
        <w:t>bank_app</w:t>
      </w:r>
      <w:r>
        <w:rPr>
          <w:rFonts w:ascii="Tahoma"/>
          <w:spacing w:val="-20"/>
          <w:w w:val="95"/>
        </w:rPr>
        <w:t xml:space="preserve"> </w:t>
      </w:r>
      <w:r>
        <w:rPr>
          <w:rFonts w:ascii="Tahoma"/>
          <w:w w:val="95"/>
        </w:rPr>
        <w:t>|</w:t>
      </w:r>
      <w:r>
        <w:rPr>
          <w:rFonts w:ascii="Tahoma"/>
          <w:spacing w:val="-22"/>
          <w:w w:val="95"/>
        </w:rPr>
        <w:t xml:space="preserve"> </w:t>
      </w:r>
      <w:r>
        <w:rPr>
          <w:rFonts w:ascii="Tahoma"/>
          <w:w w:val="95"/>
        </w:rPr>
        <w:t>16</w:t>
      </w:r>
      <w:r>
        <w:rPr>
          <w:rFonts w:ascii="Tahoma"/>
          <w:spacing w:val="-19"/>
          <w:w w:val="95"/>
        </w:rPr>
        <w:t xml:space="preserve"> </w:t>
      </w:r>
      <w:r>
        <w:rPr>
          <w:rFonts w:ascii="Tahoma"/>
          <w:w w:val="95"/>
        </w:rPr>
        <w:t>kB</w:t>
      </w:r>
      <w:r>
        <w:rPr>
          <w:rFonts w:ascii="Tahoma"/>
          <w:w w:val="95"/>
        </w:rPr>
        <w:tab/>
      </w:r>
      <w:r>
        <w:rPr>
          <w:rFonts w:ascii="Tahoma"/>
          <w:w w:val="90"/>
        </w:rPr>
        <w:t>|</w:t>
      </w:r>
      <w:r>
        <w:rPr>
          <w:rFonts w:ascii="Tahoma"/>
          <w:spacing w:val="-6"/>
          <w:w w:val="90"/>
        </w:rPr>
        <w:t xml:space="preserve"> </w:t>
      </w:r>
      <w:r>
        <w:rPr>
          <w:rFonts w:ascii="Tahoma"/>
          <w:w w:val="90"/>
        </w:rPr>
        <w:t>{orientation=row,compression=no}</w:t>
      </w:r>
      <w:r>
        <w:rPr>
          <w:rFonts w:ascii="Tahoma"/>
          <w:spacing w:val="-5"/>
          <w:w w:val="90"/>
        </w:rPr>
        <w:t xml:space="preserve"> </w:t>
      </w:r>
      <w:r>
        <w:rPr>
          <w:rFonts w:ascii="Tahoma"/>
          <w:w w:val="90"/>
        </w:rPr>
        <w:t>|</w:t>
      </w:r>
    </w:p>
    <w:p>
      <w:pPr>
        <w:pStyle w:val="9"/>
        <w:spacing w:before="1"/>
        <w:ind w:left="1153"/>
      </w:pPr>
      <w:r>
        <w:t>理财产品表</w:t>
      </w:r>
    </w:p>
    <w:p>
      <w:pPr>
        <w:pStyle w:val="9"/>
        <w:tabs>
          <w:tab w:val="left" w:pos="3811"/>
        </w:tabs>
        <w:spacing w:before="62"/>
        <w:ind w:left="1258"/>
        <w:rPr>
          <w:rFonts w:ascii="Tahoma"/>
        </w:rPr>
      </w:pPr>
      <w:r>
        <w:rPr>
          <w:rFonts w:ascii="Tahoma"/>
          <w:spacing w:val="-1"/>
          <w:w w:val="95"/>
        </w:rPr>
        <w:t>finance</w:t>
      </w:r>
      <w:r>
        <w:rPr>
          <w:rFonts w:ascii="Tahoma"/>
          <w:spacing w:val="-21"/>
          <w:w w:val="95"/>
        </w:rPr>
        <w:t xml:space="preserve"> </w:t>
      </w:r>
      <w:r>
        <w:rPr>
          <w:rFonts w:ascii="Tahoma"/>
          <w:w w:val="95"/>
        </w:rPr>
        <w:t>|</w:t>
      </w:r>
      <w:r>
        <w:rPr>
          <w:rFonts w:ascii="Tahoma"/>
          <w:spacing w:val="-19"/>
          <w:w w:val="95"/>
        </w:rPr>
        <w:t xml:space="preserve"> </w:t>
      </w:r>
      <w:r>
        <w:rPr>
          <w:rFonts w:ascii="Tahoma"/>
          <w:w w:val="95"/>
        </w:rPr>
        <w:t>fund</w:t>
      </w:r>
      <w:r>
        <w:rPr>
          <w:rFonts w:ascii="Tahoma"/>
          <w:w w:val="95"/>
        </w:rPr>
        <w:tab/>
      </w:r>
      <w:r>
        <w:rPr>
          <w:rFonts w:ascii="Tahoma"/>
          <w:w w:val="90"/>
        </w:rPr>
        <w:t>|</w:t>
      </w:r>
      <w:r>
        <w:rPr>
          <w:rFonts w:ascii="Tahoma"/>
          <w:spacing w:val="-5"/>
          <w:w w:val="90"/>
        </w:rPr>
        <w:t xml:space="preserve"> </w:t>
      </w:r>
      <w:r>
        <w:rPr>
          <w:rFonts w:ascii="Tahoma"/>
          <w:w w:val="90"/>
        </w:rPr>
        <w:t>table</w:t>
      </w:r>
      <w:r>
        <w:rPr>
          <w:rFonts w:ascii="Tahoma"/>
          <w:spacing w:val="-7"/>
          <w:w w:val="90"/>
        </w:rPr>
        <w:t xml:space="preserve"> </w:t>
      </w:r>
      <w:r>
        <w:rPr>
          <w:rFonts w:ascii="Tahoma"/>
          <w:w w:val="90"/>
        </w:rPr>
        <w:t>|</w:t>
      </w:r>
      <w:r>
        <w:rPr>
          <w:rFonts w:ascii="Tahoma"/>
          <w:spacing w:val="-7"/>
          <w:w w:val="90"/>
        </w:rPr>
        <w:t xml:space="preserve"> </w:t>
      </w:r>
      <w:r>
        <w:rPr>
          <w:rFonts w:ascii="Tahoma"/>
          <w:w w:val="90"/>
        </w:rPr>
        <w:t>bank_app</w:t>
      </w:r>
      <w:r>
        <w:rPr>
          <w:rFonts w:ascii="Tahoma"/>
          <w:spacing w:val="-6"/>
          <w:w w:val="90"/>
        </w:rPr>
        <w:t xml:space="preserve"> </w:t>
      </w:r>
      <w:r>
        <w:rPr>
          <w:rFonts w:ascii="Tahoma"/>
          <w:w w:val="90"/>
        </w:rPr>
        <w:t>|</w:t>
      </w:r>
      <w:r>
        <w:rPr>
          <w:rFonts w:ascii="Tahoma"/>
          <w:spacing w:val="-8"/>
          <w:w w:val="90"/>
        </w:rPr>
        <w:t xml:space="preserve"> </w:t>
      </w:r>
      <w:r>
        <w:rPr>
          <w:rFonts w:ascii="Tahoma"/>
          <w:w w:val="90"/>
        </w:rPr>
        <w:t>8192</w:t>
      </w:r>
      <w:r>
        <w:rPr>
          <w:rFonts w:ascii="Tahoma"/>
          <w:spacing w:val="-7"/>
          <w:w w:val="90"/>
        </w:rPr>
        <w:t xml:space="preserve"> </w:t>
      </w:r>
      <w:r>
        <w:rPr>
          <w:rFonts w:ascii="Tahoma"/>
          <w:w w:val="90"/>
        </w:rPr>
        <w:t>bytes</w:t>
      </w:r>
      <w:r>
        <w:rPr>
          <w:rFonts w:ascii="Tahoma"/>
          <w:spacing w:val="-7"/>
          <w:w w:val="90"/>
        </w:rPr>
        <w:t xml:space="preserve"> </w:t>
      </w:r>
      <w:r>
        <w:rPr>
          <w:rFonts w:ascii="Tahoma"/>
          <w:w w:val="90"/>
        </w:rPr>
        <w:t>|</w:t>
      </w:r>
      <w:r>
        <w:rPr>
          <w:rFonts w:ascii="Tahoma"/>
          <w:spacing w:val="-7"/>
          <w:w w:val="90"/>
        </w:rPr>
        <w:t xml:space="preserve"> </w:t>
      </w:r>
      <w:r>
        <w:rPr>
          <w:rFonts w:ascii="Tahoma"/>
          <w:w w:val="90"/>
        </w:rPr>
        <w:t>{orientation=row,compression=no}</w:t>
      </w:r>
      <w:r>
        <w:rPr>
          <w:rFonts w:ascii="Tahoma"/>
          <w:spacing w:val="-2"/>
          <w:w w:val="90"/>
        </w:rPr>
        <w:t xml:space="preserve"> </w:t>
      </w:r>
      <w:r>
        <w:rPr>
          <w:rFonts w:ascii="Tahoma"/>
          <w:w w:val="90"/>
        </w:rPr>
        <w:t>|</w:t>
      </w:r>
    </w:p>
    <w:p>
      <w:pPr>
        <w:pStyle w:val="9"/>
        <w:spacing w:before="1"/>
        <w:ind w:left="1153"/>
      </w:pPr>
      <w:r>
        <w:t>基金信息表</w:t>
      </w:r>
    </w:p>
    <w:p>
      <w:pPr>
        <w:pStyle w:val="9"/>
        <w:tabs>
          <w:tab w:val="left" w:pos="3742"/>
        </w:tabs>
        <w:spacing w:before="62"/>
        <w:ind w:left="1258"/>
        <w:rPr>
          <w:rFonts w:ascii="Tahoma"/>
        </w:rPr>
      </w:pPr>
      <w:r>
        <w:rPr>
          <w:rFonts w:ascii="Tahoma"/>
          <w:w w:val="95"/>
        </w:rPr>
        <w:t>finance</w:t>
      </w:r>
      <w:r>
        <w:rPr>
          <w:rFonts w:ascii="Tahoma"/>
          <w:spacing w:val="-21"/>
          <w:w w:val="95"/>
        </w:rPr>
        <w:t xml:space="preserve"> </w:t>
      </w:r>
      <w:r>
        <w:rPr>
          <w:rFonts w:ascii="Tahoma"/>
          <w:w w:val="95"/>
        </w:rPr>
        <w:t>|</w:t>
      </w:r>
      <w:r>
        <w:rPr>
          <w:rFonts w:ascii="Tahoma"/>
          <w:spacing w:val="-20"/>
          <w:w w:val="95"/>
        </w:rPr>
        <w:t xml:space="preserve"> </w:t>
      </w:r>
      <w:r>
        <w:rPr>
          <w:rFonts w:ascii="Tahoma"/>
          <w:w w:val="95"/>
        </w:rPr>
        <w:t>insurance</w:t>
      </w:r>
      <w:r>
        <w:rPr>
          <w:rFonts w:ascii="Tahoma"/>
          <w:w w:val="95"/>
        </w:rPr>
        <w:tab/>
      </w:r>
      <w:r>
        <w:rPr>
          <w:rFonts w:ascii="Tahoma"/>
          <w:w w:val="90"/>
        </w:rPr>
        <w:t>|</w:t>
      </w:r>
      <w:r>
        <w:rPr>
          <w:rFonts w:ascii="Tahoma"/>
          <w:spacing w:val="-5"/>
          <w:w w:val="90"/>
        </w:rPr>
        <w:t xml:space="preserve"> </w:t>
      </w:r>
      <w:r>
        <w:rPr>
          <w:rFonts w:ascii="Tahoma"/>
          <w:w w:val="90"/>
        </w:rPr>
        <w:t>table</w:t>
      </w:r>
      <w:r>
        <w:rPr>
          <w:rFonts w:ascii="Tahoma"/>
          <w:spacing w:val="-6"/>
          <w:w w:val="90"/>
        </w:rPr>
        <w:t xml:space="preserve"> </w:t>
      </w:r>
      <w:r>
        <w:rPr>
          <w:rFonts w:ascii="Tahoma"/>
          <w:w w:val="90"/>
        </w:rPr>
        <w:t>|</w:t>
      </w:r>
      <w:r>
        <w:rPr>
          <w:rFonts w:ascii="Tahoma"/>
          <w:spacing w:val="-8"/>
          <w:w w:val="90"/>
        </w:rPr>
        <w:t xml:space="preserve"> </w:t>
      </w:r>
      <w:r>
        <w:rPr>
          <w:rFonts w:ascii="Tahoma"/>
          <w:w w:val="90"/>
        </w:rPr>
        <w:t>bank_app</w:t>
      </w:r>
      <w:r>
        <w:rPr>
          <w:rFonts w:ascii="Tahoma"/>
          <w:spacing w:val="-6"/>
          <w:w w:val="90"/>
        </w:rPr>
        <w:t xml:space="preserve"> </w:t>
      </w:r>
      <w:r>
        <w:rPr>
          <w:rFonts w:ascii="Tahoma"/>
          <w:w w:val="90"/>
        </w:rPr>
        <w:t>|</w:t>
      </w:r>
      <w:r>
        <w:rPr>
          <w:rFonts w:ascii="Tahoma"/>
          <w:spacing w:val="-8"/>
          <w:w w:val="90"/>
        </w:rPr>
        <w:t xml:space="preserve"> </w:t>
      </w:r>
      <w:r>
        <w:rPr>
          <w:rFonts w:ascii="Tahoma"/>
          <w:w w:val="90"/>
        </w:rPr>
        <w:t>8192</w:t>
      </w:r>
      <w:r>
        <w:rPr>
          <w:rFonts w:ascii="Tahoma"/>
          <w:spacing w:val="-7"/>
          <w:w w:val="90"/>
        </w:rPr>
        <w:t xml:space="preserve"> </w:t>
      </w:r>
      <w:r>
        <w:rPr>
          <w:rFonts w:ascii="Tahoma"/>
          <w:w w:val="90"/>
        </w:rPr>
        <w:t>bytes</w:t>
      </w:r>
      <w:r>
        <w:rPr>
          <w:rFonts w:ascii="Tahoma"/>
          <w:spacing w:val="-6"/>
          <w:w w:val="90"/>
        </w:rPr>
        <w:t xml:space="preserve"> </w:t>
      </w:r>
      <w:r>
        <w:rPr>
          <w:rFonts w:ascii="Tahoma"/>
          <w:w w:val="90"/>
        </w:rPr>
        <w:t>|</w:t>
      </w:r>
      <w:r>
        <w:rPr>
          <w:rFonts w:ascii="Tahoma"/>
          <w:spacing w:val="-8"/>
          <w:w w:val="90"/>
        </w:rPr>
        <w:t xml:space="preserve"> </w:t>
      </w:r>
      <w:r>
        <w:rPr>
          <w:rFonts w:ascii="Tahoma"/>
          <w:w w:val="90"/>
        </w:rPr>
        <w:t>{orientation=row,compression=no}</w:t>
      </w:r>
      <w:r>
        <w:rPr>
          <w:rFonts w:ascii="Tahoma"/>
          <w:spacing w:val="-2"/>
          <w:w w:val="90"/>
        </w:rPr>
        <w:t xml:space="preserve"> </w:t>
      </w:r>
      <w:r>
        <w:rPr>
          <w:rFonts w:ascii="Tahoma"/>
          <w:w w:val="90"/>
        </w:rPr>
        <w:t>|</w:t>
      </w:r>
    </w:p>
    <w:p>
      <w:pPr>
        <w:pStyle w:val="9"/>
        <w:spacing w:before="1"/>
        <w:ind w:left="1153"/>
      </w:pPr>
      <w:r>
        <w:t>保险信息表</w:t>
      </w:r>
    </w:p>
    <w:p>
      <w:pPr>
        <w:pStyle w:val="9"/>
        <w:tabs>
          <w:tab w:val="left" w:pos="3749"/>
        </w:tabs>
        <w:spacing w:before="64"/>
        <w:ind w:left="1258"/>
        <w:rPr>
          <w:rFonts w:ascii="Tahoma"/>
        </w:rPr>
      </w:pPr>
      <w:r>
        <w:rPr>
          <w:rFonts w:ascii="Tahoma"/>
          <w:w w:val="95"/>
        </w:rPr>
        <w:t>finance</w:t>
      </w:r>
      <w:r>
        <w:rPr>
          <w:rFonts w:ascii="Tahoma"/>
          <w:spacing w:val="-21"/>
          <w:w w:val="95"/>
        </w:rPr>
        <w:t xml:space="preserve"> </w:t>
      </w:r>
      <w:r>
        <w:rPr>
          <w:rFonts w:ascii="Tahoma"/>
          <w:w w:val="95"/>
        </w:rPr>
        <w:t>|</w:t>
      </w:r>
      <w:r>
        <w:rPr>
          <w:rFonts w:ascii="Tahoma"/>
          <w:spacing w:val="-20"/>
          <w:w w:val="95"/>
        </w:rPr>
        <w:t xml:space="preserve"> </w:t>
      </w:r>
      <w:r>
        <w:rPr>
          <w:rFonts w:ascii="Tahoma"/>
          <w:w w:val="95"/>
        </w:rPr>
        <w:t>property</w:t>
      </w:r>
      <w:r>
        <w:rPr>
          <w:rFonts w:ascii="Tahoma"/>
          <w:w w:val="95"/>
        </w:rPr>
        <w:tab/>
      </w:r>
      <w:r>
        <w:rPr>
          <w:rFonts w:ascii="Tahoma"/>
          <w:w w:val="90"/>
        </w:rPr>
        <w:t>|</w:t>
      </w:r>
      <w:r>
        <w:rPr>
          <w:rFonts w:ascii="Tahoma"/>
          <w:spacing w:val="-5"/>
          <w:w w:val="90"/>
        </w:rPr>
        <w:t xml:space="preserve"> </w:t>
      </w:r>
      <w:r>
        <w:rPr>
          <w:rFonts w:ascii="Tahoma"/>
          <w:w w:val="90"/>
        </w:rPr>
        <w:t>table</w:t>
      </w:r>
      <w:r>
        <w:rPr>
          <w:rFonts w:ascii="Tahoma"/>
          <w:spacing w:val="-6"/>
          <w:w w:val="90"/>
        </w:rPr>
        <w:t xml:space="preserve"> </w:t>
      </w:r>
      <w:r>
        <w:rPr>
          <w:rFonts w:ascii="Tahoma"/>
          <w:w w:val="90"/>
        </w:rPr>
        <w:t>|</w:t>
      </w:r>
      <w:r>
        <w:rPr>
          <w:rFonts w:ascii="Tahoma"/>
          <w:spacing w:val="-8"/>
          <w:w w:val="90"/>
        </w:rPr>
        <w:t xml:space="preserve"> </w:t>
      </w:r>
      <w:r>
        <w:rPr>
          <w:rFonts w:ascii="Tahoma"/>
          <w:w w:val="90"/>
        </w:rPr>
        <w:t>bank_app</w:t>
      </w:r>
      <w:r>
        <w:rPr>
          <w:rFonts w:ascii="Tahoma"/>
          <w:spacing w:val="-6"/>
          <w:w w:val="90"/>
        </w:rPr>
        <w:t xml:space="preserve"> </w:t>
      </w:r>
      <w:r>
        <w:rPr>
          <w:rFonts w:ascii="Tahoma"/>
          <w:w w:val="90"/>
        </w:rPr>
        <w:t>|</w:t>
      </w:r>
      <w:r>
        <w:rPr>
          <w:rFonts w:ascii="Tahoma"/>
          <w:spacing w:val="-2"/>
          <w:w w:val="90"/>
        </w:rPr>
        <w:t xml:space="preserve"> </w:t>
      </w:r>
      <w:r>
        <w:rPr>
          <w:rFonts w:ascii="Tahoma"/>
          <w:w w:val="90"/>
        </w:rPr>
        <w:t>8192</w:t>
      </w:r>
      <w:r>
        <w:rPr>
          <w:rFonts w:ascii="Tahoma"/>
          <w:spacing w:val="-8"/>
          <w:w w:val="90"/>
        </w:rPr>
        <w:t xml:space="preserve"> </w:t>
      </w:r>
      <w:r>
        <w:rPr>
          <w:rFonts w:ascii="Tahoma"/>
          <w:w w:val="90"/>
        </w:rPr>
        <w:t>bytes</w:t>
      </w:r>
      <w:r>
        <w:rPr>
          <w:rFonts w:ascii="Tahoma"/>
          <w:spacing w:val="-6"/>
          <w:w w:val="90"/>
        </w:rPr>
        <w:t xml:space="preserve"> </w:t>
      </w:r>
      <w:r>
        <w:rPr>
          <w:rFonts w:ascii="Tahoma"/>
          <w:w w:val="90"/>
        </w:rPr>
        <w:t>|</w:t>
      </w:r>
      <w:r>
        <w:rPr>
          <w:rFonts w:ascii="Tahoma"/>
          <w:spacing w:val="-8"/>
          <w:w w:val="90"/>
        </w:rPr>
        <w:t xml:space="preserve"> </w:t>
      </w:r>
      <w:r>
        <w:rPr>
          <w:rFonts w:ascii="Tahoma"/>
          <w:w w:val="90"/>
        </w:rPr>
        <w:t>{orientation=row,compression=no}</w:t>
      </w:r>
      <w:r>
        <w:rPr>
          <w:rFonts w:ascii="Tahoma"/>
          <w:spacing w:val="-3"/>
          <w:w w:val="90"/>
        </w:rPr>
        <w:t xml:space="preserve"> </w:t>
      </w:r>
      <w:r>
        <w:rPr>
          <w:rFonts w:ascii="Tahoma"/>
          <w:w w:val="90"/>
        </w:rPr>
        <w:t>|</w:t>
      </w:r>
    </w:p>
    <w:p>
      <w:pPr>
        <w:pStyle w:val="9"/>
        <w:spacing w:before="1"/>
        <w:ind w:left="1153"/>
      </w:pPr>
      <w:r>
        <w:t>资产信息表</w:t>
      </w:r>
    </w:p>
    <w:p>
      <w:pPr>
        <w:pStyle w:val="9"/>
        <w:spacing w:before="62"/>
        <w:ind w:left="1153"/>
        <w:rPr>
          <w:rFonts w:ascii="Tahoma"/>
        </w:rPr>
      </w:pPr>
      <w:r>
        <w:rPr>
          <w:rFonts w:ascii="Tahoma"/>
          <w:w w:val="90"/>
        </w:rPr>
        <w:t>(6</w:t>
      </w:r>
      <w:r>
        <w:rPr>
          <w:rFonts w:ascii="Tahoma"/>
          <w:spacing w:val="-14"/>
          <w:w w:val="90"/>
        </w:rPr>
        <w:t xml:space="preserve"> </w:t>
      </w:r>
      <w:r>
        <w:rPr>
          <w:rFonts w:ascii="Tahoma"/>
          <w:w w:val="90"/>
        </w:rPr>
        <w:t>rows)</w:t>
      </w:r>
    </w:p>
    <w:p>
      <w:pPr>
        <w:pStyle w:val="16"/>
        <w:numPr>
          <w:ilvl w:val="2"/>
          <w:numId w:val="40"/>
        </w:numPr>
        <w:tabs>
          <w:tab w:val="left" w:pos="993"/>
        </w:tabs>
        <w:spacing w:before="194"/>
        <w:ind w:left="992" w:hanging="861"/>
        <w:rPr>
          <w:sz w:val="32"/>
        </w:rPr>
      </w:pPr>
      <w:bookmarkStart w:id="78" w:name="_bookmark78"/>
      <w:bookmarkEnd w:id="78"/>
      <w:r>
        <w:rPr>
          <w:w w:val="95"/>
          <w:sz w:val="32"/>
        </w:rPr>
        <w:t>插入表数据</w:t>
      </w:r>
    </w:p>
    <w:p>
      <w:pPr>
        <w:pStyle w:val="9"/>
        <w:spacing w:before="67" w:line="223" w:lineRule="auto"/>
        <w:ind w:left="1153" w:right="426"/>
        <w:rPr>
          <w:lang w:eastAsia="zh-CN"/>
        </w:rPr>
      </w:pPr>
      <w:r>
        <w:rPr>
          <w:spacing w:val="-2"/>
          <w:lang w:eastAsia="zh-CN"/>
        </w:rPr>
        <w:t xml:space="preserve">为了实现对表数据的相关操作，本实验需要以执行 </w:t>
      </w:r>
      <w:r>
        <w:rPr>
          <w:rFonts w:ascii="Tahoma" w:eastAsia="Tahoma"/>
          <w:lang w:eastAsia="zh-CN"/>
        </w:rPr>
        <w:t>SQL</w:t>
      </w:r>
      <w:r>
        <w:rPr>
          <w:rFonts w:ascii="Tahoma" w:eastAsia="Tahoma"/>
          <w:spacing w:val="-16"/>
          <w:lang w:eastAsia="zh-CN"/>
        </w:rPr>
        <w:t xml:space="preserve"> </w:t>
      </w:r>
      <w:r>
        <w:rPr>
          <w:lang w:eastAsia="zh-CN"/>
        </w:rPr>
        <w:t>语句的方式对金融数据库的相关表插入部分数据。</w:t>
      </w:r>
    </w:p>
    <w:p>
      <w:pPr>
        <w:pStyle w:val="9"/>
        <w:spacing w:before="99" w:line="304" w:lineRule="auto"/>
        <w:ind w:left="1153" w:right="5491" w:hanging="125"/>
      </w:pPr>
      <w:r>
        <w:pict>
          <v:shape id="_x0000_s2372" o:spid="_x0000_s2372" o:spt="202" type="#_x0000_t202" style="position:absolute;left:0pt;margin-left:101.75pt;margin-top:55.8pt;height:236.95pt;width:443pt;mso-position-horizontal-relative:page;z-index:251703296;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8" w:hRule="atLeast"/>
                    </w:trPr>
                    <w:tc>
                      <w:tcPr>
                        <w:tcW w:w="8846" w:type="dxa"/>
                        <w:tcBorders>
                          <w:bottom w:val="nil"/>
                        </w:tcBorders>
                        <w:shd w:val="clear" w:color="auto" w:fill="D9D9D9"/>
                      </w:tcPr>
                      <w:p>
                        <w:pPr>
                          <w:pStyle w:val="17"/>
                          <w:spacing w:before="7"/>
                          <w:ind w:right="1210"/>
                          <w:rPr>
                            <w:sz w:val="18"/>
                          </w:rPr>
                        </w:pPr>
                        <w:r>
                          <w:rPr>
                            <w:w w:val="95"/>
                            <w:sz w:val="18"/>
                          </w:rPr>
                          <w:t>INSERT</w:t>
                        </w:r>
                        <w:r>
                          <w:rPr>
                            <w:spacing w:val="-21"/>
                            <w:w w:val="95"/>
                            <w:sz w:val="18"/>
                          </w:rPr>
                          <w:t xml:space="preserve"> </w:t>
                        </w:r>
                        <w:r>
                          <w:rPr>
                            <w:w w:val="95"/>
                            <w:sz w:val="18"/>
                          </w:rPr>
                          <w:t>INTO</w:t>
                        </w:r>
                        <w:r>
                          <w:rPr>
                            <w:spacing w:val="-18"/>
                            <w:w w:val="95"/>
                            <w:sz w:val="18"/>
                          </w:rPr>
                          <w:t xml:space="preserve"> </w:t>
                        </w:r>
                        <w:r>
                          <w:rPr>
                            <w:w w:val="95"/>
                            <w:sz w:val="18"/>
                          </w:rPr>
                          <w:t>finance.client(c_id,c_name,c_mail,c_id_card,c_phone,c_password</w:t>
                        </w:r>
                        <w:r>
                          <w:rPr>
                            <w:spacing w:val="-8"/>
                            <w:w w:val="95"/>
                            <w:sz w:val="18"/>
                          </w:rPr>
                          <w:t xml:space="preserve">) </w:t>
                        </w:r>
                        <w:r>
                          <w:rPr>
                            <w:w w:val="95"/>
                            <w:sz w:val="18"/>
                          </w:rPr>
                          <w:t>VALUES</w:t>
                        </w:r>
                        <w:r>
                          <w:rPr>
                            <w:spacing w:val="-9"/>
                            <w:w w:val="95"/>
                            <w:sz w:val="18"/>
                          </w:rPr>
                          <w:t xml:space="preserve"> (</w:t>
                        </w:r>
                        <w:r>
                          <w:rPr>
                            <w:w w:val="95"/>
                            <w:sz w:val="18"/>
                          </w:rPr>
                          <w:t>1,'</w:t>
                        </w:r>
                        <w:r>
                          <w:rPr>
                            <w:rFonts w:hint="eastAsia" w:ascii="微软雅黑" w:eastAsia="微软雅黑"/>
                            <w:w w:val="95"/>
                            <w:sz w:val="18"/>
                          </w:rPr>
                          <w:t>左晓婷</w:t>
                        </w:r>
                        <w:r>
                          <w:rPr>
                            <w:sz w:val="18"/>
                          </w:rPr>
                          <w:t>','zuoxiaoting@huawei.com','340211199301010001','18815650001','gaussdb_001');</w:t>
                        </w:r>
                      </w:p>
                      <w:p>
                        <w:pPr>
                          <w:pStyle w:val="17"/>
                          <w:spacing w:before="39"/>
                          <w:ind w:right="1210"/>
                          <w:rPr>
                            <w:sz w:val="18"/>
                          </w:rPr>
                        </w:pPr>
                        <w:r>
                          <w:rPr>
                            <w:w w:val="95"/>
                            <w:sz w:val="18"/>
                          </w:rPr>
                          <w:t>INSERT</w:t>
                        </w:r>
                        <w:r>
                          <w:rPr>
                            <w:spacing w:val="-21"/>
                            <w:w w:val="95"/>
                            <w:sz w:val="18"/>
                          </w:rPr>
                          <w:t xml:space="preserve"> </w:t>
                        </w:r>
                        <w:r>
                          <w:rPr>
                            <w:w w:val="95"/>
                            <w:sz w:val="18"/>
                          </w:rPr>
                          <w:t>INTO</w:t>
                        </w:r>
                        <w:r>
                          <w:rPr>
                            <w:spacing w:val="-18"/>
                            <w:w w:val="95"/>
                            <w:sz w:val="18"/>
                          </w:rPr>
                          <w:t xml:space="preserve"> </w:t>
                        </w:r>
                        <w:r>
                          <w:rPr>
                            <w:w w:val="95"/>
                            <w:sz w:val="18"/>
                          </w:rPr>
                          <w:t>finance.client(c_id,c_name,c_mail,c_id_card,c_phone,c_password</w:t>
                        </w:r>
                        <w:r>
                          <w:rPr>
                            <w:spacing w:val="-8"/>
                            <w:w w:val="95"/>
                            <w:sz w:val="18"/>
                          </w:rPr>
                          <w:t xml:space="preserve">) </w:t>
                        </w:r>
                        <w:r>
                          <w:rPr>
                            <w:w w:val="95"/>
                            <w:sz w:val="18"/>
                          </w:rPr>
                          <w:t>VALUES</w:t>
                        </w:r>
                        <w:r>
                          <w:rPr>
                            <w:spacing w:val="-9"/>
                            <w:w w:val="95"/>
                            <w:sz w:val="18"/>
                          </w:rPr>
                          <w:t xml:space="preserve"> (</w:t>
                        </w:r>
                        <w:r>
                          <w:rPr>
                            <w:w w:val="95"/>
                            <w:sz w:val="18"/>
                          </w:rPr>
                          <w:t>2,'</w:t>
                        </w:r>
                        <w:r>
                          <w:rPr>
                            <w:rFonts w:hint="eastAsia" w:ascii="微软雅黑" w:eastAsia="微软雅黑"/>
                            <w:w w:val="95"/>
                            <w:sz w:val="18"/>
                          </w:rPr>
                          <w:t>虞成刚</w:t>
                        </w:r>
                        <w:r>
                          <w:rPr>
                            <w:sz w:val="18"/>
                          </w:rPr>
                          <w:t>','yuchenggang@huawei.com','340211199301010002','18815650002','gaussdb_002');</w:t>
                        </w:r>
                      </w:p>
                      <w:p>
                        <w:pPr>
                          <w:pStyle w:val="17"/>
                          <w:spacing w:before="39"/>
                          <w:ind w:right="1210"/>
                          <w:rPr>
                            <w:sz w:val="18"/>
                          </w:rPr>
                        </w:pPr>
                        <w:r>
                          <w:rPr>
                            <w:w w:val="95"/>
                            <w:sz w:val="18"/>
                          </w:rPr>
                          <w:t>INSERT</w:t>
                        </w:r>
                        <w:r>
                          <w:rPr>
                            <w:spacing w:val="-21"/>
                            <w:w w:val="95"/>
                            <w:sz w:val="18"/>
                          </w:rPr>
                          <w:t xml:space="preserve"> </w:t>
                        </w:r>
                        <w:r>
                          <w:rPr>
                            <w:w w:val="95"/>
                            <w:sz w:val="18"/>
                          </w:rPr>
                          <w:t>INTO</w:t>
                        </w:r>
                        <w:r>
                          <w:rPr>
                            <w:spacing w:val="-18"/>
                            <w:w w:val="95"/>
                            <w:sz w:val="18"/>
                          </w:rPr>
                          <w:t xml:space="preserve"> </w:t>
                        </w:r>
                        <w:r>
                          <w:rPr>
                            <w:w w:val="95"/>
                            <w:sz w:val="18"/>
                          </w:rPr>
                          <w:t>finance.client(c_id,c_name,c_mail,c_id_card,c_phone,c_password</w:t>
                        </w:r>
                        <w:r>
                          <w:rPr>
                            <w:spacing w:val="-8"/>
                            <w:w w:val="95"/>
                            <w:sz w:val="18"/>
                          </w:rPr>
                          <w:t xml:space="preserve">) </w:t>
                        </w:r>
                        <w:r>
                          <w:rPr>
                            <w:w w:val="95"/>
                            <w:sz w:val="18"/>
                          </w:rPr>
                          <w:t>VALUES</w:t>
                        </w:r>
                        <w:r>
                          <w:rPr>
                            <w:spacing w:val="-9"/>
                            <w:w w:val="95"/>
                            <w:sz w:val="18"/>
                          </w:rPr>
                          <w:t xml:space="preserve"> (</w:t>
                        </w:r>
                        <w:r>
                          <w:rPr>
                            <w:w w:val="95"/>
                            <w:sz w:val="18"/>
                          </w:rPr>
                          <w:t>3,'</w:t>
                        </w:r>
                        <w:r>
                          <w:rPr>
                            <w:rFonts w:hint="eastAsia" w:ascii="微软雅黑" w:eastAsia="微软雅黑"/>
                            <w:w w:val="95"/>
                            <w:sz w:val="18"/>
                          </w:rPr>
                          <w:t>朱长刚</w:t>
                        </w:r>
                        <w:r>
                          <w:rPr>
                            <w:sz w:val="18"/>
                          </w:rPr>
                          <w:t>','zhuchanggang@huawei.com','340211199301010003','18815650003','gaussdb_003');</w:t>
                        </w:r>
                      </w:p>
                      <w:p>
                        <w:pPr>
                          <w:pStyle w:val="17"/>
                          <w:spacing w:before="41"/>
                          <w:ind w:right="1210"/>
                          <w:rPr>
                            <w:sz w:val="18"/>
                          </w:rPr>
                        </w:pPr>
                        <w:r>
                          <w:rPr>
                            <w:w w:val="95"/>
                            <w:sz w:val="18"/>
                          </w:rPr>
                          <w:t>INSERT</w:t>
                        </w:r>
                        <w:r>
                          <w:rPr>
                            <w:spacing w:val="-21"/>
                            <w:w w:val="95"/>
                            <w:sz w:val="18"/>
                          </w:rPr>
                          <w:t xml:space="preserve"> </w:t>
                        </w:r>
                        <w:r>
                          <w:rPr>
                            <w:w w:val="95"/>
                            <w:sz w:val="18"/>
                          </w:rPr>
                          <w:t>INTO</w:t>
                        </w:r>
                        <w:r>
                          <w:rPr>
                            <w:spacing w:val="-18"/>
                            <w:w w:val="95"/>
                            <w:sz w:val="18"/>
                          </w:rPr>
                          <w:t xml:space="preserve"> </w:t>
                        </w:r>
                        <w:r>
                          <w:rPr>
                            <w:w w:val="95"/>
                            <w:sz w:val="18"/>
                          </w:rPr>
                          <w:t>finance.client(c_id,c_name,c_mail,c_id_card,c_phone,c_password</w:t>
                        </w:r>
                        <w:r>
                          <w:rPr>
                            <w:spacing w:val="-8"/>
                            <w:w w:val="95"/>
                            <w:sz w:val="18"/>
                          </w:rPr>
                          <w:t xml:space="preserve">) </w:t>
                        </w:r>
                        <w:r>
                          <w:rPr>
                            <w:w w:val="95"/>
                            <w:sz w:val="18"/>
                          </w:rPr>
                          <w:t>VALUES</w:t>
                        </w:r>
                        <w:r>
                          <w:rPr>
                            <w:spacing w:val="-9"/>
                            <w:w w:val="95"/>
                            <w:sz w:val="18"/>
                          </w:rPr>
                          <w:t xml:space="preserve"> (</w:t>
                        </w:r>
                        <w:r>
                          <w:rPr>
                            <w:w w:val="95"/>
                            <w:sz w:val="18"/>
                          </w:rPr>
                          <w:t>4,'</w:t>
                        </w:r>
                        <w:r>
                          <w:rPr>
                            <w:rFonts w:hint="eastAsia" w:ascii="微软雅黑" w:eastAsia="微软雅黑"/>
                            <w:w w:val="95"/>
                            <w:sz w:val="18"/>
                          </w:rPr>
                          <w:t>任高峰</w:t>
                        </w:r>
                        <w:r>
                          <w:rPr>
                            <w:sz w:val="18"/>
                          </w:rPr>
                          <w:t>','rengaofeng@huawei.com','340211199301010004','18815650004','gaussdb_004');</w:t>
                        </w:r>
                      </w:p>
                      <w:p>
                        <w:pPr>
                          <w:pStyle w:val="17"/>
                          <w:spacing w:before="39"/>
                          <w:ind w:right="1210"/>
                          <w:rPr>
                            <w:sz w:val="18"/>
                          </w:rPr>
                        </w:pPr>
                        <w:r>
                          <w:rPr>
                            <w:w w:val="95"/>
                            <w:sz w:val="18"/>
                          </w:rPr>
                          <w:t>INSERT</w:t>
                        </w:r>
                        <w:r>
                          <w:rPr>
                            <w:spacing w:val="-21"/>
                            <w:w w:val="95"/>
                            <w:sz w:val="18"/>
                          </w:rPr>
                          <w:t xml:space="preserve"> </w:t>
                        </w:r>
                        <w:r>
                          <w:rPr>
                            <w:w w:val="95"/>
                            <w:sz w:val="18"/>
                          </w:rPr>
                          <w:t>INTO</w:t>
                        </w:r>
                        <w:r>
                          <w:rPr>
                            <w:spacing w:val="-18"/>
                            <w:w w:val="95"/>
                            <w:sz w:val="18"/>
                          </w:rPr>
                          <w:t xml:space="preserve"> </w:t>
                        </w:r>
                        <w:r>
                          <w:rPr>
                            <w:w w:val="95"/>
                            <w:sz w:val="18"/>
                          </w:rPr>
                          <w:t>finance.client(c_id,c_name,c_mail,c_id_card,c_phone,c_password</w:t>
                        </w:r>
                        <w:r>
                          <w:rPr>
                            <w:spacing w:val="-8"/>
                            <w:w w:val="95"/>
                            <w:sz w:val="18"/>
                          </w:rPr>
                          <w:t xml:space="preserve">) </w:t>
                        </w:r>
                        <w:r>
                          <w:rPr>
                            <w:w w:val="95"/>
                            <w:sz w:val="18"/>
                          </w:rPr>
                          <w:t>VALUES</w:t>
                        </w:r>
                        <w:r>
                          <w:rPr>
                            <w:spacing w:val="-9"/>
                            <w:w w:val="95"/>
                            <w:sz w:val="18"/>
                          </w:rPr>
                          <w:t xml:space="preserve"> (</w:t>
                        </w:r>
                        <w:r>
                          <w:rPr>
                            <w:w w:val="95"/>
                            <w:sz w:val="18"/>
                          </w:rPr>
                          <w:t>5,'</w:t>
                        </w:r>
                        <w:r>
                          <w:rPr>
                            <w:rFonts w:hint="eastAsia" w:ascii="微软雅黑" w:eastAsia="微软雅黑"/>
                            <w:w w:val="95"/>
                            <w:sz w:val="18"/>
                          </w:rPr>
                          <w:t>安艳芳</w:t>
                        </w:r>
                        <w:r>
                          <w:rPr>
                            <w:sz w:val="18"/>
                          </w:rPr>
                          <w:t>','anyanfang@huawei.com','340211199301010005','18815650005','gaussdb_005');</w:t>
                        </w:r>
                      </w:p>
                      <w:p>
                        <w:pPr>
                          <w:pStyle w:val="17"/>
                          <w:spacing w:before="39"/>
                          <w:ind w:right="1210"/>
                          <w:rPr>
                            <w:sz w:val="18"/>
                          </w:rPr>
                        </w:pPr>
                        <w:r>
                          <w:rPr>
                            <w:w w:val="95"/>
                            <w:sz w:val="18"/>
                          </w:rPr>
                          <w:t>INSERT</w:t>
                        </w:r>
                        <w:r>
                          <w:rPr>
                            <w:spacing w:val="-21"/>
                            <w:w w:val="95"/>
                            <w:sz w:val="18"/>
                          </w:rPr>
                          <w:t xml:space="preserve"> </w:t>
                        </w:r>
                        <w:r>
                          <w:rPr>
                            <w:w w:val="95"/>
                            <w:sz w:val="18"/>
                          </w:rPr>
                          <w:t>INTO</w:t>
                        </w:r>
                        <w:r>
                          <w:rPr>
                            <w:spacing w:val="-18"/>
                            <w:w w:val="95"/>
                            <w:sz w:val="18"/>
                          </w:rPr>
                          <w:t xml:space="preserve"> </w:t>
                        </w:r>
                        <w:r>
                          <w:rPr>
                            <w:w w:val="95"/>
                            <w:sz w:val="18"/>
                          </w:rPr>
                          <w:t>finance.client(c_id,c_name,c_mail,c_id_card,c_phone,c_password</w:t>
                        </w:r>
                        <w:r>
                          <w:rPr>
                            <w:spacing w:val="-8"/>
                            <w:w w:val="95"/>
                            <w:sz w:val="18"/>
                          </w:rPr>
                          <w:t xml:space="preserve">) </w:t>
                        </w:r>
                        <w:r>
                          <w:rPr>
                            <w:w w:val="95"/>
                            <w:sz w:val="18"/>
                          </w:rPr>
                          <w:t>VALUES</w:t>
                        </w:r>
                        <w:r>
                          <w:rPr>
                            <w:spacing w:val="-9"/>
                            <w:w w:val="95"/>
                            <w:sz w:val="18"/>
                          </w:rPr>
                          <w:t xml:space="preserve"> (</w:t>
                        </w:r>
                        <w:r>
                          <w:rPr>
                            <w:w w:val="95"/>
                            <w:sz w:val="18"/>
                          </w:rPr>
                          <w:t>6,'</w:t>
                        </w:r>
                        <w:r>
                          <w:rPr>
                            <w:rFonts w:hint="eastAsia" w:ascii="微软雅黑" w:eastAsia="微软雅黑"/>
                            <w:w w:val="95"/>
                            <w:sz w:val="18"/>
                          </w:rPr>
                          <w:t>滕长丽</w:t>
                        </w:r>
                        <w:r>
                          <w:rPr>
                            <w:sz w:val="18"/>
                          </w:rPr>
                          <w:t>','tengchangli@huawei.com','340211199301010006','18815650006','gaussdb_006');</w:t>
                        </w:r>
                      </w:p>
                      <w:p>
                        <w:pPr>
                          <w:pStyle w:val="17"/>
                          <w:spacing w:before="42"/>
                          <w:ind w:right="1210"/>
                          <w:rPr>
                            <w:sz w:val="18"/>
                          </w:rPr>
                        </w:pPr>
                        <w:r>
                          <w:rPr>
                            <w:w w:val="95"/>
                            <w:sz w:val="18"/>
                          </w:rPr>
                          <w:t>INSERT</w:t>
                        </w:r>
                        <w:r>
                          <w:rPr>
                            <w:spacing w:val="-21"/>
                            <w:w w:val="95"/>
                            <w:sz w:val="18"/>
                          </w:rPr>
                          <w:t xml:space="preserve"> </w:t>
                        </w:r>
                        <w:r>
                          <w:rPr>
                            <w:w w:val="95"/>
                            <w:sz w:val="18"/>
                          </w:rPr>
                          <w:t>INTO</w:t>
                        </w:r>
                        <w:r>
                          <w:rPr>
                            <w:spacing w:val="-18"/>
                            <w:w w:val="95"/>
                            <w:sz w:val="18"/>
                          </w:rPr>
                          <w:t xml:space="preserve"> </w:t>
                        </w:r>
                        <w:r>
                          <w:rPr>
                            <w:w w:val="95"/>
                            <w:sz w:val="18"/>
                          </w:rPr>
                          <w:t>finance.client(c_id,c_name,c_mail,c_id_card,c_phone,c_password</w:t>
                        </w:r>
                        <w:r>
                          <w:rPr>
                            <w:spacing w:val="-8"/>
                            <w:w w:val="95"/>
                            <w:sz w:val="18"/>
                          </w:rPr>
                          <w:t xml:space="preserve">) </w:t>
                        </w:r>
                        <w:r>
                          <w:rPr>
                            <w:w w:val="95"/>
                            <w:sz w:val="18"/>
                          </w:rPr>
                          <w:t>VALUES</w:t>
                        </w:r>
                        <w:r>
                          <w:rPr>
                            <w:spacing w:val="-9"/>
                            <w:w w:val="95"/>
                            <w:sz w:val="18"/>
                          </w:rPr>
                          <w:t xml:space="preserve"> (</w:t>
                        </w:r>
                        <w:r>
                          <w:rPr>
                            <w:w w:val="95"/>
                            <w:sz w:val="18"/>
                          </w:rPr>
                          <w:t>7,'</w:t>
                        </w:r>
                        <w:r>
                          <w:rPr>
                            <w:rFonts w:hint="eastAsia" w:ascii="微软雅黑" w:eastAsia="微软雅黑"/>
                            <w:w w:val="95"/>
                            <w:sz w:val="18"/>
                          </w:rPr>
                          <w:t>傅小芳</w:t>
                        </w:r>
                        <w:r>
                          <w:rPr>
                            <w:sz w:val="18"/>
                          </w:rPr>
                          <w:t>','fuxiaofang@huawei.com','340211199301010007','18815650007','gaussdb_007');</w:t>
                        </w:r>
                      </w:p>
                      <w:p>
                        <w:pPr>
                          <w:pStyle w:val="17"/>
                          <w:spacing w:before="39"/>
                          <w:ind w:right="1210"/>
                          <w:rPr>
                            <w:sz w:val="18"/>
                          </w:rPr>
                        </w:pPr>
                        <w:r>
                          <w:rPr>
                            <w:w w:val="95"/>
                            <w:sz w:val="18"/>
                          </w:rPr>
                          <w:t>INSERT</w:t>
                        </w:r>
                        <w:r>
                          <w:rPr>
                            <w:spacing w:val="-21"/>
                            <w:w w:val="95"/>
                            <w:sz w:val="18"/>
                          </w:rPr>
                          <w:t xml:space="preserve"> </w:t>
                        </w:r>
                        <w:r>
                          <w:rPr>
                            <w:w w:val="95"/>
                            <w:sz w:val="18"/>
                          </w:rPr>
                          <w:t>INTO</w:t>
                        </w:r>
                        <w:r>
                          <w:rPr>
                            <w:spacing w:val="-18"/>
                            <w:w w:val="95"/>
                            <w:sz w:val="18"/>
                          </w:rPr>
                          <w:t xml:space="preserve"> </w:t>
                        </w:r>
                        <w:r>
                          <w:rPr>
                            <w:w w:val="95"/>
                            <w:sz w:val="18"/>
                          </w:rPr>
                          <w:t>finance.client(c_id,c_name,c_mail,c_id_card,c_phone,c_password</w:t>
                        </w:r>
                        <w:r>
                          <w:rPr>
                            <w:spacing w:val="-8"/>
                            <w:w w:val="95"/>
                            <w:sz w:val="18"/>
                          </w:rPr>
                          <w:t xml:space="preserve">) </w:t>
                        </w:r>
                        <w:r>
                          <w:rPr>
                            <w:w w:val="95"/>
                            <w:sz w:val="18"/>
                          </w:rPr>
                          <w:t>VALUES</w:t>
                        </w:r>
                        <w:r>
                          <w:rPr>
                            <w:spacing w:val="-9"/>
                            <w:w w:val="95"/>
                            <w:sz w:val="18"/>
                          </w:rPr>
                          <w:t xml:space="preserve"> (</w:t>
                        </w:r>
                        <w:r>
                          <w:rPr>
                            <w:w w:val="95"/>
                            <w:sz w:val="18"/>
                          </w:rPr>
                          <w:t>8,'</w:t>
                        </w:r>
                        <w:r>
                          <w:rPr>
                            <w:rFonts w:hint="eastAsia" w:ascii="微软雅黑" w:eastAsia="微软雅黑"/>
                            <w:w w:val="95"/>
                            <w:sz w:val="18"/>
                          </w:rPr>
                          <w:t>卞兰娟</w:t>
                        </w:r>
                        <w:r>
                          <w:rPr>
                            <w:sz w:val="18"/>
                          </w:rPr>
                          <w:t>','bianlanjuan@huawei.com','340211199301010008','18815650008','gaussdb_008');</w:t>
                        </w:r>
                      </w:p>
                    </w:tc>
                  </w:tr>
                </w:tbl>
                <w:p>
                  <w:pPr>
                    <w:pStyle w:val="9"/>
                  </w:pPr>
                </w:p>
              </w:txbxContent>
            </v:textbox>
          </v:shape>
        </w:pict>
      </w:r>
      <w:r>
        <w:rPr>
          <w:spacing w:val="-10"/>
          <w:sz w:val="24"/>
        </w:rPr>
        <w:t xml:space="preserve">步骤 </w:t>
      </w:r>
      <w:r>
        <w:rPr>
          <w:rFonts w:ascii="Tahoma" w:eastAsia="Tahoma"/>
          <w:spacing w:val="-2"/>
          <w:sz w:val="24"/>
        </w:rPr>
        <w:t>1</w:t>
      </w:r>
      <w:r>
        <w:rPr>
          <w:rFonts w:ascii="Tahoma" w:eastAsia="Tahoma"/>
          <w:spacing w:val="15"/>
          <w:sz w:val="24"/>
        </w:rPr>
        <w:t xml:space="preserve"> </w:t>
      </w:r>
      <w:r>
        <w:rPr>
          <w:spacing w:val="-6"/>
        </w:rPr>
        <w:t xml:space="preserve">对 </w:t>
      </w:r>
      <w:r>
        <w:rPr>
          <w:rFonts w:ascii="Tahoma" w:eastAsia="Tahoma"/>
          <w:spacing w:val="-2"/>
        </w:rPr>
        <w:t>client</w:t>
      </w:r>
      <w:r>
        <w:rPr>
          <w:rFonts w:ascii="Tahoma" w:eastAsia="Tahoma"/>
          <w:spacing w:val="-14"/>
        </w:rPr>
        <w:t xml:space="preserve"> </w:t>
      </w:r>
      <w:r>
        <w:rPr>
          <w:spacing w:val="-1"/>
        </w:rPr>
        <w:t>表进行数据初始化。</w:t>
      </w:r>
      <w:r>
        <w:rPr>
          <w:spacing w:val="25"/>
        </w:rPr>
        <w:t>执行</w:t>
      </w:r>
      <w:r>
        <w:rPr>
          <w:rFonts w:ascii="Tahoma" w:eastAsia="Tahoma"/>
        </w:rPr>
        <w:t>insert</w:t>
      </w:r>
      <w:r>
        <w:rPr>
          <w:rFonts w:ascii="Tahoma" w:eastAsia="Tahoma"/>
          <w:spacing w:val="-13"/>
        </w:rPr>
        <w:t xml:space="preserve"> </w:t>
      </w:r>
      <w:r>
        <w:t>操作。</w:t>
      </w:r>
    </w:p>
    <w:p>
      <w:pPr>
        <w:spacing w:line="304" w:lineRule="auto"/>
        <w:sectPr>
          <w:pgSz w:w="11910" w:h="16840"/>
          <w:pgMar w:top="1300" w:right="880" w:bottom="280" w:left="1000" w:header="567" w:footer="0" w:gutter="0"/>
          <w:cols w:space="720" w:num="1"/>
        </w:sectPr>
      </w:pPr>
    </w:p>
    <w:p>
      <w:pPr>
        <w:pStyle w:val="9"/>
        <w:spacing w:before="17"/>
        <w:rPr>
          <w:sz w:val="20"/>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33" w:hRule="atLeast"/>
        </w:trPr>
        <w:tc>
          <w:tcPr>
            <w:tcW w:w="8846" w:type="dxa"/>
            <w:tcBorders>
              <w:top w:val="nil"/>
            </w:tcBorders>
            <w:shd w:val="clear" w:color="auto" w:fill="D9D9D9"/>
          </w:tcPr>
          <w:p>
            <w:pPr>
              <w:pStyle w:val="17"/>
              <w:spacing w:before="7" w:line="274" w:lineRule="exact"/>
              <w:ind w:right="1210"/>
              <w:rPr>
                <w:sz w:val="18"/>
              </w:rPr>
            </w:pPr>
            <w:r>
              <w:rPr>
                <w:w w:val="95"/>
                <w:sz w:val="18"/>
              </w:rPr>
              <w:t>INSERT</w:t>
            </w:r>
            <w:r>
              <w:rPr>
                <w:spacing w:val="-21"/>
                <w:w w:val="95"/>
                <w:sz w:val="18"/>
              </w:rPr>
              <w:t xml:space="preserve"> </w:t>
            </w:r>
            <w:r>
              <w:rPr>
                <w:w w:val="95"/>
                <w:sz w:val="18"/>
              </w:rPr>
              <w:t>INTO</w:t>
            </w:r>
            <w:r>
              <w:rPr>
                <w:spacing w:val="-18"/>
                <w:w w:val="95"/>
                <w:sz w:val="18"/>
              </w:rPr>
              <w:t xml:space="preserve"> </w:t>
            </w:r>
            <w:r>
              <w:rPr>
                <w:w w:val="95"/>
                <w:sz w:val="18"/>
              </w:rPr>
              <w:t>finance.client(c_id,c_name,c_mail,c_id_card,c_phone,c_password</w:t>
            </w:r>
            <w:r>
              <w:rPr>
                <w:spacing w:val="-9"/>
                <w:w w:val="95"/>
                <w:sz w:val="18"/>
              </w:rPr>
              <w:t xml:space="preserve">) </w:t>
            </w:r>
            <w:r>
              <w:rPr>
                <w:w w:val="95"/>
                <w:sz w:val="18"/>
              </w:rPr>
              <w:t>VALUES</w:t>
            </w:r>
            <w:r>
              <w:rPr>
                <w:spacing w:val="-9"/>
                <w:w w:val="95"/>
                <w:sz w:val="18"/>
              </w:rPr>
              <w:t xml:space="preserve"> (</w:t>
            </w:r>
            <w:r>
              <w:rPr>
                <w:w w:val="95"/>
                <w:sz w:val="18"/>
              </w:rPr>
              <w:t>9,'</w:t>
            </w:r>
            <w:r>
              <w:rPr>
                <w:rFonts w:hint="eastAsia" w:ascii="微软雅黑" w:eastAsia="微软雅黑"/>
                <w:w w:val="95"/>
                <w:sz w:val="18"/>
              </w:rPr>
              <w:t>邵小婷</w:t>
            </w:r>
            <w:r>
              <w:rPr>
                <w:sz w:val="18"/>
              </w:rPr>
              <w:t>','shaoxiaoting@huawei.com','340211199301010009','18815650009','gaussdb_009');</w:t>
            </w:r>
          </w:p>
          <w:p>
            <w:pPr>
              <w:pStyle w:val="17"/>
              <w:spacing w:before="24"/>
              <w:ind w:right="1121"/>
              <w:rPr>
                <w:sz w:val="18"/>
              </w:rPr>
            </w:pPr>
            <w:r>
              <w:rPr>
                <w:spacing w:val="-1"/>
                <w:w w:val="95"/>
                <w:sz w:val="18"/>
              </w:rPr>
              <w:t>INSERT</w:t>
            </w:r>
            <w:r>
              <w:rPr>
                <w:spacing w:val="-21"/>
                <w:w w:val="95"/>
                <w:sz w:val="18"/>
              </w:rPr>
              <w:t xml:space="preserve"> </w:t>
            </w:r>
            <w:r>
              <w:rPr>
                <w:w w:val="95"/>
                <w:sz w:val="18"/>
              </w:rPr>
              <w:t>INTO</w:t>
            </w:r>
            <w:r>
              <w:rPr>
                <w:spacing w:val="-17"/>
                <w:w w:val="95"/>
                <w:sz w:val="18"/>
              </w:rPr>
              <w:t xml:space="preserve"> </w:t>
            </w:r>
            <w:r>
              <w:rPr>
                <w:w w:val="95"/>
                <w:sz w:val="18"/>
              </w:rPr>
              <w:t>finance.client(c_id,c_name,c_mail,c_id_card,c_phone,c_password</w:t>
            </w:r>
            <w:r>
              <w:rPr>
                <w:spacing w:val="-9"/>
                <w:w w:val="95"/>
                <w:sz w:val="18"/>
              </w:rPr>
              <w:t xml:space="preserve">) </w:t>
            </w:r>
            <w:r>
              <w:rPr>
                <w:w w:val="95"/>
                <w:sz w:val="18"/>
              </w:rPr>
              <w:t>VALUES</w:t>
            </w:r>
            <w:r>
              <w:rPr>
                <w:spacing w:val="-9"/>
                <w:w w:val="95"/>
                <w:sz w:val="18"/>
              </w:rPr>
              <w:t xml:space="preserve"> (</w:t>
            </w:r>
            <w:r>
              <w:rPr>
                <w:w w:val="95"/>
                <w:sz w:val="18"/>
              </w:rPr>
              <w:t>10,'</w:t>
            </w:r>
            <w:r>
              <w:rPr>
                <w:rFonts w:hint="eastAsia" w:ascii="微软雅黑" w:eastAsia="微软雅黑"/>
                <w:w w:val="95"/>
                <w:sz w:val="18"/>
              </w:rPr>
              <w:t>章晓峰</w:t>
            </w:r>
            <w:r>
              <w:rPr>
                <w:sz w:val="18"/>
              </w:rPr>
              <w:t>','zhangxiaofeng@huawei.com','340211199301010010','18815650010','gaussdb_010');</w:t>
            </w:r>
          </w:p>
          <w:p>
            <w:pPr>
              <w:pStyle w:val="17"/>
              <w:spacing w:before="39"/>
              <w:ind w:right="1121"/>
              <w:rPr>
                <w:sz w:val="18"/>
              </w:rPr>
            </w:pPr>
            <w:r>
              <w:rPr>
                <w:spacing w:val="-1"/>
                <w:w w:val="95"/>
                <w:sz w:val="18"/>
              </w:rPr>
              <w:t>INSERT</w:t>
            </w:r>
            <w:r>
              <w:rPr>
                <w:spacing w:val="-21"/>
                <w:w w:val="95"/>
                <w:sz w:val="18"/>
              </w:rPr>
              <w:t xml:space="preserve"> </w:t>
            </w:r>
            <w:r>
              <w:rPr>
                <w:w w:val="95"/>
                <w:sz w:val="18"/>
              </w:rPr>
              <w:t>INTO</w:t>
            </w:r>
            <w:r>
              <w:rPr>
                <w:spacing w:val="-17"/>
                <w:w w:val="95"/>
                <w:sz w:val="18"/>
              </w:rPr>
              <w:t xml:space="preserve"> </w:t>
            </w:r>
            <w:r>
              <w:rPr>
                <w:w w:val="95"/>
                <w:sz w:val="18"/>
              </w:rPr>
              <w:t>finance.client(c_id,c_name,c_mail,c_id_card,c_phone,c_password</w:t>
            </w:r>
            <w:r>
              <w:rPr>
                <w:spacing w:val="-9"/>
                <w:w w:val="95"/>
                <w:sz w:val="18"/>
              </w:rPr>
              <w:t xml:space="preserve">) </w:t>
            </w:r>
            <w:r>
              <w:rPr>
                <w:w w:val="95"/>
                <w:sz w:val="18"/>
              </w:rPr>
              <w:t>VALUES</w:t>
            </w:r>
            <w:r>
              <w:rPr>
                <w:spacing w:val="-9"/>
                <w:w w:val="95"/>
                <w:sz w:val="18"/>
              </w:rPr>
              <w:t xml:space="preserve"> (</w:t>
            </w:r>
            <w:r>
              <w:rPr>
                <w:w w:val="95"/>
                <w:sz w:val="18"/>
              </w:rPr>
              <w:t>11,'</w:t>
            </w:r>
            <w:r>
              <w:rPr>
                <w:rFonts w:hint="eastAsia" w:ascii="微软雅黑" w:eastAsia="微软雅黑"/>
                <w:w w:val="95"/>
                <w:sz w:val="18"/>
              </w:rPr>
              <w:t>康晓鹏</w:t>
            </w:r>
            <w:r>
              <w:rPr>
                <w:sz w:val="18"/>
              </w:rPr>
              <w:t>','kangxiaopeng@huawei.com','340211199301010011','18815650011','gaussdb_011');</w:t>
            </w:r>
          </w:p>
          <w:p>
            <w:pPr>
              <w:pStyle w:val="17"/>
              <w:spacing w:before="39"/>
              <w:ind w:right="1121"/>
              <w:rPr>
                <w:sz w:val="18"/>
              </w:rPr>
            </w:pPr>
            <w:r>
              <w:rPr>
                <w:spacing w:val="-1"/>
                <w:w w:val="95"/>
                <w:sz w:val="18"/>
              </w:rPr>
              <w:t>INSERT</w:t>
            </w:r>
            <w:r>
              <w:rPr>
                <w:spacing w:val="-20"/>
                <w:w w:val="95"/>
                <w:sz w:val="18"/>
              </w:rPr>
              <w:t xml:space="preserve"> </w:t>
            </w:r>
            <w:r>
              <w:rPr>
                <w:w w:val="95"/>
                <w:sz w:val="18"/>
              </w:rPr>
              <w:t>INTO</w:t>
            </w:r>
            <w:r>
              <w:rPr>
                <w:spacing w:val="-18"/>
                <w:w w:val="95"/>
                <w:sz w:val="18"/>
              </w:rPr>
              <w:t xml:space="preserve"> </w:t>
            </w:r>
            <w:r>
              <w:rPr>
                <w:w w:val="95"/>
                <w:sz w:val="18"/>
              </w:rPr>
              <w:t>finance.client(c_id,c_name,c_mail,c_id_card,c_phone,c_password</w:t>
            </w:r>
            <w:r>
              <w:rPr>
                <w:spacing w:val="-8"/>
                <w:w w:val="95"/>
                <w:sz w:val="18"/>
              </w:rPr>
              <w:t xml:space="preserve">) </w:t>
            </w:r>
            <w:r>
              <w:rPr>
                <w:w w:val="95"/>
                <w:sz w:val="18"/>
              </w:rPr>
              <w:t>VALUES</w:t>
            </w:r>
            <w:r>
              <w:rPr>
                <w:spacing w:val="-9"/>
                <w:w w:val="95"/>
                <w:sz w:val="18"/>
              </w:rPr>
              <w:t xml:space="preserve"> (</w:t>
            </w:r>
            <w:r>
              <w:rPr>
                <w:w w:val="95"/>
                <w:sz w:val="18"/>
              </w:rPr>
              <w:t>12,'</w:t>
            </w:r>
            <w:r>
              <w:rPr>
                <w:rFonts w:hint="eastAsia" w:ascii="微软雅黑" w:eastAsia="微软雅黑"/>
                <w:w w:val="95"/>
                <w:sz w:val="18"/>
              </w:rPr>
              <w:t>冯长强</w:t>
            </w:r>
            <w:r>
              <w:rPr>
                <w:sz w:val="18"/>
              </w:rPr>
              <w:t>','fengchangqiang@huawei.com','340211199301010012','18815650012','gaussdb_012');</w:t>
            </w:r>
          </w:p>
          <w:p>
            <w:pPr>
              <w:pStyle w:val="17"/>
              <w:spacing w:before="41" w:line="331" w:lineRule="exact"/>
              <w:rPr>
                <w:rFonts w:ascii="微软雅黑" w:eastAsia="微软雅黑"/>
                <w:sz w:val="18"/>
              </w:rPr>
            </w:pPr>
            <w:r>
              <w:rPr>
                <w:spacing w:val="-1"/>
                <w:w w:val="95"/>
                <w:sz w:val="18"/>
              </w:rPr>
              <w:t>INSERT</w:t>
            </w:r>
            <w:r>
              <w:rPr>
                <w:spacing w:val="-21"/>
                <w:w w:val="95"/>
                <w:sz w:val="18"/>
              </w:rPr>
              <w:t xml:space="preserve"> </w:t>
            </w:r>
            <w:r>
              <w:rPr>
                <w:w w:val="95"/>
                <w:sz w:val="18"/>
              </w:rPr>
              <w:t>INTO</w:t>
            </w:r>
            <w:r>
              <w:rPr>
                <w:spacing w:val="-17"/>
                <w:w w:val="95"/>
                <w:sz w:val="18"/>
              </w:rPr>
              <w:t xml:space="preserve"> </w:t>
            </w:r>
            <w:r>
              <w:rPr>
                <w:w w:val="95"/>
                <w:sz w:val="18"/>
              </w:rPr>
              <w:t>finance.client(c_id,c_name,c_mail,c_id_card,c_phone,c_password</w:t>
            </w:r>
            <w:r>
              <w:rPr>
                <w:spacing w:val="-9"/>
                <w:w w:val="95"/>
                <w:sz w:val="18"/>
              </w:rPr>
              <w:t xml:space="preserve">) </w:t>
            </w:r>
            <w:r>
              <w:rPr>
                <w:w w:val="95"/>
                <w:sz w:val="18"/>
              </w:rPr>
              <w:t>VALUES</w:t>
            </w:r>
            <w:r>
              <w:rPr>
                <w:spacing w:val="-9"/>
                <w:w w:val="95"/>
                <w:sz w:val="18"/>
              </w:rPr>
              <w:t xml:space="preserve"> (</w:t>
            </w:r>
            <w:r>
              <w:rPr>
                <w:w w:val="95"/>
                <w:sz w:val="18"/>
              </w:rPr>
              <w:t>13,'</w:t>
            </w:r>
            <w:r>
              <w:rPr>
                <w:rFonts w:hint="eastAsia" w:ascii="微软雅黑" w:eastAsia="微软雅黑"/>
                <w:w w:val="95"/>
                <w:sz w:val="18"/>
              </w:rPr>
              <w:t>应晓鹏</w:t>
            </w:r>
          </w:p>
          <w:p>
            <w:pPr>
              <w:pStyle w:val="17"/>
              <w:spacing w:line="217" w:lineRule="exact"/>
              <w:rPr>
                <w:sz w:val="18"/>
              </w:rPr>
            </w:pPr>
            <w:r>
              <w:rPr>
                <w:sz w:val="18"/>
              </w:rPr>
              <w:t>','yingxiaopeng@huawei.com','340211199301010013','18815650013','gaussdb_013');</w:t>
            </w:r>
          </w:p>
          <w:p>
            <w:pPr>
              <w:pStyle w:val="17"/>
              <w:spacing w:before="40"/>
              <w:ind w:right="1121"/>
              <w:rPr>
                <w:sz w:val="18"/>
              </w:rPr>
            </w:pPr>
            <w:r>
              <w:rPr>
                <w:spacing w:val="-1"/>
                <w:w w:val="95"/>
                <w:sz w:val="18"/>
              </w:rPr>
              <w:t>INSERT</w:t>
            </w:r>
            <w:r>
              <w:rPr>
                <w:spacing w:val="-21"/>
                <w:w w:val="95"/>
                <w:sz w:val="18"/>
              </w:rPr>
              <w:t xml:space="preserve"> </w:t>
            </w:r>
            <w:r>
              <w:rPr>
                <w:w w:val="95"/>
                <w:sz w:val="18"/>
              </w:rPr>
              <w:t>INTO</w:t>
            </w:r>
            <w:r>
              <w:rPr>
                <w:spacing w:val="-17"/>
                <w:w w:val="95"/>
                <w:sz w:val="18"/>
              </w:rPr>
              <w:t xml:space="preserve"> </w:t>
            </w:r>
            <w:r>
              <w:rPr>
                <w:w w:val="95"/>
                <w:sz w:val="18"/>
              </w:rPr>
              <w:t>finance.client(c_id,c_name,c_mail,c_id_card,c_phone,c_password</w:t>
            </w:r>
            <w:r>
              <w:rPr>
                <w:spacing w:val="-9"/>
                <w:w w:val="95"/>
                <w:sz w:val="18"/>
              </w:rPr>
              <w:t xml:space="preserve">) </w:t>
            </w:r>
            <w:r>
              <w:rPr>
                <w:w w:val="95"/>
                <w:sz w:val="18"/>
              </w:rPr>
              <w:t>VALUES</w:t>
            </w:r>
            <w:r>
              <w:rPr>
                <w:spacing w:val="-9"/>
                <w:w w:val="95"/>
                <w:sz w:val="18"/>
              </w:rPr>
              <w:t xml:space="preserve"> (</w:t>
            </w:r>
            <w:r>
              <w:rPr>
                <w:w w:val="95"/>
                <w:sz w:val="18"/>
              </w:rPr>
              <w:t>14,'</w:t>
            </w:r>
            <w:r>
              <w:rPr>
                <w:rFonts w:hint="eastAsia" w:ascii="微软雅黑" w:eastAsia="微软雅黑"/>
                <w:w w:val="95"/>
                <w:sz w:val="18"/>
              </w:rPr>
              <w:t>赵晓鹏</w:t>
            </w:r>
            <w:r>
              <w:rPr>
                <w:sz w:val="18"/>
              </w:rPr>
              <w:t>','zhaoxiaopeng@huawei.com','340211199301010014','18815650014','gaussdb_014');</w:t>
            </w:r>
          </w:p>
          <w:p>
            <w:pPr>
              <w:pStyle w:val="17"/>
              <w:spacing w:before="38"/>
              <w:ind w:right="1121"/>
              <w:rPr>
                <w:sz w:val="18"/>
              </w:rPr>
            </w:pPr>
            <w:r>
              <w:rPr>
                <w:spacing w:val="-1"/>
                <w:w w:val="95"/>
                <w:sz w:val="18"/>
              </w:rPr>
              <w:t>INSERT</w:t>
            </w:r>
            <w:r>
              <w:rPr>
                <w:spacing w:val="-20"/>
                <w:w w:val="95"/>
                <w:sz w:val="18"/>
              </w:rPr>
              <w:t xml:space="preserve"> </w:t>
            </w:r>
            <w:r>
              <w:rPr>
                <w:w w:val="95"/>
                <w:sz w:val="18"/>
              </w:rPr>
              <w:t>INTO</w:t>
            </w:r>
            <w:r>
              <w:rPr>
                <w:spacing w:val="-18"/>
                <w:w w:val="95"/>
                <w:sz w:val="18"/>
              </w:rPr>
              <w:t xml:space="preserve"> </w:t>
            </w:r>
            <w:r>
              <w:rPr>
                <w:w w:val="95"/>
                <w:sz w:val="18"/>
              </w:rPr>
              <w:t>finance.client(c_id,c_name,c_mail,c_id_card,c_phone,c_password</w:t>
            </w:r>
            <w:r>
              <w:rPr>
                <w:spacing w:val="-8"/>
                <w:w w:val="95"/>
                <w:sz w:val="18"/>
              </w:rPr>
              <w:t xml:space="preserve">) </w:t>
            </w:r>
            <w:r>
              <w:rPr>
                <w:w w:val="95"/>
                <w:sz w:val="18"/>
              </w:rPr>
              <w:t>VALUES</w:t>
            </w:r>
            <w:r>
              <w:rPr>
                <w:spacing w:val="-9"/>
                <w:w w:val="95"/>
                <w:sz w:val="18"/>
              </w:rPr>
              <w:t xml:space="preserve"> (</w:t>
            </w:r>
            <w:r>
              <w:rPr>
                <w:w w:val="95"/>
                <w:sz w:val="18"/>
              </w:rPr>
              <w:t>15,'</w:t>
            </w:r>
            <w:r>
              <w:rPr>
                <w:rFonts w:hint="eastAsia" w:ascii="微软雅黑" w:eastAsia="微软雅黑"/>
                <w:w w:val="95"/>
                <w:sz w:val="18"/>
              </w:rPr>
              <w:t>苏小刚</w:t>
            </w:r>
            <w:r>
              <w:rPr>
                <w:sz w:val="18"/>
              </w:rPr>
              <w:t>','suxiaogang@huawei.com','340211199301010015','18815650015','gaussdb_015');</w:t>
            </w:r>
          </w:p>
          <w:p>
            <w:pPr>
              <w:pStyle w:val="17"/>
              <w:spacing w:before="42"/>
              <w:ind w:right="1121"/>
              <w:rPr>
                <w:sz w:val="18"/>
              </w:rPr>
            </w:pPr>
            <w:r>
              <w:rPr>
                <w:spacing w:val="-1"/>
                <w:w w:val="95"/>
                <w:sz w:val="18"/>
              </w:rPr>
              <w:t>INSERT</w:t>
            </w:r>
            <w:r>
              <w:rPr>
                <w:spacing w:val="-21"/>
                <w:w w:val="95"/>
                <w:sz w:val="18"/>
              </w:rPr>
              <w:t xml:space="preserve"> </w:t>
            </w:r>
            <w:r>
              <w:rPr>
                <w:w w:val="95"/>
                <w:sz w:val="18"/>
              </w:rPr>
              <w:t>INTO</w:t>
            </w:r>
            <w:r>
              <w:rPr>
                <w:spacing w:val="-17"/>
                <w:w w:val="95"/>
                <w:sz w:val="18"/>
              </w:rPr>
              <w:t xml:space="preserve"> </w:t>
            </w:r>
            <w:r>
              <w:rPr>
                <w:w w:val="95"/>
                <w:sz w:val="18"/>
              </w:rPr>
              <w:t>finance.client(c_id,c_name,c_mail,c_id_card,c_phone,c_password</w:t>
            </w:r>
            <w:r>
              <w:rPr>
                <w:spacing w:val="-9"/>
                <w:w w:val="95"/>
                <w:sz w:val="18"/>
              </w:rPr>
              <w:t xml:space="preserve">) </w:t>
            </w:r>
            <w:r>
              <w:rPr>
                <w:w w:val="95"/>
                <w:sz w:val="18"/>
              </w:rPr>
              <w:t>VALUES</w:t>
            </w:r>
            <w:r>
              <w:rPr>
                <w:spacing w:val="-9"/>
                <w:w w:val="95"/>
                <w:sz w:val="18"/>
              </w:rPr>
              <w:t xml:space="preserve"> (</w:t>
            </w:r>
            <w:r>
              <w:rPr>
                <w:w w:val="95"/>
                <w:sz w:val="18"/>
              </w:rPr>
              <w:t>16,'</w:t>
            </w:r>
            <w:r>
              <w:rPr>
                <w:rFonts w:hint="eastAsia" w:ascii="微软雅黑" w:eastAsia="微软雅黑"/>
                <w:w w:val="95"/>
                <w:sz w:val="18"/>
              </w:rPr>
              <w:t>尹高峰</w:t>
            </w:r>
            <w:r>
              <w:rPr>
                <w:sz w:val="18"/>
              </w:rPr>
              <w:t>','yingaofeng@huawei.com','340211199301010016','18815650016','gaussdb_016');</w:t>
            </w:r>
          </w:p>
          <w:p>
            <w:pPr>
              <w:pStyle w:val="17"/>
              <w:spacing w:before="39"/>
              <w:ind w:right="1121"/>
              <w:rPr>
                <w:sz w:val="18"/>
              </w:rPr>
            </w:pPr>
            <w:r>
              <w:rPr>
                <w:spacing w:val="-1"/>
                <w:w w:val="95"/>
                <w:sz w:val="18"/>
              </w:rPr>
              <w:t>INSERT</w:t>
            </w:r>
            <w:r>
              <w:rPr>
                <w:spacing w:val="-21"/>
                <w:w w:val="95"/>
                <w:sz w:val="18"/>
              </w:rPr>
              <w:t xml:space="preserve"> </w:t>
            </w:r>
            <w:r>
              <w:rPr>
                <w:w w:val="95"/>
                <w:sz w:val="18"/>
              </w:rPr>
              <w:t>INTO</w:t>
            </w:r>
            <w:r>
              <w:rPr>
                <w:spacing w:val="-17"/>
                <w:w w:val="95"/>
                <w:sz w:val="18"/>
              </w:rPr>
              <w:t xml:space="preserve"> </w:t>
            </w:r>
            <w:r>
              <w:rPr>
                <w:w w:val="95"/>
                <w:sz w:val="18"/>
              </w:rPr>
              <w:t>finance.client(c_id,c_name,c_mail,c_id_card,c_phone,c_password</w:t>
            </w:r>
            <w:r>
              <w:rPr>
                <w:spacing w:val="-9"/>
                <w:w w:val="95"/>
                <w:sz w:val="18"/>
              </w:rPr>
              <w:t xml:space="preserve">) </w:t>
            </w:r>
            <w:r>
              <w:rPr>
                <w:w w:val="95"/>
                <w:sz w:val="18"/>
              </w:rPr>
              <w:t>VALUES</w:t>
            </w:r>
            <w:r>
              <w:rPr>
                <w:spacing w:val="-9"/>
                <w:w w:val="95"/>
                <w:sz w:val="18"/>
              </w:rPr>
              <w:t xml:space="preserve"> (</w:t>
            </w:r>
            <w:r>
              <w:rPr>
                <w:w w:val="95"/>
                <w:sz w:val="18"/>
              </w:rPr>
              <w:t>17,'</w:t>
            </w:r>
            <w:r>
              <w:rPr>
                <w:rFonts w:hint="eastAsia" w:ascii="微软雅黑" w:eastAsia="微软雅黑"/>
                <w:w w:val="95"/>
                <w:sz w:val="18"/>
              </w:rPr>
              <w:t>孟小轩</w:t>
            </w:r>
            <w:r>
              <w:rPr>
                <w:sz w:val="18"/>
              </w:rPr>
              <w:t>','mengxiaoxuan@huawei.com','340211199301010017','18815650017','gaussdb_017');</w:t>
            </w:r>
          </w:p>
          <w:p>
            <w:pPr>
              <w:pStyle w:val="17"/>
              <w:spacing w:before="39"/>
              <w:ind w:right="1121"/>
              <w:rPr>
                <w:sz w:val="18"/>
              </w:rPr>
            </w:pPr>
            <w:r>
              <w:rPr>
                <w:spacing w:val="-1"/>
                <w:w w:val="95"/>
                <w:sz w:val="18"/>
              </w:rPr>
              <w:t>INSERT</w:t>
            </w:r>
            <w:r>
              <w:rPr>
                <w:spacing w:val="-21"/>
                <w:w w:val="95"/>
                <w:sz w:val="18"/>
              </w:rPr>
              <w:t xml:space="preserve"> </w:t>
            </w:r>
            <w:r>
              <w:rPr>
                <w:w w:val="95"/>
                <w:sz w:val="18"/>
              </w:rPr>
              <w:t>INTO</w:t>
            </w:r>
            <w:r>
              <w:rPr>
                <w:spacing w:val="-17"/>
                <w:w w:val="95"/>
                <w:sz w:val="18"/>
              </w:rPr>
              <w:t xml:space="preserve"> </w:t>
            </w:r>
            <w:r>
              <w:rPr>
                <w:w w:val="95"/>
                <w:sz w:val="18"/>
              </w:rPr>
              <w:t>finance.client(c_id,c_name,c_mail,c_id_card,c_phone,c_password</w:t>
            </w:r>
            <w:r>
              <w:rPr>
                <w:spacing w:val="-8"/>
                <w:w w:val="95"/>
                <w:sz w:val="18"/>
              </w:rPr>
              <w:t xml:space="preserve">) </w:t>
            </w:r>
            <w:r>
              <w:rPr>
                <w:w w:val="95"/>
                <w:sz w:val="18"/>
              </w:rPr>
              <w:t>VALUES</w:t>
            </w:r>
            <w:r>
              <w:rPr>
                <w:spacing w:val="-9"/>
                <w:w w:val="95"/>
                <w:sz w:val="18"/>
              </w:rPr>
              <w:t xml:space="preserve"> (</w:t>
            </w:r>
            <w:r>
              <w:rPr>
                <w:w w:val="95"/>
                <w:sz w:val="18"/>
              </w:rPr>
              <w:t>18,'</w:t>
            </w:r>
            <w:r>
              <w:rPr>
                <w:rFonts w:hint="eastAsia" w:ascii="微软雅黑" w:eastAsia="微软雅黑"/>
                <w:w w:val="95"/>
                <w:sz w:val="18"/>
              </w:rPr>
              <w:t>唐高伟</w:t>
            </w:r>
            <w:r>
              <w:rPr>
                <w:sz w:val="18"/>
              </w:rPr>
              <w:t>','tanggaowei@huawei.com','340211199301010018','18815650018','gaussdb_018');</w:t>
            </w:r>
          </w:p>
          <w:p>
            <w:pPr>
              <w:pStyle w:val="17"/>
              <w:spacing w:before="42"/>
              <w:ind w:right="1121"/>
              <w:rPr>
                <w:sz w:val="18"/>
              </w:rPr>
            </w:pPr>
            <w:r>
              <w:rPr>
                <w:spacing w:val="-1"/>
                <w:w w:val="95"/>
                <w:sz w:val="18"/>
              </w:rPr>
              <w:t>INSERT</w:t>
            </w:r>
            <w:r>
              <w:rPr>
                <w:spacing w:val="-21"/>
                <w:w w:val="95"/>
                <w:sz w:val="18"/>
              </w:rPr>
              <w:t xml:space="preserve"> </w:t>
            </w:r>
            <w:r>
              <w:rPr>
                <w:w w:val="95"/>
                <w:sz w:val="18"/>
              </w:rPr>
              <w:t>INTO</w:t>
            </w:r>
            <w:r>
              <w:rPr>
                <w:spacing w:val="-17"/>
                <w:w w:val="95"/>
                <w:sz w:val="18"/>
              </w:rPr>
              <w:t xml:space="preserve"> </w:t>
            </w:r>
            <w:r>
              <w:rPr>
                <w:w w:val="95"/>
                <w:sz w:val="18"/>
              </w:rPr>
              <w:t>finance.client(c_id,c_name,c_mail,c_id_card,c_phone,c_password</w:t>
            </w:r>
            <w:r>
              <w:rPr>
                <w:spacing w:val="-9"/>
                <w:w w:val="95"/>
                <w:sz w:val="18"/>
              </w:rPr>
              <w:t xml:space="preserve">) </w:t>
            </w:r>
            <w:r>
              <w:rPr>
                <w:w w:val="95"/>
                <w:sz w:val="18"/>
              </w:rPr>
              <w:t>VALUES</w:t>
            </w:r>
            <w:r>
              <w:rPr>
                <w:spacing w:val="-9"/>
                <w:w w:val="95"/>
                <w:sz w:val="18"/>
              </w:rPr>
              <w:t xml:space="preserve"> (</w:t>
            </w:r>
            <w:r>
              <w:rPr>
                <w:w w:val="95"/>
                <w:sz w:val="18"/>
              </w:rPr>
              <w:t>19,'</w:t>
            </w:r>
            <w:r>
              <w:rPr>
                <w:rFonts w:hint="eastAsia" w:ascii="微软雅黑" w:eastAsia="微软雅黑"/>
                <w:w w:val="95"/>
                <w:sz w:val="18"/>
              </w:rPr>
              <w:t>洪高鹏</w:t>
            </w:r>
            <w:r>
              <w:rPr>
                <w:sz w:val="18"/>
              </w:rPr>
              <w:t>','gaohongpeng@huawei.com','340211199301010019','18815650019','gaussdb_019');</w:t>
            </w:r>
          </w:p>
          <w:p>
            <w:pPr>
              <w:pStyle w:val="17"/>
              <w:spacing w:before="39"/>
              <w:ind w:right="1121"/>
              <w:rPr>
                <w:sz w:val="18"/>
              </w:rPr>
            </w:pPr>
            <w:r>
              <w:rPr>
                <w:spacing w:val="-1"/>
                <w:w w:val="95"/>
                <w:sz w:val="18"/>
              </w:rPr>
              <w:t>INSERT</w:t>
            </w:r>
            <w:r>
              <w:rPr>
                <w:spacing w:val="-21"/>
                <w:w w:val="95"/>
                <w:sz w:val="18"/>
              </w:rPr>
              <w:t xml:space="preserve"> </w:t>
            </w:r>
            <w:r>
              <w:rPr>
                <w:w w:val="95"/>
                <w:sz w:val="18"/>
              </w:rPr>
              <w:t>INTO</w:t>
            </w:r>
            <w:r>
              <w:rPr>
                <w:spacing w:val="-17"/>
                <w:w w:val="95"/>
                <w:sz w:val="18"/>
              </w:rPr>
              <w:t xml:space="preserve"> </w:t>
            </w:r>
            <w:r>
              <w:rPr>
                <w:w w:val="95"/>
                <w:sz w:val="18"/>
              </w:rPr>
              <w:t>finance.client(c_id,c_name,c_mail,c_id_card,c_phone,c_password</w:t>
            </w:r>
            <w:r>
              <w:rPr>
                <w:spacing w:val="-9"/>
                <w:w w:val="95"/>
                <w:sz w:val="18"/>
              </w:rPr>
              <w:t xml:space="preserve">) </w:t>
            </w:r>
            <w:r>
              <w:rPr>
                <w:w w:val="95"/>
                <w:sz w:val="18"/>
              </w:rPr>
              <w:t>VALUES</w:t>
            </w:r>
            <w:r>
              <w:rPr>
                <w:spacing w:val="-9"/>
                <w:w w:val="95"/>
                <w:sz w:val="18"/>
              </w:rPr>
              <w:t xml:space="preserve"> (</w:t>
            </w:r>
            <w:r>
              <w:rPr>
                <w:w w:val="95"/>
                <w:sz w:val="18"/>
              </w:rPr>
              <w:t>20,'</w:t>
            </w:r>
            <w:r>
              <w:rPr>
                <w:rFonts w:hint="eastAsia" w:ascii="微软雅黑" w:eastAsia="微软雅黑"/>
                <w:w w:val="95"/>
                <w:sz w:val="18"/>
              </w:rPr>
              <w:t>宋成峰</w:t>
            </w:r>
            <w:r>
              <w:rPr>
                <w:sz w:val="18"/>
              </w:rPr>
              <w:t>','songchengfeng@huawei.com','340211199301010020','18815650020','gaussdb_020');</w:t>
            </w:r>
          </w:p>
          <w:p>
            <w:pPr>
              <w:pStyle w:val="17"/>
              <w:spacing w:before="39"/>
              <w:ind w:right="1121"/>
              <w:rPr>
                <w:sz w:val="18"/>
              </w:rPr>
            </w:pPr>
            <w:r>
              <w:rPr>
                <w:spacing w:val="-1"/>
                <w:w w:val="95"/>
                <w:sz w:val="18"/>
              </w:rPr>
              <w:t>INSERT</w:t>
            </w:r>
            <w:r>
              <w:rPr>
                <w:spacing w:val="-21"/>
                <w:w w:val="95"/>
                <w:sz w:val="18"/>
              </w:rPr>
              <w:t xml:space="preserve"> </w:t>
            </w:r>
            <w:r>
              <w:rPr>
                <w:w w:val="95"/>
                <w:sz w:val="18"/>
              </w:rPr>
              <w:t>INTO</w:t>
            </w:r>
            <w:r>
              <w:rPr>
                <w:spacing w:val="-17"/>
                <w:w w:val="95"/>
                <w:sz w:val="18"/>
              </w:rPr>
              <w:t xml:space="preserve"> </w:t>
            </w:r>
            <w:r>
              <w:rPr>
                <w:w w:val="95"/>
                <w:sz w:val="18"/>
              </w:rPr>
              <w:t>finance.client(c_id,c_name,c_mail,c_id_card,c_phone,c_password</w:t>
            </w:r>
            <w:r>
              <w:rPr>
                <w:spacing w:val="-8"/>
                <w:w w:val="95"/>
                <w:sz w:val="18"/>
              </w:rPr>
              <w:t xml:space="preserve">) </w:t>
            </w:r>
            <w:r>
              <w:rPr>
                <w:w w:val="95"/>
                <w:sz w:val="18"/>
              </w:rPr>
              <w:t>VALUES</w:t>
            </w:r>
            <w:r>
              <w:rPr>
                <w:spacing w:val="-9"/>
                <w:w w:val="95"/>
                <w:sz w:val="18"/>
              </w:rPr>
              <w:t xml:space="preserve"> (</w:t>
            </w:r>
            <w:r>
              <w:rPr>
                <w:w w:val="95"/>
                <w:sz w:val="18"/>
              </w:rPr>
              <w:t>21,'</w:t>
            </w:r>
            <w:r>
              <w:rPr>
                <w:rFonts w:hint="eastAsia" w:ascii="微软雅黑" w:eastAsia="微软雅黑"/>
                <w:w w:val="95"/>
                <w:sz w:val="18"/>
              </w:rPr>
              <w:t>邱长强</w:t>
            </w:r>
            <w:r>
              <w:rPr>
                <w:sz w:val="18"/>
              </w:rPr>
              <w:t>','qiuchangqiang@huawei.com','340211199301010021','18815650021','gaussdb_021');</w:t>
            </w:r>
          </w:p>
          <w:p>
            <w:pPr>
              <w:pStyle w:val="17"/>
              <w:spacing w:before="41"/>
              <w:ind w:right="1121"/>
              <w:rPr>
                <w:sz w:val="18"/>
              </w:rPr>
            </w:pPr>
            <w:r>
              <w:rPr>
                <w:spacing w:val="-1"/>
                <w:w w:val="95"/>
                <w:sz w:val="18"/>
              </w:rPr>
              <w:t>INSERT</w:t>
            </w:r>
            <w:r>
              <w:rPr>
                <w:spacing w:val="-21"/>
                <w:w w:val="95"/>
                <w:sz w:val="18"/>
              </w:rPr>
              <w:t xml:space="preserve"> </w:t>
            </w:r>
            <w:r>
              <w:rPr>
                <w:w w:val="95"/>
                <w:sz w:val="18"/>
              </w:rPr>
              <w:t>INTO</w:t>
            </w:r>
            <w:r>
              <w:rPr>
                <w:spacing w:val="-17"/>
                <w:w w:val="95"/>
                <w:sz w:val="18"/>
              </w:rPr>
              <w:t xml:space="preserve"> </w:t>
            </w:r>
            <w:r>
              <w:rPr>
                <w:w w:val="95"/>
                <w:sz w:val="18"/>
              </w:rPr>
              <w:t>finance.client(c_id,c_name,c_mail,c_id_card,c_phone,c_password</w:t>
            </w:r>
            <w:r>
              <w:rPr>
                <w:spacing w:val="-9"/>
                <w:w w:val="95"/>
                <w:sz w:val="18"/>
              </w:rPr>
              <w:t xml:space="preserve">) </w:t>
            </w:r>
            <w:r>
              <w:rPr>
                <w:w w:val="95"/>
                <w:sz w:val="18"/>
              </w:rPr>
              <w:t>VALUES</w:t>
            </w:r>
            <w:r>
              <w:rPr>
                <w:spacing w:val="-9"/>
                <w:w w:val="95"/>
                <w:sz w:val="18"/>
              </w:rPr>
              <w:t xml:space="preserve"> (</w:t>
            </w:r>
            <w:r>
              <w:rPr>
                <w:w w:val="95"/>
                <w:sz w:val="18"/>
              </w:rPr>
              <w:t>22,'</w:t>
            </w:r>
            <w:r>
              <w:rPr>
                <w:rFonts w:hint="eastAsia" w:ascii="微软雅黑" w:eastAsia="微软雅黑"/>
                <w:w w:val="95"/>
                <w:sz w:val="18"/>
              </w:rPr>
              <w:t>卫高鹏</w:t>
            </w:r>
            <w:r>
              <w:rPr>
                <w:sz w:val="18"/>
              </w:rPr>
              <w:t>','weigaopeng@huawei.com','340211199301010022','18815650022','gaussdb_022');</w:t>
            </w:r>
          </w:p>
          <w:p>
            <w:pPr>
              <w:pStyle w:val="17"/>
              <w:spacing w:before="39"/>
              <w:ind w:right="1121"/>
              <w:rPr>
                <w:sz w:val="18"/>
              </w:rPr>
            </w:pPr>
            <w:r>
              <w:rPr>
                <w:spacing w:val="-1"/>
                <w:w w:val="95"/>
                <w:sz w:val="18"/>
              </w:rPr>
              <w:t>INSERT</w:t>
            </w:r>
            <w:r>
              <w:rPr>
                <w:spacing w:val="-21"/>
                <w:w w:val="95"/>
                <w:sz w:val="18"/>
              </w:rPr>
              <w:t xml:space="preserve"> </w:t>
            </w:r>
            <w:r>
              <w:rPr>
                <w:w w:val="95"/>
                <w:sz w:val="18"/>
              </w:rPr>
              <w:t>INTO</w:t>
            </w:r>
            <w:r>
              <w:rPr>
                <w:spacing w:val="-17"/>
                <w:w w:val="95"/>
                <w:sz w:val="18"/>
              </w:rPr>
              <w:t xml:space="preserve"> </w:t>
            </w:r>
            <w:r>
              <w:rPr>
                <w:w w:val="95"/>
                <w:sz w:val="18"/>
              </w:rPr>
              <w:t>finance.client(c_id,c_name,c_mail,c_id_card,c_phone,c_password</w:t>
            </w:r>
            <w:r>
              <w:rPr>
                <w:spacing w:val="-9"/>
                <w:w w:val="95"/>
                <w:sz w:val="18"/>
              </w:rPr>
              <w:t xml:space="preserve">) </w:t>
            </w:r>
            <w:r>
              <w:rPr>
                <w:w w:val="95"/>
                <w:sz w:val="18"/>
              </w:rPr>
              <w:t>VALUES</w:t>
            </w:r>
            <w:r>
              <w:rPr>
                <w:spacing w:val="-9"/>
                <w:w w:val="95"/>
                <w:sz w:val="18"/>
              </w:rPr>
              <w:t xml:space="preserve"> (</w:t>
            </w:r>
            <w:r>
              <w:rPr>
                <w:w w:val="95"/>
                <w:sz w:val="18"/>
              </w:rPr>
              <w:t>23,'</w:t>
            </w:r>
            <w:r>
              <w:rPr>
                <w:rFonts w:hint="eastAsia" w:ascii="微软雅黑" w:eastAsia="微软雅黑"/>
                <w:w w:val="95"/>
                <w:sz w:val="18"/>
              </w:rPr>
              <w:t>潘成轩</w:t>
            </w:r>
            <w:r>
              <w:rPr>
                <w:sz w:val="18"/>
              </w:rPr>
              <w:t>','panchengxuan@huawei.com','340211199301010023','18815650023','gaussdb_023');</w:t>
            </w:r>
          </w:p>
          <w:p>
            <w:pPr>
              <w:pStyle w:val="17"/>
              <w:spacing w:before="39"/>
              <w:ind w:right="1121"/>
              <w:rPr>
                <w:sz w:val="18"/>
              </w:rPr>
            </w:pPr>
            <w:r>
              <w:rPr>
                <w:spacing w:val="-1"/>
                <w:w w:val="95"/>
                <w:sz w:val="18"/>
              </w:rPr>
              <w:t>INSERT</w:t>
            </w:r>
            <w:r>
              <w:rPr>
                <w:spacing w:val="-21"/>
                <w:w w:val="95"/>
                <w:sz w:val="18"/>
              </w:rPr>
              <w:t xml:space="preserve"> </w:t>
            </w:r>
            <w:r>
              <w:rPr>
                <w:w w:val="95"/>
                <w:sz w:val="18"/>
              </w:rPr>
              <w:t>INTO</w:t>
            </w:r>
            <w:r>
              <w:rPr>
                <w:spacing w:val="-17"/>
                <w:w w:val="95"/>
                <w:sz w:val="18"/>
              </w:rPr>
              <w:t xml:space="preserve"> </w:t>
            </w:r>
            <w:r>
              <w:rPr>
                <w:w w:val="95"/>
                <w:sz w:val="18"/>
              </w:rPr>
              <w:t>finance.client(c_id,c_name,c_mail,c_id_card,c_phone,c_password</w:t>
            </w:r>
            <w:r>
              <w:rPr>
                <w:spacing w:val="-9"/>
                <w:w w:val="95"/>
                <w:sz w:val="18"/>
              </w:rPr>
              <w:t xml:space="preserve">) </w:t>
            </w:r>
            <w:r>
              <w:rPr>
                <w:w w:val="95"/>
                <w:sz w:val="18"/>
              </w:rPr>
              <w:t>VALUES</w:t>
            </w:r>
            <w:r>
              <w:rPr>
                <w:spacing w:val="-9"/>
                <w:w w:val="95"/>
                <w:sz w:val="18"/>
              </w:rPr>
              <w:t xml:space="preserve"> (</w:t>
            </w:r>
            <w:r>
              <w:rPr>
                <w:w w:val="95"/>
                <w:sz w:val="18"/>
              </w:rPr>
              <w:t>24,'</w:t>
            </w:r>
            <w:r>
              <w:rPr>
                <w:rFonts w:hint="eastAsia" w:ascii="微软雅黑" w:eastAsia="微软雅黑"/>
                <w:w w:val="95"/>
                <w:sz w:val="18"/>
              </w:rPr>
              <w:t>季小梅</w:t>
            </w:r>
            <w:r>
              <w:rPr>
                <w:sz w:val="18"/>
              </w:rPr>
              <w:t>','jixiaomei@huawei.com','340211199301010024','18815650024','gaussdb_024');</w:t>
            </w:r>
          </w:p>
          <w:p>
            <w:pPr>
              <w:pStyle w:val="17"/>
              <w:spacing w:before="39"/>
              <w:ind w:right="1121"/>
              <w:rPr>
                <w:sz w:val="18"/>
              </w:rPr>
            </w:pPr>
            <w:r>
              <w:rPr>
                <w:spacing w:val="-1"/>
                <w:w w:val="95"/>
                <w:sz w:val="18"/>
              </w:rPr>
              <w:t>INSERT</w:t>
            </w:r>
            <w:r>
              <w:rPr>
                <w:spacing w:val="-21"/>
                <w:w w:val="95"/>
                <w:sz w:val="18"/>
              </w:rPr>
              <w:t xml:space="preserve"> </w:t>
            </w:r>
            <w:r>
              <w:rPr>
                <w:w w:val="95"/>
                <w:sz w:val="18"/>
              </w:rPr>
              <w:t>INTO</w:t>
            </w:r>
            <w:r>
              <w:rPr>
                <w:spacing w:val="-17"/>
                <w:w w:val="95"/>
                <w:sz w:val="18"/>
              </w:rPr>
              <w:t xml:space="preserve"> </w:t>
            </w:r>
            <w:r>
              <w:rPr>
                <w:w w:val="95"/>
                <w:sz w:val="18"/>
              </w:rPr>
              <w:t>finance.client(c_id,c_name,c_mail,c_id_card,c_phone,c_password</w:t>
            </w:r>
            <w:r>
              <w:rPr>
                <w:spacing w:val="-9"/>
                <w:w w:val="95"/>
                <w:sz w:val="18"/>
              </w:rPr>
              <w:t xml:space="preserve">) </w:t>
            </w:r>
            <w:r>
              <w:rPr>
                <w:w w:val="95"/>
                <w:sz w:val="18"/>
              </w:rPr>
              <w:t>VALUES</w:t>
            </w:r>
            <w:r>
              <w:rPr>
                <w:spacing w:val="-9"/>
                <w:w w:val="95"/>
                <w:sz w:val="18"/>
              </w:rPr>
              <w:t xml:space="preserve"> (</w:t>
            </w:r>
            <w:r>
              <w:rPr>
                <w:w w:val="95"/>
                <w:sz w:val="18"/>
              </w:rPr>
              <w:t>25,'</w:t>
            </w:r>
            <w:r>
              <w:rPr>
                <w:rFonts w:hint="eastAsia" w:ascii="微软雅黑" w:eastAsia="微软雅黑"/>
                <w:w w:val="95"/>
                <w:sz w:val="18"/>
              </w:rPr>
              <w:t>李春婷</w:t>
            </w:r>
            <w:r>
              <w:rPr>
                <w:sz w:val="18"/>
              </w:rPr>
              <w:t>','lichunting@huawei.com','340211199301010025','18815650025','gaussdb_025');</w:t>
            </w:r>
          </w:p>
          <w:p>
            <w:pPr>
              <w:pStyle w:val="17"/>
              <w:spacing w:before="41"/>
              <w:ind w:right="1121"/>
              <w:rPr>
                <w:sz w:val="18"/>
              </w:rPr>
            </w:pPr>
            <w:r>
              <w:rPr>
                <w:spacing w:val="-1"/>
                <w:w w:val="95"/>
                <w:sz w:val="18"/>
              </w:rPr>
              <w:t>INSERT</w:t>
            </w:r>
            <w:r>
              <w:rPr>
                <w:spacing w:val="-21"/>
                <w:w w:val="95"/>
                <w:sz w:val="18"/>
              </w:rPr>
              <w:t xml:space="preserve"> </w:t>
            </w:r>
            <w:r>
              <w:rPr>
                <w:w w:val="95"/>
                <w:sz w:val="18"/>
              </w:rPr>
              <w:t>INTO</w:t>
            </w:r>
            <w:r>
              <w:rPr>
                <w:spacing w:val="-17"/>
                <w:w w:val="95"/>
                <w:sz w:val="18"/>
              </w:rPr>
              <w:t xml:space="preserve"> </w:t>
            </w:r>
            <w:r>
              <w:rPr>
                <w:w w:val="95"/>
                <w:sz w:val="18"/>
              </w:rPr>
              <w:t>finance.client(c_id,c_name,c_mail,c_id_card,c_phone,c_password</w:t>
            </w:r>
            <w:r>
              <w:rPr>
                <w:spacing w:val="-9"/>
                <w:w w:val="95"/>
                <w:sz w:val="18"/>
              </w:rPr>
              <w:t xml:space="preserve">) </w:t>
            </w:r>
            <w:r>
              <w:rPr>
                <w:w w:val="95"/>
                <w:sz w:val="18"/>
              </w:rPr>
              <w:t>VALUES</w:t>
            </w:r>
            <w:r>
              <w:rPr>
                <w:spacing w:val="-9"/>
                <w:w w:val="95"/>
                <w:sz w:val="18"/>
              </w:rPr>
              <w:t xml:space="preserve"> (</w:t>
            </w:r>
            <w:r>
              <w:rPr>
                <w:w w:val="95"/>
                <w:sz w:val="18"/>
              </w:rPr>
              <w:t>26,'</w:t>
            </w:r>
            <w:r>
              <w:rPr>
                <w:rFonts w:hint="eastAsia" w:ascii="微软雅黑" w:eastAsia="微软雅黑"/>
                <w:w w:val="95"/>
                <w:sz w:val="18"/>
              </w:rPr>
              <w:t>倪兰芳</w:t>
            </w:r>
            <w:r>
              <w:rPr>
                <w:sz w:val="18"/>
              </w:rPr>
              <w:t>','nilanfang@huawei.com','340211199301010026','18815650026','gaussdb_026');</w:t>
            </w:r>
          </w:p>
          <w:p>
            <w:pPr>
              <w:pStyle w:val="17"/>
              <w:spacing w:before="39"/>
              <w:ind w:right="1121"/>
              <w:rPr>
                <w:sz w:val="18"/>
              </w:rPr>
            </w:pPr>
            <w:r>
              <w:rPr>
                <w:spacing w:val="-1"/>
                <w:w w:val="95"/>
                <w:sz w:val="18"/>
              </w:rPr>
              <w:t>INSERT</w:t>
            </w:r>
            <w:r>
              <w:rPr>
                <w:spacing w:val="-21"/>
                <w:w w:val="95"/>
                <w:sz w:val="18"/>
              </w:rPr>
              <w:t xml:space="preserve"> </w:t>
            </w:r>
            <w:r>
              <w:rPr>
                <w:w w:val="95"/>
                <w:sz w:val="18"/>
              </w:rPr>
              <w:t>INTO</w:t>
            </w:r>
            <w:r>
              <w:rPr>
                <w:spacing w:val="-17"/>
                <w:w w:val="95"/>
                <w:sz w:val="18"/>
              </w:rPr>
              <w:t xml:space="preserve"> </w:t>
            </w:r>
            <w:r>
              <w:rPr>
                <w:w w:val="95"/>
                <w:sz w:val="18"/>
              </w:rPr>
              <w:t>finance.client(c_id,c_name,c_mail,c_id_card,c_phone,c_password</w:t>
            </w:r>
            <w:r>
              <w:rPr>
                <w:spacing w:val="-9"/>
                <w:w w:val="95"/>
                <w:sz w:val="18"/>
              </w:rPr>
              <w:t xml:space="preserve">) </w:t>
            </w:r>
            <w:r>
              <w:rPr>
                <w:w w:val="95"/>
                <w:sz w:val="18"/>
              </w:rPr>
              <w:t>VALUES</w:t>
            </w:r>
            <w:r>
              <w:rPr>
                <w:spacing w:val="-9"/>
                <w:w w:val="95"/>
                <w:sz w:val="18"/>
              </w:rPr>
              <w:t xml:space="preserve"> (</w:t>
            </w:r>
            <w:r>
              <w:rPr>
                <w:w w:val="95"/>
                <w:sz w:val="18"/>
              </w:rPr>
              <w:t>27,'</w:t>
            </w:r>
            <w:r>
              <w:rPr>
                <w:rFonts w:hint="eastAsia" w:ascii="微软雅黑" w:eastAsia="微软雅黑"/>
                <w:w w:val="95"/>
                <w:sz w:val="18"/>
              </w:rPr>
              <w:t>姜小芳</w:t>
            </w:r>
            <w:r>
              <w:rPr>
                <w:sz w:val="18"/>
              </w:rPr>
              <w:t>','jiangxiaofang@huawei.com','340211199301010027','18815650027','gaussdb_027');</w:t>
            </w:r>
          </w:p>
          <w:p>
            <w:pPr>
              <w:pStyle w:val="17"/>
              <w:spacing w:before="40"/>
              <w:ind w:right="1121"/>
              <w:rPr>
                <w:sz w:val="18"/>
              </w:rPr>
            </w:pPr>
            <w:r>
              <w:rPr>
                <w:spacing w:val="-1"/>
                <w:w w:val="95"/>
                <w:sz w:val="18"/>
              </w:rPr>
              <w:t>INSERT</w:t>
            </w:r>
            <w:r>
              <w:rPr>
                <w:spacing w:val="-21"/>
                <w:w w:val="95"/>
                <w:sz w:val="18"/>
              </w:rPr>
              <w:t xml:space="preserve"> </w:t>
            </w:r>
            <w:r>
              <w:rPr>
                <w:w w:val="95"/>
                <w:sz w:val="18"/>
              </w:rPr>
              <w:t>INTO</w:t>
            </w:r>
            <w:r>
              <w:rPr>
                <w:spacing w:val="-17"/>
                <w:w w:val="95"/>
                <w:sz w:val="18"/>
              </w:rPr>
              <w:t xml:space="preserve"> </w:t>
            </w:r>
            <w:r>
              <w:rPr>
                <w:w w:val="95"/>
                <w:sz w:val="18"/>
              </w:rPr>
              <w:t>finance.client(c_id,c_name,c_mail,c_id_card,c_phone,c_password</w:t>
            </w:r>
            <w:r>
              <w:rPr>
                <w:spacing w:val="-9"/>
                <w:w w:val="95"/>
                <w:sz w:val="18"/>
              </w:rPr>
              <w:t xml:space="preserve">) </w:t>
            </w:r>
            <w:r>
              <w:rPr>
                <w:w w:val="95"/>
                <w:sz w:val="18"/>
              </w:rPr>
              <w:t>VALUES</w:t>
            </w:r>
            <w:r>
              <w:rPr>
                <w:spacing w:val="-9"/>
                <w:w w:val="95"/>
                <w:sz w:val="18"/>
              </w:rPr>
              <w:t xml:space="preserve"> (</w:t>
            </w:r>
            <w:r>
              <w:rPr>
                <w:w w:val="95"/>
                <w:sz w:val="18"/>
              </w:rPr>
              <w:t>28,'</w:t>
            </w:r>
            <w:r>
              <w:rPr>
                <w:rFonts w:hint="eastAsia" w:ascii="微软雅黑" w:eastAsia="微软雅黑"/>
                <w:w w:val="95"/>
                <w:sz w:val="18"/>
              </w:rPr>
              <w:t>李兰芳</w:t>
            </w:r>
            <w:r>
              <w:rPr>
                <w:sz w:val="18"/>
              </w:rPr>
              <w:t>','lilanfang@huawei.com','340211199301010028','18815650028','gaussdb_028');</w:t>
            </w:r>
          </w:p>
          <w:p>
            <w:pPr>
              <w:pStyle w:val="17"/>
              <w:spacing w:before="41"/>
              <w:ind w:right="1121"/>
              <w:rPr>
                <w:sz w:val="18"/>
              </w:rPr>
            </w:pPr>
            <w:r>
              <w:rPr>
                <w:spacing w:val="-1"/>
                <w:w w:val="95"/>
                <w:sz w:val="18"/>
              </w:rPr>
              <w:t>INSERT</w:t>
            </w:r>
            <w:r>
              <w:rPr>
                <w:spacing w:val="-21"/>
                <w:w w:val="95"/>
                <w:sz w:val="18"/>
              </w:rPr>
              <w:t xml:space="preserve"> </w:t>
            </w:r>
            <w:r>
              <w:rPr>
                <w:w w:val="95"/>
                <w:sz w:val="18"/>
              </w:rPr>
              <w:t>INTO</w:t>
            </w:r>
            <w:r>
              <w:rPr>
                <w:spacing w:val="-17"/>
                <w:w w:val="95"/>
                <w:sz w:val="18"/>
              </w:rPr>
              <w:t xml:space="preserve"> </w:t>
            </w:r>
            <w:r>
              <w:rPr>
                <w:w w:val="95"/>
                <w:sz w:val="18"/>
              </w:rPr>
              <w:t>finance.client(c_id,c_name,c_mail,c_id_card,c_phone,c_password</w:t>
            </w:r>
            <w:r>
              <w:rPr>
                <w:spacing w:val="-9"/>
                <w:w w:val="95"/>
                <w:sz w:val="18"/>
              </w:rPr>
              <w:t xml:space="preserve">) </w:t>
            </w:r>
            <w:r>
              <w:rPr>
                <w:w w:val="95"/>
                <w:sz w:val="18"/>
              </w:rPr>
              <w:t>VALUES</w:t>
            </w:r>
            <w:r>
              <w:rPr>
                <w:spacing w:val="-9"/>
                <w:w w:val="95"/>
                <w:sz w:val="18"/>
              </w:rPr>
              <w:t xml:space="preserve"> (</w:t>
            </w:r>
            <w:r>
              <w:rPr>
                <w:w w:val="95"/>
                <w:sz w:val="18"/>
              </w:rPr>
              <w:t>29,'</w:t>
            </w:r>
            <w:r>
              <w:rPr>
                <w:rFonts w:hint="eastAsia" w:ascii="微软雅黑" w:eastAsia="微软雅黑"/>
                <w:w w:val="95"/>
                <w:sz w:val="18"/>
              </w:rPr>
              <w:t>娄晓婷</w:t>
            </w:r>
            <w:r>
              <w:rPr>
                <w:sz w:val="18"/>
              </w:rPr>
              <w:t>','louxiaoting@huawei.com','340211199301010029','18815650029','gaussdb_029');</w:t>
            </w:r>
          </w:p>
          <w:p>
            <w:pPr>
              <w:pStyle w:val="17"/>
              <w:spacing w:before="39"/>
              <w:ind w:right="1121"/>
              <w:rPr>
                <w:sz w:val="18"/>
              </w:rPr>
            </w:pPr>
            <w:r>
              <w:rPr>
                <w:spacing w:val="-1"/>
                <w:w w:val="95"/>
                <w:sz w:val="18"/>
              </w:rPr>
              <w:t>INSERT</w:t>
            </w:r>
            <w:r>
              <w:rPr>
                <w:spacing w:val="-21"/>
                <w:w w:val="95"/>
                <w:sz w:val="18"/>
              </w:rPr>
              <w:t xml:space="preserve"> </w:t>
            </w:r>
            <w:r>
              <w:rPr>
                <w:w w:val="95"/>
                <w:sz w:val="18"/>
              </w:rPr>
              <w:t>INTO</w:t>
            </w:r>
            <w:r>
              <w:rPr>
                <w:spacing w:val="-17"/>
                <w:w w:val="95"/>
                <w:sz w:val="18"/>
              </w:rPr>
              <w:t xml:space="preserve"> </w:t>
            </w:r>
            <w:r>
              <w:rPr>
                <w:w w:val="95"/>
                <w:sz w:val="18"/>
              </w:rPr>
              <w:t>finance.client(c_id,c_name,c_mail,c_id_card,c_phone,c_password</w:t>
            </w:r>
            <w:r>
              <w:rPr>
                <w:spacing w:val="-9"/>
                <w:w w:val="95"/>
                <w:sz w:val="18"/>
              </w:rPr>
              <w:t xml:space="preserve">) </w:t>
            </w:r>
            <w:r>
              <w:rPr>
                <w:w w:val="95"/>
                <w:sz w:val="18"/>
              </w:rPr>
              <w:t>VALUES</w:t>
            </w:r>
            <w:r>
              <w:rPr>
                <w:spacing w:val="-9"/>
                <w:w w:val="95"/>
                <w:sz w:val="18"/>
              </w:rPr>
              <w:t xml:space="preserve"> (</w:t>
            </w:r>
            <w:r>
              <w:rPr>
                <w:w w:val="95"/>
                <w:sz w:val="18"/>
              </w:rPr>
              <w:t>30,'</w:t>
            </w:r>
            <w:r>
              <w:rPr>
                <w:rFonts w:hint="eastAsia" w:ascii="微软雅黑" w:eastAsia="微软雅黑"/>
                <w:w w:val="95"/>
                <w:sz w:val="18"/>
              </w:rPr>
              <w:t>傅晓婷</w:t>
            </w:r>
            <w:r>
              <w:rPr>
                <w:sz w:val="18"/>
              </w:rPr>
              <w:t>','fuxiaoting@huawei.com','340211199301010030','18815650030','gaussdb_030');</w:t>
            </w:r>
          </w:p>
        </w:tc>
      </w:tr>
    </w:tbl>
    <w:p>
      <w:pPr>
        <w:pStyle w:val="9"/>
        <w:spacing w:before="68"/>
        <w:ind w:left="1153"/>
      </w:pPr>
      <w:r>
        <w:t>查询插入结果。</w:t>
      </w:r>
    </w:p>
    <w:p>
      <w:pPr>
        <w:sectPr>
          <w:pgSz w:w="11910" w:h="16840"/>
          <w:pgMar w:top="1300" w:right="880" w:bottom="280" w:left="1000" w:header="567" w:footer="0" w:gutter="0"/>
          <w:cols w:space="720" w:num="1"/>
        </w:sectPr>
      </w:pPr>
    </w:p>
    <w:p>
      <w:pPr>
        <w:pStyle w:val="9"/>
        <w:spacing w:before="13"/>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5"/>
                <w:sz w:val="18"/>
              </w:rPr>
              <w:t>select</w:t>
            </w:r>
            <w:r>
              <w:rPr>
                <w:spacing w:val="-20"/>
                <w:w w:val="95"/>
                <w:sz w:val="18"/>
              </w:rPr>
              <w:t xml:space="preserve"> </w:t>
            </w:r>
            <w:r>
              <w:rPr>
                <w:w w:val="95"/>
                <w:sz w:val="18"/>
              </w:rPr>
              <w:t>count(*)</w:t>
            </w:r>
            <w:r>
              <w:rPr>
                <w:spacing w:val="-17"/>
                <w:w w:val="95"/>
                <w:sz w:val="18"/>
              </w:rPr>
              <w:t xml:space="preserve"> </w:t>
            </w:r>
            <w:r>
              <w:rPr>
                <w:w w:val="95"/>
                <w:sz w:val="18"/>
              </w:rPr>
              <w:t>from</w:t>
            </w:r>
            <w:r>
              <w:rPr>
                <w:spacing w:val="-18"/>
                <w:w w:val="95"/>
                <w:sz w:val="18"/>
              </w:rPr>
              <w:t xml:space="preserve"> </w:t>
            </w:r>
            <w:r>
              <w:rPr>
                <w:w w:val="95"/>
                <w:sz w:val="18"/>
              </w:rPr>
              <w:t>finance.client;</w:t>
            </w:r>
          </w:p>
        </w:tc>
      </w:tr>
    </w:tbl>
    <w:p>
      <w:pPr>
        <w:pStyle w:val="9"/>
        <w:spacing w:before="68"/>
        <w:ind w:left="1153"/>
      </w:pPr>
      <w:r>
        <w:t>结果为：</w:t>
      </w:r>
    </w:p>
    <w:p>
      <w:pPr>
        <w:pStyle w:val="9"/>
        <w:spacing w:before="64"/>
        <w:ind w:left="1153"/>
        <w:rPr>
          <w:rFonts w:ascii="Tahoma"/>
        </w:rPr>
      </w:pPr>
      <w:r>
        <w:rPr>
          <w:rFonts w:ascii="Tahoma"/>
        </w:rPr>
        <w:t>count(*)</w:t>
      </w:r>
    </w:p>
    <w:p>
      <w:pPr>
        <w:spacing w:before="8"/>
        <w:rPr>
          <w:sz w:val="16"/>
        </w:rPr>
      </w:pPr>
      <w:r>
        <w:pict>
          <v:shape id="_x0000_s2373" o:spid="_x0000_s2373" style="position:absolute;left:0pt;margin-left:107.65pt;margin-top:12.35pt;height:0.1pt;width:42.4pt;mso-position-horizontal-relative:page;mso-wrap-distance-bottom:0pt;mso-wrap-distance-top:0pt;z-index:-251530240;mso-width-relative:page;mso-height-relative:page;" filled="f" coordorigin="2153,247" coordsize="848,0" path="m2153,247l3001,247e">
            <v:path arrowok="t"/>
            <v:fill on="f" focussize="0,0"/>
            <v:stroke weight="0.665275590551181pt"/>
            <v:imagedata o:title=""/>
            <o:lock v:ext="edit"/>
            <w10:wrap type="topAndBottom"/>
          </v:shape>
        </w:pict>
      </w:r>
    </w:p>
    <w:p>
      <w:pPr>
        <w:pStyle w:val="9"/>
        <w:spacing w:before="150"/>
        <w:ind w:left="1153"/>
        <w:rPr>
          <w:rFonts w:ascii="Tahoma"/>
        </w:rPr>
      </w:pPr>
      <w:r>
        <w:rPr>
          <w:rFonts w:ascii="Tahoma"/>
        </w:rPr>
        <w:t>30</w:t>
      </w:r>
    </w:p>
    <w:p>
      <w:pPr>
        <w:pStyle w:val="9"/>
        <w:spacing w:before="120" w:line="304" w:lineRule="auto"/>
        <w:ind w:left="1153" w:right="5044" w:hanging="125"/>
      </w:pPr>
      <w:r>
        <w:pict>
          <v:shape id="_x0000_s2374" o:spid="_x0000_s2374" o:spt="202" type="#_x0000_t202" style="position:absolute;left:0pt;margin-left:101.3pt;margin-top:56.85pt;height:350.7pt;width:444.2pt;mso-position-horizontal-relative:page;z-index:251704320;mso-width-relative:page;mso-height-relative:page;" filled="f" stroked="f" coordsize="21600,21600">
            <v:path/>
            <v:fill on="f" focussize="0,0"/>
            <v:stroke on="f" joinstyle="miter"/>
            <v:imagedata o:title=""/>
            <o:lock v:ext="edit"/>
            <v:textbox inset="0mm,0mm,0mm,0mm">
              <w:txbxContent>
                <w:tbl>
                  <w:tblPr>
                    <w:tblStyle w:val="13"/>
                    <w:tblW w:w="0" w:type="auto"/>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85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974" w:hRule="atLeast"/>
                    </w:trPr>
                    <w:tc>
                      <w:tcPr>
                        <w:tcW w:w="8855" w:type="dxa"/>
                        <w:shd w:val="clear" w:color="auto" w:fill="D9D9D9"/>
                      </w:tcPr>
                      <w:p>
                        <w:pPr>
                          <w:pStyle w:val="17"/>
                          <w:spacing w:before="7" w:line="252" w:lineRule="auto"/>
                          <w:ind w:left="117" w:right="786"/>
                          <w:rPr>
                            <w:sz w:val="18"/>
                          </w:rPr>
                        </w:pPr>
                        <w:r>
                          <w:rPr>
                            <w:spacing w:val="-1"/>
                            <w:w w:val="90"/>
                            <w:sz w:val="18"/>
                          </w:rPr>
                          <w:t>INSERT</w:t>
                        </w:r>
                        <w:r>
                          <w:rPr>
                            <w:spacing w:val="-26"/>
                            <w:w w:val="90"/>
                            <w:sz w:val="18"/>
                          </w:rPr>
                          <w:t xml:space="preserve"> </w:t>
                        </w:r>
                        <w:r>
                          <w:rPr>
                            <w:spacing w:val="-1"/>
                            <w:w w:val="90"/>
                            <w:sz w:val="18"/>
                          </w:rPr>
                          <w:t>INTO</w:t>
                        </w:r>
                        <w:r>
                          <w:rPr>
                            <w:spacing w:val="-24"/>
                            <w:w w:val="90"/>
                            <w:sz w:val="18"/>
                          </w:rPr>
                          <w:t xml:space="preserve"> </w:t>
                        </w:r>
                        <w:r>
                          <w:rPr>
                            <w:spacing w:val="-1"/>
                            <w:w w:val="90"/>
                            <w:sz w:val="18"/>
                          </w:rPr>
                          <w:t>finance.bank_card(b_number,b_type,b_c_id</w:t>
                        </w:r>
                        <w:r>
                          <w:rPr>
                            <w:spacing w:val="-13"/>
                            <w:w w:val="90"/>
                            <w:sz w:val="18"/>
                          </w:rPr>
                          <w:t xml:space="preserve">) </w:t>
                        </w:r>
                        <w:r>
                          <w:rPr>
                            <w:spacing w:val="-1"/>
                            <w:w w:val="90"/>
                            <w:sz w:val="18"/>
                          </w:rPr>
                          <w:t>VALUES</w:t>
                        </w:r>
                        <w:r>
                          <w:rPr>
                            <w:spacing w:val="-8"/>
                            <w:w w:val="90"/>
                            <w:sz w:val="18"/>
                          </w:rPr>
                          <w:t xml:space="preserve"> ('</w:t>
                        </w:r>
                        <w:r>
                          <w:rPr>
                            <w:w w:val="90"/>
                            <w:sz w:val="18"/>
                          </w:rPr>
                          <w:t>6222021302020000001','</w:t>
                        </w:r>
                        <w:r>
                          <w:rPr>
                            <w:rFonts w:hint="eastAsia" w:ascii="微软雅黑" w:eastAsia="微软雅黑"/>
                            <w:w w:val="90"/>
                            <w:sz w:val="18"/>
                          </w:rPr>
                          <w:t>信用卡</w:t>
                        </w:r>
                        <w:r>
                          <w:rPr>
                            <w:w w:val="90"/>
                            <w:sz w:val="18"/>
                          </w:rPr>
                          <w:t>',1);</w:t>
                        </w:r>
                        <w:r>
                          <w:rPr>
                            <w:spacing w:val="1"/>
                            <w:w w:val="90"/>
                            <w:sz w:val="18"/>
                          </w:rPr>
                          <w:t xml:space="preserve"> </w:t>
                        </w:r>
                        <w:r>
                          <w:rPr>
                            <w:spacing w:val="-1"/>
                            <w:w w:val="90"/>
                            <w:sz w:val="18"/>
                          </w:rPr>
                          <w:t>INSERT</w:t>
                        </w:r>
                        <w:r>
                          <w:rPr>
                            <w:spacing w:val="-26"/>
                            <w:w w:val="90"/>
                            <w:sz w:val="18"/>
                          </w:rPr>
                          <w:t xml:space="preserve"> </w:t>
                        </w:r>
                        <w:r>
                          <w:rPr>
                            <w:spacing w:val="-1"/>
                            <w:w w:val="90"/>
                            <w:sz w:val="18"/>
                          </w:rPr>
                          <w:t>INTO</w:t>
                        </w:r>
                        <w:r>
                          <w:rPr>
                            <w:spacing w:val="-24"/>
                            <w:w w:val="90"/>
                            <w:sz w:val="18"/>
                          </w:rPr>
                          <w:t xml:space="preserve"> </w:t>
                        </w:r>
                        <w:r>
                          <w:rPr>
                            <w:spacing w:val="-1"/>
                            <w:w w:val="90"/>
                            <w:sz w:val="18"/>
                          </w:rPr>
                          <w:t>finance.bank_card(b_number,b_type,b_c_id</w:t>
                        </w:r>
                        <w:r>
                          <w:rPr>
                            <w:spacing w:val="-13"/>
                            <w:w w:val="90"/>
                            <w:sz w:val="18"/>
                          </w:rPr>
                          <w:t xml:space="preserve">) </w:t>
                        </w:r>
                        <w:r>
                          <w:rPr>
                            <w:spacing w:val="-1"/>
                            <w:w w:val="90"/>
                            <w:sz w:val="18"/>
                          </w:rPr>
                          <w:t>VALUES</w:t>
                        </w:r>
                        <w:r>
                          <w:rPr>
                            <w:spacing w:val="-8"/>
                            <w:w w:val="90"/>
                            <w:sz w:val="18"/>
                          </w:rPr>
                          <w:t xml:space="preserve"> ('</w:t>
                        </w:r>
                        <w:r>
                          <w:rPr>
                            <w:w w:val="90"/>
                            <w:sz w:val="18"/>
                          </w:rPr>
                          <w:t>6222021302020000002','</w:t>
                        </w:r>
                        <w:r>
                          <w:rPr>
                            <w:rFonts w:hint="eastAsia" w:ascii="微软雅黑" w:eastAsia="微软雅黑"/>
                            <w:w w:val="90"/>
                            <w:sz w:val="18"/>
                          </w:rPr>
                          <w:t>信用卡</w:t>
                        </w:r>
                        <w:r>
                          <w:rPr>
                            <w:w w:val="90"/>
                            <w:sz w:val="18"/>
                          </w:rPr>
                          <w:t>',3);</w:t>
                        </w:r>
                        <w:r>
                          <w:rPr>
                            <w:spacing w:val="1"/>
                            <w:w w:val="90"/>
                            <w:sz w:val="18"/>
                          </w:rPr>
                          <w:t xml:space="preserve"> </w:t>
                        </w:r>
                        <w:r>
                          <w:rPr>
                            <w:spacing w:val="-1"/>
                            <w:w w:val="90"/>
                            <w:sz w:val="18"/>
                          </w:rPr>
                          <w:t>INSERT</w:t>
                        </w:r>
                        <w:r>
                          <w:rPr>
                            <w:spacing w:val="-26"/>
                            <w:w w:val="90"/>
                            <w:sz w:val="18"/>
                          </w:rPr>
                          <w:t xml:space="preserve"> </w:t>
                        </w:r>
                        <w:r>
                          <w:rPr>
                            <w:spacing w:val="-1"/>
                            <w:w w:val="90"/>
                            <w:sz w:val="18"/>
                          </w:rPr>
                          <w:t>INTO</w:t>
                        </w:r>
                        <w:r>
                          <w:rPr>
                            <w:spacing w:val="-24"/>
                            <w:w w:val="90"/>
                            <w:sz w:val="18"/>
                          </w:rPr>
                          <w:t xml:space="preserve"> </w:t>
                        </w:r>
                        <w:r>
                          <w:rPr>
                            <w:spacing w:val="-1"/>
                            <w:w w:val="90"/>
                            <w:sz w:val="18"/>
                          </w:rPr>
                          <w:t>finance.bank_card(b_number,b_type,b_c_id</w:t>
                        </w:r>
                        <w:r>
                          <w:rPr>
                            <w:spacing w:val="-13"/>
                            <w:w w:val="90"/>
                            <w:sz w:val="18"/>
                          </w:rPr>
                          <w:t xml:space="preserve">) </w:t>
                        </w:r>
                        <w:r>
                          <w:rPr>
                            <w:spacing w:val="-1"/>
                            <w:w w:val="90"/>
                            <w:sz w:val="18"/>
                          </w:rPr>
                          <w:t>VALUES</w:t>
                        </w:r>
                        <w:r>
                          <w:rPr>
                            <w:spacing w:val="-8"/>
                            <w:w w:val="90"/>
                            <w:sz w:val="18"/>
                          </w:rPr>
                          <w:t xml:space="preserve"> ('</w:t>
                        </w:r>
                        <w:r>
                          <w:rPr>
                            <w:w w:val="90"/>
                            <w:sz w:val="18"/>
                          </w:rPr>
                          <w:t>6222021302020000003','</w:t>
                        </w:r>
                        <w:r>
                          <w:rPr>
                            <w:rFonts w:hint="eastAsia" w:ascii="微软雅黑" w:eastAsia="微软雅黑"/>
                            <w:w w:val="90"/>
                            <w:sz w:val="18"/>
                          </w:rPr>
                          <w:t>信用卡</w:t>
                        </w:r>
                        <w:r>
                          <w:rPr>
                            <w:w w:val="90"/>
                            <w:sz w:val="18"/>
                          </w:rPr>
                          <w:t>',5);</w:t>
                        </w:r>
                        <w:r>
                          <w:rPr>
                            <w:spacing w:val="1"/>
                            <w:w w:val="90"/>
                            <w:sz w:val="18"/>
                          </w:rPr>
                          <w:t xml:space="preserve"> </w:t>
                        </w:r>
                        <w:r>
                          <w:rPr>
                            <w:spacing w:val="-1"/>
                            <w:w w:val="90"/>
                            <w:sz w:val="18"/>
                          </w:rPr>
                          <w:t>INSERT</w:t>
                        </w:r>
                        <w:r>
                          <w:rPr>
                            <w:spacing w:val="-26"/>
                            <w:w w:val="90"/>
                            <w:sz w:val="18"/>
                          </w:rPr>
                          <w:t xml:space="preserve"> </w:t>
                        </w:r>
                        <w:r>
                          <w:rPr>
                            <w:spacing w:val="-1"/>
                            <w:w w:val="90"/>
                            <w:sz w:val="18"/>
                          </w:rPr>
                          <w:t>INTO</w:t>
                        </w:r>
                        <w:r>
                          <w:rPr>
                            <w:spacing w:val="-24"/>
                            <w:w w:val="90"/>
                            <w:sz w:val="18"/>
                          </w:rPr>
                          <w:t xml:space="preserve"> </w:t>
                        </w:r>
                        <w:r>
                          <w:rPr>
                            <w:spacing w:val="-1"/>
                            <w:w w:val="90"/>
                            <w:sz w:val="18"/>
                          </w:rPr>
                          <w:t>finance.bank_card(b_number,b_type,b_c_id</w:t>
                        </w:r>
                        <w:r>
                          <w:rPr>
                            <w:spacing w:val="-13"/>
                            <w:w w:val="90"/>
                            <w:sz w:val="18"/>
                          </w:rPr>
                          <w:t xml:space="preserve">) </w:t>
                        </w:r>
                        <w:r>
                          <w:rPr>
                            <w:spacing w:val="-1"/>
                            <w:w w:val="90"/>
                            <w:sz w:val="18"/>
                          </w:rPr>
                          <w:t>VALUES</w:t>
                        </w:r>
                        <w:r>
                          <w:rPr>
                            <w:spacing w:val="-8"/>
                            <w:w w:val="90"/>
                            <w:sz w:val="18"/>
                          </w:rPr>
                          <w:t xml:space="preserve"> ('</w:t>
                        </w:r>
                        <w:r>
                          <w:rPr>
                            <w:w w:val="90"/>
                            <w:sz w:val="18"/>
                          </w:rPr>
                          <w:t>6222021302020000004','</w:t>
                        </w:r>
                        <w:r>
                          <w:rPr>
                            <w:rFonts w:hint="eastAsia" w:ascii="微软雅黑" w:eastAsia="微软雅黑"/>
                            <w:w w:val="90"/>
                            <w:sz w:val="18"/>
                          </w:rPr>
                          <w:t>信用卡</w:t>
                        </w:r>
                        <w:r>
                          <w:rPr>
                            <w:w w:val="90"/>
                            <w:sz w:val="18"/>
                          </w:rPr>
                          <w:t>',7);</w:t>
                        </w:r>
                        <w:r>
                          <w:rPr>
                            <w:spacing w:val="1"/>
                            <w:w w:val="90"/>
                            <w:sz w:val="18"/>
                          </w:rPr>
                          <w:t xml:space="preserve"> </w:t>
                        </w:r>
                        <w:r>
                          <w:rPr>
                            <w:spacing w:val="-1"/>
                            <w:w w:val="90"/>
                            <w:sz w:val="18"/>
                          </w:rPr>
                          <w:t>INSERT</w:t>
                        </w:r>
                        <w:r>
                          <w:rPr>
                            <w:spacing w:val="-26"/>
                            <w:w w:val="90"/>
                            <w:sz w:val="18"/>
                          </w:rPr>
                          <w:t xml:space="preserve"> </w:t>
                        </w:r>
                        <w:r>
                          <w:rPr>
                            <w:spacing w:val="-1"/>
                            <w:w w:val="90"/>
                            <w:sz w:val="18"/>
                          </w:rPr>
                          <w:t>INTO</w:t>
                        </w:r>
                        <w:r>
                          <w:rPr>
                            <w:spacing w:val="-24"/>
                            <w:w w:val="90"/>
                            <w:sz w:val="18"/>
                          </w:rPr>
                          <w:t xml:space="preserve"> </w:t>
                        </w:r>
                        <w:r>
                          <w:rPr>
                            <w:spacing w:val="-1"/>
                            <w:w w:val="90"/>
                            <w:sz w:val="18"/>
                          </w:rPr>
                          <w:t>finance.bank_card(b_number,b_type,b_c_id</w:t>
                        </w:r>
                        <w:r>
                          <w:rPr>
                            <w:spacing w:val="-13"/>
                            <w:w w:val="90"/>
                            <w:sz w:val="18"/>
                          </w:rPr>
                          <w:t xml:space="preserve">) </w:t>
                        </w:r>
                        <w:r>
                          <w:rPr>
                            <w:spacing w:val="-1"/>
                            <w:w w:val="90"/>
                            <w:sz w:val="18"/>
                          </w:rPr>
                          <w:t>VALUES</w:t>
                        </w:r>
                        <w:r>
                          <w:rPr>
                            <w:spacing w:val="-8"/>
                            <w:w w:val="90"/>
                            <w:sz w:val="18"/>
                          </w:rPr>
                          <w:t xml:space="preserve"> ('</w:t>
                        </w:r>
                        <w:r>
                          <w:rPr>
                            <w:w w:val="90"/>
                            <w:sz w:val="18"/>
                          </w:rPr>
                          <w:t>6222021302020000005','</w:t>
                        </w:r>
                        <w:r>
                          <w:rPr>
                            <w:rFonts w:hint="eastAsia" w:ascii="微软雅黑" w:eastAsia="微软雅黑"/>
                            <w:w w:val="90"/>
                            <w:sz w:val="18"/>
                          </w:rPr>
                          <w:t>信用卡</w:t>
                        </w:r>
                        <w:r>
                          <w:rPr>
                            <w:w w:val="90"/>
                            <w:sz w:val="18"/>
                          </w:rPr>
                          <w:t>',9);</w:t>
                        </w:r>
                        <w:r>
                          <w:rPr>
                            <w:spacing w:val="1"/>
                            <w:w w:val="90"/>
                            <w:sz w:val="18"/>
                          </w:rPr>
                          <w:t xml:space="preserve"> </w:t>
                        </w:r>
                        <w:r>
                          <w:rPr>
                            <w:spacing w:val="-1"/>
                            <w:w w:val="90"/>
                            <w:sz w:val="18"/>
                          </w:rPr>
                          <w:t>INSERT</w:t>
                        </w:r>
                        <w:r>
                          <w:rPr>
                            <w:spacing w:val="-22"/>
                            <w:w w:val="90"/>
                            <w:sz w:val="18"/>
                          </w:rPr>
                          <w:t xml:space="preserve"> </w:t>
                        </w:r>
                        <w:r>
                          <w:rPr>
                            <w:spacing w:val="-1"/>
                            <w:w w:val="90"/>
                            <w:sz w:val="18"/>
                          </w:rPr>
                          <w:t>INTO</w:t>
                        </w:r>
                        <w:r>
                          <w:rPr>
                            <w:spacing w:val="-21"/>
                            <w:w w:val="90"/>
                            <w:sz w:val="18"/>
                          </w:rPr>
                          <w:t xml:space="preserve"> </w:t>
                        </w:r>
                        <w:r>
                          <w:rPr>
                            <w:spacing w:val="-1"/>
                            <w:w w:val="90"/>
                            <w:sz w:val="18"/>
                          </w:rPr>
                          <w:t>finance.bank_card(b_number,b_type,b_c_id</w:t>
                        </w:r>
                        <w:r>
                          <w:rPr>
                            <w:spacing w:val="-11"/>
                            <w:w w:val="90"/>
                            <w:sz w:val="18"/>
                          </w:rPr>
                          <w:t xml:space="preserve">) </w:t>
                        </w:r>
                        <w:r>
                          <w:rPr>
                            <w:spacing w:val="-1"/>
                            <w:w w:val="90"/>
                            <w:sz w:val="18"/>
                          </w:rPr>
                          <w:t>VALUES</w:t>
                        </w:r>
                        <w:r>
                          <w:rPr>
                            <w:spacing w:val="-8"/>
                            <w:w w:val="90"/>
                            <w:sz w:val="18"/>
                          </w:rPr>
                          <w:t xml:space="preserve"> ('</w:t>
                        </w:r>
                        <w:r>
                          <w:rPr>
                            <w:spacing w:val="-1"/>
                            <w:w w:val="90"/>
                            <w:sz w:val="18"/>
                          </w:rPr>
                          <w:t>6222021302020000006','</w:t>
                        </w:r>
                        <w:r>
                          <w:rPr>
                            <w:rFonts w:hint="eastAsia" w:ascii="微软雅黑" w:eastAsia="微软雅黑"/>
                            <w:w w:val="90"/>
                            <w:sz w:val="18"/>
                          </w:rPr>
                          <w:t>信用卡</w:t>
                        </w:r>
                        <w:r>
                          <w:rPr>
                            <w:w w:val="90"/>
                            <w:sz w:val="18"/>
                          </w:rPr>
                          <w:t>',10);</w:t>
                        </w:r>
                        <w:r>
                          <w:rPr>
                            <w:spacing w:val="-47"/>
                            <w:w w:val="90"/>
                            <w:sz w:val="18"/>
                          </w:rPr>
                          <w:t xml:space="preserve"> </w:t>
                        </w:r>
                        <w:r>
                          <w:rPr>
                            <w:spacing w:val="-1"/>
                            <w:w w:val="90"/>
                            <w:sz w:val="18"/>
                          </w:rPr>
                          <w:t>INSERT</w:t>
                        </w:r>
                        <w:r>
                          <w:rPr>
                            <w:spacing w:val="-22"/>
                            <w:w w:val="90"/>
                            <w:sz w:val="18"/>
                          </w:rPr>
                          <w:t xml:space="preserve"> </w:t>
                        </w:r>
                        <w:r>
                          <w:rPr>
                            <w:spacing w:val="-1"/>
                            <w:w w:val="90"/>
                            <w:sz w:val="18"/>
                          </w:rPr>
                          <w:t>INTO</w:t>
                        </w:r>
                        <w:r>
                          <w:rPr>
                            <w:spacing w:val="-21"/>
                            <w:w w:val="90"/>
                            <w:sz w:val="18"/>
                          </w:rPr>
                          <w:t xml:space="preserve"> </w:t>
                        </w:r>
                        <w:r>
                          <w:rPr>
                            <w:spacing w:val="-1"/>
                            <w:w w:val="90"/>
                            <w:sz w:val="18"/>
                          </w:rPr>
                          <w:t>finance.bank_card(b_number,b_type,b_c_id</w:t>
                        </w:r>
                        <w:r>
                          <w:rPr>
                            <w:spacing w:val="-11"/>
                            <w:w w:val="90"/>
                            <w:sz w:val="18"/>
                          </w:rPr>
                          <w:t xml:space="preserve">) </w:t>
                        </w:r>
                        <w:r>
                          <w:rPr>
                            <w:spacing w:val="-1"/>
                            <w:w w:val="90"/>
                            <w:sz w:val="18"/>
                          </w:rPr>
                          <w:t>VALUES</w:t>
                        </w:r>
                        <w:r>
                          <w:rPr>
                            <w:spacing w:val="-8"/>
                            <w:w w:val="90"/>
                            <w:sz w:val="18"/>
                          </w:rPr>
                          <w:t xml:space="preserve"> ('</w:t>
                        </w:r>
                        <w:r>
                          <w:rPr>
                            <w:spacing w:val="-1"/>
                            <w:w w:val="90"/>
                            <w:sz w:val="18"/>
                          </w:rPr>
                          <w:t>6222021302020000007','</w:t>
                        </w:r>
                        <w:r>
                          <w:rPr>
                            <w:rFonts w:hint="eastAsia" w:ascii="微软雅黑" w:eastAsia="微软雅黑"/>
                            <w:w w:val="90"/>
                            <w:sz w:val="18"/>
                          </w:rPr>
                          <w:t>信用卡</w:t>
                        </w:r>
                        <w:r>
                          <w:rPr>
                            <w:w w:val="90"/>
                            <w:sz w:val="18"/>
                          </w:rPr>
                          <w:t>',12);</w:t>
                        </w:r>
                        <w:r>
                          <w:rPr>
                            <w:spacing w:val="-47"/>
                            <w:w w:val="90"/>
                            <w:sz w:val="18"/>
                          </w:rPr>
                          <w:t xml:space="preserve"> </w:t>
                        </w:r>
                        <w:r>
                          <w:rPr>
                            <w:spacing w:val="-1"/>
                            <w:w w:val="90"/>
                            <w:sz w:val="18"/>
                          </w:rPr>
                          <w:t>INSERT</w:t>
                        </w:r>
                        <w:r>
                          <w:rPr>
                            <w:spacing w:val="-22"/>
                            <w:w w:val="90"/>
                            <w:sz w:val="18"/>
                          </w:rPr>
                          <w:t xml:space="preserve"> </w:t>
                        </w:r>
                        <w:r>
                          <w:rPr>
                            <w:spacing w:val="-1"/>
                            <w:w w:val="90"/>
                            <w:sz w:val="18"/>
                          </w:rPr>
                          <w:t>INTO</w:t>
                        </w:r>
                        <w:r>
                          <w:rPr>
                            <w:spacing w:val="-21"/>
                            <w:w w:val="90"/>
                            <w:sz w:val="18"/>
                          </w:rPr>
                          <w:t xml:space="preserve"> </w:t>
                        </w:r>
                        <w:r>
                          <w:rPr>
                            <w:spacing w:val="-1"/>
                            <w:w w:val="90"/>
                            <w:sz w:val="18"/>
                          </w:rPr>
                          <w:t>finance.bank_card(b_number,b_type,b_c_id</w:t>
                        </w:r>
                        <w:r>
                          <w:rPr>
                            <w:spacing w:val="-11"/>
                            <w:w w:val="90"/>
                            <w:sz w:val="18"/>
                          </w:rPr>
                          <w:t xml:space="preserve">) </w:t>
                        </w:r>
                        <w:r>
                          <w:rPr>
                            <w:spacing w:val="-1"/>
                            <w:w w:val="90"/>
                            <w:sz w:val="18"/>
                          </w:rPr>
                          <w:t>VALUES</w:t>
                        </w:r>
                        <w:r>
                          <w:rPr>
                            <w:spacing w:val="-8"/>
                            <w:w w:val="90"/>
                            <w:sz w:val="18"/>
                          </w:rPr>
                          <w:t xml:space="preserve"> ('</w:t>
                        </w:r>
                        <w:r>
                          <w:rPr>
                            <w:spacing w:val="-1"/>
                            <w:w w:val="90"/>
                            <w:sz w:val="18"/>
                          </w:rPr>
                          <w:t>6222021302020000008','</w:t>
                        </w:r>
                        <w:r>
                          <w:rPr>
                            <w:rFonts w:hint="eastAsia" w:ascii="微软雅黑" w:eastAsia="微软雅黑"/>
                            <w:w w:val="90"/>
                            <w:sz w:val="18"/>
                          </w:rPr>
                          <w:t>信用卡</w:t>
                        </w:r>
                        <w:r>
                          <w:rPr>
                            <w:w w:val="90"/>
                            <w:sz w:val="18"/>
                          </w:rPr>
                          <w:t>',14);</w:t>
                        </w:r>
                        <w:r>
                          <w:rPr>
                            <w:spacing w:val="-47"/>
                            <w:w w:val="90"/>
                            <w:sz w:val="18"/>
                          </w:rPr>
                          <w:t xml:space="preserve"> </w:t>
                        </w:r>
                        <w:r>
                          <w:rPr>
                            <w:spacing w:val="-1"/>
                            <w:w w:val="90"/>
                            <w:sz w:val="18"/>
                          </w:rPr>
                          <w:t>INSERT</w:t>
                        </w:r>
                        <w:r>
                          <w:rPr>
                            <w:spacing w:val="-22"/>
                            <w:w w:val="90"/>
                            <w:sz w:val="18"/>
                          </w:rPr>
                          <w:t xml:space="preserve"> </w:t>
                        </w:r>
                        <w:r>
                          <w:rPr>
                            <w:spacing w:val="-1"/>
                            <w:w w:val="90"/>
                            <w:sz w:val="18"/>
                          </w:rPr>
                          <w:t>INTO</w:t>
                        </w:r>
                        <w:r>
                          <w:rPr>
                            <w:spacing w:val="-21"/>
                            <w:w w:val="90"/>
                            <w:sz w:val="18"/>
                          </w:rPr>
                          <w:t xml:space="preserve"> </w:t>
                        </w:r>
                        <w:r>
                          <w:rPr>
                            <w:spacing w:val="-1"/>
                            <w:w w:val="90"/>
                            <w:sz w:val="18"/>
                          </w:rPr>
                          <w:t>finance.bank_card(b_number,b_type,b_c_id</w:t>
                        </w:r>
                        <w:r>
                          <w:rPr>
                            <w:spacing w:val="-11"/>
                            <w:w w:val="90"/>
                            <w:sz w:val="18"/>
                          </w:rPr>
                          <w:t xml:space="preserve">) </w:t>
                        </w:r>
                        <w:r>
                          <w:rPr>
                            <w:spacing w:val="-1"/>
                            <w:w w:val="90"/>
                            <w:sz w:val="18"/>
                          </w:rPr>
                          <w:t>VALUES</w:t>
                        </w:r>
                        <w:r>
                          <w:rPr>
                            <w:spacing w:val="-8"/>
                            <w:w w:val="90"/>
                            <w:sz w:val="18"/>
                          </w:rPr>
                          <w:t xml:space="preserve"> ('</w:t>
                        </w:r>
                        <w:r>
                          <w:rPr>
                            <w:spacing w:val="-1"/>
                            <w:w w:val="90"/>
                            <w:sz w:val="18"/>
                          </w:rPr>
                          <w:t>6222021302020000009','</w:t>
                        </w:r>
                        <w:r>
                          <w:rPr>
                            <w:rFonts w:hint="eastAsia" w:ascii="微软雅黑" w:eastAsia="微软雅黑"/>
                            <w:w w:val="90"/>
                            <w:sz w:val="18"/>
                          </w:rPr>
                          <w:t>信用卡</w:t>
                        </w:r>
                        <w:r>
                          <w:rPr>
                            <w:w w:val="90"/>
                            <w:sz w:val="18"/>
                          </w:rPr>
                          <w:t>',16);</w:t>
                        </w:r>
                        <w:r>
                          <w:rPr>
                            <w:spacing w:val="-47"/>
                            <w:w w:val="90"/>
                            <w:sz w:val="18"/>
                          </w:rPr>
                          <w:t xml:space="preserve"> </w:t>
                        </w:r>
                        <w:r>
                          <w:rPr>
                            <w:spacing w:val="-1"/>
                            <w:w w:val="90"/>
                            <w:sz w:val="18"/>
                          </w:rPr>
                          <w:t>INSERT</w:t>
                        </w:r>
                        <w:r>
                          <w:rPr>
                            <w:spacing w:val="-22"/>
                            <w:w w:val="90"/>
                            <w:sz w:val="18"/>
                          </w:rPr>
                          <w:t xml:space="preserve"> </w:t>
                        </w:r>
                        <w:r>
                          <w:rPr>
                            <w:spacing w:val="-1"/>
                            <w:w w:val="90"/>
                            <w:sz w:val="18"/>
                          </w:rPr>
                          <w:t>INTO</w:t>
                        </w:r>
                        <w:r>
                          <w:rPr>
                            <w:spacing w:val="-21"/>
                            <w:w w:val="90"/>
                            <w:sz w:val="18"/>
                          </w:rPr>
                          <w:t xml:space="preserve"> </w:t>
                        </w:r>
                        <w:r>
                          <w:rPr>
                            <w:spacing w:val="-1"/>
                            <w:w w:val="90"/>
                            <w:sz w:val="18"/>
                          </w:rPr>
                          <w:t>finance.bank_card(b_number,b_type,b_c_id</w:t>
                        </w:r>
                        <w:r>
                          <w:rPr>
                            <w:spacing w:val="-11"/>
                            <w:w w:val="90"/>
                            <w:sz w:val="18"/>
                          </w:rPr>
                          <w:t xml:space="preserve">) </w:t>
                        </w:r>
                        <w:r>
                          <w:rPr>
                            <w:spacing w:val="-1"/>
                            <w:w w:val="90"/>
                            <w:sz w:val="18"/>
                          </w:rPr>
                          <w:t>VALUES</w:t>
                        </w:r>
                        <w:r>
                          <w:rPr>
                            <w:spacing w:val="-8"/>
                            <w:w w:val="90"/>
                            <w:sz w:val="18"/>
                          </w:rPr>
                          <w:t xml:space="preserve"> ('</w:t>
                        </w:r>
                        <w:r>
                          <w:rPr>
                            <w:spacing w:val="-1"/>
                            <w:w w:val="90"/>
                            <w:sz w:val="18"/>
                          </w:rPr>
                          <w:t>6222021302020000010','</w:t>
                        </w:r>
                        <w:r>
                          <w:rPr>
                            <w:rFonts w:hint="eastAsia" w:ascii="微软雅黑" w:eastAsia="微软雅黑"/>
                            <w:w w:val="90"/>
                            <w:sz w:val="18"/>
                          </w:rPr>
                          <w:t>信用卡</w:t>
                        </w:r>
                        <w:r>
                          <w:rPr>
                            <w:w w:val="90"/>
                            <w:sz w:val="18"/>
                          </w:rPr>
                          <w:t>',18);</w:t>
                        </w:r>
                        <w:r>
                          <w:rPr>
                            <w:spacing w:val="-47"/>
                            <w:w w:val="90"/>
                            <w:sz w:val="18"/>
                          </w:rPr>
                          <w:t xml:space="preserve"> </w:t>
                        </w:r>
                        <w:r>
                          <w:rPr>
                            <w:spacing w:val="-1"/>
                            <w:w w:val="90"/>
                            <w:sz w:val="18"/>
                          </w:rPr>
                          <w:t>INSERT</w:t>
                        </w:r>
                        <w:r>
                          <w:rPr>
                            <w:spacing w:val="-22"/>
                            <w:w w:val="90"/>
                            <w:sz w:val="18"/>
                          </w:rPr>
                          <w:t xml:space="preserve"> </w:t>
                        </w:r>
                        <w:r>
                          <w:rPr>
                            <w:spacing w:val="-1"/>
                            <w:w w:val="90"/>
                            <w:sz w:val="18"/>
                          </w:rPr>
                          <w:t>INTO</w:t>
                        </w:r>
                        <w:r>
                          <w:rPr>
                            <w:spacing w:val="-21"/>
                            <w:w w:val="90"/>
                            <w:sz w:val="18"/>
                          </w:rPr>
                          <w:t xml:space="preserve"> </w:t>
                        </w:r>
                        <w:r>
                          <w:rPr>
                            <w:spacing w:val="-1"/>
                            <w:w w:val="90"/>
                            <w:sz w:val="18"/>
                          </w:rPr>
                          <w:t>finance.bank_card(b_number,b_type,b_c_id</w:t>
                        </w:r>
                        <w:r>
                          <w:rPr>
                            <w:spacing w:val="-11"/>
                            <w:w w:val="90"/>
                            <w:sz w:val="18"/>
                          </w:rPr>
                          <w:t xml:space="preserve">) </w:t>
                        </w:r>
                        <w:r>
                          <w:rPr>
                            <w:spacing w:val="-1"/>
                            <w:w w:val="90"/>
                            <w:sz w:val="18"/>
                          </w:rPr>
                          <w:t>VALUES</w:t>
                        </w:r>
                        <w:r>
                          <w:rPr>
                            <w:spacing w:val="-8"/>
                            <w:w w:val="90"/>
                            <w:sz w:val="18"/>
                          </w:rPr>
                          <w:t xml:space="preserve"> ('</w:t>
                        </w:r>
                        <w:r>
                          <w:rPr>
                            <w:spacing w:val="-1"/>
                            <w:w w:val="90"/>
                            <w:sz w:val="18"/>
                          </w:rPr>
                          <w:t>6222021302020000011','</w:t>
                        </w:r>
                        <w:r>
                          <w:rPr>
                            <w:rFonts w:hint="eastAsia" w:ascii="微软雅黑" w:eastAsia="微软雅黑"/>
                            <w:w w:val="90"/>
                            <w:sz w:val="18"/>
                          </w:rPr>
                          <w:t>储蓄卡</w:t>
                        </w:r>
                        <w:r>
                          <w:rPr>
                            <w:w w:val="90"/>
                            <w:sz w:val="18"/>
                          </w:rPr>
                          <w:t>',19);</w:t>
                        </w:r>
                        <w:r>
                          <w:rPr>
                            <w:spacing w:val="-47"/>
                            <w:w w:val="90"/>
                            <w:sz w:val="18"/>
                          </w:rPr>
                          <w:t xml:space="preserve"> </w:t>
                        </w:r>
                        <w:r>
                          <w:rPr>
                            <w:spacing w:val="-1"/>
                            <w:w w:val="90"/>
                            <w:sz w:val="18"/>
                          </w:rPr>
                          <w:t>INSERT</w:t>
                        </w:r>
                        <w:r>
                          <w:rPr>
                            <w:spacing w:val="-22"/>
                            <w:w w:val="90"/>
                            <w:sz w:val="18"/>
                          </w:rPr>
                          <w:t xml:space="preserve"> </w:t>
                        </w:r>
                        <w:r>
                          <w:rPr>
                            <w:spacing w:val="-1"/>
                            <w:w w:val="90"/>
                            <w:sz w:val="18"/>
                          </w:rPr>
                          <w:t>INTO</w:t>
                        </w:r>
                        <w:r>
                          <w:rPr>
                            <w:spacing w:val="-21"/>
                            <w:w w:val="90"/>
                            <w:sz w:val="18"/>
                          </w:rPr>
                          <w:t xml:space="preserve"> </w:t>
                        </w:r>
                        <w:r>
                          <w:rPr>
                            <w:spacing w:val="-1"/>
                            <w:w w:val="90"/>
                            <w:sz w:val="18"/>
                          </w:rPr>
                          <w:t>finance.bank_card(b_number,b_type,b_c_id</w:t>
                        </w:r>
                        <w:r>
                          <w:rPr>
                            <w:spacing w:val="-11"/>
                            <w:w w:val="90"/>
                            <w:sz w:val="18"/>
                          </w:rPr>
                          <w:t xml:space="preserve">) </w:t>
                        </w:r>
                        <w:r>
                          <w:rPr>
                            <w:spacing w:val="-1"/>
                            <w:w w:val="90"/>
                            <w:sz w:val="18"/>
                          </w:rPr>
                          <w:t>VALUES</w:t>
                        </w:r>
                        <w:r>
                          <w:rPr>
                            <w:spacing w:val="-8"/>
                            <w:w w:val="90"/>
                            <w:sz w:val="18"/>
                          </w:rPr>
                          <w:t xml:space="preserve"> ('</w:t>
                        </w:r>
                        <w:r>
                          <w:rPr>
                            <w:spacing w:val="-1"/>
                            <w:w w:val="90"/>
                            <w:sz w:val="18"/>
                          </w:rPr>
                          <w:t>6222021302020000012','</w:t>
                        </w:r>
                        <w:r>
                          <w:rPr>
                            <w:rFonts w:hint="eastAsia" w:ascii="微软雅黑" w:eastAsia="微软雅黑"/>
                            <w:w w:val="90"/>
                            <w:sz w:val="18"/>
                          </w:rPr>
                          <w:t>储蓄卡</w:t>
                        </w:r>
                        <w:r>
                          <w:rPr>
                            <w:w w:val="90"/>
                            <w:sz w:val="18"/>
                          </w:rPr>
                          <w:t>',21);</w:t>
                        </w:r>
                        <w:r>
                          <w:rPr>
                            <w:spacing w:val="-47"/>
                            <w:w w:val="90"/>
                            <w:sz w:val="18"/>
                          </w:rPr>
                          <w:t xml:space="preserve"> </w:t>
                        </w:r>
                        <w:r>
                          <w:rPr>
                            <w:spacing w:val="-1"/>
                            <w:w w:val="90"/>
                            <w:sz w:val="18"/>
                          </w:rPr>
                          <w:t>INSERT</w:t>
                        </w:r>
                        <w:r>
                          <w:rPr>
                            <w:spacing w:val="-26"/>
                            <w:w w:val="90"/>
                            <w:sz w:val="18"/>
                          </w:rPr>
                          <w:t xml:space="preserve"> </w:t>
                        </w:r>
                        <w:r>
                          <w:rPr>
                            <w:spacing w:val="-1"/>
                            <w:w w:val="90"/>
                            <w:sz w:val="18"/>
                          </w:rPr>
                          <w:t>INTO</w:t>
                        </w:r>
                        <w:r>
                          <w:rPr>
                            <w:spacing w:val="-24"/>
                            <w:w w:val="90"/>
                            <w:sz w:val="18"/>
                          </w:rPr>
                          <w:t xml:space="preserve"> </w:t>
                        </w:r>
                        <w:r>
                          <w:rPr>
                            <w:spacing w:val="-1"/>
                            <w:w w:val="90"/>
                            <w:sz w:val="18"/>
                          </w:rPr>
                          <w:t>finance.bank_card(b_number,b_type,b_c_id</w:t>
                        </w:r>
                        <w:r>
                          <w:rPr>
                            <w:spacing w:val="-13"/>
                            <w:w w:val="90"/>
                            <w:sz w:val="18"/>
                          </w:rPr>
                          <w:t xml:space="preserve">) </w:t>
                        </w:r>
                        <w:r>
                          <w:rPr>
                            <w:spacing w:val="-1"/>
                            <w:w w:val="90"/>
                            <w:sz w:val="18"/>
                          </w:rPr>
                          <w:t>VALUES</w:t>
                        </w:r>
                        <w:r>
                          <w:rPr>
                            <w:spacing w:val="-8"/>
                            <w:w w:val="90"/>
                            <w:sz w:val="18"/>
                          </w:rPr>
                          <w:t xml:space="preserve"> ('</w:t>
                        </w:r>
                        <w:r>
                          <w:rPr>
                            <w:w w:val="90"/>
                            <w:sz w:val="18"/>
                          </w:rPr>
                          <w:t>6222021302020000013','</w:t>
                        </w:r>
                        <w:r>
                          <w:rPr>
                            <w:rFonts w:hint="eastAsia" w:ascii="微软雅黑" w:eastAsia="微软雅黑"/>
                            <w:w w:val="90"/>
                            <w:sz w:val="18"/>
                          </w:rPr>
                          <w:t>储蓄卡</w:t>
                        </w:r>
                        <w:r>
                          <w:rPr>
                            <w:w w:val="90"/>
                            <w:sz w:val="18"/>
                          </w:rPr>
                          <w:t>',7);</w:t>
                        </w:r>
                        <w:r>
                          <w:rPr>
                            <w:spacing w:val="1"/>
                            <w:w w:val="90"/>
                            <w:sz w:val="18"/>
                          </w:rPr>
                          <w:t xml:space="preserve"> </w:t>
                        </w:r>
                        <w:r>
                          <w:rPr>
                            <w:spacing w:val="-1"/>
                            <w:w w:val="90"/>
                            <w:sz w:val="18"/>
                          </w:rPr>
                          <w:t>INSERT</w:t>
                        </w:r>
                        <w:r>
                          <w:rPr>
                            <w:spacing w:val="-22"/>
                            <w:w w:val="90"/>
                            <w:sz w:val="18"/>
                          </w:rPr>
                          <w:t xml:space="preserve"> </w:t>
                        </w:r>
                        <w:r>
                          <w:rPr>
                            <w:spacing w:val="-1"/>
                            <w:w w:val="90"/>
                            <w:sz w:val="18"/>
                          </w:rPr>
                          <w:t>INTO</w:t>
                        </w:r>
                        <w:r>
                          <w:rPr>
                            <w:spacing w:val="-21"/>
                            <w:w w:val="90"/>
                            <w:sz w:val="18"/>
                          </w:rPr>
                          <w:t xml:space="preserve"> </w:t>
                        </w:r>
                        <w:r>
                          <w:rPr>
                            <w:spacing w:val="-1"/>
                            <w:w w:val="90"/>
                            <w:sz w:val="18"/>
                          </w:rPr>
                          <w:t>finance.bank_card(b_number,b_type,b_c_id</w:t>
                        </w:r>
                        <w:r>
                          <w:rPr>
                            <w:spacing w:val="-11"/>
                            <w:w w:val="90"/>
                            <w:sz w:val="18"/>
                          </w:rPr>
                          <w:t xml:space="preserve">) </w:t>
                        </w:r>
                        <w:r>
                          <w:rPr>
                            <w:spacing w:val="-1"/>
                            <w:w w:val="90"/>
                            <w:sz w:val="18"/>
                          </w:rPr>
                          <w:t>VALUES</w:t>
                        </w:r>
                        <w:r>
                          <w:rPr>
                            <w:spacing w:val="-8"/>
                            <w:w w:val="90"/>
                            <w:sz w:val="18"/>
                          </w:rPr>
                          <w:t xml:space="preserve"> ('</w:t>
                        </w:r>
                        <w:r>
                          <w:rPr>
                            <w:spacing w:val="-1"/>
                            <w:w w:val="90"/>
                            <w:sz w:val="18"/>
                          </w:rPr>
                          <w:t>6222021302020000014','</w:t>
                        </w:r>
                        <w:r>
                          <w:rPr>
                            <w:rFonts w:hint="eastAsia" w:ascii="微软雅黑" w:eastAsia="微软雅黑"/>
                            <w:w w:val="90"/>
                            <w:sz w:val="18"/>
                          </w:rPr>
                          <w:t>储蓄卡</w:t>
                        </w:r>
                        <w:r>
                          <w:rPr>
                            <w:w w:val="90"/>
                            <w:sz w:val="18"/>
                          </w:rPr>
                          <w:t>',23);</w:t>
                        </w:r>
                        <w:r>
                          <w:rPr>
                            <w:spacing w:val="-47"/>
                            <w:w w:val="90"/>
                            <w:sz w:val="18"/>
                          </w:rPr>
                          <w:t xml:space="preserve"> </w:t>
                        </w:r>
                        <w:r>
                          <w:rPr>
                            <w:spacing w:val="-1"/>
                            <w:w w:val="90"/>
                            <w:sz w:val="18"/>
                          </w:rPr>
                          <w:t>INSERT</w:t>
                        </w:r>
                        <w:r>
                          <w:rPr>
                            <w:spacing w:val="-22"/>
                            <w:w w:val="90"/>
                            <w:sz w:val="18"/>
                          </w:rPr>
                          <w:t xml:space="preserve"> </w:t>
                        </w:r>
                        <w:r>
                          <w:rPr>
                            <w:spacing w:val="-1"/>
                            <w:w w:val="90"/>
                            <w:sz w:val="18"/>
                          </w:rPr>
                          <w:t>INTO</w:t>
                        </w:r>
                        <w:r>
                          <w:rPr>
                            <w:spacing w:val="-21"/>
                            <w:w w:val="90"/>
                            <w:sz w:val="18"/>
                          </w:rPr>
                          <w:t xml:space="preserve"> </w:t>
                        </w:r>
                        <w:r>
                          <w:rPr>
                            <w:spacing w:val="-1"/>
                            <w:w w:val="90"/>
                            <w:sz w:val="18"/>
                          </w:rPr>
                          <w:t>finance.bank_card(b_number,b_type,b_c_id</w:t>
                        </w:r>
                        <w:r>
                          <w:rPr>
                            <w:spacing w:val="-11"/>
                            <w:w w:val="90"/>
                            <w:sz w:val="18"/>
                          </w:rPr>
                          <w:t xml:space="preserve">) </w:t>
                        </w:r>
                        <w:r>
                          <w:rPr>
                            <w:spacing w:val="-1"/>
                            <w:w w:val="90"/>
                            <w:sz w:val="18"/>
                          </w:rPr>
                          <w:t>VALUES</w:t>
                        </w:r>
                        <w:r>
                          <w:rPr>
                            <w:spacing w:val="-8"/>
                            <w:w w:val="90"/>
                            <w:sz w:val="18"/>
                          </w:rPr>
                          <w:t xml:space="preserve"> ('</w:t>
                        </w:r>
                        <w:r>
                          <w:rPr>
                            <w:spacing w:val="-1"/>
                            <w:w w:val="90"/>
                            <w:sz w:val="18"/>
                          </w:rPr>
                          <w:t>6222021302020000015','</w:t>
                        </w:r>
                        <w:r>
                          <w:rPr>
                            <w:rFonts w:hint="eastAsia" w:ascii="微软雅黑" w:eastAsia="微软雅黑"/>
                            <w:w w:val="90"/>
                            <w:sz w:val="18"/>
                          </w:rPr>
                          <w:t>储蓄卡</w:t>
                        </w:r>
                        <w:r>
                          <w:rPr>
                            <w:w w:val="90"/>
                            <w:sz w:val="18"/>
                          </w:rPr>
                          <w:t>',24);</w:t>
                        </w:r>
                        <w:r>
                          <w:rPr>
                            <w:spacing w:val="-47"/>
                            <w:w w:val="90"/>
                            <w:sz w:val="18"/>
                          </w:rPr>
                          <w:t xml:space="preserve"> </w:t>
                        </w:r>
                        <w:r>
                          <w:rPr>
                            <w:spacing w:val="-1"/>
                            <w:w w:val="90"/>
                            <w:sz w:val="18"/>
                          </w:rPr>
                          <w:t>INSERT</w:t>
                        </w:r>
                        <w:r>
                          <w:rPr>
                            <w:spacing w:val="-26"/>
                            <w:w w:val="90"/>
                            <w:sz w:val="18"/>
                          </w:rPr>
                          <w:t xml:space="preserve"> </w:t>
                        </w:r>
                        <w:r>
                          <w:rPr>
                            <w:spacing w:val="-1"/>
                            <w:w w:val="90"/>
                            <w:sz w:val="18"/>
                          </w:rPr>
                          <w:t>INTO</w:t>
                        </w:r>
                        <w:r>
                          <w:rPr>
                            <w:spacing w:val="-24"/>
                            <w:w w:val="90"/>
                            <w:sz w:val="18"/>
                          </w:rPr>
                          <w:t xml:space="preserve"> </w:t>
                        </w:r>
                        <w:r>
                          <w:rPr>
                            <w:spacing w:val="-1"/>
                            <w:w w:val="90"/>
                            <w:sz w:val="18"/>
                          </w:rPr>
                          <w:t>finance.bank_card(b_number,b_type,b_c_id</w:t>
                        </w:r>
                        <w:r>
                          <w:rPr>
                            <w:spacing w:val="-13"/>
                            <w:w w:val="90"/>
                            <w:sz w:val="18"/>
                          </w:rPr>
                          <w:t xml:space="preserve">) </w:t>
                        </w:r>
                        <w:r>
                          <w:rPr>
                            <w:spacing w:val="-1"/>
                            <w:w w:val="90"/>
                            <w:sz w:val="18"/>
                          </w:rPr>
                          <w:t>VALUES</w:t>
                        </w:r>
                        <w:r>
                          <w:rPr>
                            <w:spacing w:val="-8"/>
                            <w:w w:val="90"/>
                            <w:sz w:val="18"/>
                          </w:rPr>
                          <w:t xml:space="preserve"> ('</w:t>
                        </w:r>
                        <w:r>
                          <w:rPr>
                            <w:w w:val="90"/>
                            <w:sz w:val="18"/>
                          </w:rPr>
                          <w:t>6222021302020000016','</w:t>
                        </w:r>
                        <w:r>
                          <w:rPr>
                            <w:rFonts w:hint="eastAsia" w:ascii="微软雅黑" w:eastAsia="微软雅黑"/>
                            <w:w w:val="90"/>
                            <w:sz w:val="18"/>
                          </w:rPr>
                          <w:t>储蓄卡</w:t>
                        </w:r>
                        <w:r>
                          <w:rPr>
                            <w:w w:val="90"/>
                            <w:sz w:val="18"/>
                          </w:rPr>
                          <w:t>',3);</w:t>
                        </w:r>
                        <w:r>
                          <w:rPr>
                            <w:spacing w:val="1"/>
                            <w:w w:val="90"/>
                            <w:sz w:val="18"/>
                          </w:rPr>
                          <w:t xml:space="preserve"> </w:t>
                        </w:r>
                        <w:r>
                          <w:rPr>
                            <w:spacing w:val="-1"/>
                            <w:w w:val="90"/>
                            <w:sz w:val="18"/>
                          </w:rPr>
                          <w:t>INSERT</w:t>
                        </w:r>
                        <w:r>
                          <w:rPr>
                            <w:spacing w:val="-22"/>
                            <w:w w:val="90"/>
                            <w:sz w:val="18"/>
                          </w:rPr>
                          <w:t xml:space="preserve"> </w:t>
                        </w:r>
                        <w:r>
                          <w:rPr>
                            <w:spacing w:val="-1"/>
                            <w:w w:val="90"/>
                            <w:sz w:val="18"/>
                          </w:rPr>
                          <w:t>INTO</w:t>
                        </w:r>
                        <w:r>
                          <w:rPr>
                            <w:spacing w:val="-21"/>
                            <w:w w:val="90"/>
                            <w:sz w:val="18"/>
                          </w:rPr>
                          <w:t xml:space="preserve"> </w:t>
                        </w:r>
                        <w:r>
                          <w:rPr>
                            <w:spacing w:val="-1"/>
                            <w:w w:val="90"/>
                            <w:sz w:val="18"/>
                          </w:rPr>
                          <w:t>finance.bank_card(b_number,b_type,b_c_id</w:t>
                        </w:r>
                        <w:r>
                          <w:rPr>
                            <w:spacing w:val="-11"/>
                            <w:w w:val="90"/>
                            <w:sz w:val="18"/>
                          </w:rPr>
                          <w:t xml:space="preserve">) </w:t>
                        </w:r>
                        <w:r>
                          <w:rPr>
                            <w:spacing w:val="-1"/>
                            <w:w w:val="90"/>
                            <w:sz w:val="18"/>
                          </w:rPr>
                          <w:t>VALUES</w:t>
                        </w:r>
                        <w:r>
                          <w:rPr>
                            <w:spacing w:val="-8"/>
                            <w:w w:val="90"/>
                            <w:sz w:val="18"/>
                          </w:rPr>
                          <w:t xml:space="preserve"> ('</w:t>
                        </w:r>
                        <w:r>
                          <w:rPr>
                            <w:spacing w:val="-1"/>
                            <w:w w:val="90"/>
                            <w:sz w:val="18"/>
                          </w:rPr>
                          <w:t>6222021302020000017','</w:t>
                        </w:r>
                        <w:r>
                          <w:rPr>
                            <w:rFonts w:hint="eastAsia" w:ascii="微软雅黑" w:eastAsia="微软雅黑"/>
                            <w:w w:val="90"/>
                            <w:sz w:val="18"/>
                          </w:rPr>
                          <w:t>储蓄卡</w:t>
                        </w:r>
                        <w:r>
                          <w:rPr>
                            <w:w w:val="90"/>
                            <w:sz w:val="18"/>
                          </w:rPr>
                          <w:t>',26);</w:t>
                        </w:r>
                        <w:r>
                          <w:rPr>
                            <w:spacing w:val="-47"/>
                            <w:w w:val="90"/>
                            <w:sz w:val="18"/>
                          </w:rPr>
                          <w:t xml:space="preserve"> </w:t>
                        </w:r>
                        <w:r>
                          <w:rPr>
                            <w:spacing w:val="-1"/>
                            <w:w w:val="90"/>
                            <w:sz w:val="18"/>
                          </w:rPr>
                          <w:t>INSERT</w:t>
                        </w:r>
                        <w:r>
                          <w:rPr>
                            <w:spacing w:val="-22"/>
                            <w:w w:val="90"/>
                            <w:sz w:val="18"/>
                          </w:rPr>
                          <w:t xml:space="preserve"> </w:t>
                        </w:r>
                        <w:r>
                          <w:rPr>
                            <w:spacing w:val="-1"/>
                            <w:w w:val="90"/>
                            <w:sz w:val="18"/>
                          </w:rPr>
                          <w:t>INTO</w:t>
                        </w:r>
                        <w:r>
                          <w:rPr>
                            <w:spacing w:val="-21"/>
                            <w:w w:val="90"/>
                            <w:sz w:val="18"/>
                          </w:rPr>
                          <w:t xml:space="preserve"> </w:t>
                        </w:r>
                        <w:r>
                          <w:rPr>
                            <w:spacing w:val="-1"/>
                            <w:w w:val="90"/>
                            <w:sz w:val="18"/>
                          </w:rPr>
                          <w:t>finance.bank_card(b_number,b_type,b_c_id</w:t>
                        </w:r>
                        <w:r>
                          <w:rPr>
                            <w:spacing w:val="-11"/>
                            <w:w w:val="90"/>
                            <w:sz w:val="18"/>
                          </w:rPr>
                          <w:t xml:space="preserve">) </w:t>
                        </w:r>
                        <w:r>
                          <w:rPr>
                            <w:spacing w:val="-1"/>
                            <w:w w:val="90"/>
                            <w:sz w:val="18"/>
                          </w:rPr>
                          <w:t>VALUES</w:t>
                        </w:r>
                        <w:r>
                          <w:rPr>
                            <w:spacing w:val="-8"/>
                            <w:w w:val="90"/>
                            <w:sz w:val="18"/>
                          </w:rPr>
                          <w:t xml:space="preserve"> ('</w:t>
                        </w:r>
                        <w:r>
                          <w:rPr>
                            <w:spacing w:val="-1"/>
                            <w:w w:val="90"/>
                            <w:sz w:val="18"/>
                          </w:rPr>
                          <w:t>6222021302020000018','</w:t>
                        </w:r>
                        <w:r>
                          <w:rPr>
                            <w:rFonts w:hint="eastAsia" w:ascii="微软雅黑" w:eastAsia="微软雅黑"/>
                            <w:w w:val="90"/>
                            <w:sz w:val="18"/>
                          </w:rPr>
                          <w:t>储蓄卡</w:t>
                        </w:r>
                        <w:r>
                          <w:rPr>
                            <w:w w:val="90"/>
                            <w:sz w:val="18"/>
                          </w:rPr>
                          <w:t>',27);</w:t>
                        </w:r>
                        <w:r>
                          <w:rPr>
                            <w:spacing w:val="-47"/>
                            <w:w w:val="90"/>
                            <w:sz w:val="18"/>
                          </w:rPr>
                          <w:t xml:space="preserve"> </w:t>
                        </w:r>
                        <w:r>
                          <w:rPr>
                            <w:spacing w:val="-1"/>
                            <w:w w:val="90"/>
                            <w:sz w:val="18"/>
                          </w:rPr>
                          <w:t>INSERT</w:t>
                        </w:r>
                        <w:r>
                          <w:rPr>
                            <w:spacing w:val="-21"/>
                            <w:w w:val="90"/>
                            <w:sz w:val="18"/>
                          </w:rPr>
                          <w:t xml:space="preserve"> </w:t>
                        </w:r>
                        <w:r>
                          <w:rPr>
                            <w:spacing w:val="-1"/>
                            <w:w w:val="90"/>
                            <w:sz w:val="18"/>
                          </w:rPr>
                          <w:t>INTO</w:t>
                        </w:r>
                        <w:r>
                          <w:rPr>
                            <w:spacing w:val="-19"/>
                            <w:w w:val="90"/>
                            <w:sz w:val="18"/>
                          </w:rPr>
                          <w:t xml:space="preserve"> </w:t>
                        </w:r>
                        <w:r>
                          <w:rPr>
                            <w:spacing w:val="-1"/>
                            <w:w w:val="90"/>
                            <w:sz w:val="18"/>
                          </w:rPr>
                          <w:t>finance.bank_card(b_number,b_type,b_c_id</w:t>
                        </w:r>
                        <w:r>
                          <w:rPr>
                            <w:spacing w:val="-10"/>
                            <w:w w:val="90"/>
                            <w:sz w:val="18"/>
                          </w:rPr>
                          <w:t xml:space="preserve">) </w:t>
                        </w:r>
                        <w:r>
                          <w:rPr>
                            <w:spacing w:val="-1"/>
                            <w:w w:val="90"/>
                            <w:sz w:val="18"/>
                          </w:rPr>
                          <w:t>VALUES</w:t>
                        </w:r>
                        <w:r>
                          <w:rPr>
                            <w:spacing w:val="-8"/>
                            <w:w w:val="90"/>
                            <w:sz w:val="18"/>
                          </w:rPr>
                          <w:t xml:space="preserve"> ('</w:t>
                        </w:r>
                        <w:r>
                          <w:rPr>
                            <w:spacing w:val="-1"/>
                            <w:w w:val="90"/>
                            <w:sz w:val="18"/>
                          </w:rPr>
                          <w:t>6222021302020000019','</w:t>
                        </w:r>
                        <w:r>
                          <w:rPr>
                            <w:rFonts w:hint="eastAsia" w:ascii="微软雅黑" w:eastAsia="微软雅黑"/>
                            <w:w w:val="90"/>
                            <w:sz w:val="18"/>
                          </w:rPr>
                          <w:t>储蓄卡</w:t>
                        </w:r>
                        <w:r>
                          <w:rPr>
                            <w:w w:val="90"/>
                            <w:sz w:val="18"/>
                          </w:rPr>
                          <w:t>',12);</w:t>
                        </w:r>
                      </w:p>
                      <w:p>
                        <w:pPr>
                          <w:pStyle w:val="17"/>
                          <w:spacing w:before="10" w:line="318" w:lineRule="exact"/>
                          <w:ind w:left="117"/>
                          <w:rPr>
                            <w:sz w:val="18"/>
                          </w:rPr>
                        </w:pPr>
                        <w:r>
                          <w:rPr>
                            <w:spacing w:val="-1"/>
                            <w:w w:val="90"/>
                            <w:sz w:val="18"/>
                          </w:rPr>
                          <w:t>INSERT</w:t>
                        </w:r>
                        <w:r>
                          <w:rPr>
                            <w:spacing w:val="-21"/>
                            <w:w w:val="90"/>
                            <w:sz w:val="18"/>
                          </w:rPr>
                          <w:t xml:space="preserve"> </w:t>
                        </w:r>
                        <w:r>
                          <w:rPr>
                            <w:spacing w:val="-1"/>
                            <w:w w:val="90"/>
                            <w:sz w:val="18"/>
                          </w:rPr>
                          <w:t>INTO</w:t>
                        </w:r>
                        <w:r>
                          <w:rPr>
                            <w:spacing w:val="-19"/>
                            <w:w w:val="90"/>
                            <w:sz w:val="18"/>
                          </w:rPr>
                          <w:t xml:space="preserve"> </w:t>
                        </w:r>
                        <w:r>
                          <w:rPr>
                            <w:spacing w:val="-1"/>
                            <w:w w:val="90"/>
                            <w:sz w:val="18"/>
                          </w:rPr>
                          <w:t>finance.bank_card(b_number,b_type,b_c_id</w:t>
                        </w:r>
                        <w:r>
                          <w:rPr>
                            <w:spacing w:val="-10"/>
                            <w:w w:val="90"/>
                            <w:sz w:val="18"/>
                          </w:rPr>
                          <w:t xml:space="preserve">) </w:t>
                        </w:r>
                        <w:r>
                          <w:rPr>
                            <w:spacing w:val="-1"/>
                            <w:w w:val="90"/>
                            <w:sz w:val="18"/>
                          </w:rPr>
                          <w:t>VALUES</w:t>
                        </w:r>
                        <w:r>
                          <w:rPr>
                            <w:spacing w:val="-8"/>
                            <w:w w:val="90"/>
                            <w:sz w:val="18"/>
                          </w:rPr>
                          <w:t xml:space="preserve"> ('</w:t>
                        </w:r>
                        <w:r>
                          <w:rPr>
                            <w:spacing w:val="-1"/>
                            <w:w w:val="90"/>
                            <w:sz w:val="18"/>
                          </w:rPr>
                          <w:t>6222021302020000020','</w:t>
                        </w:r>
                        <w:r>
                          <w:rPr>
                            <w:rFonts w:hint="eastAsia" w:ascii="微软雅黑" w:eastAsia="微软雅黑"/>
                            <w:w w:val="90"/>
                            <w:sz w:val="18"/>
                          </w:rPr>
                          <w:t>储蓄卡</w:t>
                        </w:r>
                        <w:r>
                          <w:rPr>
                            <w:w w:val="90"/>
                            <w:sz w:val="18"/>
                          </w:rPr>
                          <w:t>',29);</w:t>
                        </w:r>
                      </w:p>
                    </w:tc>
                  </w:tr>
                </w:tbl>
                <w:p>
                  <w:pPr>
                    <w:pStyle w:val="9"/>
                  </w:pPr>
                </w:p>
              </w:txbxContent>
            </v:textbox>
          </v:shape>
        </w:pict>
      </w:r>
      <w:r>
        <w:rPr>
          <w:w w:val="95"/>
          <w:sz w:val="24"/>
        </w:rPr>
        <w:t xml:space="preserve">步骤 </w:t>
      </w:r>
      <w:r>
        <w:rPr>
          <w:rFonts w:ascii="Tahoma" w:eastAsia="Tahoma"/>
          <w:w w:val="95"/>
          <w:sz w:val="24"/>
        </w:rPr>
        <w:t>2</w:t>
      </w:r>
      <w:r>
        <w:rPr>
          <w:rFonts w:ascii="Tahoma" w:eastAsia="Tahoma"/>
          <w:spacing w:val="17"/>
          <w:w w:val="95"/>
          <w:sz w:val="24"/>
        </w:rPr>
        <w:t xml:space="preserve"> </w:t>
      </w:r>
      <w:r>
        <w:rPr>
          <w:spacing w:val="8"/>
          <w:w w:val="95"/>
        </w:rPr>
        <w:t xml:space="preserve">对 </w:t>
      </w:r>
      <w:r>
        <w:rPr>
          <w:rFonts w:ascii="Tahoma" w:eastAsia="Tahoma"/>
          <w:w w:val="95"/>
        </w:rPr>
        <w:t>bank_card</w:t>
      </w:r>
      <w:r>
        <w:rPr>
          <w:rFonts w:ascii="Tahoma" w:eastAsia="Tahoma"/>
          <w:spacing w:val="13"/>
          <w:w w:val="95"/>
        </w:rPr>
        <w:t xml:space="preserve"> </w:t>
      </w:r>
      <w:r>
        <w:rPr>
          <w:w w:val="95"/>
        </w:rPr>
        <w:t>表进行数据初始化。</w:t>
      </w:r>
      <w:r>
        <w:rPr>
          <w:spacing w:val="25"/>
        </w:rPr>
        <w:t>执行</w:t>
      </w:r>
      <w:r>
        <w:rPr>
          <w:rFonts w:ascii="Tahoma" w:eastAsia="Tahoma"/>
        </w:rPr>
        <w:t>insert</w:t>
      </w:r>
      <w:r>
        <w:rPr>
          <w:rFonts w:ascii="Tahoma" w:eastAsia="Tahoma"/>
          <w:spacing w:val="-13"/>
        </w:rPr>
        <w:t xml:space="preserve"> </w:t>
      </w:r>
      <w:r>
        <w:t>操作。</w:t>
      </w:r>
    </w:p>
    <w:p>
      <w:pPr>
        <w:pStyle w:val="9"/>
        <w:rPr>
          <w:sz w:val="28"/>
        </w:rPr>
      </w:pPr>
    </w:p>
    <w:p>
      <w:pPr>
        <w:pStyle w:val="9"/>
        <w:rPr>
          <w:sz w:val="28"/>
        </w:rPr>
      </w:pPr>
    </w:p>
    <w:p>
      <w:pPr>
        <w:pStyle w:val="9"/>
        <w:rPr>
          <w:sz w:val="28"/>
        </w:rPr>
      </w:pPr>
    </w:p>
    <w:p>
      <w:pPr>
        <w:pStyle w:val="9"/>
        <w:rPr>
          <w:sz w:val="28"/>
        </w:rPr>
      </w:pPr>
    </w:p>
    <w:p>
      <w:pPr>
        <w:pStyle w:val="9"/>
        <w:rPr>
          <w:sz w:val="28"/>
        </w:rPr>
      </w:pPr>
    </w:p>
    <w:p>
      <w:pPr>
        <w:pStyle w:val="9"/>
        <w:rPr>
          <w:sz w:val="28"/>
        </w:rPr>
      </w:pPr>
    </w:p>
    <w:p>
      <w:pPr>
        <w:pStyle w:val="9"/>
        <w:rPr>
          <w:sz w:val="28"/>
        </w:rPr>
      </w:pPr>
    </w:p>
    <w:p>
      <w:pPr>
        <w:pStyle w:val="9"/>
        <w:rPr>
          <w:sz w:val="28"/>
        </w:rPr>
      </w:pPr>
    </w:p>
    <w:p>
      <w:pPr>
        <w:pStyle w:val="9"/>
        <w:rPr>
          <w:sz w:val="28"/>
        </w:rPr>
      </w:pPr>
    </w:p>
    <w:p>
      <w:pPr>
        <w:pStyle w:val="9"/>
        <w:rPr>
          <w:sz w:val="28"/>
        </w:rPr>
      </w:pPr>
    </w:p>
    <w:p>
      <w:pPr>
        <w:pStyle w:val="9"/>
        <w:rPr>
          <w:sz w:val="28"/>
        </w:rPr>
      </w:pPr>
    </w:p>
    <w:p>
      <w:pPr>
        <w:pStyle w:val="9"/>
        <w:rPr>
          <w:sz w:val="28"/>
        </w:rPr>
      </w:pPr>
    </w:p>
    <w:p>
      <w:pPr>
        <w:pStyle w:val="9"/>
        <w:spacing w:before="14"/>
        <w:rPr>
          <w:sz w:val="22"/>
        </w:rPr>
      </w:pPr>
    </w:p>
    <w:p>
      <w:pPr>
        <w:pStyle w:val="9"/>
        <w:spacing w:line="820" w:lineRule="atLeast"/>
        <w:ind w:left="1153" w:right="7397"/>
      </w:pPr>
      <w:r>
        <w:pict>
          <v:shape id="_x0000_s2375" o:spid="_x0000_s2375" o:spt="202" type="#_x0000_t202" style="position:absolute;left:0pt;margin-left:101.75pt;margin-top:44.95pt;height:14.2pt;width:443pt;mso-position-horizontal-relative:page;z-index:251705344;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5"/>
                            <w:sz w:val="18"/>
                          </w:rPr>
                          <w:t>select</w:t>
                        </w:r>
                        <w:r>
                          <w:rPr>
                            <w:spacing w:val="-20"/>
                            <w:w w:val="95"/>
                            <w:sz w:val="18"/>
                          </w:rPr>
                          <w:t xml:space="preserve"> </w:t>
                        </w:r>
                        <w:r>
                          <w:rPr>
                            <w:w w:val="95"/>
                            <w:sz w:val="18"/>
                          </w:rPr>
                          <w:t>count(*)</w:t>
                        </w:r>
                        <w:r>
                          <w:rPr>
                            <w:spacing w:val="-17"/>
                            <w:w w:val="95"/>
                            <w:sz w:val="18"/>
                          </w:rPr>
                          <w:t xml:space="preserve"> </w:t>
                        </w:r>
                        <w:r>
                          <w:rPr>
                            <w:w w:val="95"/>
                            <w:sz w:val="18"/>
                          </w:rPr>
                          <w:t>from</w:t>
                        </w:r>
                        <w:r>
                          <w:rPr>
                            <w:spacing w:val="-18"/>
                            <w:w w:val="95"/>
                            <w:sz w:val="18"/>
                          </w:rPr>
                          <w:t xml:space="preserve"> </w:t>
                        </w:r>
                        <w:r>
                          <w:rPr>
                            <w:w w:val="95"/>
                            <w:sz w:val="18"/>
                          </w:rPr>
                          <w:t>finance.bank_card;</w:t>
                        </w:r>
                      </w:p>
                    </w:tc>
                  </w:tr>
                </w:tbl>
                <w:p>
                  <w:pPr>
                    <w:pStyle w:val="9"/>
                  </w:pPr>
                </w:p>
              </w:txbxContent>
            </v:textbox>
          </v:shape>
        </w:pict>
      </w:r>
      <w:r>
        <w:t>查询插入结果。结果为：</w:t>
      </w:r>
    </w:p>
    <w:p>
      <w:pPr>
        <w:pStyle w:val="9"/>
        <w:spacing w:before="63"/>
        <w:ind w:left="1153"/>
        <w:rPr>
          <w:rFonts w:ascii="Tahoma"/>
        </w:rPr>
      </w:pPr>
      <w:r>
        <w:rPr>
          <w:rFonts w:ascii="Tahoma"/>
        </w:rPr>
        <w:t>count(*)</w:t>
      </w:r>
    </w:p>
    <w:p>
      <w:pPr>
        <w:spacing w:before="8"/>
        <w:rPr>
          <w:sz w:val="16"/>
        </w:rPr>
      </w:pPr>
      <w:r>
        <w:pict>
          <v:shape id="_x0000_s2376" o:spid="_x0000_s2376" style="position:absolute;left:0pt;margin-left:107.65pt;margin-top:12.35pt;height:0.1pt;width:42.4pt;mso-position-horizontal-relative:page;mso-wrap-distance-bottom:0pt;mso-wrap-distance-top:0pt;z-index:-251529216;mso-width-relative:page;mso-height-relative:page;" filled="f" coordorigin="2153,247" coordsize="848,0" path="m2153,247l3001,247e">
            <v:path arrowok="t"/>
            <v:fill on="f" focussize="0,0"/>
            <v:stroke weight="0.665275590551181pt"/>
            <v:imagedata o:title=""/>
            <o:lock v:ext="edit"/>
            <w10:wrap type="topAndBottom"/>
          </v:shape>
        </w:pict>
      </w:r>
    </w:p>
    <w:p>
      <w:pPr>
        <w:pStyle w:val="9"/>
        <w:spacing w:before="150"/>
        <w:ind w:left="1153"/>
        <w:rPr>
          <w:rFonts w:ascii="Tahoma"/>
        </w:rPr>
      </w:pPr>
      <w:r>
        <w:rPr>
          <w:rFonts w:ascii="Tahoma"/>
        </w:rPr>
        <w:t>20</w:t>
      </w:r>
    </w:p>
    <w:p>
      <w:pPr>
        <w:pStyle w:val="9"/>
        <w:spacing w:before="120" w:line="304" w:lineRule="auto"/>
        <w:ind w:left="1153" w:right="4437" w:hanging="125"/>
      </w:pPr>
      <w:r>
        <w:rPr>
          <w:w w:val="95"/>
          <w:sz w:val="24"/>
        </w:rPr>
        <w:t xml:space="preserve">步骤 </w:t>
      </w:r>
      <w:r>
        <w:rPr>
          <w:rFonts w:ascii="Tahoma" w:eastAsia="Tahoma"/>
          <w:w w:val="95"/>
          <w:sz w:val="24"/>
        </w:rPr>
        <w:t>3</w:t>
      </w:r>
      <w:r>
        <w:rPr>
          <w:rFonts w:ascii="Tahoma" w:eastAsia="Tahoma"/>
          <w:spacing w:val="26"/>
          <w:w w:val="95"/>
          <w:sz w:val="24"/>
        </w:rPr>
        <w:t xml:space="preserve"> </w:t>
      </w:r>
      <w:r>
        <w:rPr>
          <w:spacing w:val="9"/>
          <w:w w:val="95"/>
        </w:rPr>
        <w:t xml:space="preserve">对 </w:t>
      </w:r>
      <w:r>
        <w:rPr>
          <w:rFonts w:ascii="Tahoma" w:eastAsia="Tahoma"/>
          <w:w w:val="95"/>
        </w:rPr>
        <w:t>finances_product</w:t>
      </w:r>
      <w:r>
        <w:rPr>
          <w:rFonts w:ascii="Tahoma" w:eastAsia="Tahoma"/>
          <w:spacing w:val="15"/>
          <w:w w:val="95"/>
        </w:rPr>
        <w:t xml:space="preserve"> </w:t>
      </w:r>
      <w:r>
        <w:rPr>
          <w:w w:val="95"/>
        </w:rPr>
        <w:t>表进行数据初始化。</w:t>
      </w:r>
      <w:r>
        <w:rPr>
          <w:spacing w:val="25"/>
        </w:rPr>
        <w:t>执行</w:t>
      </w:r>
      <w:r>
        <w:rPr>
          <w:rFonts w:ascii="Tahoma" w:eastAsia="Tahoma"/>
        </w:rPr>
        <w:t>insert</w:t>
      </w:r>
      <w:r>
        <w:rPr>
          <w:rFonts w:ascii="Tahoma" w:eastAsia="Tahoma"/>
          <w:spacing w:val="-13"/>
        </w:rPr>
        <w:t xml:space="preserve"> </w:t>
      </w:r>
      <w:r>
        <w:t>操作。</w:t>
      </w:r>
    </w:p>
    <w:p>
      <w:pPr>
        <w:spacing w:line="304" w:lineRule="auto"/>
        <w:sectPr>
          <w:pgSz w:w="11910" w:h="16840"/>
          <w:pgMar w:top="1300" w:right="880" w:bottom="280" w:left="1000" w:header="567" w:footer="0" w:gutter="0"/>
          <w:cols w:space="720" w:num="1"/>
        </w:sectPr>
      </w:pPr>
    </w:p>
    <w:p>
      <w:pPr>
        <w:pStyle w:val="9"/>
        <w:spacing w:before="1"/>
      </w:pPr>
    </w:p>
    <w:tbl>
      <w:tblPr>
        <w:tblStyle w:val="13"/>
        <w:tblW w:w="0" w:type="auto"/>
        <w:tblInd w:w="104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85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937" w:hRule="atLeast"/>
        </w:trPr>
        <w:tc>
          <w:tcPr>
            <w:tcW w:w="8855" w:type="dxa"/>
            <w:shd w:val="clear" w:color="auto" w:fill="D9D9D9"/>
          </w:tcPr>
          <w:p>
            <w:pPr>
              <w:pStyle w:val="17"/>
              <w:spacing w:before="24" w:line="223" w:lineRule="auto"/>
              <w:ind w:left="117" w:right="165"/>
              <w:jc w:val="both"/>
              <w:rPr>
                <w:sz w:val="18"/>
              </w:rPr>
            </w:pPr>
            <w:r>
              <w:rPr>
                <w:spacing w:val="-4"/>
                <w:w w:val="95"/>
                <w:sz w:val="18"/>
              </w:rPr>
              <w:t>INSERT</w:t>
            </w:r>
            <w:r>
              <w:rPr>
                <w:spacing w:val="-21"/>
                <w:w w:val="95"/>
                <w:sz w:val="18"/>
              </w:rPr>
              <w:t xml:space="preserve"> </w:t>
            </w:r>
            <w:r>
              <w:rPr>
                <w:spacing w:val="-4"/>
                <w:w w:val="95"/>
                <w:sz w:val="18"/>
              </w:rPr>
              <w:t>INTO</w:t>
            </w:r>
            <w:r>
              <w:rPr>
                <w:spacing w:val="-20"/>
                <w:w w:val="95"/>
                <w:sz w:val="18"/>
              </w:rPr>
              <w:t xml:space="preserve"> </w:t>
            </w:r>
            <w:r>
              <w:rPr>
                <w:spacing w:val="-4"/>
                <w:w w:val="95"/>
                <w:sz w:val="18"/>
              </w:rPr>
              <w:t>finance.finances_product(p_name,p_id,p_description,p_amount,p_year</w:t>
            </w:r>
            <w:r>
              <w:rPr>
                <w:spacing w:val="-12"/>
                <w:w w:val="95"/>
                <w:sz w:val="18"/>
              </w:rPr>
              <w:t xml:space="preserve">) </w:t>
            </w:r>
            <w:r>
              <w:rPr>
                <w:spacing w:val="-3"/>
                <w:w w:val="95"/>
                <w:sz w:val="18"/>
              </w:rPr>
              <w:t>VALUES</w:t>
            </w:r>
            <w:r>
              <w:rPr>
                <w:spacing w:val="-9"/>
                <w:w w:val="95"/>
                <w:sz w:val="18"/>
              </w:rPr>
              <w:t xml:space="preserve"> ('</w:t>
            </w:r>
            <w:r>
              <w:rPr>
                <w:rFonts w:hint="eastAsia" w:ascii="微软雅黑" w:eastAsia="微软雅黑"/>
                <w:spacing w:val="-3"/>
                <w:w w:val="95"/>
                <w:sz w:val="18"/>
              </w:rPr>
              <w:t>债券</w:t>
            </w:r>
            <w:r>
              <w:rPr>
                <w:spacing w:val="-3"/>
                <w:w w:val="95"/>
                <w:sz w:val="18"/>
              </w:rPr>
              <w:t>',1,'</w:t>
            </w:r>
            <w:r>
              <w:rPr>
                <w:rFonts w:hint="eastAsia" w:ascii="微软雅黑" w:eastAsia="微软雅黑"/>
                <w:spacing w:val="-3"/>
                <w:w w:val="95"/>
                <w:sz w:val="18"/>
              </w:rPr>
              <w:t>以国债、金融</w:t>
            </w:r>
            <w:r>
              <w:rPr>
                <w:rFonts w:hint="eastAsia" w:ascii="微软雅黑" w:eastAsia="微软雅黑"/>
                <w:sz w:val="18"/>
              </w:rPr>
              <w:t>债、央行票据、企业债为主要投资方向的银行理财产品。</w:t>
            </w:r>
            <w:r>
              <w:rPr>
                <w:sz w:val="18"/>
              </w:rPr>
              <w:t>',50000,6);</w:t>
            </w:r>
          </w:p>
          <w:p>
            <w:pPr>
              <w:pStyle w:val="17"/>
              <w:spacing w:before="40" w:line="223" w:lineRule="auto"/>
              <w:ind w:left="117" w:right="110"/>
              <w:jc w:val="both"/>
              <w:rPr>
                <w:sz w:val="18"/>
              </w:rPr>
            </w:pPr>
            <w:r>
              <w:rPr>
                <w:spacing w:val="-4"/>
                <w:w w:val="95"/>
                <w:sz w:val="18"/>
              </w:rPr>
              <w:t>INSERT</w:t>
            </w:r>
            <w:r>
              <w:rPr>
                <w:spacing w:val="-23"/>
                <w:w w:val="95"/>
                <w:sz w:val="18"/>
              </w:rPr>
              <w:t xml:space="preserve"> </w:t>
            </w:r>
            <w:r>
              <w:rPr>
                <w:spacing w:val="-4"/>
                <w:w w:val="95"/>
                <w:sz w:val="18"/>
              </w:rPr>
              <w:t>INTO</w:t>
            </w:r>
            <w:r>
              <w:rPr>
                <w:spacing w:val="-22"/>
                <w:w w:val="95"/>
                <w:sz w:val="18"/>
              </w:rPr>
              <w:t xml:space="preserve"> </w:t>
            </w:r>
            <w:r>
              <w:rPr>
                <w:spacing w:val="-4"/>
                <w:w w:val="95"/>
                <w:sz w:val="18"/>
              </w:rPr>
              <w:t>finance.finances_product(p_name,p_id,p_description,p_amount,p_year</w:t>
            </w:r>
            <w:r>
              <w:rPr>
                <w:spacing w:val="-13"/>
                <w:w w:val="95"/>
                <w:sz w:val="18"/>
              </w:rPr>
              <w:t xml:space="preserve">) </w:t>
            </w:r>
            <w:r>
              <w:rPr>
                <w:spacing w:val="-3"/>
                <w:w w:val="95"/>
                <w:sz w:val="18"/>
              </w:rPr>
              <w:t>VALUES</w:t>
            </w:r>
            <w:r>
              <w:rPr>
                <w:spacing w:val="-9"/>
                <w:w w:val="95"/>
                <w:sz w:val="18"/>
              </w:rPr>
              <w:t xml:space="preserve"> ('</w:t>
            </w:r>
            <w:r>
              <w:rPr>
                <w:rFonts w:hint="eastAsia" w:ascii="微软雅黑" w:eastAsia="微软雅黑"/>
                <w:spacing w:val="-3"/>
                <w:w w:val="95"/>
                <w:sz w:val="18"/>
              </w:rPr>
              <w:t>信贷资产</w:t>
            </w:r>
            <w:r>
              <w:rPr>
                <w:spacing w:val="-3"/>
                <w:w w:val="95"/>
                <w:sz w:val="18"/>
              </w:rPr>
              <w:t>',2,'</w:t>
            </w:r>
            <w:r>
              <w:rPr>
                <w:rFonts w:hint="eastAsia" w:ascii="微软雅黑" w:eastAsia="微软雅黑"/>
                <w:spacing w:val="-3"/>
                <w:w w:val="95"/>
                <w:sz w:val="18"/>
              </w:rPr>
              <w:t>一般指银</w:t>
            </w:r>
            <w:r>
              <w:rPr>
                <w:rFonts w:hint="eastAsia" w:ascii="微软雅黑" w:eastAsia="微软雅黑"/>
                <w:spacing w:val="-10"/>
                <w:sz w:val="18"/>
              </w:rPr>
              <w:t>行作为委托人将通过发行理财产品募集资金委托给信托公司，信托公司作为受托人成立信托计划，将信托资产购买</w:t>
            </w:r>
            <w:r>
              <w:rPr>
                <w:rFonts w:hint="eastAsia" w:ascii="微软雅黑" w:eastAsia="微软雅黑"/>
                <w:sz w:val="18"/>
              </w:rPr>
              <w:t>理财产品发售银行或第三方信贷资产。</w:t>
            </w:r>
            <w:r>
              <w:rPr>
                <w:sz w:val="18"/>
              </w:rPr>
              <w:t>',50000,6);</w:t>
            </w:r>
          </w:p>
          <w:p>
            <w:pPr>
              <w:pStyle w:val="17"/>
              <w:spacing w:before="42" w:line="223" w:lineRule="auto"/>
              <w:ind w:left="117" w:right="165"/>
              <w:jc w:val="both"/>
              <w:rPr>
                <w:sz w:val="18"/>
              </w:rPr>
            </w:pPr>
            <w:r>
              <w:rPr>
                <w:spacing w:val="-4"/>
                <w:w w:val="95"/>
                <w:sz w:val="18"/>
              </w:rPr>
              <w:t>INSERT</w:t>
            </w:r>
            <w:r>
              <w:rPr>
                <w:spacing w:val="-21"/>
                <w:w w:val="95"/>
                <w:sz w:val="18"/>
              </w:rPr>
              <w:t xml:space="preserve"> </w:t>
            </w:r>
            <w:r>
              <w:rPr>
                <w:spacing w:val="-4"/>
                <w:w w:val="95"/>
                <w:sz w:val="18"/>
              </w:rPr>
              <w:t>INTO</w:t>
            </w:r>
            <w:r>
              <w:rPr>
                <w:spacing w:val="-20"/>
                <w:w w:val="95"/>
                <w:sz w:val="18"/>
              </w:rPr>
              <w:t xml:space="preserve"> </w:t>
            </w:r>
            <w:r>
              <w:rPr>
                <w:spacing w:val="-4"/>
                <w:w w:val="95"/>
                <w:sz w:val="18"/>
              </w:rPr>
              <w:t>finance.finances_product(p_name,p_id,p_description,p_amount,p_year</w:t>
            </w:r>
            <w:r>
              <w:rPr>
                <w:spacing w:val="-12"/>
                <w:w w:val="95"/>
                <w:sz w:val="18"/>
              </w:rPr>
              <w:t xml:space="preserve">) </w:t>
            </w:r>
            <w:r>
              <w:rPr>
                <w:spacing w:val="-3"/>
                <w:w w:val="95"/>
                <w:sz w:val="18"/>
              </w:rPr>
              <w:t>VALUES</w:t>
            </w:r>
            <w:r>
              <w:rPr>
                <w:spacing w:val="-9"/>
                <w:w w:val="95"/>
                <w:sz w:val="18"/>
              </w:rPr>
              <w:t xml:space="preserve"> ('</w:t>
            </w:r>
            <w:r>
              <w:rPr>
                <w:rFonts w:hint="eastAsia" w:ascii="微软雅黑" w:eastAsia="微软雅黑"/>
                <w:spacing w:val="-3"/>
                <w:w w:val="95"/>
                <w:sz w:val="18"/>
              </w:rPr>
              <w:t>股票</w:t>
            </w:r>
            <w:r>
              <w:rPr>
                <w:spacing w:val="-3"/>
                <w:w w:val="95"/>
                <w:sz w:val="18"/>
              </w:rPr>
              <w:t>',3,'</w:t>
            </w:r>
            <w:r>
              <w:rPr>
                <w:rFonts w:hint="eastAsia" w:ascii="微软雅黑" w:eastAsia="微软雅黑"/>
                <w:spacing w:val="-3"/>
                <w:w w:val="95"/>
                <w:sz w:val="18"/>
              </w:rPr>
              <w:t>与股票挂钩的</w:t>
            </w:r>
            <w:r>
              <w:rPr>
                <w:rFonts w:hint="eastAsia" w:ascii="微软雅黑" w:eastAsia="微软雅黑"/>
                <w:sz w:val="18"/>
              </w:rPr>
              <w:t>理财产品。目前市场上主要以港股挂钩居多</w:t>
            </w:r>
            <w:r>
              <w:rPr>
                <w:sz w:val="18"/>
              </w:rPr>
              <w:t>',50000,6);</w:t>
            </w:r>
          </w:p>
          <w:p>
            <w:pPr>
              <w:pStyle w:val="17"/>
              <w:spacing w:before="13" w:line="310" w:lineRule="exact"/>
              <w:ind w:left="117" w:right="165"/>
              <w:jc w:val="both"/>
              <w:rPr>
                <w:sz w:val="18"/>
              </w:rPr>
            </w:pPr>
            <w:r>
              <w:rPr>
                <w:spacing w:val="-4"/>
                <w:w w:val="95"/>
                <w:sz w:val="18"/>
              </w:rPr>
              <w:t>INSERT</w:t>
            </w:r>
            <w:r>
              <w:rPr>
                <w:spacing w:val="-21"/>
                <w:w w:val="95"/>
                <w:sz w:val="18"/>
              </w:rPr>
              <w:t xml:space="preserve"> </w:t>
            </w:r>
            <w:r>
              <w:rPr>
                <w:spacing w:val="-4"/>
                <w:w w:val="95"/>
                <w:sz w:val="18"/>
              </w:rPr>
              <w:t>INTO</w:t>
            </w:r>
            <w:r>
              <w:rPr>
                <w:spacing w:val="-20"/>
                <w:w w:val="95"/>
                <w:sz w:val="18"/>
              </w:rPr>
              <w:t xml:space="preserve"> </w:t>
            </w:r>
            <w:r>
              <w:rPr>
                <w:spacing w:val="-4"/>
                <w:w w:val="95"/>
                <w:sz w:val="18"/>
              </w:rPr>
              <w:t>finance.finances_product(p_name,p_id,p_description,p_amount,p_year</w:t>
            </w:r>
            <w:r>
              <w:rPr>
                <w:spacing w:val="-12"/>
                <w:w w:val="95"/>
                <w:sz w:val="18"/>
              </w:rPr>
              <w:t xml:space="preserve">) </w:t>
            </w:r>
            <w:r>
              <w:rPr>
                <w:spacing w:val="-3"/>
                <w:w w:val="95"/>
                <w:sz w:val="18"/>
              </w:rPr>
              <w:t>VALUES</w:t>
            </w:r>
            <w:r>
              <w:rPr>
                <w:spacing w:val="-9"/>
                <w:w w:val="95"/>
                <w:sz w:val="18"/>
              </w:rPr>
              <w:t xml:space="preserve"> ('</w:t>
            </w:r>
            <w:r>
              <w:rPr>
                <w:rFonts w:hint="eastAsia" w:ascii="微软雅黑" w:eastAsia="微软雅黑"/>
                <w:spacing w:val="-3"/>
                <w:w w:val="95"/>
                <w:sz w:val="18"/>
              </w:rPr>
              <w:t>大宗商品</w:t>
            </w:r>
            <w:r>
              <w:rPr>
                <w:spacing w:val="-3"/>
                <w:w w:val="95"/>
                <w:sz w:val="18"/>
              </w:rPr>
              <w:t>',4,'</w:t>
            </w:r>
            <w:r>
              <w:rPr>
                <w:rFonts w:hint="eastAsia" w:ascii="微软雅黑" w:eastAsia="微软雅黑"/>
                <w:spacing w:val="-3"/>
                <w:w w:val="95"/>
                <w:sz w:val="18"/>
              </w:rPr>
              <w:t>与大宗商</w:t>
            </w:r>
            <w:r>
              <w:rPr>
                <w:rFonts w:hint="eastAsia" w:ascii="微软雅黑" w:eastAsia="微软雅黑"/>
                <w:sz w:val="18"/>
              </w:rPr>
              <w:t>品期货挂钩的理财产品。</w:t>
            </w:r>
            <w:r>
              <w:rPr>
                <w:rFonts w:hint="eastAsia" w:ascii="微软雅黑" w:eastAsia="微软雅黑"/>
                <w:sz w:val="18"/>
                <w:lang w:eastAsia="zh-CN"/>
              </w:rPr>
              <w:t>目前市场上主要以挂钩黄金、石油、农产品的理财产品居多。</w:t>
            </w:r>
            <w:r>
              <w:rPr>
                <w:sz w:val="18"/>
              </w:rPr>
              <w:t>',50000,6);</w:t>
            </w:r>
          </w:p>
        </w:tc>
      </w:tr>
    </w:tbl>
    <w:p>
      <w:pPr>
        <w:pStyle w:val="9"/>
        <w:spacing w:before="68"/>
        <w:ind w:left="1153"/>
      </w:pPr>
      <w:r>
        <w:t>查询插入结果。</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5"/>
                <w:sz w:val="18"/>
              </w:rPr>
              <w:t>select</w:t>
            </w:r>
            <w:r>
              <w:rPr>
                <w:spacing w:val="-17"/>
                <w:w w:val="95"/>
                <w:sz w:val="18"/>
              </w:rPr>
              <w:t xml:space="preserve"> </w:t>
            </w:r>
            <w:r>
              <w:rPr>
                <w:w w:val="95"/>
                <w:sz w:val="18"/>
              </w:rPr>
              <w:t>count(*)</w:t>
            </w:r>
            <w:r>
              <w:rPr>
                <w:spacing w:val="-15"/>
                <w:w w:val="95"/>
                <w:sz w:val="18"/>
              </w:rPr>
              <w:t xml:space="preserve"> </w:t>
            </w:r>
            <w:r>
              <w:rPr>
                <w:w w:val="95"/>
                <w:sz w:val="18"/>
              </w:rPr>
              <w:t>from</w:t>
            </w:r>
            <w:r>
              <w:rPr>
                <w:spacing w:val="-16"/>
                <w:w w:val="95"/>
                <w:sz w:val="18"/>
              </w:rPr>
              <w:t xml:space="preserve"> </w:t>
            </w:r>
            <w:r>
              <w:rPr>
                <w:w w:val="95"/>
                <w:sz w:val="18"/>
              </w:rPr>
              <w:t>finance.finances_product;</w:t>
            </w:r>
          </w:p>
        </w:tc>
      </w:tr>
    </w:tbl>
    <w:p>
      <w:pPr>
        <w:pStyle w:val="9"/>
        <w:spacing w:before="69"/>
        <w:ind w:left="1153"/>
      </w:pPr>
      <w:r>
        <w:t>结果为：</w:t>
      </w:r>
    </w:p>
    <w:p>
      <w:pPr>
        <w:pStyle w:val="9"/>
        <w:spacing w:before="62"/>
        <w:ind w:left="1153"/>
        <w:rPr>
          <w:rFonts w:ascii="Tahoma"/>
        </w:rPr>
      </w:pPr>
      <w:r>
        <w:rPr>
          <w:rFonts w:ascii="Tahoma"/>
        </w:rPr>
        <w:t>count(*)</w:t>
      </w:r>
    </w:p>
    <w:p>
      <w:pPr>
        <w:spacing w:before="10"/>
        <w:rPr>
          <w:sz w:val="16"/>
        </w:rPr>
      </w:pPr>
      <w:r>
        <w:pict>
          <v:shape id="_x0000_s2377" o:spid="_x0000_s2377" style="position:absolute;left:0pt;margin-left:107.65pt;margin-top:12.45pt;height:0.1pt;width:42.4pt;mso-position-horizontal-relative:page;mso-wrap-distance-bottom:0pt;mso-wrap-distance-top:0pt;z-index:-251528192;mso-width-relative:page;mso-height-relative:page;" filled="f" coordorigin="2153,249" coordsize="848,0" path="m2153,249l3001,249e">
            <v:path arrowok="t"/>
            <v:fill on="f" focussize="0,0"/>
            <v:stroke weight="0.665275590551181pt"/>
            <v:imagedata o:title=""/>
            <o:lock v:ext="edit"/>
            <w10:wrap type="topAndBottom"/>
          </v:shape>
        </w:pict>
      </w:r>
    </w:p>
    <w:p>
      <w:pPr>
        <w:pStyle w:val="9"/>
        <w:spacing w:before="150"/>
        <w:ind w:left="1153"/>
        <w:rPr>
          <w:rFonts w:ascii="Tahoma"/>
        </w:rPr>
      </w:pPr>
      <w:r>
        <w:rPr>
          <w:rFonts w:ascii="Tahoma"/>
          <w:w w:val="91"/>
        </w:rPr>
        <w:t>4</w:t>
      </w:r>
    </w:p>
    <w:p>
      <w:pPr>
        <w:pStyle w:val="9"/>
        <w:spacing w:before="120" w:line="304" w:lineRule="auto"/>
        <w:ind w:left="1153" w:right="5117" w:hanging="125"/>
      </w:pPr>
      <w:r>
        <w:pict>
          <v:shape id="_x0000_s2378" o:spid="_x0000_s2378" o:spt="202" type="#_x0000_t202" style="position:absolute;left:0pt;margin-left:101.3pt;margin-top:56.85pt;height:166.25pt;width:444.2pt;mso-position-horizontal-relative:page;z-index:251706368;mso-width-relative:page;mso-height-relative:page;" filled="f" stroked="f" coordsize="21600,21600">
            <v:path/>
            <v:fill on="f" focussize="0,0"/>
            <v:stroke on="f" joinstyle="miter"/>
            <v:imagedata o:title=""/>
            <o:lock v:ext="edit"/>
            <v:textbox inset="0mm,0mm,0mm,0mm">
              <w:txbxContent>
                <w:tbl>
                  <w:tblPr>
                    <w:tblStyle w:val="13"/>
                    <w:tblW w:w="0" w:type="auto"/>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85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285" w:hRule="atLeast"/>
                    </w:trPr>
                    <w:tc>
                      <w:tcPr>
                        <w:tcW w:w="8855" w:type="dxa"/>
                        <w:shd w:val="clear" w:color="auto" w:fill="D9D9D9"/>
                      </w:tcPr>
                      <w:p>
                        <w:pPr>
                          <w:pStyle w:val="17"/>
                          <w:spacing w:before="23" w:line="223" w:lineRule="auto"/>
                          <w:ind w:left="117" w:right="92"/>
                          <w:rPr>
                            <w:sz w:val="18"/>
                          </w:rPr>
                        </w:pPr>
                        <w:r>
                          <w:rPr>
                            <w:spacing w:val="-5"/>
                            <w:w w:val="95"/>
                            <w:sz w:val="18"/>
                          </w:rPr>
                          <w:t>INSERT</w:t>
                        </w:r>
                        <w:r>
                          <w:rPr>
                            <w:spacing w:val="-28"/>
                            <w:w w:val="95"/>
                            <w:sz w:val="18"/>
                          </w:rPr>
                          <w:t xml:space="preserve"> </w:t>
                        </w:r>
                        <w:r>
                          <w:rPr>
                            <w:spacing w:val="-5"/>
                            <w:w w:val="95"/>
                            <w:sz w:val="18"/>
                          </w:rPr>
                          <w:t>INTO</w:t>
                        </w:r>
                        <w:r>
                          <w:rPr>
                            <w:spacing w:val="-27"/>
                            <w:w w:val="95"/>
                            <w:sz w:val="18"/>
                          </w:rPr>
                          <w:t xml:space="preserve"> </w:t>
                        </w:r>
                        <w:r>
                          <w:rPr>
                            <w:spacing w:val="-4"/>
                            <w:w w:val="95"/>
                            <w:sz w:val="18"/>
                          </w:rPr>
                          <w:t>finance.insurance(i_name,i_id,i_amount,i_person,i_year,i_project</w:t>
                        </w:r>
                        <w:r>
                          <w:rPr>
                            <w:spacing w:val="-15"/>
                            <w:w w:val="95"/>
                            <w:sz w:val="18"/>
                          </w:rPr>
                          <w:t xml:space="preserve">) </w:t>
                        </w:r>
                        <w:r>
                          <w:rPr>
                            <w:spacing w:val="-4"/>
                            <w:w w:val="95"/>
                            <w:sz w:val="18"/>
                          </w:rPr>
                          <w:t>VALUES</w:t>
                        </w:r>
                        <w:r>
                          <w:rPr>
                            <w:spacing w:val="-12"/>
                            <w:w w:val="95"/>
                            <w:sz w:val="18"/>
                          </w:rPr>
                          <w:t xml:space="preserve"> ('</w:t>
                        </w:r>
                        <w:r>
                          <w:rPr>
                            <w:rFonts w:hint="eastAsia" w:ascii="微软雅黑" w:eastAsia="微软雅黑"/>
                            <w:spacing w:val="-4"/>
                            <w:w w:val="95"/>
                            <w:sz w:val="18"/>
                          </w:rPr>
                          <w:t>健康保险</w:t>
                        </w:r>
                        <w:r>
                          <w:rPr>
                            <w:spacing w:val="-4"/>
                            <w:w w:val="95"/>
                            <w:sz w:val="18"/>
                          </w:rPr>
                          <w:t>',1,2000,'</w:t>
                        </w:r>
                        <w:r>
                          <w:rPr>
                            <w:rFonts w:hint="eastAsia" w:ascii="微软雅黑" w:eastAsia="微软雅黑"/>
                            <w:spacing w:val="-4"/>
                            <w:w w:val="95"/>
                            <w:sz w:val="18"/>
                          </w:rPr>
                          <w:t>老人</w:t>
                        </w:r>
                        <w:r>
                          <w:rPr>
                            <w:spacing w:val="-4"/>
                            <w:w w:val="95"/>
                            <w:sz w:val="18"/>
                          </w:rPr>
                          <w:t>',30,'</w:t>
                        </w:r>
                        <w:r>
                          <w:rPr>
                            <w:rFonts w:hint="eastAsia" w:ascii="微软雅黑" w:eastAsia="微软雅黑"/>
                            <w:spacing w:val="-4"/>
                            <w:w w:val="95"/>
                            <w:sz w:val="18"/>
                          </w:rPr>
                          <w:t>平</w:t>
                        </w:r>
                        <w:r>
                          <w:rPr>
                            <w:rFonts w:hint="eastAsia" w:ascii="微软雅黑" w:eastAsia="微软雅黑"/>
                            <w:sz w:val="18"/>
                          </w:rPr>
                          <w:t>安保险</w:t>
                        </w:r>
                        <w:r>
                          <w:rPr>
                            <w:sz w:val="18"/>
                          </w:rPr>
                          <w:t>');</w:t>
                        </w:r>
                      </w:p>
                      <w:p>
                        <w:pPr>
                          <w:pStyle w:val="17"/>
                          <w:spacing w:before="41" w:line="223" w:lineRule="auto"/>
                          <w:ind w:left="117" w:right="92"/>
                          <w:rPr>
                            <w:sz w:val="18"/>
                          </w:rPr>
                        </w:pPr>
                        <w:r>
                          <w:rPr>
                            <w:spacing w:val="-5"/>
                            <w:w w:val="95"/>
                            <w:sz w:val="18"/>
                          </w:rPr>
                          <w:t>INSERT</w:t>
                        </w:r>
                        <w:r>
                          <w:rPr>
                            <w:spacing w:val="-28"/>
                            <w:w w:val="95"/>
                            <w:sz w:val="18"/>
                          </w:rPr>
                          <w:t xml:space="preserve"> </w:t>
                        </w:r>
                        <w:r>
                          <w:rPr>
                            <w:spacing w:val="-5"/>
                            <w:w w:val="95"/>
                            <w:sz w:val="18"/>
                          </w:rPr>
                          <w:t>INTO</w:t>
                        </w:r>
                        <w:r>
                          <w:rPr>
                            <w:spacing w:val="-27"/>
                            <w:w w:val="95"/>
                            <w:sz w:val="18"/>
                          </w:rPr>
                          <w:t xml:space="preserve"> </w:t>
                        </w:r>
                        <w:r>
                          <w:rPr>
                            <w:spacing w:val="-4"/>
                            <w:w w:val="95"/>
                            <w:sz w:val="18"/>
                          </w:rPr>
                          <w:t>finance.insurance(i_name,i_id,i_amount,i_person,i_year,i_project</w:t>
                        </w:r>
                        <w:r>
                          <w:rPr>
                            <w:spacing w:val="-15"/>
                            <w:w w:val="95"/>
                            <w:sz w:val="18"/>
                          </w:rPr>
                          <w:t xml:space="preserve">) </w:t>
                        </w:r>
                        <w:r>
                          <w:rPr>
                            <w:spacing w:val="-4"/>
                            <w:w w:val="95"/>
                            <w:sz w:val="18"/>
                          </w:rPr>
                          <w:t>VALUES</w:t>
                        </w:r>
                        <w:r>
                          <w:rPr>
                            <w:spacing w:val="-12"/>
                            <w:w w:val="95"/>
                            <w:sz w:val="18"/>
                          </w:rPr>
                          <w:t xml:space="preserve"> ('</w:t>
                        </w:r>
                        <w:r>
                          <w:rPr>
                            <w:rFonts w:hint="eastAsia" w:ascii="微软雅黑" w:eastAsia="微软雅黑"/>
                            <w:spacing w:val="-4"/>
                            <w:w w:val="95"/>
                            <w:sz w:val="18"/>
                          </w:rPr>
                          <w:t>人寿保险</w:t>
                        </w:r>
                        <w:r>
                          <w:rPr>
                            <w:spacing w:val="-4"/>
                            <w:w w:val="95"/>
                            <w:sz w:val="18"/>
                          </w:rPr>
                          <w:t>',2,3000,'</w:t>
                        </w:r>
                        <w:r>
                          <w:rPr>
                            <w:rFonts w:hint="eastAsia" w:ascii="微软雅黑" w:eastAsia="微软雅黑"/>
                            <w:spacing w:val="-4"/>
                            <w:w w:val="95"/>
                            <w:sz w:val="18"/>
                          </w:rPr>
                          <w:t>老人</w:t>
                        </w:r>
                        <w:r>
                          <w:rPr>
                            <w:spacing w:val="-4"/>
                            <w:w w:val="95"/>
                            <w:sz w:val="18"/>
                          </w:rPr>
                          <w:t>',30,'</w:t>
                        </w:r>
                        <w:r>
                          <w:rPr>
                            <w:rFonts w:hint="eastAsia" w:ascii="微软雅黑" w:eastAsia="微软雅黑"/>
                            <w:spacing w:val="-4"/>
                            <w:w w:val="95"/>
                            <w:sz w:val="18"/>
                          </w:rPr>
                          <w:t>平</w:t>
                        </w:r>
                        <w:r>
                          <w:rPr>
                            <w:rFonts w:hint="eastAsia" w:ascii="微软雅黑" w:eastAsia="微软雅黑"/>
                            <w:sz w:val="18"/>
                          </w:rPr>
                          <w:t>安保险</w:t>
                        </w:r>
                        <w:r>
                          <w:rPr>
                            <w:sz w:val="18"/>
                          </w:rPr>
                          <w:t>');</w:t>
                        </w:r>
                      </w:p>
                      <w:p>
                        <w:pPr>
                          <w:pStyle w:val="17"/>
                          <w:spacing w:before="24" w:line="319" w:lineRule="exact"/>
                          <w:ind w:left="117"/>
                          <w:rPr>
                            <w:sz w:val="18"/>
                          </w:rPr>
                        </w:pPr>
                        <w:r>
                          <w:rPr>
                            <w:spacing w:val="-5"/>
                            <w:w w:val="95"/>
                            <w:sz w:val="18"/>
                          </w:rPr>
                          <w:t>INSERT</w:t>
                        </w:r>
                        <w:r>
                          <w:rPr>
                            <w:spacing w:val="-19"/>
                            <w:w w:val="95"/>
                            <w:sz w:val="18"/>
                          </w:rPr>
                          <w:t xml:space="preserve"> </w:t>
                        </w:r>
                        <w:r>
                          <w:rPr>
                            <w:spacing w:val="-5"/>
                            <w:w w:val="95"/>
                            <w:sz w:val="18"/>
                          </w:rPr>
                          <w:t>INTO</w:t>
                        </w:r>
                        <w:r>
                          <w:rPr>
                            <w:spacing w:val="-18"/>
                            <w:w w:val="95"/>
                            <w:sz w:val="18"/>
                          </w:rPr>
                          <w:t xml:space="preserve"> </w:t>
                        </w:r>
                        <w:r>
                          <w:rPr>
                            <w:spacing w:val="-5"/>
                            <w:w w:val="95"/>
                            <w:sz w:val="18"/>
                          </w:rPr>
                          <w:t>finance.insurance(i_name,i_id,i_amount,i_person,i_year,i_project</w:t>
                        </w:r>
                        <w:r>
                          <w:rPr>
                            <w:spacing w:val="-11"/>
                            <w:w w:val="95"/>
                            <w:sz w:val="18"/>
                          </w:rPr>
                          <w:t xml:space="preserve">) </w:t>
                        </w:r>
                        <w:r>
                          <w:rPr>
                            <w:spacing w:val="-4"/>
                            <w:w w:val="95"/>
                            <w:sz w:val="18"/>
                          </w:rPr>
                          <w:t>VALUES</w:t>
                        </w:r>
                        <w:r>
                          <w:rPr>
                            <w:spacing w:val="-8"/>
                            <w:w w:val="95"/>
                            <w:sz w:val="18"/>
                          </w:rPr>
                          <w:t xml:space="preserve"> ('</w:t>
                        </w:r>
                        <w:r>
                          <w:rPr>
                            <w:rFonts w:hint="eastAsia" w:ascii="微软雅黑" w:eastAsia="微软雅黑"/>
                            <w:spacing w:val="-4"/>
                            <w:w w:val="95"/>
                            <w:sz w:val="18"/>
                          </w:rPr>
                          <w:t>意外保险</w:t>
                        </w:r>
                        <w:r>
                          <w:rPr>
                            <w:spacing w:val="-4"/>
                            <w:w w:val="95"/>
                            <w:sz w:val="18"/>
                          </w:rPr>
                          <w:t>',3,5000,'</w:t>
                        </w:r>
                        <w:r>
                          <w:rPr>
                            <w:rFonts w:hint="eastAsia" w:ascii="微软雅黑" w:eastAsia="微软雅黑"/>
                            <w:spacing w:val="-4"/>
                            <w:w w:val="95"/>
                            <w:sz w:val="18"/>
                          </w:rPr>
                          <w:t>所有人</w:t>
                        </w:r>
                        <w:r>
                          <w:rPr>
                            <w:spacing w:val="-4"/>
                            <w:w w:val="95"/>
                            <w:sz w:val="18"/>
                          </w:rPr>
                          <w:t>',30,'</w:t>
                        </w:r>
                      </w:p>
                      <w:p>
                        <w:pPr>
                          <w:pStyle w:val="17"/>
                          <w:spacing w:line="319" w:lineRule="exact"/>
                          <w:ind w:left="117"/>
                          <w:rPr>
                            <w:sz w:val="18"/>
                          </w:rPr>
                        </w:pPr>
                        <w:r>
                          <w:rPr>
                            <w:rFonts w:hint="eastAsia" w:ascii="微软雅黑" w:eastAsia="微软雅黑"/>
                            <w:spacing w:val="-6"/>
                            <w:sz w:val="18"/>
                          </w:rPr>
                          <w:t>平安保险</w:t>
                        </w:r>
                        <w:r>
                          <w:rPr>
                            <w:spacing w:val="-5"/>
                            <w:sz w:val="18"/>
                          </w:rPr>
                          <w:t>');</w:t>
                        </w:r>
                      </w:p>
                      <w:p>
                        <w:pPr>
                          <w:pStyle w:val="17"/>
                          <w:spacing w:before="18" w:line="319" w:lineRule="exact"/>
                          <w:ind w:left="117"/>
                          <w:rPr>
                            <w:sz w:val="18"/>
                          </w:rPr>
                        </w:pPr>
                        <w:r>
                          <w:rPr>
                            <w:spacing w:val="-5"/>
                            <w:w w:val="95"/>
                            <w:sz w:val="18"/>
                          </w:rPr>
                          <w:t>INSERT</w:t>
                        </w:r>
                        <w:r>
                          <w:rPr>
                            <w:spacing w:val="-19"/>
                            <w:w w:val="95"/>
                            <w:sz w:val="18"/>
                          </w:rPr>
                          <w:t xml:space="preserve"> </w:t>
                        </w:r>
                        <w:r>
                          <w:rPr>
                            <w:spacing w:val="-5"/>
                            <w:w w:val="95"/>
                            <w:sz w:val="18"/>
                          </w:rPr>
                          <w:t>INTO</w:t>
                        </w:r>
                        <w:r>
                          <w:rPr>
                            <w:spacing w:val="-18"/>
                            <w:w w:val="95"/>
                            <w:sz w:val="18"/>
                          </w:rPr>
                          <w:t xml:space="preserve"> </w:t>
                        </w:r>
                        <w:r>
                          <w:rPr>
                            <w:spacing w:val="-5"/>
                            <w:w w:val="95"/>
                            <w:sz w:val="18"/>
                          </w:rPr>
                          <w:t>finance.insurance(i_name,i_id,i_amount,i_person,i_year,i_project</w:t>
                        </w:r>
                        <w:r>
                          <w:rPr>
                            <w:spacing w:val="-11"/>
                            <w:w w:val="95"/>
                            <w:sz w:val="18"/>
                          </w:rPr>
                          <w:t xml:space="preserve">) </w:t>
                        </w:r>
                        <w:r>
                          <w:rPr>
                            <w:spacing w:val="-4"/>
                            <w:w w:val="95"/>
                            <w:sz w:val="18"/>
                          </w:rPr>
                          <w:t>VALUES</w:t>
                        </w:r>
                        <w:r>
                          <w:rPr>
                            <w:spacing w:val="-8"/>
                            <w:w w:val="95"/>
                            <w:sz w:val="18"/>
                          </w:rPr>
                          <w:t xml:space="preserve"> ('</w:t>
                        </w:r>
                        <w:r>
                          <w:rPr>
                            <w:rFonts w:hint="eastAsia" w:ascii="微软雅黑" w:eastAsia="微软雅黑"/>
                            <w:spacing w:val="-4"/>
                            <w:w w:val="95"/>
                            <w:sz w:val="18"/>
                          </w:rPr>
                          <w:t>医疗保险</w:t>
                        </w:r>
                        <w:r>
                          <w:rPr>
                            <w:spacing w:val="-4"/>
                            <w:w w:val="95"/>
                            <w:sz w:val="18"/>
                          </w:rPr>
                          <w:t>',4,2000,'</w:t>
                        </w:r>
                        <w:r>
                          <w:rPr>
                            <w:rFonts w:hint="eastAsia" w:ascii="微软雅黑" w:eastAsia="微软雅黑"/>
                            <w:spacing w:val="-4"/>
                            <w:w w:val="95"/>
                            <w:sz w:val="18"/>
                          </w:rPr>
                          <w:t>所有人</w:t>
                        </w:r>
                        <w:r>
                          <w:rPr>
                            <w:spacing w:val="-4"/>
                            <w:w w:val="95"/>
                            <w:sz w:val="18"/>
                          </w:rPr>
                          <w:t>',30,'</w:t>
                        </w:r>
                      </w:p>
                      <w:p>
                        <w:pPr>
                          <w:pStyle w:val="17"/>
                          <w:spacing w:line="319" w:lineRule="exact"/>
                          <w:ind w:left="117"/>
                          <w:rPr>
                            <w:sz w:val="18"/>
                          </w:rPr>
                        </w:pPr>
                        <w:r>
                          <w:rPr>
                            <w:rFonts w:hint="eastAsia" w:ascii="微软雅黑" w:eastAsia="微软雅黑"/>
                            <w:spacing w:val="-6"/>
                            <w:sz w:val="18"/>
                          </w:rPr>
                          <w:t>平安保险</w:t>
                        </w:r>
                        <w:r>
                          <w:rPr>
                            <w:spacing w:val="-5"/>
                            <w:sz w:val="18"/>
                          </w:rPr>
                          <w:t>');</w:t>
                        </w:r>
                      </w:p>
                      <w:p>
                        <w:pPr>
                          <w:pStyle w:val="17"/>
                          <w:spacing w:before="9" w:line="310" w:lineRule="exact"/>
                          <w:ind w:left="117" w:right="261"/>
                          <w:rPr>
                            <w:sz w:val="18"/>
                          </w:rPr>
                        </w:pPr>
                        <w:r>
                          <w:rPr>
                            <w:spacing w:val="-5"/>
                            <w:w w:val="95"/>
                            <w:sz w:val="18"/>
                          </w:rPr>
                          <w:t>INSERT</w:t>
                        </w:r>
                        <w:r>
                          <w:rPr>
                            <w:spacing w:val="-28"/>
                            <w:w w:val="95"/>
                            <w:sz w:val="18"/>
                          </w:rPr>
                          <w:t xml:space="preserve"> </w:t>
                        </w:r>
                        <w:r>
                          <w:rPr>
                            <w:spacing w:val="-5"/>
                            <w:w w:val="95"/>
                            <w:sz w:val="18"/>
                          </w:rPr>
                          <w:t>INTO</w:t>
                        </w:r>
                        <w:r>
                          <w:rPr>
                            <w:spacing w:val="-27"/>
                            <w:w w:val="95"/>
                            <w:sz w:val="18"/>
                          </w:rPr>
                          <w:t xml:space="preserve"> </w:t>
                        </w:r>
                        <w:r>
                          <w:rPr>
                            <w:spacing w:val="-4"/>
                            <w:w w:val="95"/>
                            <w:sz w:val="18"/>
                          </w:rPr>
                          <w:t>finance.insurance(i_name,i_id,i_amount,i_person,i_year,i_project</w:t>
                        </w:r>
                        <w:r>
                          <w:rPr>
                            <w:spacing w:val="-15"/>
                            <w:w w:val="95"/>
                            <w:sz w:val="18"/>
                          </w:rPr>
                          <w:t xml:space="preserve">) </w:t>
                        </w:r>
                        <w:r>
                          <w:rPr>
                            <w:spacing w:val="-4"/>
                            <w:w w:val="95"/>
                            <w:sz w:val="18"/>
                          </w:rPr>
                          <w:t>VALUES</w:t>
                        </w:r>
                        <w:r>
                          <w:rPr>
                            <w:spacing w:val="-12"/>
                            <w:w w:val="95"/>
                            <w:sz w:val="18"/>
                          </w:rPr>
                          <w:t xml:space="preserve"> ('</w:t>
                        </w:r>
                        <w:r>
                          <w:rPr>
                            <w:rFonts w:hint="eastAsia" w:ascii="微软雅黑" w:eastAsia="微软雅黑"/>
                            <w:spacing w:val="-4"/>
                            <w:w w:val="95"/>
                            <w:sz w:val="18"/>
                          </w:rPr>
                          <w:t>财产损失保险</w:t>
                        </w:r>
                        <w:r>
                          <w:rPr>
                            <w:spacing w:val="-4"/>
                            <w:w w:val="95"/>
                            <w:sz w:val="18"/>
                          </w:rPr>
                          <w:t>',5,1500,'</w:t>
                        </w:r>
                        <w:r>
                          <w:rPr>
                            <w:rFonts w:hint="eastAsia" w:ascii="微软雅黑" w:eastAsia="微软雅黑"/>
                            <w:spacing w:val="-4"/>
                            <w:w w:val="95"/>
                            <w:sz w:val="18"/>
                          </w:rPr>
                          <w:t>中年</w:t>
                        </w:r>
                        <w:r>
                          <w:rPr>
                            <w:rFonts w:hint="eastAsia" w:ascii="微软雅黑" w:eastAsia="微软雅黑"/>
                            <w:sz w:val="18"/>
                          </w:rPr>
                          <w:t>人</w:t>
                        </w:r>
                        <w:r>
                          <w:rPr>
                            <w:sz w:val="18"/>
                          </w:rPr>
                          <w:t>',30,'</w:t>
                        </w:r>
                        <w:r>
                          <w:rPr>
                            <w:rFonts w:hint="eastAsia" w:ascii="微软雅黑" w:eastAsia="微软雅黑"/>
                            <w:sz w:val="18"/>
                          </w:rPr>
                          <w:t>平安保险</w:t>
                        </w:r>
                        <w:r>
                          <w:rPr>
                            <w:sz w:val="18"/>
                          </w:rPr>
                          <w:t>');</w:t>
                        </w:r>
                      </w:p>
                    </w:tc>
                  </w:tr>
                </w:tbl>
                <w:p>
                  <w:pPr>
                    <w:pStyle w:val="9"/>
                  </w:pPr>
                </w:p>
              </w:txbxContent>
            </v:textbox>
          </v:shape>
        </w:pict>
      </w:r>
      <w:r>
        <w:rPr>
          <w:w w:val="95"/>
          <w:sz w:val="24"/>
        </w:rPr>
        <w:t xml:space="preserve">步骤 </w:t>
      </w:r>
      <w:r>
        <w:rPr>
          <w:rFonts w:ascii="Tahoma" w:eastAsia="Tahoma"/>
          <w:w w:val="95"/>
          <w:sz w:val="24"/>
        </w:rPr>
        <w:t>4</w:t>
      </w:r>
      <w:r>
        <w:rPr>
          <w:rFonts w:ascii="Tahoma" w:eastAsia="Tahoma"/>
          <w:spacing w:val="17"/>
          <w:w w:val="95"/>
          <w:sz w:val="24"/>
        </w:rPr>
        <w:t xml:space="preserve"> </w:t>
      </w:r>
      <w:r>
        <w:rPr>
          <w:spacing w:val="8"/>
          <w:w w:val="95"/>
        </w:rPr>
        <w:t xml:space="preserve">对 </w:t>
      </w:r>
      <w:r>
        <w:rPr>
          <w:rFonts w:ascii="Tahoma" w:eastAsia="Tahoma"/>
          <w:w w:val="95"/>
        </w:rPr>
        <w:t>insurance</w:t>
      </w:r>
      <w:r>
        <w:rPr>
          <w:rFonts w:ascii="Tahoma" w:eastAsia="Tahoma"/>
          <w:spacing w:val="13"/>
          <w:w w:val="95"/>
        </w:rPr>
        <w:t xml:space="preserve"> </w:t>
      </w:r>
      <w:r>
        <w:rPr>
          <w:w w:val="95"/>
        </w:rPr>
        <w:t>表进行数据初始化。</w:t>
      </w:r>
      <w:r>
        <w:rPr>
          <w:spacing w:val="25"/>
        </w:rPr>
        <w:t>执行</w:t>
      </w:r>
      <w:r>
        <w:rPr>
          <w:rFonts w:ascii="Tahoma" w:eastAsia="Tahoma"/>
        </w:rPr>
        <w:t>insert</w:t>
      </w:r>
      <w:r>
        <w:rPr>
          <w:rFonts w:ascii="Tahoma" w:eastAsia="Tahoma"/>
          <w:spacing w:val="-13"/>
        </w:rPr>
        <w:t xml:space="preserve"> </w:t>
      </w:r>
      <w:r>
        <w:t>操作。</w:t>
      </w:r>
    </w:p>
    <w:p>
      <w:pPr>
        <w:pStyle w:val="9"/>
        <w:rPr>
          <w:sz w:val="28"/>
        </w:rPr>
      </w:pPr>
    </w:p>
    <w:p>
      <w:pPr>
        <w:pStyle w:val="9"/>
        <w:rPr>
          <w:sz w:val="28"/>
        </w:rPr>
      </w:pPr>
    </w:p>
    <w:p>
      <w:pPr>
        <w:pStyle w:val="9"/>
        <w:rPr>
          <w:sz w:val="28"/>
        </w:rPr>
      </w:pPr>
    </w:p>
    <w:p>
      <w:pPr>
        <w:pStyle w:val="9"/>
        <w:rPr>
          <w:sz w:val="28"/>
        </w:rPr>
      </w:pPr>
    </w:p>
    <w:p>
      <w:pPr>
        <w:pStyle w:val="9"/>
        <w:rPr>
          <w:sz w:val="28"/>
        </w:rPr>
      </w:pPr>
    </w:p>
    <w:p>
      <w:pPr>
        <w:pStyle w:val="9"/>
        <w:spacing w:before="11"/>
        <w:rPr>
          <w:sz w:val="18"/>
        </w:rPr>
      </w:pPr>
    </w:p>
    <w:p>
      <w:pPr>
        <w:pStyle w:val="9"/>
        <w:spacing w:line="820" w:lineRule="atLeast"/>
        <w:ind w:left="1153" w:right="7397"/>
      </w:pPr>
      <w:r>
        <w:pict>
          <v:shape id="_x0000_s2379" o:spid="_x0000_s2379" o:spt="202" type="#_x0000_t202" style="position:absolute;left:0pt;margin-left:101.75pt;margin-top:44.95pt;height:14.3pt;width:443pt;mso-position-horizontal-relative:page;z-index:251707392;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spacing w:val="-1"/>
                            <w:w w:val="95"/>
                            <w:sz w:val="18"/>
                          </w:rPr>
                          <w:t>select</w:t>
                        </w:r>
                        <w:r>
                          <w:rPr>
                            <w:spacing w:val="-19"/>
                            <w:w w:val="95"/>
                            <w:sz w:val="18"/>
                          </w:rPr>
                          <w:t xml:space="preserve"> </w:t>
                        </w:r>
                        <w:r>
                          <w:rPr>
                            <w:w w:val="95"/>
                            <w:sz w:val="18"/>
                          </w:rPr>
                          <w:t>count(*)</w:t>
                        </w:r>
                        <w:r>
                          <w:rPr>
                            <w:spacing w:val="-17"/>
                            <w:w w:val="95"/>
                            <w:sz w:val="18"/>
                          </w:rPr>
                          <w:t xml:space="preserve"> </w:t>
                        </w:r>
                        <w:r>
                          <w:rPr>
                            <w:w w:val="95"/>
                            <w:sz w:val="18"/>
                          </w:rPr>
                          <w:t>from</w:t>
                        </w:r>
                        <w:r>
                          <w:rPr>
                            <w:spacing w:val="-17"/>
                            <w:w w:val="95"/>
                            <w:sz w:val="18"/>
                          </w:rPr>
                          <w:t xml:space="preserve"> </w:t>
                        </w:r>
                        <w:r>
                          <w:rPr>
                            <w:w w:val="95"/>
                            <w:sz w:val="18"/>
                          </w:rPr>
                          <w:t>finance.insurance;</w:t>
                        </w:r>
                      </w:p>
                    </w:tc>
                  </w:tr>
                </w:tbl>
                <w:p>
                  <w:pPr>
                    <w:pStyle w:val="9"/>
                  </w:pPr>
                </w:p>
              </w:txbxContent>
            </v:textbox>
          </v:shape>
        </w:pict>
      </w:r>
      <w:r>
        <w:t>查询插入结果。结果为：</w:t>
      </w:r>
    </w:p>
    <w:p>
      <w:pPr>
        <w:pStyle w:val="9"/>
        <w:spacing w:before="63"/>
        <w:ind w:left="1153"/>
        <w:rPr>
          <w:rFonts w:ascii="Tahoma"/>
        </w:rPr>
      </w:pPr>
      <w:r>
        <w:rPr>
          <w:rFonts w:ascii="Tahoma"/>
        </w:rPr>
        <w:t>count(*)</w:t>
      </w:r>
    </w:p>
    <w:p>
      <w:pPr>
        <w:spacing w:before="8"/>
        <w:rPr>
          <w:sz w:val="16"/>
        </w:rPr>
      </w:pPr>
      <w:r>
        <w:pict>
          <v:shape id="_x0000_s2380" o:spid="_x0000_s2380" style="position:absolute;left:0pt;margin-left:107.65pt;margin-top:12.35pt;height:0.1pt;width:42.4pt;mso-position-horizontal-relative:page;mso-wrap-distance-bottom:0pt;mso-wrap-distance-top:0pt;z-index:-251527168;mso-width-relative:page;mso-height-relative:page;" filled="f" coordorigin="2153,247" coordsize="848,0" path="m2153,247l3001,247e">
            <v:path arrowok="t"/>
            <v:fill on="f" focussize="0,0"/>
            <v:stroke weight="0.665275590551181pt"/>
            <v:imagedata o:title=""/>
            <o:lock v:ext="edit"/>
            <w10:wrap type="topAndBottom"/>
          </v:shape>
        </w:pict>
      </w:r>
    </w:p>
    <w:p>
      <w:pPr>
        <w:pStyle w:val="9"/>
        <w:spacing w:before="152"/>
        <w:ind w:left="1153"/>
        <w:rPr>
          <w:rFonts w:ascii="Tahoma"/>
        </w:rPr>
      </w:pPr>
      <w:r>
        <w:rPr>
          <w:rFonts w:ascii="Tahoma"/>
          <w:w w:val="91"/>
        </w:rPr>
        <w:t>5</w:t>
      </w:r>
    </w:p>
    <w:p>
      <w:pPr>
        <w:pStyle w:val="9"/>
        <w:spacing w:before="120" w:line="304" w:lineRule="auto"/>
        <w:ind w:left="1153" w:right="5575" w:hanging="125"/>
      </w:pPr>
      <w:r>
        <w:rPr>
          <w:spacing w:val="-2"/>
          <w:w w:val="95"/>
          <w:sz w:val="24"/>
        </w:rPr>
        <w:t xml:space="preserve">步骤 </w:t>
      </w:r>
      <w:r>
        <w:rPr>
          <w:rFonts w:ascii="Tahoma" w:eastAsia="Tahoma"/>
          <w:w w:val="95"/>
          <w:sz w:val="24"/>
        </w:rPr>
        <w:t>5</w:t>
      </w:r>
      <w:r>
        <w:rPr>
          <w:rFonts w:ascii="Tahoma" w:eastAsia="Tahoma"/>
          <w:spacing w:val="5"/>
          <w:w w:val="95"/>
          <w:sz w:val="24"/>
        </w:rPr>
        <w:t xml:space="preserve"> </w:t>
      </w:r>
      <w:r>
        <w:rPr>
          <w:spacing w:val="6"/>
          <w:w w:val="95"/>
        </w:rPr>
        <w:t xml:space="preserve">对 </w:t>
      </w:r>
      <w:r>
        <w:rPr>
          <w:rFonts w:ascii="Tahoma" w:eastAsia="Tahoma"/>
          <w:w w:val="95"/>
        </w:rPr>
        <w:t>fund</w:t>
      </w:r>
      <w:r>
        <w:rPr>
          <w:rFonts w:ascii="Tahoma" w:eastAsia="Tahoma"/>
          <w:spacing w:val="7"/>
          <w:w w:val="95"/>
        </w:rPr>
        <w:t xml:space="preserve"> </w:t>
      </w:r>
      <w:r>
        <w:rPr>
          <w:w w:val="95"/>
        </w:rPr>
        <w:t>表进行数据初始化。</w:t>
      </w:r>
      <w:r>
        <w:rPr>
          <w:spacing w:val="25"/>
        </w:rPr>
        <w:t>执行</w:t>
      </w:r>
      <w:r>
        <w:rPr>
          <w:rFonts w:ascii="Tahoma" w:eastAsia="Tahoma"/>
        </w:rPr>
        <w:t>insert</w:t>
      </w:r>
      <w:r>
        <w:rPr>
          <w:rFonts w:ascii="Tahoma" w:eastAsia="Tahoma"/>
          <w:spacing w:val="-13"/>
        </w:rPr>
        <w:t xml:space="preserve"> </w:t>
      </w:r>
      <w:r>
        <w:t>操作。</w:t>
      </w:r>
    </w:p>
    <w:p>
      <w:pPr>
        <w:spacing w:line="304" w:lineRule="auto"/>
        <w:sectPr>
          <w:pgSz w:w="11910" w:h="16840"/>
          <w:pgMar w:top="1300" w:right="880" w:bottom="280" w:left="1000" w:header="567" w:footer="0" w:gutter="0"/>
          <w:cols w:space="720" w:num="1"/>
        </w:sectPr>
      </w:pPr>
    </w:p>
    <w:p>
      <w:pPr>
        <w:pStyle w:val="9"/>
        <w:spacing w:before="1"/>
      </w:pPr>
    </w:p>
    <w:tbl>
      <w:tblPr>
        <w:tblStyle w:val="13"/>
        <w:tblW w:w="0" w:type="auto"/>
        <w:tblInd w:w="104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85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701" w:hRule="atLeast"/>
        </w:trPr>
        <w:tc>
          <w:tcPr>
            <w:tcW w:w="8855" w:type="dxa"/>
            <w:shd w:val="clear" w:color="auto" w:fill="D9D9D9"/>
          </w:tcPr>
          <w:p>
            <w:pPr>
              <w:pStyle w:val="17"/>
              <w:spacing w:before="7" w:line="252" w:lineRule="auto"/>
              <w:ind w:left="117" w:right="274"/>
              <w:jc w:val="both"/>
              <w:rPr>
                <w:rFonts w:ascii="微软雅黑" w:eastAsia="微软雅黑"/>
                <w:sz w:val="18"/>
              </w:rPr>
            </w:pPr>
            <w:r>
              <w:rPr>
                <w:spacing w:val="-5"/>
                <w:w w:val="95"/>
                <w:sz w:val="18"/>
              </w:rPr>
              <w:t>INSERT</w:t>
            </w:r>
            <w:r>
              <w:rPr>
                <w:spacing w:val="-28"/>
                <w:w w:val="95"/>
                <w:sz w:val="18"/>
              </w:rPr>
              <w:t xml:space="preserve"> </w:t>
            </w:r>
            <w:r>
              <w:rPr>
                <w:spacing w:val="-5"/>
                <w:w w:val="95"/>
                <w:sz w:val="18"/>
              </w:rPr>
              <w:t>INTO</w:t>
            </w:r>
            <w:r>
              <w:rPr>
                <w:spacing w:val="-26"/>
                <w:w w:val="95"/>
                <w:sz w:val="18"/>
              </w:rPr>
              <w:t xml:space="preserve"> </w:t>
            </w:r>
            <w:r>
              <w:rPr>
                <w:spacing w:val="-5"/>
                <w:w w:val="95"/>
                <w:sz w:val="18"/>
              </w:rPr>
              <w:t>finance.fund(f_name,f_id,f_type,f_amount,risk_level,f_manager</w:t>
            </w:r>
            <w:r>
              <w:rPr>
                <w:spacing w:val="-15"/>
                <w:w w:val="95"/>
                <w:sz w:val="18"/>
              </w:rPr>
              <w:t xml:space="preserve">) </w:t>
            </w:r>
            <w:r>
              <w:rPr>
                <w:spacing w:val="-5"/>
                <w:w w:val="95"/>
                <w:sz w:val="18"/>
              </w:rPr>
              <w:t>VALUES</w:t>
            </w:r>
            <w:r>
              <w:rPr>
                <w:spacing w:val="-12"/>
                <w:w w:val="95"/>
                <w:sz w:val="18"/>
              </w:rPr>
              <w:t xml:space="preserve"> ('</w:t>
            </w:r>
            <w:r>
              <w:rPr>
                <w:rFonts w:hint="eastAsia" w:ascii="微软雅黑" w:eastAsia="微软雅黑"/>
                <w:spacing w:val="-5"/>
                <w:w w:val="95"/>
                <w:sz w:val="18"/>
              </w:rPr>
              <w:t>股票</w:t>
            </w:r>
            <w:r>
              <w:rPr>
                <w:spacing w:val="-5"/>
                <w:w w:val="95"/>
                <w:sz w:val="18"/>
              </w:rPr>
              <w:t>',1,'</w:t>
            </w:r>
            <w:r>
              <w:rPr>
                <w:rFonts w:hint="eastAsia" w:ascii="微软雅黑" w:eastAsia="微软雅黑"/>
                <w:spacing w:val="-4"/>
                <w:w w:val="95"/>
                <w:sz w:val="18"/>
              </w:rPr>
              <w:t>股票型</w:t>
            </w:r>
            <w:r>
              <w:rPr>
                <w:spacing w:val="-4"/>
                <w:w w:val="95"/>
                <w:sz w:val="18"/>
              </w:rPr>
              <w:t>',10000,'</w:t>
            </w:r>
            <w:r>
              <w:rPr>
                <w:rFonts w:hint="eastAsia" w:ascii="微软雅黑" w:eastAsia="微软雅黑"/>
                <w:spacing w:val="-4"/>
                <w:w w:val="95"/>
                <w:sz w:val="18"/>
              </w:rPr>
              <w:t>高</w:t>
            </w:r>
            <w:r>
              <w:rPr>
                <w:spacing w:val="-4"/>
                <w:w w:val="95"/>
                <w:sz w:val="18"/>
              </w:rPr>
              <w:t>',1);</w:t>
            </w:r>
            <w:r>
              <w:rPr>
                <w:spacing w:val="-51"/>
                <w:w w:val="95"/>
                <w:sz w:val="18"/>
              </w:rPr>
              <w:t xml:space="preserve"> </w:t>
            </w:r>
            <w:r>
              <w:rPr>
                <w:spacing w:val="-5"/>
                <w:w w:val="95"/>
                <w:sz w:val="18"/>
              </w:rPr>
              <w:t>INSERT</w:t>
            </w:r>
            <w:r>
              <w:rPr>
                <w:spacing w:val="-28"/>
                <w:w w:val="95"/>
                <w:sz w:val="18"/>
              </w:rPr>
              <w:t xml:space="preserve"> </w:t>
            </w:r>
            <w:r>
              <w:rPr>
                <w:spacing w:val="-5"/>
                <w:w w:val="95"/>
                <w:sz w:val="18"/>
              </w:rPr>
              <w:t>INTO</w:t>
            </w:r>
            <w:r>
              <w:rPr>
                <w:spacing w:val="-26"/>
                <w:w w:val="95"/>
                <w:sz w:val="18"/>
              </w:rPr>
              <w:t xml:space="preserve"> </w:t>
            </w:r>
            <w:r>
              <w:rPr>
                <w:spacing w:val="-5"/>
                <w:w w:val="95"/>
                <w:sz w:val="18"/>
              </w:rPr>
              <w:t>finance.fund(f_name,f_id,f_type,f_amount,risk_level,f_manager</w:t>
            </w:r>
            <w:r>
              <w:rPr>
                <w:spacing w:val="-15"/>
                <w:w w:val="95"/>
                <w:sz w:val="18"/>
              </w:rPr>
              <w:t xml:space="preserve">) </w:t>
            </w:r>
            <w:r>
              <w:rPr>
                <w:spacing w:val="-5"/>
                <w:w w:val="95"/>
                <w:sz w:val="18"/>
              </w:rPr>
              <w:t>VALUES</w:t>
            </w:r>
            <w:r>
              <w:rPr>
                <w:spacing w:val="-12"/>
                <w:w w:val="95"/>
                <w:sz w:val="18"/>
              </w:rPr>
              <w:t xml:space="preserve"> ('</w:t>
            </w:r>
            <w:r>
              <w:rPr>
                <w:rFonts w:hint="eastAsia" w:ascii="微软雅黑" w:eastAsia="微软雅黑"/>
                <w:spacing w:val="-5"/>
                <w:w w:val="95"/>
                <w:sz w:val="18"/>
              </w:rPr>
              <w:t>投资</w:t>
            </w:r>
            <w:r>
              <w:rPr>
                <w:spacing w:val="-5"/>
                <w:w w:val="95"/>
                <w:sz w:val="18"/>
              </w:rPr>
              <w:t>',2,'</w:t>
            </w:r>
            <w:r>
              <w:rPr>
                <w:rFonts w:hint="eastAsia" w:ascii="微软雅黑" w:eastAsia="微软雅黑"/>
                <w:spacing w:val="-4"/>
                <w:w w:val="95"/>
                <w:sz w:val="18"/>
              </w:rPr>
              <w:t>债券型</w:t>
            </w:r>
            <w:r>
              <w:rPr>
                <w:spacing w:val="-4"/>
                <w:w w:val="95"/>
                <w:sz w:val="18"/>
              </w:rPr>
              <w:t>',10000,'</w:t>
            </w:r>
            <w:r>
              <w:rPr>
                <w:rFonts w:hint="eastAsia" w:ascii="微软雅黑" w:eastAsia="微软雅黑"/>
                <w:spacing w:val="-4"/>
                <w:w w:val="95"/>
                <w:sz w:val="18"/>
              </w:rPr>
              <w:t>中</w:t>
            </w:r>
            <w:r>
              <w:rPr>
                <w:spacing w:val="-4"/>
                <w:w w:val="95"/>
                <w:sz w:val="18"/>
              </w:rPr>
              <w:t>',2);</w:t>
            </w:r>
            <w:r>
              <w:rPr>
                <w:spacing w:val="-51"/>
                <w:w w:val="95"/>
                <w:sz w:val="18"/>
              </w:rPr>
              <w:t xml:space="preserve"> </w:t>
            </w:r>
            <w:r>
              <w:rPr>
                <w:spacing w:val="-5"/>
                <w:w w:val="95"/>
                <w:sz w:val="18"/>
              </w:rPr>
              <w:t>INSERT</w:t>
            </w:r>
            <w:r>
              <w:rPr>
                <w:spacing w:val="-28"/>
                <w:w w:val="95"/>
                <w:sz w:val="18"/>
              </w:rPr>
              <w:t xml:space="preserve"> </w:t>
            </w:r>
            <w:r>
              <w:rPr>
                <w:spacing w:val="-5"/>
                <w:w w:val="95"/>
                <w:sz w:val="18"/>
              </w:rPr>
              <w:t>INTO</w:t>
            </w:r>
            <w:r>
              <w:rPr>
                <w:spacing w:val="-26"/>
                <w:w w:val="95"/>
                <w:sz w:val="18"/>
              </w:rPr>
              <w:t xml:space="preserve"> </w:t>
            </w:r>
            <w:r>
              <w:rPr>
                <w:spacing w:val="-5"/>
                <w:w w:val="95"/>
                <w:sz w:val="18"/>
              </w:rPr>
              <w:t>finance.fund(f_name,f_id,f_type,f_amount,risk_level,f_manager</w:t>
            </w:r>
            <w:r>
              <w:rPr>
                <w:spacing w:val="-15"/>
                <w:w w:val="95"/>
                <w:sz w:val="18"/>
              </w:rPr>
              <w:t xml:space="preserve">) </w:t>
            </w:r>
            <w:r>
              <w:rPr>
                <w:spacing w:val="-5"/>
                <w:w w:val="95"/>
                <w:sz w:val="18"/>
              </w:rPr>
              <w:t>VALUES</w:t>
            </w:r>
            <w:r>
              <w:rPr>
                <w:spacing w:val="-12"/>
                <w:w w:val="95"/>
                <w:sz w:val="18"/>
              </w:rPr>
              <w:t xml:space="preserve"> ('</w:t>
            </w:r>
            <w:r>
              <w:rPr>
                <w:rFonts w:hint="eastAsia" w:ascii="微软雅黑" w:eastAsia="微软雅黑"/>
                <w:spacing w:val="-5"/>
                <w:w w:val="95"/>
                <w:sz w:val="18"/>
              </w:rPr>
              <w:t>国债</w:t>
            </w:r>
            <w:r>
              <w:rPr>
                <w:spacing w:val="-5"/>
                <w:w w:val="95"/>
                <w:sz w:val="18"/>
              </w:rPr>
              <w:t>',3,'</w:t>
            </w:r>
            <w:r>
              <w:rPr>
                <w:rFonts w:hint="eastAsia" w:ascii="微软雅黑" w:eastAsia="微软雅黑"/>
                <w:spacing w:val="-4"/>
                <w:w w:val="95"/>
                <w:sz w:val="18"/>
              </w:rPr>
              <w:t>货币型</w:t>
            </w:r>
            <w:r>
              <w:rPr>
                <w:spacing w:val="-4"/>
                <w:w w:val="95"/>
                <w:sz w:val="18"/>
              </w:rPr>
              <w:t>',10000,'</w:t>
            </w:r>
            <w:r>
              <w:rPr>
                <w:rFonts w:hint="eastAsia" w:ascii="微软雅黑" w:eastAsia="微软雅黑"/>
                <w:spacing w:val="-4"/>
                <w:w w:val="95"/>
                <w:sz w:val="18"/>
              </w:rPr>
              <w:t>低</w:t>
            </w:r>
            <w:r>
              <w:rPr>
                <w:spacing w:val="-4"/>
                <w:w w:val="95"/>
                <w:sz w:val="18"/>
              </w:rPr>
              <w:t>',3);</w:t>
            </w:r>
            <w:r>
              <w:rPr>
                <w:spacing w:val="-51"/>
                <w:w w:val="95"/>
                <w:sz w:val="18"/>
              </w:rPr>
              <w:t xml:space="preserve"> </w:t>
            </w:r>
            <w:r>
              <w:rPr>
                <w:spacing w:val="-5"/>
                <w:w w:val="95"/>
                <w:sz w:val="18"/>
              </w:rPr>
              <w:t>INSERT</w:t>
            </w:r>
            <w:r>
              <w:rPr>
                <w:spacing w:val="-27"/>
                <w:w w:val="95"/>
                <w:sz w:val="18"/>
              </w:rPr>
              <w:t xml:space="preserve"> </w:t>
            </w:r>
            <w:r>
              <w:rPr>
                <w:spacing w:val="-5"/>
                <w:w w:val="95"/>
                <w:sz w:val="18"/>
              </w:rPr>
              <w:t>INTO</w:t>
            </w:r>
            <w:r>
              <w:rPr>
                <w:spacing w:val="-25"/>
                <w:w w:val="95"/>
                <w:sz w:val="18"/>
              </w:rPr>
              <w:t xml:space="preserve"> </w:t>
            </w:r>
            <w:r>
              <w:rPr>
                <w:spacing w:val="-5"/>
                <w:w w:val="95"/>
                <w:sz w:val="18"/>
              </w:rPr>
              <w:t>finance.fund(f_name,f_id,f_type,f_amount,risk_level,f_manager</w:t>
            </w:r>
            <w:r>
              <w:rPr>
                <w:spacing w:val="-14"/>
                <w:w w:val="95"/>
                <w:sz w:val="18"/>
              </w:rPr>
              <w:t xml:space="preserve">) </w:t>
            </w:r>
            <w:r>
              <w:rPr>
                <w:spacing w:val="-4"/>
                <w:w w:val="95"/>
                <w:sz w:val="18"/>
              </w:rPr>
              <w:t>VALUES</w:t>
            </w:r>
            <w:r>
              <w:rPr>
                <w:spacing w:val="-11"/>
                <w:w w:val="95"/>
                <w:sz w:val="18"/>
              </w:rPr>
              <w:t xml:space="preserve"> ('</w:t>
            </w:r>
            <w:r>
              <w:rPr>
                <w:rFonts w:hint="eastAsia" w:ascii="微软雅黑" w:eastAsia="微软雅黑"/>
                <w:spacing w:val="-7"/>
                <w:w w:val="95"/>
                <w:sz w:val="18"/>
              </w:rPr>
              <w:t xml:space="preserve">沪深 </w:t>
            </w:r>
            <w:r>
              <w:rPr>
                <w:spacing w:val="-4"/>
                <w:w w:val="95"/>
                <w:sz w:val="18"/>
              </w:rPr>
              <w:t>300</w:t>
            </w:r>
            <w:r>
              <w:rPr>
                <w:spacing w:val="-13"/>
                <w:w w:val="95"/>
                <w:sz w:val="18"/>
              </w:rPr>
              <w:t xml:space="preserve"> </w:t>
            </w:r>
            <w:r>
              <w:rPr>
                <w:rFonts w:hint="eastAsia" w:ascii="微软雅黑" w:eastAsia="微软雅黑"/>
                <w:spacing w:val="-4"/>
                <w:w w:val="95"/>
                <w:sz w:val="18"/>
              </w:rPr>
              <w:t>指数</w:t>
            </w:r>
            <w:r>
              <w:rPr>
                <w:spacing w:val="-4"/>
                <w:w w:val="95"/>
                <w:sz w:val="18"/>
              </w:rPr>
              <w:t>',4,'</w:t>
            </w:r>
            <w:r>
              <w:rPr>
                <w:rFonts w:hint="eastAsia" w:ascii="微软雅黑" w:eastAsia="微软雅黑"/>
                <w:spacing w:val="-4"/>
                <w:w w:val="95"/>
                <w:sz w:val="18"/>
              </w:rPr>
              <w:t>指数型</w:t>
            </w:r>
          </w:p>
          <w:p>
            <w:pPr>
              <w:pStyle w:val="17"/>
              <w:spacing w:line="280" w:lineRule="exact"/>
              <w:ind w:left="117"/>
              <w:rPr>
                <w:sz w:val="18"/>
              </w:rPr>
            </w:pPr>
            <w:r>
              <w:rPr>
                <w:spacing w:val="-5"/>
                <w:w w:val="95"/>
                <w:sz w:val="18"/>
              </w:rPr>
              <w:t>',10000,'</w:t>
            </w:r>
            <w:r>
              <w:rPr>
                <w:rFonts w:hint="eastAsia" w:ascii="微软雅黑" w:eastAsia="微软雅黑"/>
                <w:spacing w:val="-4"/>
                <w:w w:val="95"/>
                <w:sz w:val="18"/>
              </w:rPr>
              <w:t>中</w:t>
            </w:r>
            <w:r>
              <w:rPr>
                <w:spacing w:val="-4"/>
                <w:w w:val="95"/>
                <w:sz w:val="18"/>
              </w:rPr>
              <w:t>',4);</w:t>
            </w:r>
          </w:p>
        </w:tc>
      </w:tr>
    </w:tbl>
    <w:p>
      <w:pPr>
        <w:pStyle w:val="9"/>
        <w:spacing w:before="68"/>
        <w:ind w:left="1153"/>
      </w:pPr>
      <w:r>
        <w:t>查询插入结果。</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spacing w:val="-1"/>
                <w:w w:val="95"/>
                <w:sz w:val="18"/>
              </w:rPr>
              <w:t>select</w:t>
            </w:r>
            <w:r>
              <w:rPr>
                <w:spacing w:val="-19"/>
                <w:w w:val="95"/>
                <w:sz w:val="18"/>
              </w:rPr>
              <w:t xml:space="preserve"> </w:t>
            </w:r>
            <w:r>
              <w:rPr>
                <w:spacing w:val="-1"/>
                <w:w w:val="95"/>
                <w:sz w:val="18"/>
              </w:rPr>
              <w:t>count(*)</w:t>
            </w:r>
            <w:r>
              <w:rPr>
                <w:spacing w:val="-16"/>
                <w:w w:val="95"/>
                <w:sz w:val="18"/>
              </w:rPr>
              <w:t xml:space="preserve"> </w:t>
            </w:r>
            <w:r>
              <w:rPr>
                <w:w w:val="95"/>
                <w:sz w:val="18"/>
              </w:rPr>
              <w:t>from</w:t>
            </w:r>
            <w:r>
              <w:rPr>
                <w:spacing w:val="-17"/>
                <w:w w:val="95"/>
                <w:sz w:val="18"/>
              </w:rPr>
              <w:t xml:space="preserve"> </w:t>
            </w:r>
            <w:r>
              <w:rPr>
                <w:w w:val="95"/>
                <w:sz w:val="18"/>
              </w:rPr>
              <w:t>finance.fund;</w:t>
            </w:r>
          </w:p>
        </w:tc>
      </w:tr>
    </w:tbl>
    <w:p>
      <w:pPr>
        <w:pStyle w:val="9"/>
        <w:spacing w:before="69"/>
        <w:ind w:left="1153"/>
      </w:pPr>
      <w:r>
        <w:t>结果为：</w:t>
      </w:r>
    </w:p>
    <w:p>
      <w:pPr>
        <w:pStyle w:val="9"/>
        <w:spacing w:before="61"/>
        <w:ind w:left="1153"/>
        <w:rPr>
          <w:rFonts w:ascii="Tahoma"/>
        </w:rPr>
      </w:pPr>
      <w:r>
        <w:rPr>
          <w:rFonts w:ascii="Tahoma"/>
        </w:rPr>
        <w:t>count(*)</w:t>
      </w:r>
    </w:p>
    <w:p>
      <w:pPr>
        <w:spacing w:before="8"/>
        <w:rPr>
          <w:sz w:val="16"/>
        </w:rPr>
      </w:pPr>
      <w:r>
        <w:pict>
          <v:shape id="_x0000_s2381" o:spid="_x0000_s2381" style="position:absolute;left:0pt;margin-left:107.65pt;margin-top:12.35pt;height:0.1pt;width:42.4pt;mso-position-horizontal-relative:page;mso-wrap-distance-bottom:0pt;mso-wrap-distance-top:0pt;z-index:-251526144;mso-width-relative:page;mso-height-relative:page;" filled="f" coordorigin="2153,247" coordsize="848,0" path="m2153,247l3001,247e">
            <v:path arrowok="t"/>
            <v:fill on="f" focussize="0,0"/>
            <v:stroke weight="0.665275590551181pt"/>
            <v:imagedata o:title=""/>
            <o:lock v:ext="edit"/>
            <w10:wrap type="topAndBottom"/>
          </v:shape>
        </w:pict>
      </w:r>
    </w:p>
    <w:p>
      <w:pPr>
        <w:pStyle w:val="9"/>
        <w:spacing w:before="150"/>
        <w:ind w:left="1153"/>
        <w:rPr>
          <w:rFonts w:ascii="Tahoma"/>
        </w:rPr>
      </w:pPr>
      <w:r>
        <w:rPr>
          <w:rFonts w:ascii="Tahoma"/>
          <w:w w:val="91"/>
        </w:rPr>
        <w:t>4</w:t>
      </w:r>
    </w:p>
    <w:p>
      <w:pPr>
        <w:pStyle w:val="9"/>
        <w:spacing w:before="123" w:line="304" w:lineRule="auto"/>
        <w:ind w:left="1153" w:right="5215" w:hanging="125"/>
      </w:pPr>
      <w:r>
        <w:pict>
          <v:shape id="_x0000_s2382" o:spid="_x0000_s2382" o:spt="202" type="#_x0000_t202" style="position:absolute;left:0pt;margin-left:101.3pt;margin-top:56.9pt;height:162.15pt;width:444.2pt;mso-position-horizontal-relative:page;z-index:251708416;mso-width-relative:page;mso-height-relative:page;" filled="f" stroked="f" coordsize="21600,21600">
            <v:path/>
            <v:fill on="f" focussize="0,0"/>
            <v:stroke on="f" joinstyle="miter"/>
            <v:imagedata o:title=""/>
            <o:lock v:ext="edit"/>
            <v:textbox inset="0mm,0mm,0mm,0mm">
              <w:txbxContent>
                <w:tbl>
                  <w:tblPr>
                    <w:tblStyle w:val="13"/>
                    <w:tblW w:w="0" w:type="auto"/>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85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203" w:hRule="atLeast"/>
                    </w:trPr>
                    <w:tc>
                      <w:tcPr>
                        <w:tcW w:w="8855" w:type="dxa"/>
                        <w:shd w:val="clear" w:color="auto" w:fill="D9D9D9"/>
                      </w:tcPr>
                      <w:p>
                        <w:pPr>
                          <w:pStyle w:val="17"/>
                          <w:spacing w:before="16"/>
                          <w:ind w:left="117"/>
                          <w:rPr>
                            <w:sz w:val="18"/>
                          </w:rPr>
                        </w:pPr>
                        <w:r>
                          <w:rPr>
                            <w:spacing w:val="-3"/>
                            <w:w w:val="90"/>
                            <w:sz w:val="18"/>
                          </w:rPr>
                          <w:t>INSERT</w:t>
                        </w:r>
                        <w:r>
                          <w:rPr>
                            <w:spacing w:val="-25"/>
                            <w:w w:val="90"/>
                            <w:sz w:val="18"/>
                          </w:rPr>
                          <w:t xml:space="preserve"> </w:t>
                        </w:r>
                        <w:r>
                          <w:rPr>
                            <w:spacing w:val="-2"/>
                            <w:w w:val="90"/>
                            <w:sz w:val="18"/>
                          </w:rPr>
                          <w:t>INTO</w:t>
                        </w:r>
                      </w:p>
                      <w:p>
                        <w:pPr>
                          <w:pStyle w:val="17"/>
                          <w:spacing w:before="8"/>
                          <w:ind w:left="117" w:right="92"/>
                          <w:rPr>
                            <w:sz w:val="18"/>
                          </w:rPr>
                        </w:pPr>
                        <w:r>
                          <w:rPr>
                            <w:spacing w:val="-3"/>
                            <w:w w:val="95"/>
                            <w:sz w:val="18"/>
                          </w:rPr>
                          <w:t>finance.property(pro_id,pro_c_id,pro_pif_id,pro_type,pro_status,pro_quantity,pro_income,pro_purchase_time)</w:t>
                        </w:r>
                        <w:r>
                          <w:rPr>
                            <w:spacing w:val="-51"/>
                            <w:w w:val="95"/>
                            <w:sz w:val="18"/>
                          </w:rPr>
                          <w:t xml:space="preserve"> </w:t>
                        </w:r>
                        <w:r>
                          <w:rPr>
                            <w:sz w:val="18"/>
                          </w:rPr>
                          <w:t>VALUES</w:t>
                        </w:r>
                        <w:r>
                          <w:rPr>
                            <w:spacing w:val="-17"/>
                            <w:sz w:val="18"/>
                          </w:rPr>
                          <w:t xml:space="preserve"> (</w:t>
                        </w:r>
                        <w:r>
                          <w:rPr>
                            <w:sz w:val="18"/>
                          </w:rPr>
                          <w:t>1,5,1,1,'</w:t>
                        </w:r>
                        <w:r>
                          <w:rPr>
                            <w:rFonts w:hint="eastAsia" w:ascii="微软雅黑" w:eastAsia="微软雅黑"/>
                            <w:sz w:val="18"/>
                          </w:rPr>
                          <w:t>可用</w:t>
                        </w:r>
                        <w:r>
                          <w:rPr>
                            <w:sz w:val="18"/>
                          </w:rPr>
                          <w:t>',4,8000,'2018-07-01');</w:t>
                        </w:r>
                      </w:p>
                      <w:p>
                        <w:pPr>
                          <w:pStyle w:val="17"/>
                          <w:spacing w:before="27"/>
                          <w:ind w:left="117"/>
                          <w:rPr>
                            <w:sz w:val="18"/>
                          </w:rPr>
                        </w:pPr>
                        <w:r>
                          <w:rPr>
                            <w:spacing w:val="-3"/>
                            <w:w w:val="90"/>
                            <w:sz w:val="18"/>
                          </w:rPr>
                          <w:t>INSERT</w:t>
                        </w:r>
                        <w:r>
                          <w:rPr>
                            <w:spacing w:val="-25"/>
                            <w:w w:val="90"/>
                            <w:sz w:val="18"/>
                          </w:rPr>
                          <w:t xml:space="preserve"> </w:t>
                        </w:r>
                        <w:r>
                          <w:rPr>
                            <w:spacing w:val="-2"/>
                            <w:w w:val="90"/>
                            <w:sz w:val="18"/>
                          </w:rPr>
                          <w:t>INTO</w:t>
                        </w:r>
                      </w:p>
                      <w:p>
                        <w:pPr>
                          <w:pStyle w:val="17"/>
                          <w:spacing w:before="9"/>
                          <w:ind w:left="117" w:right="92"/>
                          <w:rPr>
                            <w:sz w:val="18"/>
                          </w:rPr>
                        </w:pPr>
                        <w:r>
                          <w:rPr>
                            <w:spacing w:val="-3"/>
                            <w:w w:val="95"/>
                            <w:sz w:val="18"/>
                          </w:rPr>
                          <w:t>finance.property(pro_id,pro_c_id,pro_pif_id,pro_type,pro_status,pro_quantity,pro_income,pro_purchase_time)</w:t>
                        </w:r>
                        <w:r>
                          <w:rPr>
                            <w:spacing w:val="-51"/>
                            <w:w w:val="95"/>
                            <w:sz w:val="18"/>
                          </w:rPr>
                          <w:t xml:space="preserve"> </w:t>
                        </w:r>
                        <w:r>
                          <w:rPr>
                            <w:sz w:val="18"/>
                          </w:rPr>
                          <w:t>VALUES</w:t>
                        </w:r>
                        <w:r>
                          <w:rPr>
                            <w:spacing w:val="-17"/>
                            <w:sz w:val="18"/>
                          </w:rPr>
                          <w:t xml:space="preserve"> (</w:t>
                        </w:r>
                        <w:r>
                          <w:rPr>
                            <w:sz w:val="18"/>
                          </w:rPr>
                          <w:t>2,10,2,2,'</w:t>
                        </w:r>
                        <w:r>
                          <w:rPr>
                            <w:rFonts w:hint="eastAsia" w:ascii="微软雅黑" w:eastAsia="微软雅黑"/>
                            <w:sz w:val="18"/>
                          </w:rPr>
                          <w:t>可用</w:t>
                        </w:r>
                        <w:r>
                          <w:rPr>
                            <w:sz w:val="18"/>
                          </w:rPr>
                          <w:t>',4,8000,'2018-07-01');</w:t>
                        </w:r>
                      </w:p>
                      <w:p>
                        <w:pPr>
                          <w:pStyle w:val="17"/>
                          <w:spacing w:before="27"/>
                          <w:ind w:left="117"/>
                          <w:rPr>
                            <w:sz w:val="18"/>
                          </w:rPr>
                        </w:pPr>
                        <w:r>
                          <w:rPr>
                            <w:spacing w:val="-3"/>
                            <w:w w:val="90"/>
                            <w:sz w:val="18"/>
                          </w:rPr>
                          <w:t>INSERT</w:t>
                        </w:r>
                        <w:r>
                          <w:rPr>
                            <w:spacing w:val="-25"/>
                            <w:w w:val="90"/>
                            <w:sz w:val="18"/>
                          </w:rPr>
                          <w:t xml:space="preserve"> </w:t>
                        </w:r>
                        <w:r>
                          <w:rPr>
                            <w:spacing w:val="-2"/>
                            <w:w w:val="90"/>
                            <w:sz w:val="18"/>
                          </w:rPr>
                          <w:t>INTO</w:t>
                        </w:r>
                      </w:p>
                      <w:p>
                        <w:pPr>
                          <w:pStyle w:val="17"/>
                          <w:spacing w:before="8"/>
                          <w:ind w:left="117" w:right="92"/>
                          <w:rPr>
                            <w:sz w:val="18"/>
                          </w:rPr>
                        </w:pPr>
                        <w:r>
                          <w:rPr>
                            <w:spacing w:val="-3"/>
                            <w:w w:val="95"/>
                            <w:sz w:val="18"/>
                          </w:rPr>
                          <w:t>finance.property(pro_id,pro_c_id,pro_pif_id,pro_type,pro_status,pro_quantity,pro_income,pro_purchase_time)</w:t>
                        </w:r>
                        <w:r>
                          <w:rPr>
                            <w:spacing w:val="-51"/>
                            <w:w w:val="95"/>
                            <w:sz w:val="18"/>
                          </w:rPr>
                          <w:t xml:space="preserve"> </w:t>
                        </w:r>
                        <w:r>
                          <w:rPr>
                            <w:sz w:val="18"/>
                          </w:rPr>
                          <w:t>VALUES</w:t>
                        </w:r>
                        <w:r>
                          <w:rPr>
                            <w:spacing w:val="-17"/>
                            <w:sz w:val="18"/>
                          </w:rPr>
                          <w:t xml:space="preserve"> (</w:t>
                        </w:r>
                        <w:r>
                          <w:rPr>
                            <w:sz w:val="18"/>
                          </w:rPr>
                          <w:t>3,15,3,3,'</w:t>
                        </w:r>
                        <w:r>
                          <w:rPr>
                            <w:rFonts w:hint="eastAsia" w:ascii="微软雅黑" w:eastAsia="微软雅黑"/>
                            <w:sz w:val="18"/>
                          </w:rPr>
                          <w:t>可用</w:t>
                        </w:r>
                        <w:r>
                          <w:rPr>
                            <w:sz w:val="18"/>
                          </w:rPr>
                          <w:t>',4,8000,'2018-07-01');</w:t>
                        </w:r>
                      </w:p>
                      <w:p>
                        <w:pPr>
                          <w:pStyle w:val="17"/>
                          <w:spacing w:before="27"/>
                          <w:ind w:left="117"/>
                          <w:rPr>
                            <w:sz w:val="18"/>
                          </w:rPr>
                        </w:pPr>
                        <w:r>
                          <w:rPr>
                            <w:spacing w:val="-3"/>
                            <w:w w:val="90"/>
                            <w:sz w:val="18"/>
                          </w:rPr>
                          <w:t>INSERT</w:t>
                        </w:r>
                        <w:r>
                          <w:rPr>
                            <w:spacing w:val="-25"/>
                            <w:w w:val="90"/>
                            <w:sz w:val="18"/>
                          </w:rPr>
                          <w:t xml:space="preserve"> </w:t>
                        </w:r>
                        <w:r>
                          <w:rPr>
                            <w:spacing w:val="-2"/>
                            <w:w w:val="90"/>
                            <w:sz w:val="18"/>
                          </w:rPr>
                          <w:t>INTO</w:t>
                        </w:r>
                      </w:p>
                      <w:p>
                        <w:pPr>
                          <w:pStyle w:val="17"/>
                          <w:spacing w:before="9"/>
                          <w:ind w:left="117"/>
                          <w:rPr>
                            <w:sz w:val="18"/>
                          </w:rPr>
                        </w:pPr>
                        <w:r>
                          <w:rPr>
                            <w:spacing w:val="-3"/>
                            <w:sz w:val="18"/>
                          </w:rPr>
                          <w:t>finance.property(pro_id,pro_c_id,pro_pif_id,pro_type,pro_status,pro_quantity,pro_income,pro_purchase_time)</w:t>
                        </w:r>
                      </w:p>
                      <w:p>
                        <w:pPr>
                          <w:pStyle w:val="17"/>
                          <w:spacing w:before="1" w:line="318" w:lineRule="exact"/>
                          <w:ind w:left="117"/>
                          <w:rPr>
                            <w:sz w:val="18"/>
                          </w:rPr>
                        </w:pPr>
                        <w:r>
                          <w:rPr>
                            <w:spacing w:val="-4"/>
                            <w:w w:val="90"/>
                            <w:sz w:val="18"/>
                          </w:rPr>
                          <w:t>VALUES</w:t>
                        </w:r>
                        <w:r>
                          <w:rPr>
                            <w:spacing w:val="-14"/>
                            <w:w w:val="90"/>
                            <w:sz w:val="18"/>
                          </w:rPr>
                          <w:t xml:space="preserve"> (</w:t>
                        </w:r>
                        <w:r>
                          <w:rPr>
                            <w:spacing w:val="-3"/>
                            <w:w w:val="90"/>
                            <w:sz w:val="18"/>
                          </w:rPr>
                          <w:t>4,20,4,1,'</w:t>
                        </w:r>
                        <w:r>
                          <w:rPr>
                            <w:rFonts w:hint="eastAsia" w:ascii="微软雅黑" w:eastAsia="微软雅黑"/>
                            <w:spacing w:val="-3"/>
                            <w:w w:val="90"/>
                            <w:sz w:val="18"/>
                          </w:rPr>
                          <w:t>冻结</w:t>
                        </w:r>
                        <w:r>
                          <w:rPr>
                            <w:spacing w:val="-3"/>
                            <w:w w:val="90"/>
                            <w:sz w:val="18"/>
                          </w:rPr>
                          <w:t>',4,8000,'2018-07-01');</w:t>
                        </w:r>
                      </w:p>
                    </w:tc>
                  </w:tr>
                </w:tbl>
                <w:p>
                  <w:pPr>
                    <w:pStyle w:val="9"/>
                  </w:pPr>
                </w:p>
              </w:txbxContent>
            </v:textbox>
          </v:shape>
        </w:pict>
      </w:r>
      <w:r>
        <w:rPr>
          <w:spacing w:val="-1"/>
          <w:w w:val="95"/>
          <w:sz w:val="24"/>
        </w:rPr>
        <w:t xml:space="preserve">步骤 </w:t>
      </w:r>
      <w:r>
        <w:rPr>
          <w:rFonts w:ascii="Tahoma" w:eastAsia="Tahoma"/>
          <w:w w:val="95"/>
          <w:sz w:val="24"/>
        </w:rPr>
        <w:t>6</w:t>
      </w:r>
      <w:r>
        <w:rPr>
          <w:rFonts w:ascii="Tahoma" w:eastAsia="Tahoma"/>
          <w:spacing w:val="15"/>
          <w:w w:val="95"/>
          <w:sz w:val="24"/>
        </w:rPr>
        <w:t xml:space="preserve"> </w:t>
      </w:r>
      <w:r>
        <w:rPr>
          <w:spacing w:val="8"/>
          <w:w w:val="95"/>
        </w:rPr>
        <w:t xml:space="preserve">对 </w:t>
      </w:r>
      <w:r>
        <w:rPr>
          <w:rFonts w:ascii="Tahoma" w:eastAsia="Tahoma"/>
          <w:w w:val="95"/>
        </w:rPr>
        <w:t>property</w:t>
      </w:r>
      <w:r>
        <w:rPr>
          <w:rFonts w:ascii="Tahoma" w:eastAsia="Tahoma"/>
          <w:spacing w:val="13"/>
          <w:w w:val="95"/>
        </w:rPr>
        <w:t xml:space="preserve"> </w:t>
      </w:r>
      <w:r>
        <w:rPr>
          <w:w w:val="95"/>
        </w:rPr>
        <w:t>表进行数据初始化。</w:t>
      </w:r>
      <w:r>
        <w:rPr>
          <w:spacing w:val="25"/>
        </w:rPr>
        <w:t>执行</w:t>
      </w:r>
      <w:r>
        <w:rPr>
          <w:rFonts w:ascii="Tahoma" w:eastAsia="Tahoma"/>
        </w:rPr>
        <w:t>insert</w:t>
      </w:r>
      <w:r>
        <w:rPr>
          <w:rFonts w:ascii="Tahoma" w:eastAsia="Tahoma"/>
          <w:spacing w:val="-13"/>
        </w:rPr>
        <w:t xml:space="preserve"> </w:t>
      </w:r>
      <w:r>
        <w:t>操作。</w:t>
      </w:r>
    </w:p>
    <w:p>
      <w:pPr>
        <w:pStyle w:val="9"/>
        <w:rPr>
          <w:sz w:val="28"/>
        </w:rPr>
      </w:pPr>
    </w:p>
    <w:p>
      <w:pPr>
        <w:pStyle w:val="9"/>
        <w:rPr>
          <w:sz w:val="28"/>
        </w:rPr>
      </w:pPr>
    </w:p>
    <w:p>
      <w:pPr>
        <w:pStyle w:val="9"/>
        <w:rPr>
          <w:sz w:val="28"/>
        </w:rPr>
      </w:pPr>
    </w:p>
    <w:p>
      <w:pPr>
        <w:pStyle w:val="9"/>
        <w:rPr>
          <w:sz w:val="28"/>
        </w:rPr>
      </w:pPr>
    </w:p>
    <w:p>
      <w:pPr>
        <w:pStyle w:val="9"/>
        <w:rPr>
          <w:sz w:val="28"/>
        </w:rPr>
      </w:pPr>
    </w:p>
    <w:p>
      <w:pPr>
        <w:pStyle w:val="9"/>
        <w:spacing w:before="1"/>
        <w:rPr>
          <w:sz w:val="14"/>
        </w:rPr>
      </w:pPr>
    </w:p>
    <w:p>
      <w:pPr>
        <w:pStyle w:val="9"/>
        <w:spacing w:line="820" w:lineRule="atLeast"/>
        <w:ind w:left="1153" w:right="7397"/>
      </w:pPr>
      <w:r>
        <w:pict>
          <v:shape id="_x0000_s2383" o:spid="_x0000_s2383" o:spt="202" type="#_x0000_t202" style="position:absolute;left:0pt;margin-left:101.75pt;margin-top:44.95pt;height:14.3pt;width:443pt;mso-position-horizontal-relative:page;z-index:251709440;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spacing w:val="-1"/>
                            <w:w w:val="95"/>
                            <w:sz w:val="18"/>
                          </w:rPr>
                          <w:t>select</w:t>
                        </w:r>
                        <w:r>
                          <w:rPr>
                            <w:spacing w:val="-19"/>
                            <w:w w:val="95"/>
                            <w:sz w:val="18"/>
                          </w:rPr>
                          <w:t xml:space="preserve"> </w:t>
                        </w:r>
                        <w:r>
                          <w:rPr>
                            <w:w w:val="95"/>
                            <w:sz w:val="18"/>
                          </w:rPr>
                          <w:t>count(*)</w:t>
                        </w:r>
                        <w:r>
                          <w:rPr>
                            <w:spacing w:val="-16"/>
                            <w:w w:val="95"/>
                            <w:sz w:val="18"/>
                          </w:rPr>
                          <w:t xml:space="preserve"> </w:t>
                        </w:r>
                        <w:r>
                          <w:rPr>
                            <w:w w:val="95"/>
                            <w:sz w:val="18"/>
                          </w:rPr>
                          <w:t>from</w:t>
                        </w:r>
                        <w:r>
                          <w:rPr>
                            <w:spacing w:val="-17"/>
                            <w:w w:val="95"/>
                            <w:sz w:val="18"/>
                          </w:rPr>
                          <w:t xml:space="preserve"> </w:t>
                        </w:r>
                        <w:r>
                          <w:rPr>
                            <w:w w:val="95"/>
                            <w:sz w:val="18"/>
                          </w:rPr>
                          <w:t>finance.property;</w:t>
                        </w:r>
                      </w:p>
                    </w:tc>
                  </w:tr>
                </w:tbl>
                <w:p>
                  <w:pPr>
                    <w:pStyle w:val="9"/>
                  </w:pPr>
                </w:p>
              </w:txbxContent>
            </v:textbox>
          </v:shape>
        </w:pict>
      </w:r>
      <w:r>
        <w:t>查询插入结果。结果为：</w:t>
      </w:r>
    </w:p>
    <w:p>
      <w:pPr>
        <w:pStyle w:val="9"/>
        <w:spacing w:before="62"/>
        <w:ind w:left="1153"/>
        <w:rPr>
          <w:rFonts w:ascii="Tahoma"/>
        </w:rPr>
      </w:pPr>
      <w:r>
        <w:rPr>
          <w:rFonts w:ascii="Tahoma"/>
        </w:rPr>
        <w:t>count(*)</w:t>
      </w:r>
    </w:p>
    <w:p>
      <w:pPr>
        <w:spacing w:before="8"/>
        <w:rPr>
          <w:sz w:val="16"/>
        </w:rPr>
      </w:pPr>
      <w:r>
        <w:pict>
          <v:shape id="_x0000_s2384" o:spid="_x0000_s2384" style="position:absolute;left:0pt;margin-left:107.65pt;margin-top:12.35pt;height:0.1pt;width:42.4pt;mso-position-horizontal-relative:page;mso-wrap-distance-bottom:0pt;mso-wrap-distance-top:0pt;z-index:-251525120;mso-width-relative:page;mso-height-relative:page;" filled="f" coordorigin="2153,248" coordsize="848,0" path="m2153,248l3001,248e">
            <v:path arrowok="t"/>
            <v:fill on="f" focussize="0,0"/>
            <v:stroke weight="0.665275590551181pt"/>
            <v:imagedata o:title=""/>
            <o:lock v:ext="edit"/>
            <w10:wrap type="topAndBottom"/>
          </v:shape>
        </w:pict>
      </w:r>
    </w:p>
    <w:p>
      <w:pPr>
        <w:pStyle w:val="9"/>
        <w:spacing w:before="152"/>
        <w:ind w:left="1153"/>
        <w:rPr>
          <w:rFonts w:ascii="Tahoma"/>
        </w:rPr>
      </w:pPr>
      <w:r>
        <w:rPr>
          <w:rFonts w:ascii="Tahoma"/>
          <w:w w:val="91"/>
        </w:rPr>
        <w:t>4</w:t>
      </w:r>
    </w:p>
    <w:p>
      <w:pPr>
        <w:pStyle w:val="16"/>
        <w:numPr>
          <w:ilvl w:val="2"/>
          <w:numId w:val="40"/>
        </w:numPr>
        <w:tabs>
          <w:tab w:val="left" w:pos="993"/>
        </w:tabs>
        <w:spacing w:before="194"/>
        <w:ind w:left="992" w:hanging="861"/>
        <w:rPr>
          <w:sz w:val="32"/>
        </w:rPr>
      </w:pPr>
      <w:bookmarkStart w:id="79" w:name="_bookmark79"/>
      <w:bookmarkEnd w:id="79"/>
      <w:r>
        <w:rPr>
          <w:w w:val="95"/>
          <w:sz w:val="32"/>
        </w:rPr>
        <w:t>手工插入一条数据</w:t>
      </w:r>
    </w:p>
    <w:p>
      <w:pPr>
        <w:pStyle w:val="9"/>
        <w:spacing w:before="65" w:line="223" w:lineRule="auto"/>
        <w:ind w:left="1153" w:right="659"/>
        <w:rPr>
          <w:lang w:eastAsia="zh-CN"/>
        </w:rPr>
      </w:pPr>
      <w:r>
        <w:rPr>
          <w:spacing w:val="-7"/>
          <w:lang w:eastAsia="zh-CN"/>
        </w:rPr>
        <w:t xml:space="preserve">当 </w:t>
      </w:r>
      <w:r>
        <w:rPr>
          <w:rFonts w:ascii="Tahoma" w:eastAsia="Tahoma"/>
          <w:spacing w:val="-1"/>
          <w:lang w:eastAsia="zh-CN"/>
        </w:rPr>
        <w:t>C</w:t>
      </w:r>
      <w:r>
        <w:rPr>
          <w:rFonts w:ascii="Tahoma" w:eastAsia="Tahoma"/>
          <w:spacing w:val="-15"/>
          <w:lang w:eastAsia="zh-CN"/>
        </w:rPr>
        <w:t xml:space="preserve"> </w:t>
      </w:r>
      <w:r>
        <w:rPr>
          <w:spacing w:val="-1"/>
          <w:lang w:eastAsia="zh-CN"/>
        </w:rPr>
        <w:t>银行有新的信息需要加入数据库时，系统需要在对应的数据表中手动插入一条新的数</w:t>
      </w:r>
      <w:r>
        <w:rPr>
          <w:lang w:eastAsia="zh-CN"/>
        </w:rPr>
        <w:t>据。因此，针对主键属性定义的场景，介绍如何手动插入一条数据。</w:t>
      </w:r>
    </w:p>
    <w:p>
      <w:pPr>
        <w:pStyle w:val="9"/>
        <w:spacing w:before="100"/>
        <w:ind w:left="1028"/>
      </w:pPr>
      <w:r>
        <w:rPr>
          <w:spacing w:val="-9"/>
          <w:sz w:val="24"/>
          <w:lang w:eastAsia="zh-CN"/>
        </w:rPr>
        <w:t xml:space="preserve">步骤 </w:t>
      </w:r>
      <w:r>
        <w:rPr>
          <w:rFonts w:ascii="Tahoma" w:eastAsia="Tahoma"/>
          <w:spacing w:val="-1"/>
          <w:sz w:val="24"/>
          <w:lang w:eastAsia="zh-CN"/>
        </w:rPr>
        <w:t>1</w:t>
      </w:r>
      <w:r>
        <w:rPr>
          <w:rFonts w:ascii="Tahoma" w:eastAsia="Tahoma"/>
          <w:spacing w:val="84"/>
          <w:sz w:val="24"/>
          <w:lang w:eastAsia="zh-CN"/>
        </w:rPr>
        <w:t xml:space="preserve"> </w:t>
      </w:r>
      <w:r>
        <w:rPr>
          <w:spacing w:val="-1"/>
          <w:lang w:eastAsia="zh-CN"/>
        </w:rPr>
        <w:t>在金融数据库的客户信息表中添加一个客户的信息。</w:t>
      </w:r>
      <w:r>
        <w:t>（属性冲突的场景）</w:t>
      </w:r>
    </w:p>
    <w:p>
      <w:pPr>
        <w:pStyle w:val="9"/>
        <w:spacing w:before="120"/>
        <w:ind w:left="1153"/>
      </w:pPr>
      <w:r>
        <w:rPr>
          <w:rFonts w:ascii="Tahoma" w:eastAsia="Tahoma"/>
          <w:w w:val="95"/>
        </w:rPr>
        <w:t>c_id_card</w:t>
      </w:r>
      <w:r>
        <w:rPr>
          <w:rFonts w:ascii="Tahoma" w:eastAsia="Tahoma"/>
          <w:spacing w:val="9"/>
          <w:w w:val="95"/>
        </w:rPr>
        <w:t xml:space="preserve"> </w:t>
      </w:r>
      <w:r>
        <w:rPr>
          <w:spacing w:val="6"/>
          <w:w w:val="95"/>
        </w:rPr>
        <w:t xml:space="preserve">和 </w:t>
      </w:r>
      <w:r>
        <w:rPr>
          <w:rFonts w:ascii="Tahoma" w:eastAsia="Tahoma"/>
          <w:w w:val="95"/>
        </w:rPr>
        <w:t>c_phone</w:t>
      </w:r>
      <w:r>
        <w:rPr>
          <w:rFonts w:ascii="Tahoma" w:eastAsia="Tahoma"/>
          <w:spacing w:val="11"/>
          <w:w w:val="95"/>
        </w:rPr>
        <w:t xml:space="preserve"> </w:t>
      </w:r>
      <w:r>
        <w:rPr>
          <w:w w:val="95"/>
        </w:rPr>
        <w:t>非唯一。</w:t>
      </w:r>
    </w:p>
    <w:p>
      <w:pPr>
        <w:sectPr>
          <w:pgSz w:w="11910" w:h="16840"/>
          <w:pgMar w:top="1300" w:right="880" w:bottom="280" w:left="1000" w:header="567" w:footer="0" w:gutter="0"/>
          <w:cols w:space="720" w:num="1"/>
        </w:sectPr>
      </w:pPr>
    </w:p>
    <w:p>
      <w:pPr>
        <w:pStyle w:val="9"/>
        <w:spacing w:before="1"/>
      </w:pPr>
    </w:p>
    <w:tbl>
      <w:tblPr>
        <w:tblStyle w:val="13"/>
        <w:tblW w:w="0" w:type="auto"/>
        <w:tblCellSpacing w:w="7" w:type="dxa"/>
        <w:tblInd w:w="10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blCellSpacing w:w="7" w:type="dxa"/>
        </w:trPr>
        <w:tc>
          <w:tcPr>
            <w:tcW w:w="8846" w:type="dxa"/>
            <w:tcBorders>
              <w:bottom w:val="nil"/>
            </w:tcBorders>
            <w:shd w:val="clear" w:color="auto" w:fill="D9D9D9"/>
          </w:tcPr>
          <w:p>
            <w:pPr>
              <w:pStyle w:val="17"/>
              <w:spacing w:before="7" w:line="299" w:lineRule="exact"/>
              <w:rPr>
                <w:rFonts w:ascii="微软雅黑" w:eastAsia="微软雅黑"/>
                <w:sz w:val="18"/>
              </w:rPr>
            </w:pPr>
            <w:r>
              <w:rPr>
                <w:spacing w:val="-1"/>
                <w:w w:val="95"/>
                <w:sz w:val="18"/>
              </w:rPr>
              <w:t>INSERT</w:t>
            </w:r>
            <w:r>
              <w:rPr>
                <w:spacing w:val="-12"/>
                <w:w w:val="95"/>
                <w:sz w:val="18"/>
              </w:rPr>
              <w:t xml:space="preserve"> </w:t>
            </w:r>
            <w:r>
              <w:rPr>
                <w:spacing w:val="-1"/>
                <w:w w:val="95"/>
                <w:sz w:val="18"/>
              </w:rPr>
              <w:t>INTO</w:t>
            </w:r>
            <w:r>
              <w:rPr>
                <w:spacing w:val="-8"/>
                <w:w w:val="95"/>
                <w:sz w:val="18"/>
              </w:rPr>
              <w:t xml:space="preserve"> </w:t>
            </w:r>
            <w:r>
              <w:rPr>
                <w:spacing w:val="-1"/>
                <w:w w:val="95"/>
                <w:sz w:val="18"/>
              </w:rPr>
              <w:t>finance.client(c_id,c_name,c_mail,c_id_card,c_phone,c_password</w:t>
            </w:r>
            <w:r>
              <w:rPr>
                <w:spacing w:val="-4"/>
                <w:w w:val="95"/>
                <w:sz w:val="18"/>
              </w:rPr>
              <w:t xml:space="preserve">) </w:t>
            </w:r>
            <w:r>
              <w:rPr>
                <w:w w:val="95"/>
                <w:sz w:val="18"/>
              </w:rPr>
              <w:t>VALUES</w:t>
            </w:r>
            <w:r>
              <w:rPr>
                <w:spacing w:val="-4"/>
                <w:w w:val="95"/>
                <w:sz w:val="18"/>
              </w:rPr>
              <w:t xml:space="preserve"> (</w:t>
            </w:r>
            <w:r>
              <w:rPr>
                <w:w w:val="95"/>
                <w:sz w:val="18"/>
              </w:rPr>
              <w:t>31,'</w:t>
            </w:r>
            <w:r>
              <w:rPr>
                <w:rFonts w:hint="eastAsia" w:ascii="微软雅黑" w:eastAsia="微软雅黑"/>
                <w:w w:val="95"/>
                <w:sz w:val="18"/>
              </w:rPr>
              <w:t>李丽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blCellSpacing w:w="7" w:type="dxa"/>
        </w:trPr>
        <w:tc>
          <w:tcPr>
            <w:tcW w:w="8846" w:type="dxa"/>
            <w:tcBorders>
              <w:top w:val="nil"/>
            </w:tcBorders>
            <w:shd w:val="clear" w:color="auto" w:fill="D9D9D9"/>
          </w:tcPr>
          <w:p>
            <w:pPr>
              <w:pStyle w:val="17"/>
              <w:spacing w:line="214" w:lineRule="exact"/>
              <w:rPr>
                <w:sz w:val="18"/>
              </w:rPr>
            </w:pPr>
            <w:r>
              <w:rPr>
                <w:sz w:val="18"/>
              </w:rPr>
              <w:t>','lili@huawei.com','340211199301010005','18815650005','gaussdb_005');</w:t>
            </w:r>
          </w:p>
        </w:tc>
      </w:tr>
    </w:tbl>
    <w:p>
      <w:pPr>
        <w:pStyle w:val="9"/>
        <w:spacing w:before="68"/>
        <w:ind w:left="1153"/>
      </w:pPr>
      <w:r>
        <w:t>错误信息如下：</w:t>
      </w:r>
    </w:p>
    <w:p>
      <w:pPr>
        <w:pStyle w:val="9"/>
        <w:tabs>
          <w:tab w:val="left" w:pos="2023"/>
          <w:tab w:val="left" w:pos="5653"/>
        </w:tabs>
        <w:spacing w:before="62" w:line="324" w:lineRule="auto"/>
        <w:ind w:left="1153" w:right="1886"/>
        <w:rPr>
          <w:rFonts w:ascii="Tahoma"/>
        </w:rPr>
      </w:pPr>
      <w:r>
        <w:rPr>
          <w:rFonts w:ascii="Tahoma"/>
        </w:rPr>
        <w:t>ERROR:</w:t>
      </w:r>
      <w:r>
        <w:rPr>
          <w:rFonts w:ascii="Tahoma"/>
        </w:rPr>
        <w:tab/>
      </w:r>
      <w:r>
        <w:rPr>
          <w:rFonts w:ascii="Tahoma"/>
          <w:w w:val="95"/>
        </w:rPr>
        <w:t>duplicate</w:t>
      </w:r>
      <w:r>
        <w:rPr>
          <w:rFonts w:ascii="Tahoma"/>
          <w:spacing w:val="1"/>
          <w:w w:val="95"/>
        </w:rPr>
        <w:t xml:space="preserve"> </w:t>
      </w:r>
      <w:r>
        <w:rPr>
          <w:rFonts w:ascii="Tahoma"/>
          <w:w w:val="95"/>
        </w:rPr>
        <w:t>key</w:t>
      </w:r>
      <w:r>
        <w:rPr>
          <w:rFonts w:ascii="Tahoma"/>
          <w:spacing w:val="1"/>
          <w:w w:val="95"/>
        </w:rPr>
        <w:t xml:space="preserve"> </w:t>
      </w:r>
      <w:r>
        <w:rPr>
          <w:rFonts w:ascii="Tahoma"/>
          <w:w w:val="95"/>
        </w:rPr>
        <w:t>value</w:t>
      </w:r>
      <w:r>
        <w:rPr>
          <w:rFonts w:ascii="Tahoma"/>
          <w:spacing w:val="1"/>
          <w:w w:val="95"/>
        </w:rPr>
        <w:t xml:space="preserve"> </w:t>
      </w:r>
      <w:r>
        <w:rPr>
          <w:rFonts w:ascii="Tahoma"/>
          <w:w w:val="95"/>
        </w:rPr>
        <w:t>violates</w:t>
      </w:r>
      <w:r>
        <w:rPr>
          <w:rFonts w:ascii="Tahoma"/>
          <w:spacing w:val="2"/>
          <w:w w:val="95"/>
        </w:rPr>
        <w:t xml:space="preserve"> </w:t>
      </w:r>
      <w:r>
        <w:rPr>
          <w:rFonts w:ascii="Tahoma"/>
          <w:w w:val="95"/>
        </w:rPr>
        <w:t>unique</w:t>
      </w:r>
      <w:r>
        <w:rPr>
          <w:rFonts w:ascii="Tahoma"/>
          <w:spacing w:val="7"/>
          <w:w w:val="95"/>
        </w:rPr>
        <w:t xml:space="preserve"> </w:t>
      </w:r>
      <w:r>
        <w:rPr>
          <w:rFonts w:ascii="Tahoma"/>
          <w:w w:val="95"/>
        </w:rPr>
        <w:t>constraint</w:t>
      </w:r>
      <w:r>
        <w:rPr>
          <w:rFonts w:ascii="Tahoma"/>
          <w:spacing w:val="5"/>
          <w:w w:val="95"/>
        </w:rPr>
        <w:t xml:space="preserve"> </w:t>
      </w:r>
      <w:r>
        <w:rPr>
          <w:rFonts w:ascii="Tahoma"/>
          <w:w w:val="95"/>
        </w:rPr>
        <w:t>"client_c_id_card_key"</w:t>
      </w:r>
      <w:r>
        <w:rPr>
          <w:rFonts w:ascii="Tahoma"/>
          <w:spacing w:val="-60"/>
          <w:w w:val="95"/>
        </w:rPr>
        <w:t xml:space="preserve"> </w:t>
      </w:r>
      <w:r>
        <w:rPr>
          <w:rFonts w:ascii="Tahoma"/>
          <w:spacing w:val="-1"/>
        </w:rPr>
        <w:t>DETAIL:</w:t>
      </w:r>
      <w:r>
        <w:rPr>
          <w:rFonts w:ascii="Tahoma"/>
          <w:spacing w:val="-1"/>
        </w:rPr>
        <w:tab/>
      </w:r>
      <w:r>
        <w:rPr>
          <w:rFonts w:ascii="Tahoma"/>
          <w:w w:val="90"/>
        </w:rPr>
        <w:t>Key</w:t>
      </w:r>
      <w:r>
        <w:rPr>
          <w:rFonts w:ascii="Tahoma"/>
          <w:spacing w:val="-12"/>
          <w:w w:val="90"/>
        </w:rPr>
        <w:t xml:space="preserve"> </w:t>
      </w:r>
      <w:r>
        <w:rPr>
          <w:rFonts w:ascii="Tahoma"/>
          <w:w w:val="90"/>
        </w:rPr>
        <w:t>(c_id_card)=(340211199301010005</w:t>
      </w:r>
      <w:r>
        <w:rPr>
          <w:rFonts w:ascii="Tahoma"/>
          <w:w w:val="90"/>
        </w:rPr>
        <w:tab/>
      </w:r>
      <w:r>
        <w:rPr>
          <w:rFonts w:ascii="Tahoma"/>
          <w:spacing w:val="-1"/>
          <w:w w:val="95"/>
        </w:rPr>
        <w:t>)</w:t>
      </w:r>
      <w:r>
        <w:rPr>
          <w:rFonts w:ascii="Tahoma"/>
          <w:spacing w:val="-22"/>
          <w:w w:val="95"/>
        </w:rPr>
        <w:t xml:space="preserve"> </w:t>
      </w:r>
      <w:r>
        <w:rPr>
          <w:rFonts w:ascii="Tahoma"/>
          <w:spacing w:val="-1"/>
          <w:w w:val="95"/>
        </w:rPr>
        <w:t>already</w:t>
      </w:r>
      <w:r>
        <w:rPr>
          <w:rFonts w:ascii="Tahoma"/>
          <w:spacing w:val="-22"/>
          <w:w w:val="95"/>
        </w:rPr>
        <w:t xml:space="preserve"> </w:t>
      </w:r>
      <w:r>
        <w:rPr>
          <w:rFonts w:ascii="Tahoma"/>
          <w:w w:val="95"/>
        </w:rPr>
        <w:t>exists.</w:t>
      </w:r>
    </w:p>
    <w:p>
      <w:pPr>
        <w:pStyle w:val="9"/>
        <w:spacing w:before="14" w:line="223" w:lineRule="auto"/>
        <w:ind w:left="1153" w:right="644"/>
      </w:pPr>
      <w:r>
        <w:rPr>
          <w:w w:val="95"/>
        </w:rPr>
        <w:t xml:space="preserve">说明：由于在表的创建过程中，实验定义了 </w:t>
      </w:r>
      <w:r>
        <w:rPr>
          <w:rFonts w:ascii="Tahoma" w:eastAsia="Tahoma"/>
          <w:w w:val="95"/>
        </w:rPr>
        <w:t>c_id_card</w:t>
      </w:r>
      <w:r>
        <w:rPr>
          <w:rFonts w:ascii="Tahoma" w:eastAsia="Tahoma"/>
          <w:spacing w:val="57"/>
          <w:w w:val="95"/>
        </w:rPr>
        <w:t xml:space="preserve"> </w:t>
      </w:r>
      <w:r>
        <w:rPr>
          <w:spacing w:val="2"/>
          <w:w w:val="95"/>
        </w:rPr>
        <w:t xml:space="preserve">和 </w:t>
      </w:r>
      <w:r>
        <w:rPr>
          <w:rFonts w:ascii="Tahoma" w:eastAsia="Tahoma"/>
          <w:w w:val="95"/>
        </w:rPr>
        <w:t>c_phone</w:t>
      </w:r>
      <w:r>
        <w:rPr>
          <w:rFonts w:ascii="Tahoma" w:eastAsia="Tahoma"/>
          <w:spacing w:val="56"/>
          <w:w w:val="95"/>
        </w:rPr>
        <w:t xml:space="preserve"> </w:t>
      </w:r>
      <w:r>
        <w:rPr>
          <w:w w:val="95"/>
        </w:rPr>
        <w:t>为唯一且非空（</w:t>
      </w:r>
      <w:r>
        <w:rPr>
          <w:rFonts w:ascii="Tahoma" w:eastAsia="Tahoma"/>
          <w:w w:val="95"/>
        </w:rPr>
        <w:t>UNIQUE</w:t>
      </w:r>
      <w:r>
        <w:rPr>
          <w:rFonts w:ascii="Tahoma" w:eastAsia="Tahoma"/>
          <w:spacing w:val="-60"/>
          <w:w w:val="95"/>
        </w:rPr>
        <w:t xml:space="preserve"> </w:t>
      </w:r>
      <w:r>
        <w:rPr>
          <w:rFonts w:ascii="Tahoma" w:eastAsia="Tahoma"/>
          <w:spacing w:val="-2"/>
        </w:rPr>
        <w:t>NOT</w:t>
      </w:r>
      <w:r>
        <w:rPr>
          <w:rFonts w:ascii="Tahoma" w:eastAsia="Tahoma"/>
          <w:spacing w:val="-24"/>
        </w:rPr>
        <w:t xml:space="preserve"> </w:t>
      </w:r>
      <w:r>
        <w:rPr>
          <w:rFonts w:ascii="Tahoma" w:eastAsia="Tahoma"/>
          <w:spacing w:val="-2"/>
        </w:rPr>
        <w:t>NULL</w:t>
      </w:r>
      <w:r>
        <w:rPr>
          <w:spacing w:val="-2"/>
        </w:rPr>
        <w:t>），所以当表中存在相同记录时，插入数据失败。</w:t>
      </w:r>
    </w:p>
    <w:p>
      <w:pPr>
        <w:pStyle w:val="9"/>
        <w:spacing w:before="131" w:line="216" w:lineRule="auto"/>
        <w:ind w:left="1834" w:right="411" w:hanging="807"/>
        <w:rPr>
          <w:lang w:eastAsia="zh-CN"/>
        </w:rPr>
      </w:pPr>
      <w:r>
        <w:rPr>
          <w:spacing w:val="-9"/>
          <w:sz w:val="24"/>
          <w:lang w:eastAsia="zh-CN"/>
        </w:rPr>
        <w:t xml:space="preserve">步骤 </w:t>
      </w:r>
      <w:r>
        <w:rPr>
          <w:rFonts w:ascii="Tahoma" w:eastAsia="Tahoma"/>
          <w:spacing w:val="-1"/>
          <w:sz w:val="24"/>
          <w:lang w:eastAsia="zh-CN"/>
        </w:rPr>
        <w:t>2</w:t>
      </w:r>
      <w:r>
        <w:rPr>
          <w:rFonts w:ascii="Tahoma" w:eastAsia="Tahoma"/>
          <w:spacing w:val="11"/>
          <w:sz w:val="24"/>
          <w:lang w:eastAsia="zh-CN"/>
        </w:rPr>
        <w:t xml:space="preserve"> </w:t>
      </w:r>
      <w:r>
        <w:rPr>
          <w:spacing w:val="-1"/>
          <w:lang w:eastAsia="zh-CN"/>
        </w:rPr>
        <w:t>在金融数据库的客户信息表中添加一个客户的信息，满足表上的约束条件。</w:t>
      </w:r>
      <w:r>
        <w:rPr>
          <w:lang w:eastAsia="zh-CN"/>
        </w:rPr>
        <w:t>（插入成功的场景）。</w:t>
      </w:r>
    </w:p>
    <w:p>
      <w:pPr>
        <w:pStyle w:val="9"/>
        <w:spacing w:before="143"/>
        <w:ind w:left="1153"/>
        <w:rPr>
          <w:lang w:eastAsia="zh-CN"/>
        </w:rPr>
      </w:pPr>
      <w:r>
        <w:pict>
          <v:shape id="_x0000_s2385" o:spid="_x0000_s2385" o:spt="202" type="#_x0000_t202" style="position:absolute;left:0pt;margin-left:101.75pt;margin-top:30pt;height:30.25pt;width:443pt;mso-position-horizontal-relative:page;z-index:251710464;mso-width-relative:page;mso-height-relative:page;" filled="f" stroked="f" coordsize="21600,21600">
            <v:path/>
            <v:fill on="f" focussize="0,0"/>
            <v:stroke on="f" joinstyle="miter"/>
            <v:imagedata o:title=""/>
            <o:lock v:ext="edit"/>
            <v:textbox inset="0mm,0mm,0mm,0mm">
              <w:txbxContent>
                <w:tbl>
                  <w:tblPr>
                    <w:tblStyle w:val="13"/>
                    <w:tblW w:w="0" w:type="auto"/>
                    <w:tblCellSpacing w:w="7" w:type="dxa"/>
                    <w:tblInd w:w="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blCellSpacing w:w="7" w:type="dxa"/>
                    </w:trPr>
                    <w:tc>
                      <w:tcPr>
                        <w:tcW w:w="8846" w:type="dxa"/>
                        <w:tcBorders>
                          <w:bottom w:val="nil"/>
                        </w:tcBorders>
                        <w:shd w:val="clear" w:color="auto" w:fill="D9D9D9"/>
                      </w:tcPr>
                      <w:p>
                        <w:pPr>
                          <w:pStyle w:val="17"/>
                          <w:spacing w:before="7" w:line="299" w:lineRule="exact"/>
                          <w:rPr>
                            <w:rFonts w:ascii="微软雅黑" w:eastAsia="微软雅黑"/>
                            <w:sz w:val="18"/>
                          </w:rPr>
                        </w:pPr>
                        <w:r>
                          <w:rPr>
                            <w:spacing w:val="-1"/>
                            <w:w w:val="95"/>
                            <w:sz w:val="18"/>
                          </w:rPr>
                          <w:t>INSERT</w:t>
                        </w:r>
                        <w:r>
                          <w:rPr>
                            <w:spacing w:val="-12"/>
                            <w:w w:val="95"/>
                            <w:sz w:val="18"/>
                          </w:rPr>
                          <w:t xml:space="preserve"> </w:t>
                        </w:r>
                        <w:r>
                          <w:rPr>
                            <w:spacing w:val="-1"/>
                            <w:w w:val="95"/>
                            <w:sz w:val="18"/>
                          </w:rPr>
                          <w:t>INTO</w:t>
                        </w:r>
                        <w:r>
                          <w:rPr>
                            <w:spacing w:val="-8"/>
                            <w:w w:val="95"/>
                            <w:sz w:val="18"/>
                          </w:rPr>
                          <w:t xml:space="preserve"> </w:t>
                        </w:r>
                        <w:r>
                          <w:rPr>
                            <w:spacing w:val="-1"/>
                            <w:w w:val="95"/>
                            <w:sz w:val="18"/>
                          </w:rPr>
                          <w:t>finance.client(c_id,c_name,c_mail,c_id_card,c_phone,c_password</w:t>
                        </w:r>
                        <w:r>
                          <w:rPr>
                            <w:spacing w:val="-4"/>
                            <w:w w:val="95"/>
                            <w:sz w:val="18"/>
                          </w:rPr>
                          <w:t xml:space="preserve">) </w:t>
                        </w:r>
                        <w:r>
                          <w:rPr>
                            <w:w w:val="95"/>
                            <w:sz w:val="18"/>
                          </w:rPr>
                          <w:t>VALUES</w:t>
                        </w:r>
                        <w:r>
                          <w:rPr>
                            <w:spacing w:val="-4"/>
                            <w:w w:val="95"/>
                            <w:sz w:val="18"/>
                          </w:rPr>
                          <w:t xml:space="preserve"> (</w:t>
                        </w:r>
                        <w:r>
                          <w:rPr>
                            <w:w w:val="95"/>
                            <w:sz w:val="18"/>
                          </w:rPr>
                          <w:t>31,'</w:t>
                        </w:r>
                        <w:r>
                          <w:rPr>
                            <w:rFonts w:hint="eastAsia" w:ascii="微软雅黑" w:eastAsia="微软雅黑"/>
                            <w:w w:val="95"/>
                            <w:sz w:val="18"/>
                          </w:rPr>
                          <w:t>李丽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blCellSpacing w:w="7" w:type="dxa"/>
                    </w:trPr>
                    <w:tc>
                      <w:tcPr>
                        <w:tcW w:w="8846" w:type="dxa"/>
                        <w:tcBorders>
                          <w:top w:val="nil"/>
                        </w:tcBorders>
                        <w:shd w:val="clear" w:color="auto" w:fill="D9D9D9"/>
                      </w:tcPr>
                      <w:p>
                        <w:pPr>
                          <w:pStyle w:val="17"/>
                          <w:spacing w:line="214" w:lineRule="exact"/>
                          <w:rPr>
                            <w:sz w:val="18"/>
                          </w:rPr>
                        </w:pPr>
                        <w:r>
                          <w:rPr>
                            <w:sz w:val="18"/>
                          </w:rPr>
                          <w:t>','lili@huawei.com','340211199301010031','18815650031','gaussdb_031');</w:t>
                        </w:r>
                      </w:p>
                    </w:tc>
                  </w:tr>
                </w:tbl>
                <w:p>
                  <w:pPr>
                    <w:pStyle w:val="9"/>
                  </w:pPr>
                </w:p>
              </w:txbxContent>
            </v:textbox>
          </v:shape>
        </w:pict>
      </w:r>
      <w:r>
        <w:rPr>
          <w:lang w:eastAsia="zh-CN"/>
        </w:rPr>
        <w:t>插入成功的示例。</w:t>
      </w:r>
    </w:p>
    <w:p>
      <w:pPr>
        <w:pStyle w:val="9"/>
        <w:spacing w:before="13"/>
        <w:rPr>
          <w:sz w:val="18"/>
          <w:lang w:eastAsia="zh-CN"/>
        </w:rPr>
      </w:pPr>
    </w:p>
    <w:p>
      <w:pPr>
        <w:spacing w:line="880" w:lineRule="atLeast"/>
        <w:ind w:left="1153" w:right="6927" w:hanging="125"/>
        <w:rPr>
          <w:rFonts w:ascii="微软雅黑" w:eastAsia="微软雅黑"/>
          <w:sz w:val="21"/>
          <w:lang w:eastAsia="zh-CN"/>
        </w:rPr>
      </w:pPr>
      <w:r>
        <w:pict>
          <v:shape id="_x0000_s2386" o:spid="_x0000_s2386" o:spt="202" type="#_x0000_t202" style="position:absolute;left:0pt;margin-left:101.75pt;margin-top:51.25pt;height:14.3pt;width:443pt;mso-position-horizontal-relative:page;z-index:251711488;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spacing w:val="-1"/>
                            <w:w w:val="95"/>
                            <w:sz w:val="18"/>
                          </w:rPr>
                          <w:t>select</w:t>
                        </w:r>
                        <w:r>
                          <w:rPr>
                            <w:spacing w:val="-20"/>
                            <w:w w:val="95"/>
                            <w:sz w:val="18"/>
                          </w:rPr>
                          <w:t xml:space="preserve"> </w:t>
                        </w:r>
                        <w:r>
                          <w:rPr>
                            <w:spacing w:val="-1"/>
                            <w:w w:val="95"/>
                            <w:sz w:val="18"/>
                          </w:rPr>
                          <w:t>*</w:t>
                        </w:r>
                        <w:r>
                          <w:rPr>
                            <w:spacing w:val="-19"/>
                            <w:w w:val="95"/>
                            <w:sz w:val="18"/>
                          </w:rPr>
                          <w:t xml:space="preserve"> </w:t>
                        </w:r>
                        <w:r>
                          <w:rPr>
                            <w:spacing w:val="-1"/>
                            <w:w w:val="95"/>
                            <w:sz w:val="18"/>
                          </w:rPr>
                          <w:t>from</w:t>
                        </w:r>
                        <w:r>
                          <w:rPr>
                            <w:spacing w:val="-18"/>
                            <w:w w:val="95"/>
                            <w:sz w:val="18"/>
                          </w:rPr>
                          <w:t xml:space="preserve"> </w:t>
                        </w:r>
                        <w:r>
                          <w:rPr>
                            <w:spacing w:val="-1"/>
                            <w:w w:val="95"/>
                            <w:sz w:val="18"/>
                          </w:rPr>
                          <w:t>finance.client</w:t>
                        </w:r>
                        <w:r>
                          <w:rPr>
                            <w:spacing w:val="-19"/>
                            <w:w w:val="95"/>
                            <w:sz w:val="18"/>
                          </w:rPr>
                          <w:t xml:space="preserve"> </w:t>
                        </w:r>
                        <w:r>
                          <w:rPr>
                            <w:w w:val="95"/>
                            <w:sz w:val="18"/>
                          </w:rPr>
                          <w:t>where</w:t>
                        </w:r>
                        <w:r>
                          <w:rPr>
                            <w:spacing w:val="-18"/>
                            <w:w w:val="95"/>
                            <w:sz w:val="18"/>
                          </w:rPr>
                          <w:t xml:space="preserve"> </w:t>
                        </w:r>
                        <w:r>
                          <w:rPr>
                            <w:w w:val="95"/>
                            <w:sz w:val="18"/>
                          </w:rPr>
                          <w:t>c_id=31;</w:t>
                        </w:r>
                      </w:p>
                    </w:tc>
                  </w:tr>
                </w:tbl>
                <w:p>
                  <w:pPr>
                    <w:pStyle w:val="9"/>
                  </w:pPr>
                </w:p>
              </w:txbxContent>
            </v:textbox>
          </v:shape>
        </w:pict>
      </w:r>
      <w:r>
        <w:rPr>
          <w:rFonts w:hint="eastAsia" w:ascii="微软雅黑" w:eastAsia="微软雅黑"/>
          <w:spacing w:val="-3"/>
          <w:w w:val="95"/>
          <w:sz w:val="24"/>
          <w:lang w:eastAsia="zh-CN"/>
        </w:rPr>
        <w:t xml:space="preserve">步骤 </w:t>
      </w:r>
      <w:r>
        <w:rPr>
          <w:w w:val="95"/>
          <w:sz w:val="24"/>
          <w:lang w:eastAsia="zh-CN"/>
        </w:rPr>
        <w:t>3</w:t>
      </w:r>
      <w:r>
        <w:rPr>
          <w:spacing w:val="64"/>
          <w:w w:val="95"/>
          <w:sz w:val="24"/>
          <w:lang w:eastAsia="zh-CN"/>
        </w:rPr>
        <w:t xml:space="preserve"> </w:t>
      </w:r>
      <w:r>
        <w:rPr>
          <w:rFonts w:hint="eastAsia" w:ascii="微软雅黑" w:eastAsia="微软雅黑"/>
          <w:w w:val="95"/>
          <w:sz w:val="21"/>
          <w:lang w:eastAsia="zh-CN"/>
        </w:rPr>
        <w:t>验证插入结果</w:t>
      </w:r>
      <w:r>
        <w:rPr>
          <w:rFonts w:hint="eastAsia" w:ascii="微软雅黑" w:eastAsia="微软雅黑"/>
          <w:sz w:val="21"/>
          <w:lang w:eastAsia="zh-CN"/>
        </w:rPr>
        <w:t>得到结果为：</w:t>
      </w:r>
    </w:p>
    <w:p>
      <w:pPr>
        <w:pStyle w:val="9"/>
        <w:tabs>
          <w:tab w:val="left" w:pos="3811"/>
          <w:tab w:val="left" w:pos="5760"/>
          <w:tab w:val="left" w:pos="6440"/>
          <w:tab w:val="left" w:pos="8039"/>
          <w:tab w:val="left" w:pos="8823"/>
        </w:tabs>
        <w:spacing w:before="69"/>
        <w:ind w:left="1153"/>
        <w:rPr>
          <w:rFonts w:ascii="Tahoma"/>
        </w:rPr>
      </w:pPr>
      <w:r>
        <w:rPr>
          <w:rFonts w:ascii="Tahoma"/>
          <w:w w:val="90"/>
        </w:rPr>
        <w:t>c_id</w:t>
      </w:r>
      <w:r>
        <w:rPr>
          <w:rFonts w:ascii="Tahoma"/>
          <w:spacing w:val="-14"/>
          <w:w w:val="90"/>
        </w:rPr>
        <w:t xml:space="preserve"> </w:t>
      </w:r>
      <w:r>
        <w:rPr>
          <w:rFonts w:ascii="Tahoma"/>
          <w:w w:val="90"/>
        </w:rPr>
        <w:t>|</w:t>
      </w:r>
      <w:r>
        <w:rPr>
          <w:rFonts w:ascii="Tahoma"/>
          <w:spacing w:val="-12"/>
          <w:w w:val="90"/>
        </w:rPr>
        <w:t xml:space="preserve"> </w:t>
      </w:r>
      <w:r>
        <w:rPr>
          <w:rFonts w:ascii="Tahoma"/>
          <w:w w:val="90"/>
        </w:rPr>
        <w:t>c_name</w:t>
      </w:r>
      <w:r>
        <w:rPr>
          <w:rFonts w:ascii="Tahoma"/>
          <w:spacing w:val="-9"/>
          <w:w w:val="90"/>
        </w:rPr>
        <w:t xml:space="preserve"> </w:t>
      </w:r>
      <w:r>
        <w:rPr>
          <w:rFonts w:ascii="Tahoma"/>
          <w:w w:val="90"/>
        </w:rPr>
        <w:t>|</w:t>
      </w:r>
      <w:r>
        <w:rPr>
          <w:rFonts w:ascii="Tahoma"/>
          <w:w w:val="90"/>
        </w:rPr>
        <w:tab/>
      </w:r>
      <w:r>
        <w:rPr>
          <w:rFonts w:ascii="Tahoma"/>
          <w:w w:val="95"/>
        </w:rPr>
        <w:t>c_mail</w:t>
      </w:r>
      <w:r>
        <w:rPr>
          <w:rFonts w:ascii="Tahoma"/>
          <w:w w:val="95"/>
        </w:rPr>
        <w:tab/>
      </w:r>
      <w:r>
        <w:rPr>
          <w:rFonts w:ascii="Tahoma"/>
          <w:w w:val="95"/>
        </w:rPr>
        <w:t>|</w:t>
      </w:r>
      <w:r>
        <w:rPr>
          <w:rFonts w:ascii="Tahoma"/>
          <w:w w:val="95"/>
        </w:rPr>
        <w:tab/>
      </w:r>
      <w:r>
        <w:rPr>
          <w:rFonts w:ascii="Tahoma"/>
          <w:w w:val="95"/>
        </w:rPr>
        <w:t>c_id_card</w:t>
      </w:r>
      <w:r>
        <w:rPr>
          <w:rFonts w:ascii="Tahoma"/>
          <w:w w:val="95"/>
        </w:rPr>
        <w:tab/>
      </w:r>
      <w:r>
        <w:rPr>
          <w:rFonts w:ascii="Tahoma"/>
          <w:w w:val="95"/>
        </w:rPr>
        <w:t>|</w:t>
      </w:r>
      <w:r>
        <w:rPr>
          <w:rFonts w:ascii="Tahoma"/>
          <w:w w:val="95"/>
        </w:rPr>
        <w:tab/>
      </w:r>
      <w:r>
        <w:rPr>
          <w:rFonts w:ascii="Tahoma"/>
          <w:w w:val="95"/>
        </w:rPr>
        <w:t>c_phone</w:t>
      </w:r>
    </w:p>
    <w:p>
      <w:pPr>
        <w:pStyle w:val="9"/>
        <w:tabs>
          <w:tab w:val="left" w:pos="1835"/>
        </w:tabs>
        <w:spacing w:before="10"/>
        <w:ind w:left="1153"/>
        <w:rPr>
          <w:rFonts w:ascii="Tahoma"/>
        </w:rPr>
      </w:pPr>
      <w:r>
        <w:rPr>
          <w:rFonts w:ascii="Tahoma"/>
          <w:w w:val="95"/>
        </w:rPr>
        <w:t>|</w:t>
      </w:r>
      <w:r>
        <w:rPr>
          <w:rFonts w:ascii="Tahoma"/>
          <w:w w:val="95"/>
        </w:rPr>
        <w:tab/>
      </w:r>
      <w:r>
        <w:rPr>
          <w:rFonts w:ascii="Tahoma"/>
          <w:w w:val="95"/>
        </w:rPr>
        <w:t>c_password</w:t>
      </w:r>
    </w:p>
    <w:p>
      <w:pPr>
        <w:pStyle w:val="9"/>
        <w:tabs>
          <w:tab w:val="left" w:pos="1541"/>
          <w:tab w:val="left" w:pos="2168"/>
          <w:tab w:val="left" w:pos="4364"/>
          <w:tab w:val="left" w:pos="5906"/>
          <w:tab w:val="left" w:pos="7446"/>
          <w:tab w:val="left" w:pos="9026"/>
        </w:tabs>
        <w:spacing w:before="90"/>
        <w:ind w:left="1153"/>
        <w:rPr>
          <w:rFonts w:ascii="Tahoma"/>
        </w:rPr>
      </w:pPr>
      <w:r>
        <w:rPr>
          <w:rFonts w:ascii="Tahoma"/>
          <w:w w:val="64"/>
          <w:u w:val="dotted"/>
        </w:rPr>
        <w:t xml:space="preserve"> </w:t>
      </w:r>
      <w:r>
        <w:rPr>
          <w:rFonts w:ascii="Tahoma"/>
          <w:u w:val="dotted"/>
        </w:rPr>
        <w:tab/>
      </w:r>
      <w:r>
        <w:rPr>
          <w:rFonts w:ascii="Tahoma"/>
          <w:w w:val="80"/>
        </w:rPr>
        <w:t>+</w:t>
      </w:r>
      <w:r>
        <w:rPr>
          <w:rFonts w:ascii="Tahoma"/>
          <w:w w:val="80"/>
          <w:u w:val="dotted"/>
        </w:rPr>
        <w:tab/>
      </w:r>
      <w:r>
        <w:rPr>
          <w:rFonts w:ascii="Tahoma"/>
          <w:w w:val="80"/>
        </w:rPr>
        <w:t>+</w:t>
      </w:r>
      <w:r>
        <w:rPr>
          <w:rFonts w:ascii="Tahoma"/>
          <w:w w:val="80"/>
          <w:u w:val="dotted"/>
        </w:rPr>
        <w:tab/>
      </w:r>
      <w:r>
        <w:rPr>
          <w:rFonts w:ascii="Tahoma"/>
          <w:w w:val="80"/>
        </w:rPr>
        <w:t>+</w:t>
      </w:r>
      <w:r>
        <w:rPr>
          <w:rFonts w:ascii="Tahoma"/>
          <w:w w:val="80"/>
          <w:u w:val="dotted"/>
        </w:rPr>
        <w:tab/>
      </w:r>
      <w:r>
        <w:rPr>
          <w:rFonts w:ascii="Tahoma"/>
          <w:w w:val="80"/>
        </w:rPr>
        <w:t>+</w:t>
      </w:r>
      <w:r>
        <w:rPr>
          <w:rFonts w:ascii="Tahoma"/>
          <w:w w:val="80"/>
          <w:u w:val="dotted"/>
        </w:rPr>
        <w:tab/>
      </w:r>
      <w:r>
        <w:rPr>
          <w:rFonts w:ascii="Tahoma"/>
          <w:w w:val="80"/>
        </w:rPr>
        <w:t>+</w:t>
      </w:r>
      <w:r>
        <w:rPr>
          <w:rFonts w:ascii="Tahoma"/>
          <w:w w:val="64"/>
          <w:u w:val="dotted"/>
        </w:rPr>
        <w:t xml:space="preserve"> </w:t>
      </w:r>
      <w:r>
        <w:rPr>
          <w:rFonts w:ascii="Tahoma"/>
          <w:u w:val="dotted"/>
        </w:rPr>
        <w:tab/>
      </w:r>
    </w:p>
    <w:p>
      <w:pPr>
        <w:pStyle w:val="9"/>
        <w:tabs>
          <w:tab w:val="left" w:pos="2612"/>
          <w:tab w:val="left" w:pos="5845"/>
          <w:tab w:val="left" w:pos="8129"/>
        </w:tabs>
        <w:spacing w:before="80" w:line="378" w:lineRule="exact"/>
        <w:ind w:left="1470"/>
        <w:rPr>
          <w:rFonts w:ascii="Tahoma" w:eastAsia="Tahoma"/>
        </w:rPr>
      </w:pPr>
      <w:r>
        <w:rPr>
          <w:rFonts w:ascii="Tahoma" w:eastAsia="Tahoma"/>
          <w:w w:val="90"/>
        </w:rPr>
        <w:t>31</w:t>
      </w:r>
      <w:r>
        <w:rPr>
          <w:rFonts w:ascii="Tahoma" w:eastAsia="Tahoma"/>
          <w:spacing w:val="-13"/>
          <w:w w:val="90"/>
        </w:rPr>
        <w:t xml:space="preserve"> </w:t>
      </w:r>
      <w:r>
        <w:rPr>
          <w:rFonts w:ascii="Tahoma" w:eastAsia="Tahoma"/>
          <w:w w:val="90"/>
        </w:rPr>
        <w:t>|</w:t>
      </w:r>
      <w:r>
        <w:rPr>
          <w:rFonts w:ascii="Tahoma" w:eastAsia="Tahoma"/>
          <w:spacing w:val="51"/>
          <w:w w:val="90"/>
        </w:rPr>
        <w:t xml:space="preserve"> </w:t>
      </w:r>
      <w:r>
        <w:rPr>
          <w:w w:val="90"/>
        </w:rPr>
        <w:t>李丽</w:t>
      </w:r>
      <w:r>
        <w:rPr>
          <w:w w:val="90"/>
        </w:rPr>
        <w:tab/>
      </w:r>
      <w:r>
        <w:rPr>
          <w:rFonts w:ascii="Tahoma" w:eastAsia="Tahoma"/>
          <w:w w:val="95"/>
        </w:rPr>
        <w:t>|</w:t>
      </w:r>
      <w:r>
        <w:rPr>
          <w:rFonts w:ascii="Tahoma" w:eastAsia="Tahoma"/>
          <w:spacing w:val="-20"/>
          <w:w w:val="95"/>
        </w:rPr>
        <w:t xml:space="preserve"> </w:t>
      </w:r>
      <w:r>
        <w:fldChar w:fldCharType="begin"/>
      </w:r>
      <w:r>
        <w:instrText xml:space="preserve"> HYPERLINK "mailto:lili@huawei.com" \h </w:instrText>
      </w:r>
      <w:r>
        <w:fldChar w:fldCharType="separate"/>
      </w:r>
      <w:r>
        <w:rPr>
          <w:rFonts w:ascii="Tahoma" w:eastAsia="Tahoma"/>
          <w:w w:val="95"/>
        </w:rPr>
        <w:t>lili@huawei.com</w:t>
      </w:r>
      <w:r>
        <w:rPr>
          <w:rFonts w:ascii="Tahoma" w:eastAsia="Tahoma"/>
          <w:w w:val="95"/>
        </w:rPr>
        <w:fldChar w:fldCharType="end"/>
      </w:r>
      <w:r>
        <w:rPr>
          <w:rFonts w:ascii="Tahoma" w:eastAsia="Tahoma"/>
          <w:w w:val="95"/>
        </w:rPr>
        <w:tab/>
      </w:r>
      <w:r>
        <w:rPr>
          <w:rFonts w:ascii="Tahoma" w:eastAsia="Tahoma"/>
          <w:spacing w:val="-1"/>
          <w:w w:val="90"/>
        </w:rPr>
        <w:t>|</w:t>
      </w:r>
      <w:r>
        <w:rPr>
          <w:rFonts w:ascii="Tahoma" w:eastAsia="Tahoma"/>
          <w:spacing w:val="-20"/>
          <w:w w:val="90"/>
        </w:rPr>
        <w:t xml:space="preserve"> </w:t>
      </w:r>
      <w:r>
        <w:rPr>
          <w:rFonts w:ascii="Tahoma" w:eastAsia="Tahoma"/>
          <w:spacing w:val="-1"/>
          <w:w w:val="90"/>
        </w:rPr>
        <w:t>340211199301010031</w:t>
      </w:r>
      <w:r>
        <w:rPr>
          <w:rFonts w:ascii="Tahoma" w:eastAsia="Tahoma"/>
          <w:spacing w:val="-1"/>
          <w:w w:val="90"/>
        </w:rPr>
        <w:tab/>
      </w:r>
      <w:r>
        <w:rPr>
          <w:rFonts w:ascii="Tahoma" w:eastAsia="Tahoma"/>
          <w:w w:val="85"/>
        </w:rPr>
        <w:t>|</w:t>
      </w:r>
      <w:r>
        <w:rPr>
          <w:rFonts w:ascii="Tahoma" w:eastAsia="Tahoma"/>
          <w:spacing w:val="4"/>
          <w:w w:val="85"/>
        </w:rPr>
        <w:t xml:space="preserve"> </w:t>
      </w:r>
      <w:r>
        <w:rPr>
          <w:rFonts w:ascii="Tahoma" w:eastAsia="Tahoma"/>
          <w:w w:val="85"/>
        </w:rPr>
        <w:t>18815650031</w:t>
      </w:r>
    </w:p>
    <w:p>
      <w:pPr>
        <w:pStyle w:val="9"/>
        <w:spacing w:line="245" w:lineRule="exact"/>
        <w:ind w:left="1153"/>
        <w:rPr>
          <w:rFonts w:ascii="Tahoma"/>
        </w:rPr>
      </w:pPr>
      <w:r>
        <w:rPr>
          <w:rFonts w:ascii="Tahoma"/>
          <w:w w:val="90"/>
        </w:rPr>
        <w:t>|</w:t>
      </w:r>
      <w:r>
        <w:rPr>
          <w:rFonts w:ascii="Tahoma"/>
          <w:spacing w:val="-7"/>
          <w:w w:val="90"/>
        </w:rPr>
        <w:t xml:space="preserve"> </w:t>
      </w:r>
      <w:r>
        <w:rPr>
          <w:rFonts w:ascii="Tahoma"/>
          <w:w w:val="90"/>
        </w:rPr>
        <w:t>gaussdb_031</w:t>
      </w:r>
    </w:p>
    <w:p>
      <w:pPr>
        <w:pStyle w:val="16"/>
        <w:numPr>
          <w:ilvl w:val="2"/>
          <w:numId w:val="40"/>
        </w:numPr>
        <w:tabs>
          <w:tab w:val="left" w:pos="993"/>
        </w:tabs>
        <w:spacing w:before="197"/>
        <w:ind w:left="992" w:hanging="861"/>
        <w:rPr>
          <w:sz w:val="32"/>
        </w:rPr>
      </w:pPr>
      <w:bookmarkStart w:id="80" w:name="_bookmark80"/>
      <w:bookmarkEnd w:id="80"/>
      <w:r>
        <w:rPr>
          <w:w w:val="95"/>
          <w:sz w:val="32"/>
        </w:rPr>
        <w:t>添加约束</w:t>
      </w:r>
    </w:p>
    <w:p>
      <w:pPr>
        <w:pStyle w:val="9"/>
        <w:spacing w:before="113" w:line="218" w:lineRule="auto"/>
        <w:ind w:left="1834" w:right="412" w:hanging="807"/>
        <w:jc w:val="both"/>
        <w:rPr>
          <w:lang w:eastAsia="zh-CN"/>
        </w:rPr>
      </w:pPr>
      <w:r>
        <w:rPr>
          <w:spacing w:val="-9"/>
          <w:sz w:val="24"/>
          <w:lang w:eastAsia="zh-CN"/>
        </w:rPr>
        <w:t xml:space="preserve">步骤 </w:t>
      </w:r>
      <w:r>
        <w:rPr>
          <w:rFonts w:ascii="Tahoma" w:eastAsia="Tahoma"/>
          <w:spacing w:val="-1"/>
          <w:sz w:val="24"/>
          <w:lang w:eastAsia="zh-CN"/>
        </w:rPr>
        <w:t>1</w:t>
      </w:r>
      <w:r>
        <w:rPr>
          <w:rFonts w:ascii="Tahoma" w:eastAsia="Tahoma"/>
          <w:spacing w:val="11"/>
          <w:sz w:val="24"/>
          <w:lang w:eastAsia="zh-CN"/>
        </w:rPr>
        <w:t xml:space="preserve"> </w:t>
      </w:r>
      <w:r>
        <w:rPr>
          <w:spacing w:val="-1"/>
          <w:lang w:eastAsia="zh-CN"/>
        </w:rPr>
        <w:t>对表添加外键约束，在银行信息表和资产信息表中，都存在每个银行卡必须有一个持</w:t>
      </w:r>
      <w:r>
        <w:rPr>
          <w:lang w:eastAsia="zh-CN"/>
        </w:rPr>
        <w:t>卡者、每份资产必须都有一个资产拥有者这样的对应关系。因此针对这种对应关系，</w:t>
      </w:r>
      <w:r>
        <w:rPr>
          <w:spacing w:val="-60"/>
          <w:lang w:eastAsia="zh-CN"/>
        </w:rPr>
        <w:t xml:space="preserve"> </w:t>
      </w:r>
      <w:r>
        <w:rPr>
          <w:lang w:eastAsia="zh-CN"/>
        </w:rPr>
        <w:t>创建外键约束。</w:t>
      </w:r>
    </w:p>
    <w:p>
      <w:pPr>
        <w:pStyle w:val="9"/>
        <w:spacing w:before="145"/>
        <w:ind w:left="1153"/>
        <w:rPr>
          <w:lang w:eastAsia="zh-CN"/>
        </w:rPr>
      </w:pPr>
      <w:r>
        <w:rPr>
          <w:spacing w:val="25"/>
          <w:w w:val="95"/>
          <w:lang w:eastAsia="zh-CN"/>
        </w:rPr>
        <w:t>给表</w:t>
      </w:r>
      <w:r>
        <w:rPr>
          <w:rFonts w:ascii="Tahoma" w:eastAsia="Tahoma"/>
          <w:w w:val="95"/>
          <w:lang w:eastAsia="zh-CN"/>
        </w:rPr>
        <w:t>bank_card</w:t>
      </w:r>
      <w:r>
        <w:rPr>
          <w:rFonts w:ascii="Tahoma" w:eastAsia="Tahoma"/>
          <w:spacing w:val="35"/>
          <w:w w:val="95"/>
          <w:lang w:eastAsia="zh-CN"/>
        </w:rPr>
        <w:t xml:space="preserve"> </w:t>
      </w:r>
      <w:r>
        <w:rPr>
          <w:w w:val="95"/>
          <w:lang w:eastAsia="zh-CN"/>
        </w:rPr>
        <w:t>添加外键约束</w:t>
      </w:r>
    </w:p>
    <w:p>
      <w:pPr>
        <w:pStyle w:val="9"/>
        <w:spacing w:before="101" w:line="1062" w:lineRule="exact"/>
        <w:ind w:left="1153" w:right="6319"/>
      </w:pPr>
      <w:r>
        <w:pict>
          <v:shape id="_x0000_s2387" o:spid="_x0000_s2387" o:spt="202" type="#_x0000_t202" style="position:absolute;left:0pt;margin-left:101.75pt;margin-top:4.05pt;height:26.2pt;width:443pt;mso-position-horizontal-relative:page;z-index:251712512;mso-width-relative:page;mso-height-relative:page;" filled="f" stroked="f" coordsize="21600,21600">
            <v:path/>
            <v:fill on="f" focussize="0,0"/>
            <v:stroke on="f" joinstyle="miter"/>
            <v:imagedata o:title=""/>
            <o:lock v:ext="edit"/>
            <v:textbox inset="0mm,0mm,0mm,0mm">
              <w:txbxContent>
                <w:tbl>
                  <w:tblPr>
                    <w:tblStyle w:val="13"/>
                    <w:tblW w:w="0" w:type="auto"/>
                    <w:tblCellSpacing w:w="7" w:type="dxa"/>
                    <w:tblInd w:w="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blCellSpacing w:w="7" w:type="dxa"/>
                    </w:trPr>
                    <w:tc>
                      <w:tcPr>
                        <w:tcW w:w="8846" w:type="dxa"/>
                        <w:tcBorders>
                          <w:bottom w:val="nil"/>
                        </w:tcBorders>
                        <w:shd w:val="clear" w:color="auto" w:fill="D9D9D9"/>
                      </w:tcPr>
                      <w:p>
                        <w:pPr>
                          <w:pStyle w:val="17"/>
                          <w:spacing w:before="16" w:line="208" w:lineRule="exact"/>
                          <w:rPr>
                            <w:sz w:val="18"/>
                          </w:rPr>
                        </w:pPr>
                        <w:r>
                          <w:rPr>
                            <w:w w:val="90"/>
                            <w:sz w:val="18"/>
                          </w:rPr>
                          <w:t>ALTER</w:t>
                        </w:r>
                        <w:r>
                          <w:rPr>
                            <w:spacing w:val="14"/>
                            <w:w w:val="90"/>
                            <w:sz w:val="18"/>
                          </w:rPr>
                          <w:t xml:space="preserve"> </w:t>
                        </w:r>
                        <w:r>
                          <w:rPr>
                            <w:w w:val="90"/>
                            <w:sz w:val="18"/>
                          </w:rPr>
                          <w:t>TABLE</w:t>
                        </w:r>
                        <w:r>
                          <w:rPr>
                            <w:spacing w:val="15"/>
                            <w:w w:val="90"/>
                            <w:sz w:val="18"/>
                          </w:rPr>
                          <w:t xml:space="preserve"> </w:t>
                        </w:r>
                        <w:r>
                          <w:rPr>
                            <w:w w:val="90"/>
                            <w:sz w:val="18"/>
                          </w:rPr>
                          <w:t>finance.bank_card</w:t>
                        </w:r>
                        <w:r>
                          <w:rPr>
                            <w:spacing w:val="18"/>
                            <w:w w:val="90"/>
                            <w:sz w:val="18"/>
                          </w:rPr>
                          <w:t xml:space="preserve"> </w:t>
                        </w:r>
                        <w:r>
                          <w:rPr>
                            <w:w w:val="90"/>
                            <w:sz w:val="18"/>
                          </w:rPr>
                          <w:t>ADD</w:t>
                        </w:r>
                        <w:r>
                          <w:rPr>
                            <w:spacing w:val="13"/>
                            <w:w w:val="90"/>
                            <w:sz w:val="18"/>
                          </w:rPr>
                          <w:t xml:space="preserve"> </w:t>
                        </w:r>
                        <w:r>
                          <w:rPr>
                            <w:w w:val="90"/>
                            <w:sz w:val="18"/>
                          </w:rPr>
                          <w:t>CONSTRAINT</w:t>
                        </w:r>
                        <w:r>
                          <w:rPr>
                            <w:spacing w:val="13"/>
                            <w:w w:val="90"/>
                            <w:sz w:val="18"/>
                          </w:rPr>
                          <w:t xml:space="preserve"> </w:t>
                        </w:r>
                        <w:r>
                          <w:rPr>
                            <w:w w:val="90"/>
                            <w:sz w:val="18"/>
                          </w:rPr>
                          <w:t>fk_c_id</w:t>
                        </w:r>
                        <w:r>
                          <w:rPr>
                            <w:spacing w:val="19"/>
                            <w:w w:val="90"/>
                            <w:sz w:val="18"/>
                          </w:rPr>
                          <w:t xml:space="preserve"> </w:t>
                        </w:r>
                        <w:r>
                          <w:rPr>
                            <w:w w:val="90"/>
                            <w:sz w:val="18"/>
                          </w:rPr>
                          <w:t>FOREIGN</w:t>
                        </w:r>
                        <w:r>
                          <w:rPr>
                            <w:spacing w:val="15"/>
                            <w:w w:val="90"/>
                            <w:sz w:val="18"/>
                          </w:rPr>
                          <w:t xml:space="preserve"> </w:t>
                        </w:r>
                        <w:r>
                          <w:rPr>
                            <w:w w:val="90"/>
                            <w:sz w:val="18"/>
                          </w:rPr>
                          <w:t>KEY</w:t>
                        </w:r>
                        <w:r>
                          <w:rPr>
                            <w:spacing w:val="14"/>
                            <w:w w:val="90"/>
                            <w:sz w:val="18"/>
                          </w:rPr>
                          <w:t xml:space="preserve"> </w:t>
                        </w:r>
                        <w:r>
                          <w:rPr>
                            <w:w w:val="90"/>
                            <w:sz w:val="18"/>
                          </w:rPr>
                          <w:t>(b_c_id)</w:t>
                        </w:r>
                        <w:r>
                          <w:rPr>
                            <w:spacing w:val="15"/>
                            <w:w w:val="90"/>
                            <w:sz w:val="18"/>
                          </w:rPr>
                          <w:t xml:space="preserve"> </w:t>
                        </w:r>
                        <w:r>
                          <w:rPr>
                            <w:w w:val="90"/>
                            <w:sz w:val="18"/>
                          </w:rPr>
                          <w:t>REFERENCES</w:t>
                        </w:r>
                        <w:r>
                          <w:rPr>
                            <w:spacing w:val="13"/>
                            <w:w w:val="90"/>
                            <w:sz w:val="18"/>
                          </w:rPr>
                          <w:t xml:space="preserve"> </w:t>
                        </w:r>
                        <w:r>
                          <w:rPr>
                            <w:w w:val="90"/>
                            <w:sz w:val="18"/>
                          </w:rPr>
                          <w:t>finance.client(c_id)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blCellSpacing w:w="7" w:type="dxa"/>
                    </w:trPr>
                    <w:tc>
                      <w:tcPr>
                        <w:tcW w:w="8846" w:type="dxa"/>
                        <w:tcBorders>
                          <w:top w:val="nil"/>
                        </w:tcBorders>
                        <w:shd w:val="clear" w:color="auto" w:fill="D9D9D9"/>
                      </w:tcPr>
                      <w:p>
                        <w:pPr>
                          <w:pStyle w:val="17"/>
                          <w:spacing w:line="214" w:lineRule="exact"/>
                          <w:rPr>
                            <w:sz w:val="18"/>
                          </w:rPr>
                        </w:pPr>
                        <w:r>
                          <w:rPr>
                            <w:w w:val="90"/>
                            <w:sz w:val="18"/>
                          </w:rPr>
                          <w:t>ON</w:t>
                        </w:r>
                        <w:r>
                          <w:rPr>
                            <w:spacing w:val="-3"/>
                            <w:w w:val="90"/>
                            <w:sz w:val="18"/>
                          </w:rPr>
                          <w:t xml:space="preserve"> </w:t>
                        </w:r>
                        <w:r>
                          <w:rPr>
                            <w:w w:val="90"/>
                            <w:sz w:val="18"/>
                          </w:rPr>
                          <w:t>DELETE</w:t>
                        </w:r>
                        <w:r>
                          <w:rPr>
                            <w:spacing w:val="-4"/>
                            <w:w w:val="90"/>
                            <w:sz w:val="18"/>
                          </w:rPr>
                          <w:t xml:space="preserve"> </w:t>
                        </w:r>
                        <w:r>
                          <w:rPr>
                            <w:w w:val="90"/>
                            <w:sz w:val="18"/>
                          </w:rPr>
                          <w:t>CASCADE;</w:t>
                        </w:r>
                      </w:p>
                    </w:tc>
                  </w:tr>
                </w:tbl>
                <w:p>
                  <w:pPr>
                    <w:pStyle w:val="9"/>
                  </w:pPr>
                </w:p>
              </w:txbxContent>
            </v:textbox>
          </v:shape>
        </w:pict>
      </w:r>
      <w:r>
        <w:pict>
          <v:shape id="_x0000_s2388" o:spid="_x0000_s2388" o:spt="202" type="#_x0000_t202" style="position:absolute;left:0pt;margin-left:101.75pt;margin-top:57pt;height:26.35pt;width:443pt;mso-position-horizontal-relative:page;z-index:251713536;mso-width-relative:page;mso-height-relative:page;" filled="f" stroked="f" coordsize="21600,21600">
            <v:path/>
            <v:fill on="f" focussize="0,0"/>
            <v:stroke on="f" joinstyle="miter"/>
            <v:imagedata o:title=""/>
            <o:lock v:ext="edit"/>
            <v:textbox inset="0mm,0mm,0mm,0mm">
              <w:txbxContent>
                <w:tbl>
                  <w:tblPr>
                    <w:tblStyle w:val="13"/>
                    <w:tblW w:w="0" w:type="auto"/>
                    <w:tblCellSpacing w:w="7" w:type="dxa"/>
                    <w:tblInd w:w="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3" w:hRule="atLeast"/>
                      <w:tblCellSpacing w:w="7" w:type="dxa"/>
                    </w:trPr>
                    <w:tc>
                      <w:tcPr>
                        <w:tcW w:w="8846" w:type="dxa"/>
                        <w:tcBorders>
                          <w:bottom w:val="nil"/>
                        </w:tcBorders>
                        <w:shd w:val="clear" w:color="auto" w:fill="D9D9D9"/>
                      </w:tcPr>
                      <w:p>
                        <w:pPr>
                          <w:pStyle w:val="17"/>
                          <w:spacing w:before="19" w:line="208" w:lineRule="exact"/>
                          <w:rPr>
                            <w:sz w:val="18"/>
                          </w:rPr>
                        </w:pPr>
                        <w:r>
                          <w:rPr>
                            <w:w w:val="90"/>
                            <w:sz w:val="18"/>
                          </w:rPr>
                          <w:t>ALTER</w:t>
                        </w:r>
                        <w:r>
                          <w:rPr>
                            <w:spacing w:val="12"/>
                            <w:w w:val="90"/>
                            <w:sz w:val="18"/>
                          </w:rPr>
                          <w:t xml:space="preserve"> </w:t>
                        </w:r>
                        <w:r>
                          <w:rPr>
                            <w:w w:val="90"/>
                            <w:sz w:val="18"/>
                          </w:rPr>
                          <w:t>TABLE</w:t>
                        </w:r>
                        <w:r>
                          <w:rPr>
                            <w:spacing w:val="12"/>
                            <w:w w:val="90"/>
                            <w:sz w:val="18"/>
                          </w:rPr>
                          <w:t xml:space="preserve"> </w:t>
                        </w:r>
                        <w:r>
                          <w:rPr>
                            <w:w w:val="90"/>
                            <w:sz w:val="18"/>
                          </w:rPr>
                          <w:t>finance.property</w:t>
                        </w:r>
                        <w:r>
                          <w:rPr>
                            <w:spacing w:val="11"/>
                            <w:w w:val="90"/>
                            <w:sz w:val="18"/>
                          </w:rPr>
                          <w:t xml:space="preserve"> </w:t>
                        </w:r>
                        <w:r>
                          <w:rPr>
                            <w:w w:val="90"/>
                            <w:sz w:val="18"/>
                          </w:rPr>
                          <w:t>ADD</w:t>
                        </w:r>
                        <w:r>
                          <w:rPr>
                            <w:spacing w:val="11"/>
                            <w:w w:val="90"/>
                            <w:sz w:val="18"/>
                          </w:rPr>
                          <w:t xml:space="preserve"> </w:t>
                        </w:r>
                        <w:r>
                          <w:rPr>
                            <w:w w:val="90"/>
                            <w:sz w:val="18"/>
                          </w:rPr>
                          <w:t>CONSTRAINT</w:t>
                        </w:r>
                        <w:r>
                          <w:rPr>
                            <w:spacing w:val="10"/>
                            <w:w w:val="90"/>
                            <w:sz w:val="18"/>
                          </w:rPr>
                          <w:t xml:space="preserve"> </w:t>
                        </w:r>
                        <w:r>
                          <w:rPr>
                            <w:w w:val="90"/>
                            <w:sz w:val="18"/>
                          </w:rPr>
                          <w:t>fk_pro_c_id</w:t>
                        </w:r>
                        <w:r>
                          <w:rPr>
                            <w:spacing w:val="13"/>
                            <w:w w:val="90"/>
                            <w:sz w:val="18"/>
                          </w:rPr>
                          <w:t xml:space="preserve"> </w:t>
                        </w:r>
                        <w:r>
                          <w:rPr>
                            <w:w w:val="90"/>
                            <w:sz w:val="18"/>
                          </w:rPr>
                          <w:t>FOREIGN</w:t>
                        </w:r>
                        <w:r>
                          <w:rPr>
                            <w:spacing w:val="12"/>
                            <w:w w:val="90"/>
                            <w:sz w:val="18"/>
                          </w:rPr>
                          <w:t xml:space="preserve"> </w:t>
                        </w:r>
                        <w:r>
                          <w:rPr>
                            <w:w w:val="90"/>
                            <w:sz w:val="18"/>
                          </w:rPr>
                          <w:t>KEY</w:t>
                        </w:r>
                        <w:r>
                          <w:rPr>
                            <w:spacing w:val="13"/>
                            <w:w w:val="90"/>
                            <w:sz w:val="18"/>
                          </w:rPr>
                          <w:t xml:space="preserve"> </w:t>
                        </w:r>
                        <w:r>
                          <w:rPr>
                            <w:w w:val="90"/>
                            <w:sz w:val="18"/>
                          </w:rPr>
                          <w:t>(pro_c_id)</w:t>
                        </w:r>
                        <w:r>
                          <w:rPr>
                            <w:spacing w:val="12"/>
                            <w:w w:val="90"/>
                            <w:sz w:val="18"/>
                          </w:rPr>
                          <w:t xml:space="preserve"> </w:t>
                        </w:r>
                        <w:r>
                          <w:rPr>
                            <w:w w:val="90"/>
                            <w:sz w:val="18"/>
                          </w:rPr>
                          <w:t>REFERENCES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blCellSpacing w:w="7" w:type="dxa"/>
                    </w:trPr>
                    <w:tc>
                      <w:tcPr>
                        <w:tcW w:w="8846" w:type="dxa"/>
                        <w:tcBorders>
                          <w:top w:val="nil"/>
                        </w:tcBorders>
                        <w:shd w:val="clear" w:color="auto" w:fill="D9D9D9"/>
                      </w:tcPr>
                      <w:p>
                        <w:pPr>
                          <w:pStyle w:val="17"/>
                          <w:spacing w:line="214" w:lineRule="exact"/>
                          <w:rPr>
                            <w:sz w:val="18"/>
                          </w:rPr>
                        </w:pPr>
                        <w:r>
                          <w:rPr>
                            <w:w w:val="90"/>
                            <w:sz w:val="18"/>
                          </w:rPr>
                          <w:t>finance.client(c_id)</w:t>
                        </w:r>
                        <w:r>
                          <w:rPr>
                            <w:spacing w:val="13"/>
                            <w:w w:val="90"/>
                            <w:sz w:val="18"/>
                          </w:rPr>
                          <w:t xml:space="preserve"> </w:t>
                        </w:r>
                        <w:r>
                          <w:rPr>
                            <w:w w:val="90"/>
                            <w:sz w:val="18"/>
                          </w:rPr>
                          <w:t>ON</w:t>
                        </w:r>
                        <w:r>
                          <w:rPr>
                            <w:spacing w:val="15"/>
                            <w:w w:val="90"/>
                            <w:sz w:val="18"/>
                          </w:rPr>
                          <w:t xml:space="preserve"> </w:t>
                        </w:r>
                        <w:r>
                          <w:rPr>
                            <w:w w:val="90"/>
                            <w:sz w:val="18"/>
                          </w:rPr>
                          <w:t>DELETE</w:t>
                        </w:r>
                        <w:r>
                          <w:rPr>
                            <w:spacing w:val="8"/>
                            <w:w w:val="90"/>
                            <w:sz w:val="18"/>
                          </w:rPr>
                          <w:t xml:space="preserve"> </w:t>
                        </w:r>
                        <w:r>
                          <w:rPr>
                            <w:w w:val="90"/>
                            <w:sz w:val="18"/>
                          </w:rPr>
                          <w:t>CASCADE;</w:t>
                        </w:r>
                      </w:p>
                    </w:tc>
                  </w:tr>
                </w:tbl>
                <w:p>
                  <w:pPr>
                    <w:pStyle w:val="9"/>
                  </w:pPr>
                </w:p>
              </w:txbxContent>
            </v:textbox>
          </v:shape>
        </w:pict>
      </w:r>
      <w:r>
        <w:rPr>
          <w:spacing w:val="-6"/>
        </w:rPr>
        <w:t xml:space="preserve">给表 </w:t>
      </w:r>
      <w:r>
        <w:rPr>
          <w:rFonts w:ascii="Tahoma" w:eastAsia="Tahoma"/>
          <w:spacing w:val="-2"/>
        </w:rPr>
        <w:t>property</w:t>
      </w:r>
      <w:r>
        <w:rPr>
          <w:rFonts w:ascii="Tahoma" w:eastAsia="Tahoma"/>
          <w:spacing w:val="-15"/>
        </w:rPr>
        <w:t xml:space="preserve"> </w:t>
      </w:r>
      <w:r>
        <w:rPr>
          <w:spacing w:val="-2"/>
        </w:rPr>
        <w:t>添加外键约束</w:t>
      </w:r>
      <w:r>
        <w:t>备注：</w:t>
      </w:r>
    </w:p>
    <w:p>
      <w:pPr>
        <w:pStyle w:val="16"/>
        <w:numPr>
          <w:ilvl w:val="3"/>
          <w:numId w:val="40"/>
        </w:numPr>
        <w:tabs>
          <w:tab w:val="left" w:pos="1580"/>
          <w:tab w:val="left" w:pos="1581"/>
        </w:tabs>
        <w:spacing w:before="0" w:line="323" w:lineRule="exact"/>
        <w:ind w:left="1580"/>
        <w:rPr>
          <w:sz w:val="21"/>
          <w:lang w:eastAsia="zh-CN"/>
        </w:rPr>
      </w:pPr>
      <w:r>
        <w:rPr>
          <w:spacing w:val="3"/>
          <w:sz w:val="21"/>
          <w:lang w:eastAsia="zh-CN"/>
        </w:rPr>
        <w:t>银行卡信息表中的</w:t>
      </w:r>
      <w:r>
        <w:rPr>
          <w:rFonts w:ascii="Tahoma" w:hAnsi="Tahoma" w:eastAsia="Tahoma"/>
          <w:sz w:val="21"/>
          <w:lang w:eastAsia="zh-CN"/>
        </w:rPr>
        <w:t>b_c_id</w:t>
      </w:r>
      <w:r>
        <w:rPr>
          <w:rFonts w:ascii="Tahoma" w:hAnsi="Tahoma" w:eastAsia="Tahoma"/>
          <w:spacing w:val="-17"/>
          <w:sz w:val="21"/>
          <w:lang w:eastAsia="zh-CN"/>
        </w:rPr>
        <w:t xml:space="preserve"> </w:t>
      </w:r>
      <w:r>
        <w:rPr>
          <w:spacing w:val="-2"/>
          <w:sz w:val="21"/>
          <w:lang w:eastAsia="zh-CN"/>
        </w:rPr>
        <w:t xml:space="preserve">与客户信息表中的 </w:t>
      </w:r>
      <w:r>
        <w:rPr>
          <w:rFonts w:ascii="Tahoma" w:hAnsi="Tahoma" w:eastAsia="Tahoma"/>
          <w:sz w:val="21"/>
          <w:lang w:eastAsia="zh-CN"/>
        </w:rPr>
        <w:t>c_id</w:t>
      </w:r>
      <w:r>
        <w:rPr>
          <w:rFonts w:ascii="Tahoma" w:hAnsi="Tahoma" w:eastAsia="Tahoma"/>
          <w:spacing w:val="-16"/>
          <w:sz w:val="21"/>
          <w:lang w:eastAsia="zh-CN"/>
        </w:rPr>
        <w:t xml:space="preserve"> </w:t>
      </w:r>
      <w:r>
        <w:rPr>
          <w:sz w:val="21"/>
          <w:lang w:eastAsia="zh-CN"/>
        </w:rPr>
        <w:t>一致，且每个银行卡都必须有一个持卡</w:t>
      </w:r>
    </w:p>
    <w:p>
      <w:pPr>
        <w:pStyle w:val="9"/>
        <w:spacing w:line="374" w:lineRule="exact"/>
        <w:ind w:left="1580"/>
      </w:pPr>
      <w:r>
        <w:t>者。</w:t>
      </w:r>
    </w:p>
    <w:p>
      <w:pPr>
        <w:spacing w:line="374" w:lineRule="exact"/>
        <w:sectPr>
          <w:pgSz w:w="11910" w:h="16840"/>
          <w:pgMar w:top="1300" w:right="880" w:bottom="280" w:left="1000" w:header="567" w:footer="0" w:gutter="0"/>
          <w:cols w:space="720" w:num="1"/>
        </w:sectPr>
      </w:pPr>
    </w:p>
    <w:p>
      <w:pPr>
        <w:pStyle w:val="9"/>
        <w:spacing w:before="13"/>
        <w:rPr>
          <w:sz w:val="17"/>
        </w:rPr>
      </w:pPr>
    </w:p>
    <w:p>
      <w:pPr>
        <w:pStyle w:val="16"/>
        <w:numPr>
          <w:ilvl w:val="3"/>
          <w:numId w:val="40"/>
        </w:numPr>
        <w:tabs>
          <w:tab w:val="left" w:pos="1580"/>
          <w:tab w:val="left" w:pos="1581"/>
        </w:tabs>
        <w:spacing w:before="47"/>
        <w:ind w:left="1580"/>
        <w:rPr>
          <w:sz w:val="21"/>
        </w:rPr>
      </w:pPr>
      <w:r>
        <w:rPr>
          <w:spacing w:val="1"/>
          <w:sz w:val="21"/>
        </w:rPr>
        <w:t>在进行表删除时，需要先删除</w:t>
      </w:r>
      <w:r>
        <w:rPr>
          <w:rFonts w:ascii="Tahoma" w:hAnsi="Tahoma" w:eastAsia="Tahoma"/>
          <w:sz w:val="21"/>
        </w:rPr>
        <w:t>bank_card</w:t>
      </w:r>
      <w:r>
        <w:rPr>
          <w:rFonts w:ascii="Tahoma" w:hAnsi="Tahoma" w:eastAsia="Tahoma"/>
          <w:spacing w:val="-15"/>
          <w:sz w:val="21"/>
        </w:rPr>
        <w:t xml:space="preserve"> </w:t>
      </w:r>
      <w:r>
        <w:rPr>
          <w:spacing w:val="-2"/>
          <w:sz w:val="21"/>
        </w:rPr>
        <w:t xml:space="preserve">表，再删除 </w:t>
      </w:r>
      <w:r>
        <w:rPr>
          <w:rFonts w:ascii="Tahoma" w:hAnsi="Tahoma" w:eastAsia="Tahoma"/>
          <w:sz w:val="21"/>
        </w:rPr>
        <w:t>client</w:t>
      </w:r>
      <w:r>
        <w:rPr>
          <w:rFonts w:ascii="Tahoma" w:hAnsi="Tahoma" w:eastAsia="Tahoma"/>
          <w:spacing w:val="-16"/>
          <w:sz w:val="21"/>
        </w:rPr>
        <w:t xml:space="preserve"> </w:t>
      </w:r>
      <w:r>
        <w:rPr>
          <w:sz w:val="21"/>
        </w:rPr>
        <w:t>表，因为两个表存在约束。</w:t>
      </w:r>
    </w:p>
    <w:p>
      <w:pPr>
        <w:pStyle w:val="16"/>
        <w:numPr>
          <w:ilvl w:val="3"/>
          <w:numId w:val="40"/>
        </w:numPr>
        <w:tabs>
          <w:tab w:val="left" w:pos="1580"/>
          <w:tab w:val="left" w:pos="1581"/>
        </w:tabs>
        <w:spacing w:before="71" w:line="223" w:lineRule="auto"/>
        <w:ind w:left="1580" w:right="361"/>
        <w:rPr>
          <w:sz w:val="21"/>
          <w:lang w:eastAsia="zh-CN"/>
        </w:rPr>
      </w:pPr>
      <w:r>
        <w:rPr>
          <w:spacing w:val="-3"/>
          <w:sz w:val="21"/>
          <w:lang w:eastAsia="zh-CN"/>
        </w:rPr>
        <w:t xml:space="preserve">资产信息表中的 </w:t>
      </w:r>
      <w:r>
        <w:rPr>
          <w:rFonts w:ascii="Tahoma" w:hAnsi="Tahoma" w:eastAsia="Tahoma"/>
          <w:spacing w:val="-1"/>
          <w:sz w:val="21"/>
          <w:lang w:eastAsia="zh-CN"/>
        </w:rPr>
        <w:t>pro_c_id</w:t>
      </w:r>
      <w:r>
        <w:rPr>
          <w:rFonts w:ascii="Tahoma" w:hAnsi="Tahoma" w:eastAsia="Tahoma"/>
          <w:spacing w:val="-15"/>
          <w:sz w:val="21"/>
          <w:lang w:eastAsia="zh-CN"/>
        </w:rPr>
        <w:t xml:space="preserve"> </w:t>
      </w:r>
      <w:r>
        <w:rPr>
          <w:spacing w:val="-3"/>
          <w:sz w:val="21"/>
          <w:lang w:eastAsia="zh-CN"/>
        </w:rPr>
        <w:t xml:space="preserve">与客户信息表中的 </w:t>
      </w:r>
      <w:r>
        <w:rPr>
          <w:rFonts w:ascii="Tahoma" w:hAnsi="Tahoma" w:eastAsia="Tahoma"/>
          <w:spacing w:val="-1"/>
          <w:sz w:val="21"/>
          <w:lang w:eastAsia="zh-CN"/>
        </w:rPr>
        <w:t>c_id</w:t>
      </w:r>
      <w:r>
        <w:rPr>
          <w:rFonts w:ascii="Tahoma" w:hAnsi="Tahoma" w:eastAsia="Tahoma"/>
          <w:spacing w:val="-15"/>
          <w:sz w:val="21"/>
          <w:lang w:eastAsia="zh-CN"/>
        </w:rPr>
        <w:t xml:space="preserve"> </w:t>
      </w:r>
      <w:r>
        <w:rPr>
          <w:spacing w:val="-1"/>
          <w:sz w:val="21"/>
          <w:lang w:eastAsia="zh-CN"/>
        </w:rPr>
        <w:t>一致，且每一份资产都必须有一个资产</w:t>
      </w:r>
      <w:r>
        <w:rPr>
          <w:sz w:val="21"/>
          <w:lang w:eastAsia="zh-CN"/>
        </w:rPr>
        <w:t>拥有者。</w:t>
      </w:r>
    </w:p>
    <w:p>
      <w:pPr>
        <w:pStyle w:val="16"/>
        <w:numPr>
          <w:ilvl w:val="3"/>
          <w:numId w:val="40"/>
        </w:numPr>
        <w:tabs>
          <w:tab w:val="left" w:pos="1580"/>
          <w:tab w:val="left" w:pos="1581"/>
        </w:tabs>
        <w:spacing w:before="63"/>
        <w:ind w:left="1580"/>
        <w:rPr>
          <w:sz w:val="21"/>
        </w:rPr>
      </w:pPr>
      <w:r>
        <w:rPr>
          <w:spacing w:val="-2"/>
          <w:sz w:val="21"/>
        </w:rPr>
        <w:t xml:space="preserve">在进行表删除时，需要先删除 </w:t>
      </w:r>
      <w:r>
        <w:rPr>
          <w:rFonts w:ascii="Tahoma" w:hAnsi="Tahoma" w:eastAsia="Tahoma"/>
          <w:spacing w:val="-1"/>
          <w:sz w:val="21"/>
        </w:rPr>
        <w:t>property</w:t>
      </w:r>
      <w:r>
        <w:rPr>
          <w:rFonts w:ascii="Tahoma" w:hAnsi="Tahoma" w:eastAsia="Tahoma"/>
          <w:spacing w:val="-15"/>
          <w:sz w:val="21"/>
        </w:rPr>
        <w:t xml:space="preserve"> </w:t>
      </w:r>
      <w:r>
        <w:rPr>
          <w:spacing w:val="-2"/>
          <w:sz w:val="21"/>
        </w:rPr>
        <w:t xml:space="preserve">表，再删除 </w:t>
      </w:r>
      <w:r>
        <w:rPr>
          <w:rFonts w:ascii="Tahoma" w:hAnsi="Tahoma" w:eastAsia="Tahoma"/>
          <w:sz w:val="21"/>
        </w:rPr>
        <w:t>client</w:t>
      </w:r>
      <w:r>
        <w:rPr>
          <w:rFonts w:ascii="Tahoma" w:hAnsi="Tahoma" w:eastAsia="Tahoma"/>
          <w:spacing w:val="-12"/>
          <w:sz w:val="21"/>
        </w:rPr>
        <w:t xml:space="preserve"> </w:t>
      </w:r>
      <w:r>
        <w:rPr>
          <w:sz w:val="21"/>
        </w:rPr>
        <w:t>表，因为两个表存在约束。</w:t>
      </w:r>
    </w:p>
    <w:p>
      <w:pPr>
        <w:pStyle w:val="16"/>
        <w:numPr>
          <w:ilvl w:val="3"/>
          <w:numId w:val="40"/>
        </w:numPr>
        <w:tabs>
          <w:tab w:val="left" w:pos="1580"/>
          <w:tab w:val="left" w:pos="1581"/>
        </w:tabs>
        <w:spacing w:before="71" w:line="223" w:lineRule="auto"/>
        <w:ind w:left="1580" w:right="455"/>
        <w:rPr>
          <w:sz w:val="21"/>
          <w:lang w:eastAsia="zh-CN"/>
        </w:rPr>
      </w:pPr>
      <w:r>
        <w:rPr>
          <w:sz w:val="21"/>
          <w:lang w:eastAsia="zh-CN"/>
        </w:rPr>
        <w:t>在实际应用系统中，外键约束几乎不会创建在数据库表上，一切外键概念都在应用层解决。</w:t>
      </w:r>
    </w:p>
    <w:p>
      <w:pPr>
        <w:pStyle w:val="9"/>
        <w:spacing w:before="102" w:line="421" w:lineRule="exact"/>
        <w:ind w:left="1028"/>
        <w:rPr>
          <w:lang w:eastAsia="zh-CN"/>
        </w:rPr>
      </w:pPr>
      <w:r>
        <w:rPr>
          <w:spacing w:val="-9"/>
          <w:sz w:val="24"/>
          <w:lang w:eastAsia="zh-CN"/>
        </w:rPr>
        <w:t xml:space="preserve">步骤 </w:t>
      </w:r>
      <w:r>
        <w:rPr>
          <w:rFonts w:ascii="Tahoma" w:eastAsia="Tahoma"/>
          <w:spacing w:val="-1"/>
          <w:sz w:val="24"/>
          <w:lang w:eastAsia="zh-CN"/>
        </w:rPr>
        <w:t>2</w:t>
      </w:r>
      <w:r>
        <w:rPr>
          <w:rFonts w:ascii="Tahoma" w:eastAsia="Tahoma"/>
          <w:spacing w:val="84"/>
          <w:sz w:val="24"/>
          <w:lang w:eastAsia="zh-CN"/>
        </w:rPr>
        <w:t xml:space="preserve"> </w:t>
      </w:r>
      <w:r>
        <w:rPr>
          <w:spacing w:val="-1"/>
          <w:lang w:eastAsia="zh-CN"/>
        </w:rPr>
        <w:t>在理财产品表、保险信息表和基金信息表中，都存在金额这个属性，在现实生活中，</w:t>
      </w:r>
    </w:p>
    <w:p>
      <w:pPr>
        <w:pStyle w:val="9"/>
        <w:spacing w:line="366" w:lineRule="exact"/>
        <w:ind w:left="1834"/>
        <w:rPr>
          <w:lang w:eastAsia="zh-CN"/>
        </w:rPr>
      </w:pPr>
      <w:r>
        <w:rPr>
          <w:spacing w:val="-2"/>
          <w:lang w:eastAsia="zh-CN"/>
        </w:rPr>
        <w:t xml:space="preserve">金额不会存在负数。因此针对表中金额的属性，增加大于 </w:t>
      </w:r>
      <w:r>
        <w:rPr>
          <w:rFonts w:ascii="Tahoma" w:eastAsia="Tahoma"/>
          <w:lang w:eastAsia="zh-CN"/>
        </w:rPr>
        <w:t>0</w:t>
      </w:r>
      <w:r>
        <w:rPr>
          <w:rFonts w:ascii="Tahoma" w:eastAsia="Tahoma"/>
          <w:spacing w:val="-16"/>
          <w:lang w:eastAsia="zh-CN"/>
        </w:rPr>
        <w:t xml:space="preserve"> </w:t>
      </w:r>
      <w:r>
        <w:rPr>
          <w:lang w:eastAsia="zh-CN"/>
        </w:rPr>
        <w:t>的约束条件。</w:t>
      </w:r>
    </w:p>
    <w:p>
      <w:pPr>
        <w:pStyle w:val="9"/>
        <w:spacing w:before="134"/>
        <w:ind w:left="1153"/>
      </w:pPr>
      <w:r>
        <w:rPr>
          <w:spacing w:val="13"/>
          <w:w w:val="95"/>
        </w:rPr>
        <w:t xml:space="preserve">为 </w:t>
      </w:r>
      <w:r>
        <w:rPr>
          <w:rFonts w:ascii="Tahoma" w:eastAsia="Tahoma"/>
          <w:w w:val="95"/>
        </w:rPr>
        <w:t>finances_product</w:t>
      </w:r>
      <w:r>
        <w:rPr>
          <w:rFonts w:ascii="Tahoma" w:eastAsia="Tahoma"/>
          <w:spacing w:val="21"/>
          <w:w w:val="95"/>
        </w:rPr>
        <w:t xml:space="preserve"> </w:t>
      </w:r>
      <w:r>
        <w:rPr>
          <w:spacing w:val="25"/>
          <w:w w:val="95"/>
        </w:rPr>
        <w:t>表的</w:t>
      </w:r>
      <w:r>
        <w:rPr>
          <w:rFonts w:ascii="Tahoma" w:eastAsia="Tahoma"/>
          <w:w w:val="95"/>
        </w:rPr>
        <w:t>p_amount</w:t>
      </w:r>
      <w:r>
        <w:rPr>
          <w:rFonts w:ascii="Tahoma" w:eastAsia="Tahoma"/>
          <w:spacing w:val="21"/>
          <w:w w:val="95"/>
        </w:rPr>
        <w:t xml:space="preserve"> </w:t>
      </w:r>
      <w:r>
        <w:rPr>
          <w:spacing w:val="2"/>
          <w:w w:val="95"/>
        </w:rPr>
        <w:t xml:space="preserve">列添加大于等于 </w:t>
      </w:r>
      <w:r>
        <w:rPr>
          <w:rFonts w:ascii="Tahoma" w:eastAsia="Tahoma"/>
          <w:w w:val="95"/>
        </w:rPr>
        <w:t>0</w:t>
      </w:r>
      <w:r>
        <w:rPr>
          <w:rFonts w:ascii="Tahoma" w:eastAsia="Tahoma"/>
          <w:spacing w:val="24"/>
          <w:w w:val="95"/>
        </w:rPr>
        <w:t xml:space="preserve"> </w:t>
      </w:r>
      <w:r>
        <w:rPr>
          <w:w w:val="95"/>
        </w:rPr>
        <w:t>的约束。</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ALTER</w:t>
            </w:r>
            <w:r>
              <w:rPr>
                <w:spacing w:val="14"/>
                <w:w w:val="90"/>
                <w:sz w:val="18"/>
              </w:rPr>
              <w:t xml:space="preserve"> </w:t>
            </w:r>
            <w:r>
              <w:rPr>
                <w:w w:val="90"/>
                <w:sz w:val="18"/>
              </w:rPr>
              <w:t>table</w:t>
            </w:r>
            <w:r>
              <w:rPr>
                <w:spacing w:val="14"/>
                <w:w w:val="90"/>
                <w:sz w:val="18"/>
              </w:rPr>
              <w:t xml:space="preserve"> </w:t>
            </w:r>
            <w:r>
              <w:rPr>
                <w:w w:val="90"/>
                <w:sz w:val="18"/>
              </w:rPr>
              <w:t>finance.finances_product</w:t>
            </w:r>
            <w:r>
              <w:rPr>
                <w:spacing w:val="11"/>
                <w:w w:val="90"/>
                <w:sz w:val="18"/>
              </w:rPr>
              <w:t xml:space="preserve"> </w:t>
            </w:r>
            <w:r>
              <w:rPr>
                <w:w w:val="90"/>
                <w:sz w:val="18"/>
              </w:rPr>
              <w:t>ADD</w:t>
            </w:r>
            <w:r>
              <w:rPr>
                <w:spacing w:val="13"/>
                <w:w w:val="90"/>
                <w:sz w:val="18"/>
              </w:rPr>
              <w:t xml:space="preserve"> </w:t>
            </w:r>
            <w:r>
              <w:rPr>
                <w:w w:val="90"/>
                <w:sz w:val="18"/>
              </w:rPr>
              <w:t>CONSTRAINT</w:t>
            </w:r>
            <w:r>
              <w:rPr>
                <w:spacing w:val="13"/>
                <w:w w:val="90"/>
                <w:sz w:val="18"/>
              </w:rPr>
              <w:t xml:space="preserve"> </w:t>
            </w:r>
            <w:r>
              <w:rPr>
                <w:w w:val="90"/>
                <w:sz w:val="18"/>
              </w:rPr>
              <w:t>c_p_mount</w:t>
            </w:r>
            <w:r>
              <w:rPr>
                <w:spacing w:val="12"/>
                <w:w w:val="90"/>
                <w:sz w:val="18"/>
              </w:rPr>
              <w:t xml:space="preserve"> </w:t>
            </w:r>
            <w:r>
              <w:rPr>
                <w:w w:val="90"/>
                <w:sz w:val="18"/>
              </w:rPr>
              <w:t>CHECK</w:t>
            </w:r>
            <w:r>
              <w:rPr>
                <w:spacing w:val="13"/>
                <w:w w:val="90"/>
                <w:sz w:val="18"/>
              </w:rPr>
              <w:t xml:space="preserve"> </w:t>
            </w:r>
            <w:r>
              <w:rPr>
                <w:w w:val="90"/>
                <w:sz w:val="18"/>
              </w:rPr>
              <w:t>(p_amount</w:t>
            </w:r>
            <w:r>
              <w:rPr>
                <w:spacing w:val="13"/>
                <w:w w:val="90"/>
                <w:sz w:val="18"/>
              </w:rPr>
              <w:t xml:space="preserve"> </w:t>
            </w:r>
            <w:r>
              <w:rPr>
                <w:w w:val="90"/>
                <w:sz w:val="18"/>
              </w:rPr>
              <w:t>&gt;=0);</w:t>
            </w:r>
          </w:p>
        </w:tc>
      </w:tr>
    </w:tbl>
    <w:p>
      <w:pPr>
        <w:spacing w:before="108"/>
        <w:ind w:left="1028"/>
        <w:rPr>
          <w:rFonts w:ascii="微软雅黑" w:eastAsia="微软雅黑"/>
          <w:sz w:val="21"/>
          <w:lang w:eastAsia="zh-CN"/>
        </w:rPr>
      </w:pPr>
      <w:r>
        <w:rPr>
          <w:rFonts w:hint="eastAsia" w:ascii="微软雅黑" w:eastAsia="微软雅黑"/>
          <w:spacing w:val="2"/>
          <w:w w:val="95"/>
          <w:sz w:val="24"/>
          <w:lang w:eastAsia="zh-CN"/>
        </w:rPr>
        <w:t xml:space="preserve">步骤 </w:t>
      </w:r>
      <w:r>
        <w:rPr>
          <w:w w:val="95"/>
          <w:sz w:val="24"/>
          <w:lang w:eastAsia="zh-CN"/>
        </w:rPr>
        <w:t>3</w:t>
      </w:r>
      <w:r>
        <w:rPr>
          <w:spacing w:val="179"/>
          <w:sz w:val="24"/>
          <w:lang w:eastAsia="zh-CN"/>
        </w:rPr>
        <w:t xml:space="preserve"> </w:t>
      </w:r>
      <w:r>
        <w:rPr>
          <w:rFonts w:hint="eastAsia" w:ascii="微软雅黑" w:eastAsia="微软雅黑"/>
          <w:spacing w:val="1"/>
          <w:w w:val="95"/>
          <w:sz w:val="21"/>
          <w:lang w:eastAsia="zh-CN"/>
        </w:rPr>
        <w:t xml:space="preserve">尝试手工插入一条金额小于 </w:t>
      </w:r>
      <w:r>
        <w:rPr>
          <w:w w:val="95"/>
          <w:sz w:val="21"/>
          <w:lang w:eastAsia="zh-CN"/>
        </w:rPr>
        <w:t>0</w:t>
      </w:r>
      <w:r>
        <w:rPr>
          <w:spacing w:val="18"/>
          <w:w w:val="95"/>
          <w:sz w:val="21"/>
          <w:lang w:eastAsia="zh-CN"/>
        </w:rPr>
        <w:t xml:space="preserve"> </w:t>
      </w:r>
      <w:r>
        <w:rPr>
          <w:rFonts w:hint="eastAsia" w:ascii="微软雅黑" w:eastAsia="微软雅黑"/>
          <w:w w:val="95"/>
          <w:sz w:val="21"/>
          <w:lang w:eastAsia="zh-CN"/>
        </w:rPr>
        <w:t>的记录。</w:t>
      </w:r>
    </w:p>
    <w:p>
      <w:pPr>
        <w:pStyle w:val="9"/>
        <w:spacing w:before="5"/>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1" w:hRule="atLeast"/>
        </w:trPr>
        <w:tc>
          <w:tcPr>
            <w:tcW w:w="8846" w:type="dxa"/>
            <w:shd w:val="clear" w:color="auto" w:fill="D9D9D9"/>
          </w:tcPr>
          <w:p>
            <w:pPr>
              <w:pStyle w:val="17"/>
              <w:spacing w:before="23" w:line="223" w:lineRule="auto"/>
              <w:ind w:right="190"/>
              <w:rPr>
                <w:rFonts w:ascii="微软雅黑" w:eastAsia="微软雅黑"/>
                <w:sz w:val="18"/>
              </w:rPr>
            </w:pPr>
            <w:r>
              <w:rPr>
                <w:w w:val="95"/>
                <w:sz w:val="18"/>
              </w:rPr>
              <w:t>INSERT</w:t>
            </w:r>
            <w:r>
              <w:rPr>
                <w:spacing w:val="-14"/>
                <w:w w:val="95"/>
                <w:sz w:val="18"/>
              </w:rPr>
              <w:t xml:space="preserve"> </w:t>
            </w:r>
            <w:r>
              <w:rPr>
                <w:w w:val="95"/>
                <w:sz w:val="18"/>
              </w:rPr>
              <w:t>INTO</w:t>
            </w:r>
            <w:r>
              <w:rPr>
                <w:spacing w:val="-10"/>
                <w:w w:val="95"/>
                <w:sz w:val="18"/>
              </w:rPr>
              <w:t xml:space="preserve"> </w:t>
            </w:r>
            <w:r>
              <w:rPr>
                <w:w w:val="95"/>
                <w:sz w:val="18"/>
              </w:rPr>
              <w:t>finance.finances_product(p_name,p_id,p_description,p_amount,p_year)</w:t>
            </w:r>
            <w:r>
              <w:rPr>
                <w:spacing w:val="-9"/>
                <w:w w:val="95"/>
                <w:sz w:val="18"/>
              </w:rPr>
              <w:t xml:space="preserve"> </w:t>
            </w:r>
            <w:r>
              <w:rPr>
                <w:w w:val="95"/>
                <w:sz w:val="18"/>
              </w:rPr>
              <w:t>VALUES</w:t>
            </w:r>
            <w:r>
              <w:rPr>
                <w:spacing w:val="-4"/>
                <w:w w:val="95"/>
                <w:sz w:val="18"/>
              </w:rPr>
              <w:t xml:space="preserve"> ('</w:t>
            </w:r>
            <w:r>
              <w:rPr>
                <w:rFonts w:hint="eastAsia" w:ascii="微软雅黑" w:eastAsia="微软雅黑"/>
                <w:w w:val="95"/>
                <w:sz w:val="18"/>
              </w:rPr>
              <w:t>信贷资产</w:t>
            </w:r>
            <w:r>
              <w:rPr>
                <w:w w:val="95"/>
                <w:sz w:val="18"/>
              </w:rPr>
              <w:t>',10,'</w:t>
            </w:r>
            <w:r>
              <w:rPr>
                <w:rFonts w:hint="eastAsia" w:ascii="微软雅黑" w:eastAsia="微软雅黑"/>
                <w:w w:val="95"/>
                <w:sz w:val="18"/>
              </w:rPr>
              <w:t>一</w:t>
            </w:r>
            <w:r>
              <w:rPr>
                <w:rFonts w:hint="eastAsia" w:ascii="微软雅黑" w:eastAsia="微软雅黑"/>
                <w:sz w:val="18"/>
              </w:rPr>
              <w:t>般指银行作为委托人将通过发行理财产品募集资金委托给信托公司，信托公司作为受托人成立信托计划，将</w:t>
            </w:r>
          </w:p>
          <w:p>
            <w:pPr>
              <w:pStyle w:val="17"/>
              <w:spacing w:line="301" w:lineRule="exact"/>
              <w:rPr>
                <w:sz w:val="18"/>
              </w:rPr>
            </w:pPr>
            <w:r>
              <w:rPr>
                <w:rFonts w:hint="eastAsia" w:ascii="微软雅黑" w:eastAsia="微软雅黑"/>
                <w:w w:val="95"/>
                <w:sz w:val="18"/>
                <w:lang w:eastAsia="zh-CN"/>
              </w:rPr>
              <w:t>信托资产购买理财产品发售银行或第三方信贷资产。</w:t>
            </w:r>
            <w:r>
              <w:rPr>
                <w:w w:val="95"/>
                <w:sz w:val="18"/>
              </w:rPr>
              <w:t>',-10,6);</w:t>
            </w:r>
          </w:p>
        </w:tc>
      </w:tr>
    </w:tbl>
    <w:p>
      <w:pPr>
        <w:pStyle w:val="9"/>
        <w:spacing w:before="68"/>
        <w:ind w:left="1153"/>
      </w:pPr>
      <w:r>
        <w:t>执行失败，失败原因：</w:t>
      </w:r>
    </w:p>
    <w:p>
      <w:pPr>
        <w:pStyle w:val="9"/>
        <w:tabs>
          <w:tab w:val="left" w:pos="2026"/>
        </w:tabs>
        <w:spacing w:before="62"/>
        <w:ind w:left="1153"/>
        <w:rPr>
          <w:rFonts w:ascii="Tahoma"/>
        </w:rPr>
      </w:pPr>
      <w:r>
        <w:rPr>
          <w:rFonts w:ascii="Tahoma"/>
        </w:rPr>
        <w:t>ERROR:</w:t>
      </w:r>
      <w:r>
        <w:rPr>
          <w:rFonts w:ascii="Tahoma"/>
        </w:rPr>
        <w:tab/>
      </w:r>
      <w:r>
        <w:rPr>
          <w:rFonts w:ascii="Tahoma"/>
          <w:w w:val="95"/>
        </w:rPr>
        <w:t>new</w:t>
      </w:r>
      <w:r>
        <w:rPr>
          <w:rFonts w:ascii="Tahoma"/>
          <w:spacing w:val="-4"/>
          <w:w w:val="95"/>
        </w:rPr>
        <w:t xml:space="preserve"> </w:t>
      </w:r>
      <w:r>
        <w:rPr>
          <w:rFonts w:ascii="Tahoma"/>
          <w:w w:val="95"/>
        </w:rPr>
        <w:t>row</w:t>
      </w:r>
      <w:r>
        <w:rPr>
          <w:rFonts w:ascii="Tahoma"/>
          <w:spacing w:val="-3"/>
          <w:w w:val="95"/>
        </w:rPr>
        <w:t xml:space="preserve"> </w:t>
      </w:r>
      <w:r>
        <w:rPr>
          <w:rFonts w:ascii="Tahoma"/>
          <w:w w:val="95"/>
        </w:rPr>
        <w:t>for</w:t>
      </w:r>
      <w:r>
        <w:rPr>
          <w:rFonts w:ascii="Tahoma"/>
          <w:spacing w:val="-1"/>
          <w:w w:val="95"/>
        </w:rPr>
        <w:t xml:space="preserve"> </w:t>
      </w:r>
      <w:r>
        <w:rPr>
          <w:rFonts w:ascii="Tahoma"/>
          <w:w w:val="95"/>
        </w:rPr>
        <w:t>relation</w:t>
      </w:r>
      <w:r>
        <w:rPr>
          <w:rFonts w:ascii="Tahoma"/>
          <w:spacing w:val="2"/>
          <w:w w:val="95"/>
        </w:rPr>
        <w:t xml:space="preserve"> </w:t>
      </w:r>
      <w:r>
        <w:rPr>
          <w:rFonts w:ascii="Tahoma"/>
          <w:w w:val="95"/>
        </w:rPr>
        <w:t>"finances_product"</w:t>
      </w:r>
      <w:r>
        <w:rPr>
          <w:rFonts w:ascii="Tahoma"/>
          <w:spacing w:val="-4"/>
          <w:w w:val="95"/>
        </w:rPr>
        <w:t xml:space="preserve"> </w:t>
      </w:r>
      <w:r>
        <w:rPr>
          <w:rFonts w:ascii="Tahoma"/>
          <w:w w:val="95"/>
        </w:rPr>
        <w:t>violates</w:t>
      </w:r>
      <w:r>
        <w:rPr>
          <w:rFonts w:ascii="Tahoma"/>
          <w:spacing w:val="-2"/>
          <w:w w:val="95"/>
        </w:rPr>
        <w:t xml:space="preserve"> </w:t>
      </w:r>
      <w:r>
        <w:rPr>
          <w:rFonts w:ascii="Tahoma"/>
          <w:w w:val="95"/>
        </w:rPr>
        <w:t>check</w:t>
      </w:r>
      <w:r>
        <w:rPr>
          <w:rFonts w:ascii="Tahoma"/>
          <w:spacing w:val="3"/>
          <w:w w:val="95"/>
        </w:rPr>
        <w:t xml:space="preserve"> </w:t>
      </w:r>
      <w:r>
        <w:rPr>
          <w:rFonts w:ascii="Tahoma"/>
          <w:w w:val="95"/>
        </w:rPr>
        <w:t>constraint</w:t>
      </w:r>
      <w:r>
        <w:rPr>
          <w:rFonts w:ascii="Tahoma"/>
          <w:spacing w:val="-2"/>
          <w:w w:val="95"/>
        </w:rPr>
        <w:t xml:space="preserve"> </w:t>
      </w:r>
      <w:r>
        <w:rPr>
          <w:rFonts w:ascii="Tahoma"/>
          <w:w w:val="95"/>
        </w:rPr>
        <w:t>"c_p_mount"</w:t>
      </w:r>
    </w:p>
    <w:p>
      <w:pPr>
        <w:pStyle w:val="9"/>
        <w:tabs>
          <w:tab w:val="left" w:pos="2040"/>
        </w:tabs>
        <w:spacing w:before="102" w:line="223" w:lineRule="auto"/>
        <w:ind w:left="1153" w:right="609"/>
        <w:rPr>
          <w:rFonts w:ascii="Tahoma" w:eastAsia="Tahoma"/>
        </w:rPr>
      </w:pPr>
      <w:r>
        <w:rPr>
          <w:rFonts w:ascii="Tahoma" w:eastAsia="Tahoma"/>
        </w:rPr>
        <w:t>DETAIL:</w:t>
      </w:r>
      <w:r>
        <w:rPr>
          <w:rFonts w:ascii="Tahoma" w:eastAsia="Tahoma"/>
        </w:rPr>
        <w:tab/>
      </w:r>
      <w:r>
        <w:rPr>
          <w:rFonts w:ascii="Tahoma" w:eastAsia="Tahoma"/>
          <w:w w:val="95"/>
        </w:rPr>
        <w:t>Failing</w:t>
      </w:r>
      <w:r>
        <w:rPr>
          <w:rFonts w:ascii="Tahoma" w:eastAsia="Tahoma"/>
          <w:spacing w:val="12"/>
          <w:w w:val="95"/>
        </w:rPr>
        <w:t xml:space="preserve"> </w:t>
      </w:r>
      <w:r>
        <w:rPr>
          <w:rFonts w:ascii="Tahoma" w:eastAsia="Tahoma"/>
          <w:w w:val="95"/>
        </w:rPr>
        <w:t>row</w:t>
      </w:r>
      <w:r>
        <w:rPr>
          <w:rFonts w:ascii="Tahoma" w:eastAsia="Tahoma"/>
          <w:spacing w:val="14"/>
          <w:w w:val="95"/>
        </w:rPr>
        <w:t xml:space="preserve"> </w:t>
      </w:r>
      <w:r>
        <w:rPr>
          <w:rFonts w:ascii="Tahoma" w:eastAsia="Tahoma"/>
          <w:w w:val="95"/>
        </w:rPr>
        <w:t>contains</w:t>
      </w:r>
      <w:r>
        <w:rPr>
          <w:rFonts w:ascii="Tahoma" w:eastAsia="Tahoma"/>
          <w:spacing w:val="10"/>
          <w:w w:val="95"/>
        </w:rPr>
        <w:t xml:space="preserve"> (</w:t>
      </w:r>
      <w:r>
        <w:rPr>
          <w:w w:val="95"/>
        </w:rPr>
        <w:t>信贷资产</w:t>
      </w:r>
      <w:r>
        <w:rPr>
          <w:rFonts w:ascii="Tahoma" w:eastAsia="Tahoma"/>
          <w:spacing w:val="8"/>
          <w:w w:val="95"/>
        </w:rPr>
        <w:t xml:space="preserve">, </w:t>
      </w:r>
      <w:r>
        <w:rPr>
          <w:rFonts w:ascii="Tahoma" w:eastAsia="Tahoma"/>
          <w:w w:val="95"/>
        </w:rPr>
        <w:t>10</w:t>
      </w:r>
      <w:r>
        <w:rPr>
          <w:rFonts w:ascii="Tahoma" w:eastAsia="Tahoma"/>
          <w:spacing w:val="6"/>
          <w:w w:val="95"/>
        </w:rPr>
        <w:t xml:space="preserve">, </w:t>
      </w:r>
      <w:r>
        <w:rPr>
          <w:w w:val="95"/>
        </w:rPr>
        <w:t>一般指银行作为委托人将通过发行理财产品募</w:t>
      </w:r>
      <w:r>
        <w:t>集</w:t>
      </w:r>
      <w:r>
        <w:rPr>
          <w:rFonts w:ascii="Tahoma" w:eastAsia="Tahoma"/>
          <w:spacing w:val="-5"/>
        </w:rPr>
        <w:t>..., -</w:t>
      </w:r>
      <w:r>
        <w:rPr>
          <w:rFonts w:ascii="Tahoma" w:eastAsia="Tahoma"/>
        </w:rPr>
        <w:t>10,</w:t>
      </w:r>
      <w:r>
        <w:rPr>
          <w:rFonts w:ascii="Tahoma" w:eastAsia="Tahoma"/>
          <w:spacing w:val="-26"/>
        </w:rPr>
        <w:t xml:space="preserve"> </w:t>
      </w:r>
      <w:r>
        <w:rPr>
          <w:rFonts w:ascii="Tahoma" w:eastAsia="Tahoma"/>
        </w:rPr>
        <w:t>6).</w:t>
      </w:r>
    </w:p>
    <w:p>
      <w:pPr>
        <w:spacing w:before="100"/>
        <w:ind w:left="1028"/>
        <w:rPr>
          <w:rFonts w:ascii="微软雅黑" w:eastAsia="微软雅黑"/>
          <w:sz w:val="21"/>
        </w:rPr>
      </w:pPr>
      <w:r>
        <w:rPr>
          <w:rFonts w:hint="eastAsia" w:ascii="微软雅黑" w:eastAsia="微软雅黑"/>
          <w:spacing w:val="-2"/>
          <w:w w:val="95"/>
          <w:sz w:val="24"/>
        </w:rPr>
        <w:t xml:space="preserve">步骤 </w:t>
      </w:r>
      <w:r>
        <w:rPr>
          <w:w w:val="95"/>
          <w:sz w:val="24"/>
        </w:rPr>
        <w:t>4</w:t>
      </w:r>
      <w:r>
        <w:rPr>
          <w:spacing w:val="138"/>
          <w:sz w:val="24"/>
        </w:rPr>
        <w:t xml:space="preserve"> </w:t>
      </w:r>
      <w:r>
        <w:rPr>
          <w:rFonts w:hint="eastAsia" w:ascii="微软雅黑" w:eastAsia="微软雅黑"/>
          <w:spacing w:val="5"/>
          <w:w w:val="95"/>
          <w:sz w:val="21"/>
        </w:rPr>
        <w:t xml:space="preserve">向 </w:t>
      </w:r>
      <w:r>
        <w:rPr>
          <w:w w:val="95"/>
          <w:sz w:val="21"/>
        </w:rPr>
        <w:t>fund</w:t>
      </w:r>
      <w:r>
        <w:rPr>
          <w:spacing w:val="5"/>
          <w:w w:val="95"/>
          <w:sz w:val="21"/>
        </w:rPr>
        <w:t xml:space="preserve"> </w:t>
      </w:r>
      <w:r>
        <w:rPr>
          <w:rFonts w:hint="eastAsia" w:ascii="微软雅黑" w:eastAsia="微软雅黑"/>
          <w:w w:val="95"/>
          <w:sz w:val="21"/>
        </w:rPr>
        <w:t>表添加约束。</w:t>
      </w:r>
    </w:p>
    <w:p>
      <w:pPr>
        <w:pStyle w:val="9"/>
        <w:spacing w:before="118"/>
        <w:ind w:left="1153"/>
      </w:pPr>
      <w:r>
        <w:rPr>
          <w:spacing w:val="10"/>
          <w:w w:val="95"/>
        </w:rPr>
        <w:t xml:space="preserve">为 </w:t>
      </w:r>
      <w:r>
        <w:rPr>
          <w:rFonts w:ascii="Tahoma" w:eastAsia="Tahoma"/>
          <w:w w:val="95"/>
        </w:rPr>
        <w:t>fund</w:t>
      </w:r>
      <w:r>
        <w:rPr>
          <w:rFonts w:ascii="Tahoma" w:eastAsia="Tahoma"/>
          <w:spacing w:val="14"/>
          <w:w w:val="95"/>
        </w:rPr>
        <w:t xml:space="preserve"> </w:t>
      </w:r>
      <w:r>
        <w:rPr>
          <w:spacing w:val="25"/>
          <w:w w:val="95"/>
        </w:rPr>
        <w:t>表的</w:t>
      </w:r>
      <w:r>
        <w:rPr>
          <w:rFonts w:ascii="Tahoma" w:eastAsia="Tahoma"/>
          <w:w w:val="95"/>
        </w:rPr>
        <w:t>f_amount</w:t>
      </w:r>
      <w:r>
        <w:rPr>
          <w:rFonts w:ascii="Tahoma" w:eastAsia="Tahoma"/>
          <w:spacing w:val="19"/>
          <w:w w:val="95"/>
        </w:rPr>
        <w:t xml:space="preserve"> </w:t>
      </w:r>
      <w:r>
        <w:rPr>
          <w:spacing w:val="2"/>
          <w:w w:val="95"/>
        </w:rPr>
        <w:t xml:space="preserve">列添加大于等于 </w:t>
      </w:r>
      <w:r>
        <w:rPr>
          <w:rFonts w:ascii="Tahoma" w:eastAsia="Tahoma"/>
          <w:w w:val="95"/>
        </w:rPr>
        <w:t>0</w:t>
      </w:r>
      <w:r>
        <w:rPr>
          <w:rFonts w:ascii="Tahoma" w:eastAsia="Tahoma"/>
          <w:spacing w:val="18"/>
          <w:w w:val="95"/>
        </w:rPr>
        <w:t xml:space="preserve"> </w:t>
      </w:r>
      <w:r>
        <w:rPr>
          <w:w w:val="95"/>
        </w:rPr>
        <w:t>的约束。</w:t>
      </w:r>
    </w:p>
    <w:p>
      <w:pPr>
        <w:pStyle w:val="9"/>
        <w:spacing w:before="8"/>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ALTER</w:t>
            </w:r>
            <w:r>
              <w:rPr>
                <w:spacing w:val="5"/>
                <w:w w:val="90"/>
                <w:sz w:val="18"/>
              </w:rPr>
              <w:t xml:space="preserve"> </w:t>
            </w:r>
            <w:r>
              <w:rPr>
                <w:w w:val="90"/>
                <w:sz w:val="18"/>
              </w:rPr>
              <w:t>table</w:t>
            </w:r>
            <w:r>
              <w:rPr>
                <w:spacing w:val="3"/>
                <w:w w:val="90"/>
                <w:sz w:val="18"/>
              </w:rPr>
              <w:t xml:space="preserve"> </w:t>
            </w:r>
            <w:r>
              <w:rPr>
                <w:w w:val="90"/>
                <w:sz w:val="18"/>
              </w:rPr>
              <w:t>finance.fund</w:t>
            </w:r>
            <w:r>
              <w:rPr>
                <w:spacing w:val="6"/>
                <w:w w:val="90"/>
                <w:sz w:val="18"/>
              </w:rPr>
              <w:t xml:space="preserve"> </w:t>
            </w:r>
            <w:r>
              <w:rPr>
                <w:w w:val="90"/>
                <w:sz w:val="18"/>
              </w:rPr>
              <w:t>ADD</w:t>
            </w:r>
            <w:r>
              <w:rPr>
                <w:spacing w:val="3"/>
                <w:w w:val="90"/>
                <w:sz w:val="18"/>
              </w:rPr>
              <w:t xml:space="preserve"> </w:t>
            </w:r>
            <w:r>
              <w:rPr>
                <w:w w:val="90"/>
                <w:sz w:val="18"/>
              </w:rPr>
              <w:t>CONSTRAINT</w:t>
            </w:r>
            <w:r>
              <w:rPr>
                <w:spacing w:val="4"/>
                <w:w w:val="90"/>
                <w:sz w:val="18"/>
              </w:rPr>
              <w:t xml:space="preserve"> </w:t>
            </w:r>
            <w:r>
              <w:rPr>
                <w:w w:val="90"/>
                <w:sz w:val="18"/>
              </w:rPr>
              <w:t>c_f_mount</w:t>
            </w:r>
            <w:r>
              <w:rPr>
                <w:spacing w:val="2"/>
                <w:w w:val="90"/>
                <w:sz w:val="18"/>
              </w:rPr>
              <w:t xml:space="preserve"> </w:t>
            </w:r>
            <w:r>
              <w:rPr>
                <w:w w:val="90"/>
                <w:sz w:val="18"/>
              </w:rPr>
              <w:t>CHECK</w:t>
            </w:r>
            <w:r>
              <w:rPr>
                <w:spacing w:val="4"/>
                <w:w w:val="90"/>
                <w:sz w:val="18"/>
              </w:rPr>
              <w:t xml:space="preserve"> </w:t>
            </w:r>
            <w:r>
              <w:rPr>
                <w:w w:val="90"/>
                <w:sz w:val="18"/>
              </w:rPr>
              <w:t>(f_amount</w:t>
            </w:r>
            <w:r>
              <w:rPr>
                <w:spacing w:val="3"/>
                <w:w w:val="90"/>
                <w:sz w:val="18"/>
              </w:rPr>
              <w:t xml:space="preserve"> </w:t>
            </w:r>
            <w:r>
              <w:rPr>
                <w:w w:val="90"/>
                <w:sz w:val="18"/>
              </w:rPr>
              <w:t>&gt;=0);</w:t>
            </w:r>
          </w:p>
        </w:tc>
      </w:tr>
    </w:tbl>
    <w:p>
      <w:pPr>
        <w:spacing w:before="108"/>
        <w:ind w:left="1028"/>
        <w:rPr>
          <w:rFonts w:ascii="微软雅黑" w:eastAsia="微软雅黑"/>
          <w:sz w:val="21"/>
        </w:rPr>
      </w:pPr>
      <w:r>
        <w:rPr>
          <w:rFonts w:hint="eastAsia" w:ascii="微软雅黑" w:eastAsia="微软雅黑"/>
          <w:spacing w:val="-2"/>
          <w:w w:val="95"/>
          <w:sz w:val="24"/>
        </w:rPr>
        <w:t xml:space="preserve">步骤 </w:t>
      </w:r>
      <w:r>
        <w:rPr>
          <w:w w:val="95"/>
          <w:sz w:val="24"/>
        </w:rPr>
        <w:t>5</w:t>
      </w:r>
      <w:r>
        <w:rPr>
          <w:spacing w:val="142"/>
          <w:sz w:val="24"/>
        </w:rPr>
        <w:t xml:space="preserve"> </w:t>
      </w:r>
      <w:r>
        <w:rPr>
          <w:rFonts w:hint="eastAsia" w:ascii="微软雅黑" w:eastAsia="微软雅黑"/>
          <w:spacing w:val="6"/>
          <w:w w:val="95"/>
          <w:sz w:val="21"/>
        </w:rPr>
        <w:t xml:space="preserve">向 </w:t>
      </w:r>
      <w:r>
        <w:rPr>
          <w:w w:val="95"/>
          <w:sz w:val="21"/>
        </w:rPr>
        <w:t>insurance</w:t>
      </w:r>
      <w:r>
        <w:rPr>
          <w:spacing w:val="8"/>
          <w:w w:val="95"/>
          <w:sz w:val="21"/>
        </w:rPr>
        <w:t xml:space="preserve"> </w:t>
      </w:r>
      <w:r>
        <w:rPr>
          <w:rFonts w:hint="eastAsia" w:ascii="微软雅黑" w:eastAsia="微软雅黑"/>
          <w:w w:val="95"/>
          <w:sz w:val="21"/>
        </w:rPr>
        <w:t>表添加约束。</w:t>
      </w:r>
    </w:p>
    <w:p>
      <w:pPr>
        <w:pStyle w:val="9"/>
        <w:spacing w:before="118"/>
        <w:ind w:left="1153"/>
      </w:pPr>
      <w:r>
        <w:rPr>
          <w:spacing w:val="8"/>
          <w:w w:val="95"/>
        </w:rPr>
        <w:t xml:space="preserve">为 </w:t>
      </w:r>
      <w:r>
        <w:rPr>
          <w:rFonts w:ascii="Tahoma" w:eastAsia="Tahoma"/>
          <w:w w:val="95"/>
        </w:rPr>
        <w:t>insurance</w:t>
      </w:r>
      <w:r>
        <w:rPr>
          <w:rFonts w:ascii="Tahoma" w:eastAsia="Tahoma"/>
          <w:spacing w:val="14"/>
          <w:w w:val="95"/>
        </w:rPr>
        <w:t xml:space="preserve"> </w:t>
      </w:r>
      <w:r>
        <w:rPr>
          <w:spacing w:val="6"/>
          <w:w w:val="95"/>
        </w:rPr>
        <w:t xml:space="preserve">表的 </w:t>
      </w:r>
      <w:r>
        <w:rPr>
          <w:rFonts w:ascii="Tahoma" w:eastAsia="Tahoma"/>
          <w:w w:val="95"/>
        </w:rPr>
        <w:t>i_amount</w:t>
      </w:r>
      <w:r>
        <w:rPr>
          <w:rFonts w:ascii="Tahoma" w:eastAsia="Tahoma"/>
          <w:spacing w:val="17"/>
          <w:w w:val="95"/>
        </w:rPr>
        <w:t xml:space="preserve"> </w:t>
      </w:r>
      <w:r>
        <w:rPr>
          <w:spacing w:val="1"/>
          <w:w w:val="95"/>
        </w:rPr>
        <w:t xml:space="preserve">列添加大于等于 </w:t>
      </w:r>
      <w:r>
        <w:rPr>
          <w:rFonts w:ascii="Tahoma" w:eastAsia="Tahoma"/>
          <w:w w:val="95"/>
        </w:rPr>
        <w:t>0</w:t>
      </w:r>
      <w:r>
        <w:rPr>
          <w:rFonts w:ascii="Tahoma" w:eastAsia="Tahoma"/>
          <w:spacing w:val="15"/>
          <w:w w:val="95"/>
        </w:rPr>
        <w:t xml:space="preserve"> </w:t>
      </w:r>
      <w:r>
        <w:rPr>
          <w:w w:val="95"/>
        </w:rPr>
        <w:t>的约束。</w:t>
      </w:r>
    </w:p>
    <w:p>
      <w:pPr>
        <w:pStyle w:val="9"/>
        <w:spacing w:before="8"/>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ALTER</w:t>
            </w:r>
            <w:r>
              <w:rPr>
                <w:spacing w:val="9"/>
                <w:w w:val="90"/>
                <w:sz w:val="18"/>
              </w:rPr>
              <w:t xml:space="preserve"> </w:t>
            </w:r>
            <w:r>
              <w:rPr>
                <w:w w:val="90"/>
                <w:sz w:val="18"/>
              </w:rPr>
              <w:t>table</w:t>
            </w:r>
            <w:r>
              <w:rPr>
                <w:spacing w:val="8"/>
                <w:w w:val="90"/>
                <w:sz w:val="18"/>
              </w:rPr>
              <w:t xml:space="preserve"> </w:t>
            </w:r>
            <w:r>
              <w:rPr>
                <w:w w:val="90"/>
                <w:sz w:val="18"/>
              </w:rPr>
              <w:t>finance.insurance</w:t>
            </w:r>
            <w:r>
              <w:rPr>
                <w:spacing w:val="8"/>
                <w:w w:val="90"/>
                <w:sz w:val="18"/>
              </w:rPr>
              <w:t xml:space="preserve"> </w:t>
            </w:r>
            <w:r>
              <w:rPr>
                <w:w w:val="90"/>
                <w:sz w:val="18"/>
              </w:rPr>
              <w:t>ADD</w:t>
            </w:r>
            <w:r>
              <w:rPr>
                <w:spacing w:val="8"/>
                <w:w w:val="90"/>
                <w:sz w:val="18"/>
              </w:rPr>
              <w:t xml:space="preserve"> </w:t>
            </w:r>
            <w:r>
              <w:rPr>
                <w:w w:val="90"/>
                <w:sz w:val="18"/>
              </w:rPr>
              <w:t>CONSTRAINT</w:t>
            </w:r>
            <w:r>
              <w:rPr>
                <w:spacing w:val="8"/>
                <w:w w:val="90"/>
                <w:sz w:val="18"/>
              </w:rPr>
              <w:t xml:space="preserve"> </w:t>
            </w:r>
            <w:r>
              <w:rPr>
                <w:w w:val="90"/>
                <w:sz w:val="18"/>
              </w:rPr>
              <w:t>c_i_mount</w:t>
            </w:r>
            <w:r>
              <w:rPr>
                <w:spacing w:val="6"/>
                <w:w w:val="90"/>
                <w:sz w:val="18"/>
              </w:rPr>
              <w:t xml:space="preserve"> </w:t>
            </w:r>
            <w:r>
              <w:rPr>
                <w:w w:val="90"/>
                <w:sz w:val="18"/>
              </w:rPr>
              <w:t>CHECK</w:t>
            </w:r>
            <w:r>
              <w:rPr>
                <w:spacing w:val="8"/>
                <w:w w:val="90"/>
                <w:sz w:val="18"/>
              </w:rPr>
              <w:t xml:space="preserve"> </w:t>
            </w:r>
            <w:r>
              <w:rPr>
                <w:w w:val="90"/>
                <w:sz w:val="18"/>
              </w:rPr>
              <w:t>(i_amount</w:t>
            </w:r>
            <w:r>
              <w:rPr>
                <w:spacing w:val="8"/>
                <w:w w:val="90"/>
                <w:sz w:val="18"/>
              </w:rPr>
              <w:t xml:space="preserve"> </w:t>
            </w:r>
            <w:r>
              <w:rPr>
                <w:w w:val="90"/>
                <w:sz w:val="18"/>
              </w:rPr>
              <w:t>&gt;=0);</w:t>
            </w:r>
          </w:p>
        </w:tc>
      </w:tr>
    </w:tbl>
    <w:p>
      <w:pPr>
        <w:pStyle w:val="16"/>
        <w:numPr>
          <w:ilvl w:val="2"/>
          <w:numId w:val="40"/>
        </w:numPr>
        <w:tabs>
          <w:tab w:val="left" w:pos="993"/>
        </w:tabs>
        <w:spacing w:before="183"/>
        <w:ind w:left="992" w:hanging="861"/>
        <w:rPr>
          <w:sz w:val="32"/>
        </w:rPr>
      </w:pPr>
      <w:bookmarkStart w:id="81" w:name="_bookmark81"/>
      <w:bookmarkEnd w:id="81"/>
      <w:r>
        <w:rPr>
          <w:w w:val="95"/>
          <w:sz w:val="32"/>
        </w:rPr>
        <w:t>查询数据</w:t>
      </w:r>
    </w:p>
    <w:p>
      <w:pPr>
        <w:pStyle w:val="9"/>
        <w:spacing w:before="64" w:line="223" w:lineRule="auto"/>
        <w:ind w:left="1153" w:right="253"/>
        <w:rPr>
          <w:lang w:eastAsia="zh-CN"/>
        </w:rPr>
      </w:pPr>
      <w:r>
        <w:rPr>
          <w:lang w:eastAsia="zh-CN"/>
        </w:rPr>
        <w:t>在本章的金融数据库实验中，主要目的是为了让读者学习到更深一层的查询操作，让学习者能</w:t>
      </w:r>
      <w:r>
        <w:rPr>
          <w:spacing w:val="6"/>
          <w:lang w:eastAsia="zh-CN"/>
        </w:rPr>
        <w:t>够更深入的去了解</w:t>
      </w:r>
      <w:r>
        <w:rPr>
          <w:rFonts w:ascii="Tahoma" w:eastAsia="Tahoma"/>
          <w:lang w:eastAsia="zh-CN"/>
        </w:rPr>
        <w:t>openGauss</w:t>
      </w:r>
      <w:r>
        <w:rPr>
          <w:rFonts w:ascii="Tahoma" w:eastAsia="Tahoma"/>
          <w:spacing w:val="-15"/>
          <w:lang w:eastAsia="zh-CN"/>
        </w:rPr>
        <w:t xml:space="preserve"> </w:t>
      </w:r>
      <w:r>
        <w:rPr>
          <w:lang w:eastAsia="zh-CN"/>
        </w:rPr>
        <w:t>数据库的复杂操作。</w:t>
      </w:r>
    </w:p>
    <w:p>
      <w:pPr>
        <w:spacing w:before="100"/>
        <w:ind w:left="1028"/>
        <w:rPr>
          <w:rFonts w:ascii="微软雅黑" w:eastAsia="微软雅黑"/>
          <w:sz w:val="21"/>
        </w:rPr>
      </w:pPr>
      <w:r>
        <w:rPr>
          <w:rFonts w:hint="eastAsia" w:ascii="微软雅黑" w:eastAsia="微软雅黑"/>
          <w:spacing w:val="-2"/>
          <w:w w:val="95"/>
          <w:sz w:val="24"/>
        </w:rPr>
        <w:t xml:space="preserve">步骤 </w:t>
      </w:r>
      <w:r>
        <w:rPr>
          <w:w w:val="95"/>
          <w:sz w:val="24"/>
        </w:rPr>
        <w:t>1</w:t>
      </w:r>
      <w:r>
        <w:rPr>
          <w:spacing w:val="141"/>
          <w:sz w:val="24"/>
        </w:rPr>
        <w:t xml:space="preserve"> </w:t>
      </w:r>
      <w:r>
        <w:rPr>
          <w:rFonts w:hint="eastAsia" w:ascii="微软雅黑" w:eastAsia="微软雅黑"/>
          <w:w w:val="95"/>
          <w:sz w:val="21"/>
        </w:rPr>
        <w:t>单表查询。</w:t>
      </w:r>
    </w:p>
    <w:p>
      <w:pPr>
        <w:pStyle w:val="16"/>
        <w:numPr>
          <w:ilvl w:val="3"/>
          <w:numId w:val="40"/>
        </w:numPr>
        <w:tabs>
          <w:tab w:val="left" w:pos="1580"/>
          <w:tab w:val="left" w:pos="1581"/>
        </w:tabs>
        <w:spacing w:before="121"/>
        <w:ind w:left="1580"/>
        <w:rPr>
          <w:sz w:val="21"/>
          <w:lang w:eastAsia="zh-CN"/>
        </w:rPr>
      </w:pPr>
      <w:r>
        <w:rPr>
          <w:sz w:val="21"/>
          <w:lang w:eastAsia="zh-CN"/>
        </w:rPr>
        <w:t>查询理财产品中有哪些理财产品。</w:t>
      </w:r>
    </w:p>
    <w:p>
      <w:pPr>
        <w:pStyle w:val="9"/>
        <w:spacing w:before="5"/>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5"/>
                <w:sz w:val="18"/>
              </w:rPr>
              <w:t>SELECT</w:t>
            </w:r>
            <w:r>
              <w:rPr>
                <w:spacing w:val="-17"/>
                <w:w w:val="95"/>
                <w:sz w:val="18"/>
              </w:rPr>
              <w:t xml:space="preserve"> </w:t>
            </w:r>
            <w:r>
              <w:rPr>
                <w:w w:val="95"/>
                <w:sz w:val="18"/>
              </w:rPr>
              <w:t>*</w:t>
            </w:r>
            <w:r>
              <w:rPr>
                <w:spacing w:val="-18"/>
                <w:w w:val="95"/>
                <w:sz w:val="18"/>
              </w:rPr>
              <w:t xml:space="preserve"> </w:t>
            </w:r>
            <w:r>
              <w:rPr>
                <w:w w:val="95"/>
                <w:sz w:val="18"/>
              </w:rPr>
              <w:t>from</w:t>
            </w:r>
            <w:r>
              <w:rPr>
                <w:spacing w:val="-16"/>
                <w:w w:val="95"/>
                <w:sz w:val="18"/>
              </w:rPr>
              <w:t xml:space="preserve"> </w:t>
            </w:r>
            <w:r>
              <w:rPr>
                <w:w w:val="95"/>
                <w:sz w:val="18"/>
              </w:rPr>
              <w:t>finance.finances_product;</w:t>
            </w:r>
          </w:p>
        </w:tc>
      </w:tr>
    </w:tbl>
    <w:p>
      <w:pPr>
        <w:rPr>
          <w:sz w:val="18"/>
        </w:rPr>
        <w:sectPr>
          <w:pgSz w:w="11910" w:h="16840"/>
          <w:pgMar w:top="1300" w:right="880" w:bottom="280" w:left="1000" w:header="567" w:footer="0" w:gutter="0"/>
          <w:cols w:space="720" w:num="1"/>
        </w:sectPr>
      </w:pPr>
    </w:p>
    <w:p>
      <w:pPr>
        <w:pStyle w:val="9"/>
        <w:spacing w:before="13"/>
        <w:rPr>
          <w:sz w:val="17"/>
        </w:rPr>
      </w:pPr>
    </w:p>
    <w:p>
      <w:pPr>
        <w:pStyle w:val="9"/>
        <w:spacing w:before="47"/>
        <w:ind w:left="1153"/>
      </w:pPr>
      <w:r>
        <w:t>结果如下：</w:t>
      </w:r>
    </w:p>
    <w:p>
      <w:pPr>
        <w:pStyle w:val="9"/>
        <w:tabs>
          <w:tab w:val="left" w:pos="2085"/>
        </w:tabs>
        <w:spacing w:before="62"/>
        <w:ind w:left="1153"/>
        <w:rPr>
          <w:rFonts w:ascii="Tahoma"/>
        </w:rPr>
      </w:pPr>
      <w:r>
        <w:rPr>
          <w:rFonts w:ascii="Tahoma"/>
          <w:w w:val="95"/>
        </w:rPr>
        <w:t>p_name</w:t>
      </w:r>
      <w:r>
        <w:rPr>
          <w:rFonts w:ascii="Tahoma"/>
          <w:w w:val="95"/>
        </w:rPr>
        <w:tab/>
      </w:r>
      <w:r>
        <w:rPr>
          <w:rFonts w:ascii="Tahoma"/>
          <w:w w:val="85"/>
        </w:rPr>
        <w:t>|</w:t>
      </w:r>
      <w:r>
        <w:rPr>
          <w:rFonts w:ascii="Tahoma"/>
          <w:spacing w:val="-11"/>
          <w:w w:val="85"/>
        </w:rPr>
        <w:t xml:space="preserve"> </w:t>
      </w:r>
      <w:r>
        <w:rPr>
          <w:rFonts w:ascii="Tahoma"/>
          <w:w w:val="85"/>
        </w:rPr>
        <w:t>p_id</w:t>
      </w:r>
      <w:r>
        <w:rPr>
          <w:rFonts w:ascii="Tahoma"/>
          <w:spacing w:val="-10"/>
          <w:w w:val="85"/>
        </w:rPr>
        <w:t xml:space="preserve"> </w:t>
      </w:r>
      <w:r>
        <w:rPr>
          <w:rFonts w:ascii="Tahoma"/>
          <w:w w:val="85"/>
        </w:rPr>
        <w:t>|</w:t>
      </w:r>
    </w:p>
    <w:p>
      <w:pPr>
        <w:pStyle w:val="9"/>
        <w:tabs>
          <w:tab w:val="left" w:pos="9289"/>
        </w:tabs>
        <w:spacing w:before="10"/>
        <w:ind w:left="1153"/>
        <w:rPr>
          <w:rFonts w:ascii="Tahoma"/>
        </w:rPr>
      </w:pPr>
      <w:r>
        <w:rPr>
          <w:rFonts w:ascii="Tahoma"/>
          <w:w w:val="95"/>
        </w:rPr>
        <w:t>p_description</w:t>
      </w:r>
      <w:r>
        <w:rPr>
          <w:rFonts w:ascii="Tahoma"/>
          <w:w w:val="95"/>
        </w:rPr>
        <w:tab/>
      </w:r>
      <w:r>
        <w:rPr>
          <w:rFonts w:ascii="Tahoma"/>
          <w:w w:val="95"/>
        </w:rPr>
        <w:t>|</w:t>
      </w:r>
    </w:p>
    <w:p>
      <w:pPr>
        <w:pStyle w:val="9"/>
        <w:spacing w:before="11"/>
        <w:ind w:left="1153"/>
        <w:rPr>
          <w:rFonts w:ascii="Tahoma"/>
        </w:rPr>
      </w:pPr>
      <w:r>
        <w:rPr>
          <w:rFonts w:ascii="Tahoma"/>
          <w:w w:val="95"/>
        </w:rPr>
        <w:t>p_amount</w:t>
      </w:r>
      <w:r>
        <w:rPr>
          <w:rFonts w:ascii="Tahoma"/>
          <w:spacing w:val="-20"/>
          <w:w w:val="95"/>
        </w:rPr>
        <w:t xml:space="preserve"> </w:t>
      </w:r>
      <w:r>
        <w:rPr>
          <w:rFonts w:ascii="Tahoma"/>
          <w:w w:val="95"/>
        </w:rPr>
        <w:t>|</w:t>
      </w:r>
      <w:r>
        <w:rPr>
          <w:rFonts w:ascii="Tahoma"/>
          <w:spacing w:val="-22"/>
          <w:w w:val="95"/>
        </w:rPr>
        <w:t xml:space="preserve"> </w:t>
      </w:r>
      <w:r>
        <w:rPr>
          <w:rFonts w:ascii="Tahoma"/>
          <w:w w:val="95"/>
        </w:rPr>
        <w:t>p_year</w:t>
      </w:r>
    </w:p>
    <w:p>
      <w:pPr>
        <w:pStyle w:val="9"/>
        <w:tabs>
          <w:tab w:val="left" w:pos="1803"/>
          <w:tab w:val="left" w:pos="2300"/>
          <w:tab w:val="left" w:pos="9757"/>
        </w:tabs>
        <w:spacing w:before="89"/>
        <w:ind w:left="1153"/>
        <w:rPr>
          <w:rFonts w:ascii="Tahoma"/>
        </w:rPr>
      </w:pPr>
      <w:r>
        <w:rPr>
          <w:rFonts w:ascii="Tahoma"/>
          <w:w w:val="64"/>
          <w:u w:val="dotted"/>
        </w:rPr>
        <w:t xml:space="preserve"> </w:t>
      </w:r>
      <w:r>
        <w:rPr>
          <w:rFonts w:ascii="Tahoma"/>
          <w:u w:val="dotted"/>
        </w:rPr>
        <w:tab/>
      </w:r>
      <w:r>
        <w:rPr>
          <w:rFonts w:ascii="Tahoma"/>
          <w:w w:val="80"/>
        </w:rPr>
        <w:t>+</w:t>
      </w:r>
      <w:r>
        <w:rPr>
          <w:rFonts w:ascii="Tahoma"/>
          <w:w w:val="80"/>
          <w:u w:val="dotted"/>
        </w:rPr>
        <w:tab/>
      </w:r>
      <w:r>
        <w:rPr>
          <w:rFonts w:ascii="Tahoma"/>
          <w:w w:val="80"/>
        </w:rPr>
        <w:t>+</w:t>
      </w:r>
      <w:r>
        <w:rPr>
          <w:rFonts w:ascii="Tahoma"/>
          <w:w w:val="64"/>
          <w:u w:val="dotted"/>
        </w:rPr>
        <w:t xml:space="preserve"> </w:t>
      </w:r>
      <w:r>
        <w:rPr>
          <w:rFonts w:ascii="Tahoma"/>
          <w:u w:val="dotted"/>
        </w:rPr>
        <w:tab/>
      </w:r>
    </w:p>
    <w:p>
      <w:pPr>
        <w:pStyle w:val="9"/>
        <w:tabs>
          <w:tab w:val="left" w:pos="3241"/>
          <w:tab w:val="left" w:pos="3997"/>
          <w:tab w:val="left" w:pos="4663"/>
        </w:tabs>
        <w:spacing w:before="11"/>
        <w:ind w:left="1153"/>
        <w:rPr>
          <w:rFonts w:ascii="Tahoma"/>
        </w:rPr>
      </w:pPr>
      <w:r>
        <w:rPr>
          <w:rFonts w:ascii="Tahoma"/>
          <w:w w:val="64"/>
          <w:u w:val="dotted"/>
        </w:rPr>
        <w:t xml:space="preserve"> </w:t>
      </w:r>
      <w:r>
        <w:rPr>
          <w:rFonts w:ascii="Tahoma"/>
          <w:u w:val="dotted"/>
        </w:rPr>
        <w:tab/>
      </w:r>
      <w:r>
        <w:rPr>
          <w:rFonts w:ascii="Tahoma"/>
          <w:w w:val="80"/>
        </w:rPr>
        <w:t>+</w:t>
      </w:r>
      <w:r>
        <w:rPr>
          <w:rFonts w:ascii="Tahoma"/>
          <w:w w:val="80"/>
          <w:u w:val="dotted"/>
        </w:rPr>
        <w:tab/>
      </w:r>
      <w:r>
        <w:rPr>
          <w:rFonts w:ascii="Tahoma"/>
          <w:w w:val="80"/>
        </w:rPr>
        <w:t>+</w:t>
      </w:r>
      <w:r>
        <w:rPr>
          <w:rFonts w:ascii="Tahoma"/>
          <w:w w:val="64"/>
          <w:u w:val="dotted"/>
        </w:rPr>
        <w:t xml:space="preserve"> </w:t>
      </w:r>
      <w:r>
        <w:rPr>
          <w:rFonts w:ascii="Tahoma"/>
          <w:u w:val="dotted"/>
        </w:rPr>
        <w:tab/>
      </w:r>
    </w:p>
    <w:p>
      <w:pPr>
        <w:pStyle w:val="9"/>
        <w:tabs>
          <w:tab w:val="left" w:pos="2206"/>
          <w:tab w:val="left" w:pos="2673"/>
        </w:tabs>
        <w:spacing w:before="83" w:line="378" w:lineRule="exact"/>
        <w:ind w:left="1258"/>
      </w:pPr>
      <w:r>
        <w:t>债券</w:t>
      </w:r>
      <w:r>
        <w:tab/>
      </w:r>
      <w:r>
        <w:rPr>
          <w:rFonts w:ascii="Tahoma" w:eastAsia="Tahoma"/>
          <w:w w:val="95"/>
        </w:rPr>
        <w:t>|</w:t>
      </w:r>
      <w:r>
        <w:rPr>
          <w:rFonts w:ascii="Tahoma" w:eastAsia="Tahoma"/>
          <w:w w:val="95"/>
        </w:rPr>
        <w:tab/>
      </w:r>
      <w:r>
        <w:rPr>
          <w:rFonts w:ascii="Tahoma" w:eastAsia="Tahoma"/>
          <w:spacing w:val="-2"/>
        </w:rPr>
        <w:t>1</w:t>
      </w:r>
      <w:r>
        <w:rPr>
          <w:rFonts w:ascii="Tahoma" w:eastAsia="Tahoma"/>
          <w:spacing w:val="-22"/>
        </w:rPr>
        <w:t xml:space="preserve"> </w:t>
      </w:r>
      <w:r>
        <w:rPr>
          <w:rFonts w:ascii="Tahoma" w:eastAsia="Tahoma"/>
          <w:spacing w:val="-2"/>
          <w:w w:val="95"/>
        </w:rPr>
        <w:t>|</w:t>
      </w:r>
      <w:r>
        <w:rPr>
          <w:rFonts w:ascii="Tahoma" w:eastAsia="Tahoma"/>
          <w:spacing w:val="42"/>
          <w:w w:val="95"/>
        </w:rPr>
        <w:t xml:space="preserve"> </w:t>
      </w:r>
      <w:r>
        <w:rPr>
          <w:spacing w:val="-2"/>
        </w:rPr>
        <w:t>以国债、金</w:t>
      </w:r>
      <w:r>
        <w:rPr>
          <w:spacing w:val="-1"/>
        </w:rPr>
        <w:t>融债、央行票据、企业债为主要投资方向的银行理财产品。</w:t>
      </w:r>
    </w:p>
    <w:p>
      <w:pPr>
        <w:pStyle w:val="9"/>
        <w:tabs>
          <w:tab w:val="left" w:pos="1625"/>
          <w:tab w:val="left" w:pos="2867"/>
        </w:tabs>
        <w:spacing w:line="245" w:lineRule="exact"/>
        <w:ind w:left="1153"/>
        <w:rPr>
          <w:rFonts w:ascii="Tahoma"/>
          <w:lang w:eastAsia="zh-CN"/>
        </w:rPr>
      </w:pPr>
      <w:r>
        <w:rPr>
          <w:rFonts w:ascii="Tahoma"/>
          <w:w w:val="90"/>
          <w:lang w:eastAsia="zh-CN"/>
        </w:rPr>
        <w:t>|</w:t>
      </w:r>
      <w:r>
        <w:rPr>
          <w:rFonts w:ascii="Tahoma"/>
          <w:w w:val="90"/>
          <w:lang w:eastAsia="zh-CN"/>
        </w:rPr>
        <w:tab/>
      </w:r>
      <w:r>
        <w:rPr>
          <w:rFonts w:ascii="Tahoma"/>
          <w:w w:val="85"/>
          <w:lang w:eastAsia="zh-CN"/>
        </w:rPr>
        <w:t>50000</w:t>
      </w:r>
      <w:r>
        <w:rPr>
          <w:rFonts w:ascii="Tahoma"/>
          <w:spacing w:val="-11"/>
          <w:w w:val="85"/>
          <w:lang w:eastAsia="zh-CN"/>
        </w:rPr>
        <w:t xml:space="preserve"> </w:t>
      </w:r>
      <w:r>
        <w:rPr>
          <w:rFonts w:ascii="Tahoma"/>
          <w:w w:val="85"/>
          <w:lang w:eastAsia="zh-CN"/>
        </w:rPr>
        <w:t>|</w:t>
      </w:r>
      <w:r>
        <w:rPr>
          <w:rFonts w:ascii="Tahoma"/>
          <w:w w:val="85"/>
          <w:lang w:eastAsia="zh-CN"/>
        </w:rPr>
        <w:tab/>
      </w:r>
      <w:r>
        <w:rPr>
          <w:rFonts w:ascii="Tahoma"/>
          <w:w w:val="90"/>
          <w:lang w:eastAsia="zh-CN"/>
        </w:rPr>
        <w:t>6</w:t>
      </w:r>
    </w:p>
    <w:p>
      <w:pPr>
        <w:pStyle w:val="9"/>
        <w:tabs>
          <w:tab w:val="right" w:pos="2502"/>
          <w:tab w:val="left" w:pos="2674"/>
        </w:tabs>
        <w:spacing w:before="96" w:line="225" w:lineRule="auto"/>
        <w:ind w:left="1153" w:right="320" w:firstLine="105"/>
        <w:rPr>
          <w:rFonts w:ascii="Tahoma" w:eastAsia="Tahoma"/>
          <w:lang w:eastAsia="zh-CN"/>
        </w:rPr>
      </w:pPr>
      <w:r>
        <w:rPr>
          <w:lang w:eastAsia="zh-CN"/>
        </w:rPr>
        <w:t>信贷资产</w:t>
      </w:r>
      <w:r>
        <w:rPr>
          <w:spacing w:val="33"/>
          <w:lang w:eastAsia="zh-CN"/>
        </w:rPr>
        <w:t xml:space="preserve"> </w:t>
      </w:r>
      <w:r>
        <w:rPr>
          <w:rFonts w:ascii="Tahoma" w:eastAsia="Tahoma"/>
          <w:lang w:eastAsia="zh-CN"/>
        </w:rPr>
        <w:t>|</w:t>
      </w:r>
      <w:r>
        <w:rPr>
          <w:rFonts w:ascii="Tahoma" w:eastAsia="Tahoma"/>
          <w:lang w:eastAsia="zh-CN"/>
        </w:rPr>
        <w:tab/>
      </w:r>
      <w:r>
        <w:rPr>
          <w:rFonts w:ascii="Tahoma" w:eastAsia="Tahoma"/>
          <w:lang w:eastAsia="zh-CN"/>
        </w:rPr>
        <w:tab/>
      </w:r>
      <w:r>
        <w:rPr>
          <w:rFonts w:ascii="Tahoma" w:eastAsia="Tahoma"/>
          <w:w w:val="95"/>
          <w:lang w:eastAsia="zh-CN"/>
        </w:rPr>
        <w:t>2  |</w:t>
      </w:r>
      <w:r>
        <w:rPr>
          <w:rFonts w:ascii="Tahoma" w:eastAsia="Tahoma"/>
          <w:spacing w:val="105"/>
          <w:lang w:eastAsia="zh-CN"/>
        </w:rPr>
        <w:t xml:space="preserve"> </w:t>
      </w:r>
      <w:r>
        <w:rPr>
          <w:w w:val="95"/>
          <w:lang w:eastAsia="zh-CN"/>
        </w:rPr>
        <w:t>一般指银行作为委托人将通过发行理财产品募集资金委托给信托公司，信</w:t>
      </w:r>
      <w:r>
        <w:rPr>
          <w:lang w:eastAsia="zh-CN"/>
        </w:rPr>
        <w:t>托公司作为受托人成立信托计划，将信托资产购买理财产品发售银行或第三方信贷资产。</w:t>
      </w:r>
      <w:r>
        <w:rPr>
          <w:spacing w:val="1"/>
          <w:lang w:eastAsia="zh-CN"/>
        </w:rPr>
        <w:t xml:space="preserve"> </w:t>
      </w:r>
      <w:r>
        <w:rPr>
          <w:rFonts w:ascii="Tahoma" w:eastAsia="Tahoma"/>
          <w:lang w:eastAsia="zh-CN"/>
        </w:rPr>
        <w:t>|</w:t>
      </w:r>
      <w:r>
        <w:rPr>
          <w:rFonts w:ascii="Tahoma" w:eastAsia="Tahoma"/>
          <w:spacing w:val="1"/>
          <w:lang w:eastAsia="zh-CN"/>
        </w:rPr>
        <w:t xml:space="preserve"> </w:t>
      </w:r>
      <w:r>
        <w:rPr>
          <w:rFonts w:ascii="Tahoma" w:eastAsia="Tahoma"/>
          <w:w w:val="85"/>
          <w:lang w:eastAsia="zh-CN"/>
        </w:rPr>
        <w:t>50000</w:t>
      </w:r>
      <w:r>
        <w:rPr>
          <w:rFonts w:ascii="Tahoma" w:eastAsia="Tahoma"/>
          <w:spacing w:val="-11"/>
          <w:w w:val="85"/>
          <w:lang w:eastAsia="zh-CN"/>
        </w:rPr>
        <w:t xml:space="preserve"> </w:t>
      </w:r>
      <w:r>
        <w:rPr>
          <w:rFonts w:ascii="Tahoma" w:eastAsia="Tahoma"/>
          <w:w w:val="85"/>
          <w:lang w:eastAsia="zh-CN"/>
        </w:rPr>
        <w:t>|</w:t>
      </w:r>
      <w:r>
        <w:rPr>
          <w:rFonts w:ascii="Tahoma" w:eastAsia="Tahoma"/>
          <w:w w:val="85"/>
          <w:lang w:eastAsia="zh-CN"/>
        </w:rPr>
        <w:tab/>
      </w:r>
      <w:r>
        <w:rPr>
          <w:rFonts w:ascii="Tahoma" w:eastAsia="Tahoma"/>
          <w:w w:val="85"/>
          <w:lang w:eastAsia="zh-CN"/>
        </w:rPr>
        <w:t>6</w:t>
      </w:r>
    </w:p>
    <w:p>
      <w:pPr>
        <w:pStyle w:val="9"/>
        <w:tabs>
          <w:tab w:val="left" w:pos="2206"/>
          <w:tab w:val="left" w:pos="2673"/>
        </w:tabs>
        <w:spacing w:before="84" w:line="378" w:lineRule="exact"/>
        <w:ind w:left="1258"/>
        <w:rPr>
          <w:lang w:eastAsia="zh-CN"/>
        </w:rPr>
      </w:pPr>
      <w:r>
        <w:rPr>
          <w:lang w:eastAsia="zh-CN"/>
        </w:rPr>
        <w:t>股票</w:t>
      </w:r>
      <w:r>
        <w:rPr>
          <w:lang w:eastAsia="zh-CN"/>
        </w:rPr>
        <w:tab/>
      </w:r>
      <w:r>
        <w:rPr>
          <w:rFonts w:ascii="Tahoma" w:eastAsia="Tahoma"/>
          <w:w w:val="95"/>
          <w:lang w:eastAsia="zh-CN"/>
        </w:rPr>
        <w:t>|</w:t>
      </w:r>
      <w:r>
        <w:rPr>
          <w:rFonts w:ascii="Tahoma" w:eastAsia="Tahoma"/>
          <w:w w:val="95"/>
          <w:lang w:eastAsia="zh-CN"/>
        </w:rPr>
        <w:tab/>
      </w:r>
      <w:r>
        <w:rPr>
          <w:rFonts w:ascii="Tahoma" w:eastAsia="Tahoma"/>
          <w:w w:val="95"/>
          <w:lang w:eastAsia="zh-CN"/>
        </w:rPr>
        <w:t>3</w:t>
      </w:r>
      <w:r>
        <w:rPr>
          <w:rFonts w:ascii="Tahoma" w:eastAsia="Tahoma"/>
          <w:spacing w:val="49"/>
          <w:w w:val="95"/>
          <w:lang w:eastAsia="zh-CN"/>
        </w:rPr>
        <w:t xml:space="preserve"> </w:t>
      </w:r>
      <w:r>
        <w:rPr>
          <w:rFonts w:ascii="Tahoma" w:eastAsia="Tahoma"/>
          <w:w w:val="95"/>
          <w:lang w:eastAsia="zh-CN"/>
        </w:rPr>
        <w:t>|</w:t>
      </w:r>
      <w:r>
        <w:rPr>
          <w:rFonts w:ascii="Tahoma" w:eastAsia="Tahoma"/>
          <w:spacing w:val="67"/>
          <w:lang w:eastAsia="zh-CN"/>
        </w:rPr>
        <w:t xml:space="preserve">  </w:t>
      </w:r>
      <w:r>
        <w:rPr>
          <w:w w:val="95"/>
          <w:lang w:eastAsia="zh-CN"/>
        </w:rPr>
        <w:t>与股票挂钩的理财产品。目前市场上主要以港股挂钩居多</w:t>
      </w:r>
    </w:p>
    <w:p>
      <w:pPr>
        <w:pStyle w:val="9"/>
        <w:tabs>
          <w:tab w:val="left" w:pos="1625"/>
          <w:tab w:val="left" w:pos="2867"/>
        </w:tabs>
        <w:spacing w:line="245" w:lineRule="exact"/>
        <w:ind w:left="1153"/>
        <w:rPr>
          <w:rFonts w:ascii="Tahoma"/>
          <w:lang w:eastAsia="zh-CN"/>
        </w:rPr>
      </w:pPr>
      <w:r>
        <w:rPr>
          <w:rFonts w:ascii="Tahoma"/>
          <w:w w:val="90"/>
          <w:lang w:eastAsia="zh-CN"/>
        </w:rPr>
        <w:t>|</w:t>
      </w:r>
      <w:r>
        <w:rPr>
          <w:rFonts w:ascii="Tahoma"/>
          <w:w w:val="90"/>
          <w:lang w:eastAsia="zh-CN"/>
        </w:rPr>
        <w:tab/>
      </w:r>
      <w:r>
        <w:rPr>
          <w:rFonts w:ascii="Tahoma"/>
          <w:w w:val="85"/>
          <w:lang w:eastAsia="zh-CN"/>
        </w:rPr>
        <w:t>50000</w:t>
      </w:r>
      <w:r>
        <w:rPr>
          <w:rFonts w:ascii="Tahoma"/>
          <w:spacing w:val="-11"/>
          <w:w w:val="85"/>
          <w:lang w:eastAsia="zh-CN"/>
        </w:rPr>
        <w:t xml:space="preserve"> </w:t>
      </w:r>
      <w:r>
        <w:rPr>
          <w:rFonts w:ascii="Tahoma"/>
          <w:w w:val="85"/>
          <w:lang w:eastAsia="zh-CN"/>
        </w:rPr>
        <w:t>|</w:t>
      </w:r>
      <w:r>
        <w:rPr>
          <w:rFonts w:ascii="Tahoma"/>
          <w:w w:val="85"/>
          <w:lang w:eastAsia="zh-CN"/>
        </w:rPr>
        <w:tab/>
      </w:r>
      <w:r>
        <w:rPr>
          <w:rFonts w:ascii="Tahoma"/>
          <w:w w:val="90"/>
          <w:lang w:eastAsia="zh-CN"/>
        </w:rPr>
        <w:t>6</w:t>
      </w:r>
    </w:p>
    <w:p>
      <w:pPr>
        <w:pStyle w:val="9"/>
        <w:tabs>
          <w:tab w:val="left" w:pos="2673"/>
          <w:tab w:val="left" w:pos="9451"/>
        </w:tabs>
        <w:spacing w:before="100" w:line="223" w:lineRule="auto"/>
        <w:ind w:left="1153" w:right="320" w:firstLine="105"/>
        <w:rPr>
          <w:rFonts w:ascii="Tahoma" w:eastAsia="Tahoma"/>
          <w:lang w:eastAsia="zh-CN"/>
        </w:rPr>
      </w:pPr>
      <w:r>
        <w:rPr>
          <w:lang w:eastAsia="zh-CN"/>
        </w:rPr>
        <w:t>大宗商品</w:t>
      </w:r>
      <w:r>
        <w:rPr>
          <w:spacing w:val="34"/>
          <w:lang w:eastAsia="zh-CN"/>
        </w:rPr>
        <w:t xml:space="preserve"> </w:t>
      </w:r>
      <w:r>
        <w:rPr>
          <w:rFonts w:ascii="Tahoma" w:eastAsia="Tahoma"/>
          <w:w w:val="95"/>
          <w:lang w:eastAsia="zh-CN"/>
        </w:rPr>
        <w:t>|</w:t>
      </w:r>
      <w:r>
        <w:rPr>
          <w:rFonts w:ascii="Tahoma" w:eastAsia="Tahoma"/>
          <w:w w:val="95"/>
          <w:lang w:eastAsia="zh-CN"/>
        </w:rPr>
        <w:tab/>
      </w:r>
      <w:r>
        <w:rPr>
          <w:rFonts w:ascii="Tahoma" w:eastAsia="Tahoma"/>
          <w:spacing w:val="-2"/>
          <w:lang w:eastAsia="zh-CN"/>
        </w:rPr>
        <w:t>4</w:t>
      </w:r>
      <w:r>
        <w:rPr>
          <w:rFonts w:ascii="Tahoma" w:eastAsia="Tahoma"/>
          <w:spacing w:val="-22"/>
          <w:lang w:eastAsia="zh-CN"/>
        </w:rPr>
        <w:t xml:space="preserve"> </w:t>
      </w:r>
      <w:r>
        <w:rPr>
          <w:rFonts w:ascii="Tahoma" w:eastAsia="Tahoma"/>
          <w:spacing w:val="-2"/>
          <w:w w:val="95"/>
          <w:lang w:eastAsia="zh-CN"/>
        </w:rPr>
        <w:t>|</w:t>
      </w:r>
      <w:r>
        <w:rPr>
          <w:rFonts w:ascii="Tahoma" w:eastAsia="Tahoma"/>
          <w:spacing w:val="43"/>
          <w:w w:val="95"/>
          <w:lang w:eastAsia="zh-CN"/>
        </w:rPr>
        <w:t xml:space="preserve"> </w:t>
      </w:r>
      <w:r>
        <w:rPr>
          <w:spacing w:val="-2"/>
          <w:lang w:eastAsia="zh-CN"/>
        </w:rPr>
        <w:t>与大宗</w:t>
      </w:r>
      <w:r>
        <w:rPr>
          <w:spacing w:val="-1"/>
          <w:lang w:eastAsia="zh-CN"/>
        </w:rPr>
        <w:t>商品期货挂钩的理财产品。目前市场上主要以挂钩黄金、石油、农</w:t>
      </w:r>
      <w:r>
        <w:rPr>
          <w:lang w:eastAsia="zh-CN"/>
        </w:rPr>
        <w:t>产品的理财产品居多。</w:t>
      </w:r>
      <w:r>
        <w:rPr>
          <w:lang w:eastAsia="zh-CN"/>
        </w:rPr>
        <w:tab/>
      </w:r>
      <w:r>
        <w:rPr>
          <w:rFonts w:ascii="Tahoma" w:eastAsia="Tahoma"/>
          <w:w w:val="95"/>
          <w:lang w:eastAsia="zh-CN"/>
        </w:rPr>
        <w:t>|</w:t>
      </w:r>
    </w:p>
    <w:p>
      <w:pPr>
        <w:pStyle w:val="9"/>
        <w:tabs>
          <w:tab w:val="left" w:pos="2397"/>
        </w:tabs>
        <w:spacing w:line="244" w:lineRule="exact"/>
        <w:ind w:left="1153"/>
        <w:rPr>
          <w:rFonts w:ascii="Tahoma"/>
          <w:lang w:eastAsia="zh-CN"/>
        </w:rPr>
      </w:pPr>
      <w:r>
        <w:rPr>
          <w:rFonts w:ascii="Tahoma"/>
          <w:w w:val="85"/>
          <w:lang w:eastAsia="zh-CN"/>
        </w:rPr>
        <w:t>50000</w:t>
      </w:r>
      <w:r>
        <w:rPr>
          <w:rFonts w:ascii="Tahoma"/>
          <w:spacing w:val="-8"/>
          <w:w w:val="85"/>
          <w:lang w:eastAsia="zh-CN"/>
        </w:rPr>
        <w:t xml:space="preserve"> </w:t>
      </w:r>
      <w:r>
        <w:rPr>
          <w:rFonts w:ascii="Tahoma"/>
          <w:w w:val="85"/>
          <w:lang w:eastAsia="zh-CN"/>
        </w:rPr>
        <w:t>|</w:t>
      </w:r>
      <w:r>
        <w:rPr>
          <w:rFonts w:ascii="Tahoma"/>
          <w:w w:val="85"/>
          <w:lang w:eastAsia="zh-CN"/>
        </w:rPr>
        <w:tab/>
      </w:r>
      <w:r>
        <w:rPr>
          <w:rFonts w:ascii="Tahoma"/>
          <w:w w:val="95"/>
          <w:lang w:eastAsia="zh-CN"/>
        </w:rPr>
        <w:t>6</w:t>
      </w:r>
    </w:p>
    <w:p>
      <w:pPr>
        <w:pStyle w:val="9"/>
        <w:spacing w:before="92"/>
        <w:ind w:left="1153"/>
        <w:rPr>
          <w:rFonts w:ascii="Tahoma"/>
          <w:lang w:eastAsia="zh-CN"/>
        </w:rPr>
      </w:pPr>
      <w:r>
        <w:rPr>
          <w:rFonts w:ascii="Tahoma"/>
          <w:w w:val="90"/>
          <w:lang w:eastAsia="zh-CN"/>
        </w:rPr>
        <w:t>(4</w:t>
      </w:r>
      <w:r>
        <w:rPr>
          <w:rFonts w:ascii="Tahoma"/>
          <w:spacing w:val="-14"/>
          <w:w w:val="90"/>
          <w:lang w:eastAsia="zh-CN"/>
        </w:rPr>
        <w:t xml:space="preserve"> </w:t>
      </w:r>
      <w:r>
        <w:rPr>
          <w:rFonts w:ascii="Tahoma"/>
          <w:w w:val="90"/>
          <w:lang w:eastAsia="zh-CN"/>
        </w:rPr>
        <w:t>rows)</w:t>
      </w:r>
    </w:p>
    <w:p>
      <w:pPr>
        <w:spacing w:before="120"/>
        <w:ind w:left="1028"/>
        <w:rPr>
          <w:rFonts w:ascii="微软雅黑" w:eastAsia="微软雅黑"/>
          <w:sz w:val="21"/>
          <w:lang w:eastAsia="zh-CN"/>
        </w:rPr>
      </w:pPr>
      <w:r>
        <w:rPr>
          <w:rFonts w:hint="eastAsia" w:ascii="微软雅黑" w:eastAsia="微软雅黑"/>
          <w:spacing w:val="-2"/>
          <w:w w:val="95"/>
          <w:sz w:val="24"/>
          <w:lang w:eastAsia="zh-CN"/>
        </w:rPr>
        <w:t xml:space="preserve">步骤 </w:t>
      </w:r>
      <w:r>
        <w:rPr>
          <w:w w:val="95"/>
          <w:sz w:val="24"/>
          <w:lang w:eastAsia="zh-CN"/>
        </w:rPr>
        <w:t>2</w:t>
      </w:r>
      <w:r>
        <w:rPr>
          <w:spacing w:val="141"/>
          <w:sz w:val="24"/>
          <w:lang w:eastAsia="zh-CN"/>
        </w:rPr>
        <w:t xml:space="preserve"> </w:t>
      </w:r>
      <w:r>
        <w:rPr>
          <w:rFonts w:hint="eastAsia" w:ascii="微软雅黑" w:eastAsia="微软雅黑"/>
          <w:w w:val="95"/>
          <w:sz w:val="21"/>
          <w:lang w:eastAsia="zh-CN"/>
        </w:rPr>
        <w:t>条件查询。</w:t>
      </w:r>
    </w:p>
    <w:p>
      <w:pPr>
        <w:pStyle w:val="16"/>
        <w:numPr>
          <w:ilvl w:val="3"/>
          <w:numId w:val="40"/>
        </w:numPr>
        <w:tabs>
          <w:tab w:val="left" w:pos="1580"/>
          <w:tab w:val="left" w:pos="1581"/>
        </w:tabs>
        <w:spacing w:before="118"/>
        <w:ind w:left="1580"/>
        <w:rPr>
          <w:sz w:val="21"/>
          <w:lang w:eastAsia="zh-CN"/>
        </w:rPr>
      </w:pPr>
      <w:r>
        <w:rPr>
          <w:sz w:val="21"/>
          <w:lang w:eastAsia="zh-CN"/>
        </w:rPr>
        <w:t>查询资产信息中</w:t>
      </w:r>
      <w:r>
        <w:rPr>
          <w:rFonts w:ascii="Tahoma" w:hAnsi="Tahoma" w:eastAsia="Tahoma"/>
          <w:sz w:val="21"/>
          <w:lang w:eastAsia="zh-CN"/>
        </w:rPr>
        <w:t>‘</w:t>
      </w:r>
      <w:r>
        <w:rPr>
          <w:sz w:val="21"/>
          <w:lang w:eastAsia="zh-CN"/>
        </w:rPr>
        <w:t>可用</w:t>
      </w:r>
      <w:r>
        <w:rPr>
          <w:rFonts w:ascii="Tahoma" w:hAnsi="Tahoma" w:eastAsia="Tahoma"/>
          <w:sz w:val="21"/>
          <w:lang w:eastAsia="zh-CN"/>
        </w:rPr>
        <w:t>’</w:t>
      </w:r>
      <w:r>
        <w:rPr>
          <w:sz w:val="21"/>
          <w:lang w:eastAsia="zh-CN"/>
        </w:rPr>
        <w:t>的资产数据。</w:t>
      </w:r>
    </w:p>
    <w:p>
      <w:pPr>
        <w:pStyle w:val="9"/>
        <w:spacing w:before="12"/>
        <w:rPr>
          <w:sz w:val="3"/>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7" w:hRule="atLeast"/>
        </w:trPr>
        <w:tc>
          <w:tcPr>
            <w:tcW w:w="8846" w:type="dxa"/>
            <w:shd w:val="clear" w:color="auto" w:fill="D9D9D9"/>
          </w:tcPr>
          <w:p>
            <w:pPr>
              <w:pStyle w:val="17"/>
              <w:spacing w:before="7" w:line="321" w:lineRule="exact"/>
              <w:rPr>
                <w:sz w:val="18"/>
              </w:rPr>
            </w:pPr>
            <w:r>
              <w:rPr>
                <w:w w:val="95"/>
                <w:sz w:val="18"/>
              </w:rPr>
              <w:t>SELECT</w:t>
            </w:r>
            <w:r>
              <w:rPr>
                <w:spacing w:val="-16"/>
                <w:w w:val="95"/>
                <w:sz w:val="18"/>
              </w:rPr>
              <w:t xml:space="preserve"> </w:t>
            </w:r>
            <w:r>
              <w:rPr>
                <w:w w:val="95"/>
                <w:sz w:val="18"/>
              </w:rPr>
              <w:t>*</w:t>
            </w:r>
            <w:r>
              <w:rPr>
                <w:spacing w:val="-18"/>
                <w:w w:val="95"/>
                <w:sz w:val="18"/>
              </w:rPr>
              <w:t xml:space="preserve"> </w:t>
            </w:r>
            <w:r>
              <w:rPr>
                <w:w w:val="95"/>
                <w:sz w:val="18"/>
              </w:rPr>
              <w:t>from</w:t>
            </w:r>
            <w:r>
              <w:rPr>
                <w:spacing w:val="-17"/>
                <w:w w:val="95"/>
                <w:sz w:val="18"/>
              </w:rPr>
              <w:t xml:space="preserve"> </w:t>
            </w:r>
            <w:r>
              <w:rPr>
                <w:w w:val="95"/>
                <w:sz w:val="18"/>
              </w:rPr>
              <w:t>finance.property</w:t>
            </w:r>
            <w:r>
              <w:rPr>
                <w:spacing w:val="-17"/>
                <w:w w:val="95"/>
                <w:sz w:val="18"/>
              </w:rPr>
              <w:t xml:space="preserve"> </w:t>
            </w:r>
            <w:r>
              <w:rPr>
                <w:w w:val="95"/>
                <w:sz w:val="18"/>
              </w:rPr>
              <w:t>where</w:t>
            </w:r>
            <w:r>
              <w:rPr>
                <w:spacing w:val="-18"/>
                <w:w w:val="95"/>
                <w:sz w:val="18"/>
              </w:rPr>
              <w:t xml:space="preserve"> </w:t>
            </w:r>
            <w:r>
              <w:rPr>
                <w:w w:val="95"/>
                <w:sz w:val="18"/>
              </w:rPr>
              <w:t>pro_status='</w:t>
            </w:r>
            <w:r>
              <w:rPr>
                <w:rFonts w:hint="eastAsia" w:ascii="微软雅黑" w:eastAsia="微软雅黑"/>
                <w:w w:val="95"/>
                <w:sz w:val="18"/>
              </w:rPr>
              <w:t>可用</w:t>
            </w:r>
            <w:r>
              <w:rPr>
                <w:w w:val="95"/>
                <w:sz w:val="18"/>
              </w:rPr>
              <w:t>';</w:t>
            </w:r>
          </w:p>
        </w:tc>
      </w:tr>
    </w:tbl>
    <w:p>
      <w:pPr>
        <w:pStyle w:val="9"/>
        <w:spacing w:before="68"/>
        <w:ind w:left="1153"/>
      </w:pPr>
      <w:r>
        <w:t>结果如下：</w:t>
      </w:r>
    </w:p>
    <w:p>
      <w:pPr>
        <w:pStyle w:val="9"/>
        <w:tabs>
          <w:tab w:val="left" w:pos="5233"/>
          <w:tab w:val="left" w:pos="6705"/>
        </w:tabs>
        <w:spacing w:before="62" w:line="249" w:lineRule="auto"/>
        <w:ind w:left="1153" w:right="786"/>
        <w:rPr>
          <w:rFonts w:ascii="Tahoma"/>
        </w:rPr>
      </w:pPr>
      <w:r>
        <w:rPr>
          <w:rFonts w:ascii="Tahoma"/>
          <w:spacing w:val="-1"/>
          <w:w w:val="95"/>
        </w:rPr>
        <w:t>pro_id</w:t>
      </w:r>
      <w:r>
        <w:rPr>
          <w:rFonts w:ascii="Tahoma"/>
          <w:spacing w:val="-20"/>
          <w:w w:val="95"/>
        </w:rPr>
        <w:t xml:space="preserve"> </w:t>
      </w:r>
      <w:r>
        <w:rPr>
          <w:rFonts w:ascii="Tahoma"/>
          <w:spacing w:val="-1"/>
          <w:w w:val="95"/>
        </w:rPr>
        <w:t>|</w:t>
      </w:r>
      <w:r>
        <w:rPr>
          <w:rFonts w:ascii="Tahoma"/>
          <w:spacing w:val="-23"/>
          <w:w w:val="95"/>
        </w:rPr>
        <w:t xml:space="preserve"> </w:t>
      </w:r>
      <w:r>
        <w:rPr>
          <w:rFonts w:ascii="Tahoma"/>
          <w:spacing w:val="-1"/>
          <w:w w:val="95"/>
        </w:rPr>
        <w:t>pro_c_id</w:t>
      </w:r>
      <w:r>
        <w:rPr>
          <w:rFonts w:ascii="Tahoma"/>
          <w:spacing w:val="-19"/>
          <w:w w:val="95"/>
        </w:rPr>
        <w:t xml:space="preserve"> </w:t>
      </w:r>
      <w:r>
        <w:rPr>
          <w:rFonts w:ascii="Tahoma"/>
          <w:spacing w:val="-1"/>
          <w:w w:val="95"/>
        </w:rPr>
        <w:t>|</w:t>
      </w:r>
      <w:r>
        <w:rPr>
          <w:rFonts w:ascii="Tahoma"/>
          <w:spacing w:val="-23"/>
          <w:w w:val="95"/>
        </w:rPr>
        <w:t xml:space="preserve"> </w:t>
      </w:r>
      <w:r>
        <w:rPr>
          <w:rFonts w:ascii="Tahoma"/>
          <w:spacing w:val="-1"/>
          <w:w w:val="95"/>
        </w:rPr>
        <w:t>pro_pif_id</w:t>
      </w:r>
      <w:r>
        <w:rPr>
          <w:rFonts w:ascii="Tahoma"/>
          <w:spacing w:val="-20"/>
          <w:w w:val="95"/>
        </w:rPr>
        <w:t xml:space="preserve"> </w:t>
      </w:r>
      <w:r>
        <w:rPr>
          <w:rFonts w:ascii="Tahoma"/>
          <w:spacing w:val="-1"/>
          <w:w w:val="95"/>
        </w:rPr>
        <w:t>|</w:t>
      </w:r>
      <w:r>
        <w:rPr>
          <w:rFonts w:ascii="Tahoma"/>
          <w:spacing w:val="-22"/>
          <w:w w:val="95"/>
        </w:rPr>
        <w:t xml:space="preserve"> </w:t>
      </w:r>
      <w:r>
        <w:rPr>
          <w:rFonts w:ascii="Tahoma"/>
          <w:w w:val="95"/>
        </w:rPr>
        <w:t>pro_type</w:t>
      </w:r>
      <w:r>
        <w:rPr>
          <w:rFonts w:ascii="Tahoma"/>
          <w:spacing w:val="-19"/>
          <w:w w:val="95"/>
        </w:rPr>
        <w:t xml:space="preserve"> </w:t>
      </w:r>
      <w:r>
        <w:rPr>
          <w:rFonts w:ascii="Tahoma"/>
          <w:w w:val="95"/>
        </w:rPr>
        <w:t>|</w:t>
      </w:r>
      <w:r>
        <w:rPr>
          <w:rFonts w:ascii="Tahoma"/>
          <w:w w:val="95"/>
        </w:rPr>
        <w:tab/>
      </w:r>
      <w:r>
        <w:rPr>
          <w:rFonts w:ascii="Tahoma"/>
          <w:w w:val="95"/>
        </w:rPr>
        <w:t>pro_status</w:t>
      </w:r>
      <w:r>
        <w:rPr>
          <w:rFonts w:ascii="Tahoma"/>
          <w:w w:val="95"/>
        </w:rPr>
        <w:tab/>
      </w:r>
      <w:r>
        <w:rPr>
          <w:rFonts w:ascii="Tahoma"/>
          <w:spacing w:val="-1"/>
          <w:w w:val="95"/>
        </w:rPr>
        <w:t>|</w:t>
      </w:r>
      <w:r>
        <w:rPr>
          <w:rFonts w:ascii="Tahoma"/>
          <w:spacing w:val="-23"/>
          <w:w w:val="95"/>
        </w:rPr>
        <w:t xml:space="preserve"> </w:t>
      </w:r>
      <w:r>
        <w:rPr>
          <w:rFonts w:ascii="Tahoma"/>
          <w:spacing w:val="-1"/>
          <w:w w:val="95"/>
        </w:rPr>
        <w:t>pro_quantity</w:t>
      </w:r>
      <w:r>
        <w:rPr>
          <w:rFonts w:ascii="Tahoma"/>
          <w:spacing w:val="-19"/>
          <w:w w:val="95"/>
        </w:rPr>
        <w:t xml:space="preserve"> </w:t>
      </w:r>
      <w:r>
        <w:rPr>
          <w:rFonts w:ascii="Tahoma"/>
          <w:spacing w:val="-1"/>
          <w:w w:val="95"/>
        </w:rPr>
        <w:t>|</w:t>
      </w:r>
      <w:r>
        <w:rPr>
          <w:rFonts w:ascii="Tahoma"/>
          <w:spacing w:val="-23"/>
          <w:w w:val="95"/>
        </w:rPr>
        <w:t xml:space="preserve"> </w:t>
      </w:r>
      <w:r>
        <w:rPr>
          <w:rFonts w:ascii="Tahoma"/>
          <w:w w:val="95"/>
        </w:rPr>
        <w:t>pro_income</w:t>
      </w:r>
      <w:r>
        <w:rPr>
          <w:rFonts w:ascii="Tahoma"/>
          <w:spacing w:val="-19"/>
          <w:w w:val="95"/>
        </w:rPr>
        <w:t xml:space="preserve"> </w:t>
      </w:r>
      <w:r>
        <w:rPr>
          <w:rFonts w:ascii="Tahoma"/>
          <w:w w:val="95"/>
        </w:rPr>
        <w:t>|</w:t>
      </w:r>
      <w:r>
        <w:rPr>
          <w:rFonts w:ascii="Tahoma"/>
          <w:spacing w:val="-59"/>
          <w:w w:val="95"/>
        </w:rPr>
        <w:t xml:space="preserve"> </w:t>
      </w:r>
      <w:r>
        <w:rPr>
          <w:rFonts w:ascii="Tahoma"/>
          <w:w w:val="95"/>
        </w:rPr>
        <w:t>pro_purchase_time</w:t>
      </w:r>
    </w:p>
    <w:p>
      <w:pPr>
        <w:pStyle w:val="9"/>
        <w:tabs>
          <w:tab w:val="left" w:pos="1673"/>
          <w:tab w:val="left" w:pos="2429"/>
          <w:tab w:val="left" w:pos="3318"/>
          <w:tab w:val="left" w:pos="4076"/>
          <w:tab w:val="left" w:pos="5485"/>
          <w:tab w:val="left" w:pos="6506"/>
          <w:tab w:val="left" w:pos="7394"/>
          <w:tab w:val="left" w:pos="8906"/>
        </w:tabs>
        <w:spacing w:before="80"/>
        <w:ind w:left="1153"/>
        <w:rPr>
          <w:rFonts w:ascii="Tahoma"/>
        </w:rPr>
      </w:pPr>
      <w:r>
        <w:rPr>
          <w:rFonts w:ascii="Tahoma"/>
          <w:w w:val="64"/>
          <w:u w:val="dotted"/>
        </w:rPr>
        <w:t xml:space="preserve"> </w:t>
      </w:r>
      <w:r>
        <w:rPr>
          <w:rFonts w:ascii="Tahoma"/>
          <w:u w:val="dotted"/>
        </w:rPr>
        <w:tab/>
      </w:r>
      <w:r>
        <w:rPr>
          <w:rFonts w:ascii="Tahoma"/>
          <w:w w:val="80"/>
        </w:rPr>
        <w:t>+</w:t>
      </w:r>
      <w:r>
        <w:rPr>
          <w:rFonts w:ascii="Tahoma"/>
          <w:w w:val="80"/>
          <w:u w:val="dotted"/>
        </w:rPr>
        <w:tab/>
      </w:r>
      <w:r>
        <w:rPr>
          <w:rFonts w:ascii="Tahoma"/>
          <w:w w:val="80"/>
        </w:rPr>
        <w:t>+</w:t>
      </w:r>
      <w:r>
        <w:rPr>
          <w:rFonts w:ascii="Tahoma"/>
          <w:w w:val="80"/>
          <w:u w:val="dotted"/>
        </w:rPr>
        <w:tab/>
      </w:r>
      <w:r>
        <w:rPr>
          <w:rFonts w:ascii="Tahoma"/>
          <w:w w:val="80"/>
        </w:rPr>
        <w:t>+</w:t>
      </w:r>
      <w:r>
        <w:rPr>
          <w:rFonts w:ascii="Tahoma"/>
          <w:w w:val="80"/>
          <w:u w:val="dotted"/>
        </w:rPr>
        <w:tab/>
      </w:r>
      <w:r>
        <w:rPr>
          <w:rFonts w:ascii="Tahoma"/>
          <w:w w:val="80"/>
        </w:rPr>
        <w:t>+</w:t>
      </w:r>
      <w:r>
        <w:rPr>
          <w:rFonts w:ascii="Tahoma"/>
          <w:w w:val="80"/>
          <w:u w:val="dotted"/>
        </w:rPr>
        <w:tab/>
      </w:r>
      <w:r>
        <w:rPr>
          <w:rFonts w:ascii="Tahoma"/>
          <w:w w:val="80"/>
        </w:rPr>
        <w:t>+</w:t>
      </w:r>
      <w:r>
        <w:rPr>
          <w:rFonts w:ascii="Tahoma"/>
          <w:w w:val="80"/>
          <w:u w:val="dotted"/>
        </w:rPr>
        <w:tab/>
      </w:r>
      <w:r>
        <w:rPr>
          <w:rFonts w:ascii="Tahoma"/>
          <w:w w:val="80"/>
        </w:rPr>
        <w:t>+</w:t>
      </w:r>
      <w:r>
        <w:rPr>
          <w:rFonts w:ascii="Tahoma"/>
          <w:w w:val="80"/>
          <w:u w:val="dotted"/>
        </w:rPr>
        <w:tab/>
      </w:r>
      <w:r>
        <w:rPr>
          <w:rFonts w:ascii="Tahoma"/>
          <w:w w:val="80"/>
        </w:rPr>
        <w:t>+</w:t>
      </w:r>
      <w:r>
        <w:rPr>
          <w:rFonts w:ascii="Tahoma"/>
          <w:w w:val="64"/>
          <w:u w:val="dotted"/>
        </w:rPr>
        <w:t xml:space="preserve"> </w:t>
      </w:r>
      <w:r>
        <w:rPr>
          <w:rFonts w:ascii="Tahoma"/>
          <w:u w:val="dotted"/>
        </w:rPr>
        <w:tab/>
      </w:r>
    </w:p>
    <w:p>
      <w:pPr>
        <w:pStyle w:val="9"/>
        <w:tabs>
          <w:tab w:val="left" w:pos="2610"/>
          <w:tab w:val="left" w:pos="3752"/>
          <w:tab w:val="left" w:pos="4682"/>
          <w:tab w:val="left" w:pos="6983"/>
          <w:tab w:val="left" w:pos="8289"/>
          <w:tab w:val="left" w:pos="9221"/>
        </w:tabs>
        <w:spacing w:before="81" w:line="379" w:lineRule="exact"/>
        <w:ind w:left="1678"/>
        <w:rPr>
          <w:rFonts w:ascii="Tahoma" w:eastAsia="Tahoma"/>
        </w:rPr>
      </w:pPr>
      <w:r>
        <w:rPr>
          <w:rFonts w:ascii="Tahoma" w:eastAsia="Tahoma"/>
          <w:w w:val="75"/>
        </w:rPr>
        <w:t>1</w:t>
      </w:r>
      <w:r>
        <w:rPr>
          <w:rFonts w:ascii="Tahoma" w:eastAsia="Tahoma"/>
          <w:spacing w:val="-4"/>
          <w:w w:val="75"/>
        </w:rPr>
        <w:t xml:space="preserve"> </w:t>
      </w:r>
      <w:r>
        <w:rPr>
          <w:rFonts w:ascii="Tahoma" w:eastAsia="Tahoma"/>
          <w:w w:val="75"/>
        </w:rPr>
        <w:t>|</w:t>
      </w:r>
      <w:r>
        <w:rPr>
          <w:rFonts w:ascii="Tahoma" w:eastAsia="Tahoma"/>
          <w:w w:val="75"/>
        </w:rPr>
        <w:tab/>
      </w:r>
      <w:r>
        <w:rPr>
          <w:rFonts w:ascii="Tahoma" w:eastAsia="Tahoma"/>
          <w:w w:val="75"/>
        </w:rPr>
        <w:t>5</w:t>
      </w:r>
      <w:r>
        <w:rPr>
          <w:rFonts w:ascii="Tahoma" w:eastAsia="Tahoma"/>
          <w:spacing w:val="-7"/>
          <w:w w:val="75"/>
        </w:rPr>
        <w:t xml:space="preserve"> </w:t>
      </w:r>
      <w:r>
        <w:rPr>
          <w:rFonts w:ascii="Tahoma" w:eastAsia="Tahoma"/>
          <w:w w:val="75"/>
        </w:rPr>
        <w:t>|</w:t>
      </w:r>
      <w:r>
        <w:rPr>
          <w:rFonts w:ascii="Tahoma" w:eastAsia="Tahoma"/>
          <w:w w:val="75"/>
        </w:rPr>
        <w:tab/>
      </w:r>
      <w:r>
        <w:rPr>
          <w:rFonts w:ascii="Tahoma" w:eastAsia="Tahoma"/>
          <w:w w:val="75"/>
        </w:rPr>
        <w:t>1</w:t>
      </w:r>
      <w:r>
        <w:rPr>
          <w:rFonts w:ascii="Tahoma" w:eastAsia="Tahoma"/>
          <w:spacing w:val="-7"/>
          <w:w w:val="75"/>
        </w:rPr>
        <w:t xml:space="preserve"> </w:t>
      </w:r>
      <w:r>
        <w:rPr>
          <w:rFonts w:ascii="Tahoma" w:eastAsia="Tahoma"/>
          <w:w w:val="75"/>
        </w:rPr>
        <w:t>|</w:t>
      </w:r>
      <w:r>
        <w:rPr>
          <w:rFonts w:ascii="Tahoma" w:eastAsia="Tahoma"/>
          <w:w w:val="75"/>
        </w:rPr>
        <w:tab/>
      </w:r>
      <w:r>
        <w:rPr>
          <w:rFonts w:ascii="Tahoma" w:eastAsia="Tahoma"/>
          <w:w w:val="90"/>
        </w:rPr>
        <w:t>1</w:t>
      </w:r>
      <w:r>
        <w:rPr>
          <w:rFonts w:ascii="Tahoma" w:eastAsia="Tahoma"/>
          <w:spacing w:val="-12"/>
          <w:w w:val="90"/>
        </w:rPr>
        <w:t xml:space="preserve"> </w:t>
      </w:r>
      <w:r>
        <w:rPr>
          <w:rFonts w:ascii="Tahoma" w:eastAsia="Tahoma"/>
          <w:w w:val="90"/>
        </w:rPr>
        <w:t>|</w:t>
      </w:r>
      <w:r>
        <w:rPr>
          <w:rFonts w:ascii="Tahoma" w:eastAsia="Tahoma"/>
          <w:spacing w:val="51"/>
          <w:w w:val="90"/>
        </w:rPr>
        <w:t xml:space="preserve"> </w:t>
      </w:r>
      <w:r>
        <w:rPr>
          <w:w w:val="90"/>
        </w:rPr>
        <w:t>可用</w:t>
      </w:r>
      <w:r>
        <w:rPr>
          <w:w w:val="90"/>
        </w:rPr>
        <w:tab/>
      </w:r>
      <w:r>
        <w:rPr>
          <w:rFonts w:ascii="Tahoma" w:eastAsia="Tahoma"/>
          <w:w w:val="95"/>
        </w:rPr>
        <w:t>|</w:t>
      </w:r>
      <w:r>
        <w:rPr>
          <w:rFonts w:ascii="Tahoma" w:eastAsia="Tahoma"/>
          <w:w w:val="95"/>
        </w:rPr>
        <w:tab/>
      </w:r>
      <w:r>
        <w:rPr>
          <w:rFonts w:ascii="Tahoma" w:eastAsia="Tahoma"/>
          <w:w w:val="75"/>
        </w:rPr>
        <w:t>4</w:t>
      </w:r>
      <w:r>
        <w:rPr>
          <w:rFonts w:ascii="Tahoma" w:eastAsia="Tahoma"/>
          <w:spacing w:val="-3"/>
          <w:w w:val="75"/>
        </w:rPr>
        <w:t xml:space="preserve"> </w:t>
      </w:r>
      <w:r>
        <w:rPr>
          <w:rFonts w:ascii="Tahoma" w:eastAsia="Tahoma"/>
          <w:w w:val="75"/>
        </w:rPr>
        <w:t>|</w:t>
      </w:r>
      <w:r>
        <w:rPr>
          <w:rFonts w:ascii="Tahoma" w:eastAsia="Tahoma"/>
          <w:w w:val="75"/>
        </w:rPr>
        <w:tab/>
      </w:r>
      <w:r>
        <w:rPr>
          <w:rFonts w:ascii="Tahoma" w:eastAsia="Tahoma"/>
          <w:w w:val="85"/>
        </w:rPr>
        <w:t>8000</w:t>
      </w:r>
      <w:r>
        <w:rPr>
          <w:rFonts w:ascii="Tahoma" w:eastAsia="Tahoma"/>
          <w:spacing w:val="-9"/>
          <w:w w:val="85"/>
        </w:rPr>
        <w:t xml:space="preserve"> </w:t>
      </w:r>
      <w:r>
        <w:rPr>
          <w:rFonts w:ascii="Tahoma" w:eastAsia="Tahoma"/>
          <w:w w:val="85"/>
        </w:rPr>
        <w:t>|</w:t>
      </w:r>
    </w:p>
    <w:p>
      <w:pPr>
        <w:pStyle w:val="9"/>
        <w:spacing w:line="246" w:lineRule="exact"/>
        <w:ind w:left="1153"/>
        <w:rPr>
          <w:rFonts w:ascii="Tahoma"/>
        </w:rPr>
      </w:pPr>
      <w:r>
        <w:rPr>
          <w:rFonts w:ascii="Tahoma"/>
          <w:w w:val="85"/>
        </w:rPr>
        <w:t>2018-07-01</w:t>
      </w:r>
      <w:r>
        <w:rPr>
          <w:rFonts w:ascii="Tahoma"/>
          <w:spacing w:val="11"/>
          <w:w w:val="85"/>
        </w:rPr>
        <w:t xml:space="preserve"> </w:t>
      </w:r>
      <w:r>
        <w:rPr>
          <w:rFonts w:ascii="Tahoma"/>
          <w:w w:val="85"/>
        </w:rPr>
        <w:t>00:00:00</w:t>
      </w:r>
    </w:p>
    <w:p>
      <w:pPr>
        <w:pStyle w:val="9"/>
        <w:tabs>
          <w:tab w:val="left" w:pos="2505"/>
          <w:tab w:val="left" w:pos="3749"/>
          <w:tab w:val="left" w:pos="4679"/>
          <w:tab w:val="left" w:pos="6983"/>
          <w:tab w:val="left" w:pos="8289"/>
          <w:tab w:val="left" w:pos="9221"/>
        </w:tabs>
        <w:spacing w:before="80" w:line="378" w:lineRule="exact"/>
        <w:ind w:left="1678"/>
        <w:rPr>
          <w:rFonts w:ascii="Tahoma" w:eastAsia="Tahoma"/>
        </w:rPr>
      </w:pPr>
      <w:r>
        <w:rPr>
          <w:rFonts w:ascii="Tahoma" w:eastAsia="Tahoma"/>
          <w:w w:val="75"/>
        </w:rPr>
        <w:t>2</w:t>
      </w:r>
      <w:r>
        <w:rPr>
          <w:rFonts w:ascii="Tahoma" w:eastAsia="Tahoma"/>
          <w:spacing w:val="-4"/>
          <w:w w:val="75"/>
        </w:rPr>
        <w:t xml:space="preserve"> </w:t>
      </w:r>
      <w:r>
        <w:rPr>
          <w:rFonts w:ascii="Tahoma" w:eastAsia="Tahoma"/>
          <w:w w:val="75"/>
        </w:rPr>
        <w:t>|</w:t>
      </w:r>
      <w:r>
        <w:rPr>
          <w:rFonts w:ascii="Tahoma" w:eastAsia="Tahoma"/>
          <w:w w:val="75"/>
        </w:rPr>
        <w:tab/>
      </w:r>
      <w:r>
        <w:rPr>
          <w:rFonts w:ascii="Tahoma" w:eastAsia="Tahoma"/>
          <w:w w:val="80"/>
        </w:rPr>
        <w:t>10</w:t>
      </w:r>
      <w:r>
        <w:rPr>
          <w:rFonts w:ascii="Tahoma" w:eastAsia="Tahoma"/>
          <w:spacing w:val="-7"/>
          <w:w w:val="80"/>
        </w:rPr>
        <w:t xml:space="preserve"> </w:t>
      </w:r>
      <w:r>
        <w:rPr>
          <w:rFonts w:ascii="Tahoma" w:eastAsia="Tahoma"/>
          <w:w w:val="80"/>
        </w:rPr>
        <w:t>|</w:t>
      </w:r>
      <w:r>
        <w:rPr>
          <w:rFonts w:ascii="Tahoma" w:eastAsia="Tahoma"/>
          <w:w w:val="80"/>
        </w:rPr>
        <w:tab/>
      </w:r>
      <w:r>
        <w:rPr>
          <w:rFonts w:ascii="Tahoma" w:eastAsia="Tahoma"/>
          <w:w w:val="75"/>
        </w:rPr>
        <w:t>2</w:t>
      </w:r>
      <w:r>
        <w:rPr>
          <w:rFonts w:ascii="Tahoma" w:eastAsia="Tahoma"/>
          <w:spacing w:val="-7"/>
          <w:w w:val="75"/>
        </w:rPr>
        <w:t xml:space="preserve"> </w:t>
      </w:r>
      <w:r>
        <w:rPr>
          <w:rFonts w:ascii="Tahoma" w:eastAsia="Tahoma"/>
          <w:w w:val="75"/>
        </w:rPr>
        <w:t>|</w:t>
      </w:r>
      <w:r>
        <w:rPr>
          <w:rFonts w:ascii="Tahoma" w:eastAsia="Tahoma"/>
          <w:w w:val="75"/>
        </w:rPr>
        <w:tab/>
      </w:r>
      <w:r>
        <w:rPr>
          <w:rFonts w:ascii="Tahoma" w:eastAsia="Tahoma"/>
          <w:w w:val="90"/>
        </w:rPr>
        <w:t>2</w:t>
      </w:r>
      <w:r>
        <w:rPr>
          <w:rFonts w:ascii="Tahoma" w:eastAsia="Tahoma"/>
          <w:spacing w:val="-12"/>
          <w:w w:val="90"/>
        </w:rPr>
        <w:t xml:space="preserve"> </w:t>
      </w:r>
      <w:r>
        <w:rPr>
          <w:rFonts w:ascii="Tahoma" w:eastAsia="Tahoma"/>
          <w:w w:val="90"/>
        </w:rPr>
        <w:t>|</w:t>
      </w:r>
      <w:r>
        <w:rPr>
          <w:rFonts w:ascii="Tahoma" w:eastAsia="Tahoma"/>
          <w:spacing w:val="56"/>
          <w:w w:val="90"/>
        </w:rPr>
        <w:t xml:space="preserve"> </w:t>
      </w:r>
      <w:r>
        <w:rPr>
          <w:w w:val="90"/>
        </w:rPr>
        <w:t>可用</w:t>
      </w:r>
      <w:r>
        <w:rPr>
          <w:w w:val="90"/>
        </w:rPr>
        <w:tab/>
      </w:r>
      <w:r>
        <w:rPr>
          <w:rFonts w:ascii="Tahoma" w:eastAsia="Tahoma"/>
          <w:w w:val="95"/>
        </w:rPr>
        <w:t>|</w:t>
      </w:r>
      <w:r>
        <w:rPr>
          <w:rFonts w:ascii="Tahoma" w:eastAsia="Tahoma"/>
          <w:w w:val="95"/>
        </w:rPr>
        <w:tab/>
      </w:r>
      <w:r>
        <w:rPr>
          <w:rFonts w:ascii="Tahoma" w:eastAsia="Tahoma"/>
          <w:w w:val="75"/>
        </w:rPr>
        <w:t>4</w:t>
      </w:r>
      <w:r>
        <w:rPr>
          <w:rFonts w:ascii="Tahoma" w:eastAsia="Tahoma"/>
          <w:spacing w:val="-4"/>
          <w:w w:val="75"/>
        </w:rPr>
        <w:t xml:space="preserve"> </w:t>
      </w:r>
      <w:r>
        <w:rPr>
          <w:rFonts w:ascii="Tahoma" w:eastAsia="Tahoma"/>
          <w:w w:val="75"/>
        </w:rPr>
        <w:t>|</w:t>
      </w:r>
      <w:r>
        <w:rPr>
          <w:rFonts w:ascii="Tahoma" w:eastAsia="Tahoma"/>
          <w:w w:val="75"/>
        </w:rPr>
        <w:tab/>
      </w:r>
      <w:r>
        <w:rPr>
          <w:rFonts w:ascii="Tahoma" w:eastAsia="Tahoma"/>
          <w:w w:val="85"/>
        </w:rPr>
        <w:t>8000</w:t>
      </w:r>
      <w:r>
        <w:rPr>
          <w:rFonts w:ascii="Tahoma" w:eastAsia="Tahoma"/>
          <w:spacing w:val="-9"/>
          <w:w w:val="85"/>
        </w:rPr>
        <w:t xml:space="preserve"> </w:t>
      </w:r>
      <w:r>
        <w:rPr>
          <w:rFonts w:ascii="Tahoma" w:eastAsia="Tahoma"/>
          <w:w w:val="85"/>
        </w:rPr>
        <w:t>|</w:t>
      </w:r>
    </w:p>
    <w:p>
      <w:pPr>
        <w:pStyle w:val="9"/>
        <w:spacing w:line="245" w:lineRule="exact"/>
        <w:ind w:left="1153"/>
        <w:rPr>
          <w:rFonts w:ascii="Tahoma"/>
        </w:rPr>
      </w:pPr>
      <w:r>
        <w:rPr>
          <w:rFonts w:ascii="Tahoma"/>
          <w:w w:val="85"/>
        </w:rPr>
        <w:t>2018-07-01</w:t>
      </w:r>
      <w:r>
        <w:rPr>
          <w:rFonts w:ascii="Tahoma"/>
          <w:spacing w:val="11"/>
          <w:w w:val="85"/>
        </w:rPr>
        <w:t xml:space="preserve"> </w:t>
      </w:r>
      <w:r>
        <w:rPr>
          <w:rFonts w:ascii="Tahoma"/>
          <w:w w:val="85"/>
        </w:rPr>
        <w:t>00:00:00</w:t>
      </w:r>
    </w:p>
    <w:p>
      <w:pPr>
        <w:pStyle w:val="9"/>
        <w:tabs>
          <w:tab w:val="left" w:pos="2505"/>
          <w:tab w:val="left" w:pos="3749"/>
          <w:tab w:val="left" w:pos="4679"/>
          <w:tab w:val="left" w:pos="6983"/>
          <w:tab w:val="left" w:pos="8292"/>
          <w:tab w:val="left" w:pos="9224"/>
        </w:tabs>
        <w:spacing w:before="80" w:line="378" w:lineRule="exact"/>
        <w:ind w:left="1678"/>
        <w:rPr>
          <w:rFonts w:ascii="Tahoma" w:eastAsia="Tahoma"/>
        </w:rPr>
      </w:pPr>
      <w:r>
        <w:rPr>
          <w:rFonts w:ascii="Tahoma" w:eastAsia="Tahoma"/>
          <w:w w:val="75"/>
        </w:rPr>
        <w:t>3</w:t>
      </w:r>
      <w:r>
        <w:rPr>
          <w:rFonts w:ascii="Tahoma" w:eastAsia="Tahoma"/>
          <w:spacing w:val="-4"/>
          <w:w w:val="75"/>
        </w:rPr>
        <w:t xml:space="preserve"> </w:t>
      </w:r>
      <w:r>
        <w:rPr>
          <w:rFonts w:ascii="Tahoma" w:eastAsia="Tahoma"/>
          <w:w w:val="75"/>
        </w:rPr>
        <w:t>|</w:t>
      </w:r>
      <w:r>
        <w:rPr>
          <w:rFonts w:ascii="Tahoma" w:eastAsia="Tahoma"/>
          <w:w w:val="75"/>
        </w:rPr>
        <w:tab/>
      </w:r>
      <w:r>
        <w:rPr>
          <w:rFonts w:ascii="Tahoma" w:eastAsia="Tahoma"/>
          <w:w w:val="80"/>
        </w:rPr>
        <w:t>15</w:t>
      </w:r>
      <w:r>
        <w:rPr>
          <w:rFonts w:ascii="Tahoma" w:eastAsia="Tahoma"/>
          <w:spacing w:val="-7"/>
          <w:w w:val="80"/>
        </w:rPr>
        <w:t xml:space="preserve"> </w:t>
      </w:r>
      <w:r>
        <w:rPr>
          <w:rFonts w:ascii="Tahoma" w:eastAsia="Tahoma"/>
          <w:w w:val="80"/>
        </w:rPr>
        <w:t>|</w:t>
      </w:r>
      <w:r>
        <w:rPr>
          <w:rFonts w:ascii="Tahoma" w:eastAsia="Tahoma"/>
          <w:w w:val="80"/>
        </w:rPr>
        <w:tab/>
      </w:r>
      <w:r>
        <w:rPr>
          <w:rFonts w:ascii="Tahoma" w:eastAsia="Tahoma"/>
          <w:w w:val="75"/>
        </w:rPr>
        <w:t>3</w:t>
      </w:r>
      <w:r>
        <w:rPr>
          <w:rFonts w:ascii="Tahoma" w:eastAsia="Tahoma"/>
          <w:spacing w:val="-7"/>
          <w:w w:val="75"/>
        </w:rPr>
        <w:t xml:space="preserve"> </w:t>
      </w:r>
      <w:r>
        <w:rPr>
          <w:rFonts w:ascii="Tahoma" w:eastAsia="Tahoma"/>
          <w:w w:val="75"/>
        </w:rPr>
        <w:t>|</w:t>
      </w:r>
      <w:r>
        <w:rPr>
          <w:rFonts w:ascii="Tahoma" w:eastAsia="Tahoma"/>
          <w:w w:val="75"/>
        </w:rPr>
        <w:tab/>
      </w:r>
      <w:r>
        <w:rPr>
          <w:rFonts w:ascii="Tahoma" w:eastAsia="Tahoma"/>
          <w:w w:val="90"/>
        </w:rPr>
        <w:t>3</w:t>
      </w:r>
      <w:r>
        <w:rPr>
          <w:rFonts w:ascii="Tahoma" w:eastAsia="Tahoma"/>
          <w:spacing w:val="-12"/>
          <w:w w:val="90"/>
        </w:rPr>
        <w:t xml:space="preserve"> </w:t>
      </w:r>
      <w:r>
        <w:rPr>
          <w:rFonts w:ascii="Tahoma" w:eastAsia="Tahoma"/>
          <w:w w:val="90"/>
        </w:rPr>
        <w:t>|</w:t>
      </w:r>
      <w:r>
        <w:rPr>
          <w:rFonts w:ascii="Tahoma" w:eastAsia="Tahoma"/>
          <w:spacing w:val="56"/>
          <w:w w:val="90"/>
        </w:rPr>
        <w:t xml:space="preserve"> </w:t>
      </w:r>
      <w:r>
        <w:rPr>
          <w:w w:val="90"/>
        </w:rPr>
        <w:t>可用</w:t>
      </w:r>
      <w:r>
        <w:rPr>
          <w:w w:val="90"/>
        </w:rPr>
        <w:tab/>
      </w:r>
      <w:r>
        <w:rPr>
          <w:rFonts w:ascii="Tahoma" w:eastAsia="Tahoma"/>
          <w:w w:val="95"/>
        </w:rPr>
        <w:t>|</w:t>
      </w:r>
      <w:r>
        <w:rPr>
          <w:rFonts w:ascii="Tahoma" w:eastAsia="Tahoma"/>
          <w:w w:val="95"/>
        </w:rPr>
        <w:tab/>
      </w:r>
      <w:r>
        <w:rPr>
          <w:rFonts w:ascii="Tahoma" w:eastAsia="Tahoma"/>
          <w:w w:val="75"/>
        </w:rPr>
        <w:t>4</w:t>
      </w:r>
      <w:r>
        <w:rPr>
          <w:rFonts w:ascii="Tahoma" w:eastAsia="Tahoma"/>
          <w:spacing w:val="-4"/>
          <w:w w:val="75"/>
        </w:rPr>
        <w:t xml:space="preserve"> </w:t>
      </w:r>
      <w:r>
        <w:rPr>
          <w:rFonts w:ascii="Tahoma" w:eastAsia="Tahoma"/>
          <w:w w:val="75"/>
        </w:rPr>
        <w:t>|</w:t>
      </w:r>
      <w:r>
        <w:rPr>
          <w:rFonts w:ascii="Tahoma" w:eastAsia="Tahoma"/>
          <w:w w:val="75"/>
        </w:rPr>
        <w:tab/>
      </w:r>
      <w:r>
        <w:rPr>
          <w:rFonts w:ascii="Tahoma" w:eastAsia="Tahoma"/>
          <w:w w:val="85"/>
        </w:rPr>
        <w:t>8000</w:t>
      </w:r>
      <w:r>
        <w:rPr>
          <w:rFonts w:ascii="Tahoma" w:eastAsia="Tahoma"/>
          <w:spacing w:val="-9"/>
          <w:w w:val="85"/>
        </w:rPr>
        <w:t xml:space="preserve"> </w:t>
      </w:r>
      <w:r>
        <w:rPr>
          <w:rFonts w:ascii="Tahoma" w:eastAsia="Tahoma"/>
          <w:w w:val="85"/>
        </w:rPr>
        <w:t>|</w:t>
      </w:r>
    </w:p>
    <w:p>
      <w:pPr>
        <w:pStyle w:val="9"/>
        <w:spacing w:line="245" w:lineRule="exact"/>
        <w:ind w:left="1153"/>
        <w:rPr>
          <w:rFonts w:ascii="Tahoma"/>
        </w:rPr>
      </w:pPr>
      <w:r>
        <w:rPr>
          <w:rFonts w:ascii="Tahoma"/>
          <w:w w:val="85"/>
        </w:rPr>
        <w:t>2018-07-01</w:t>
      </w:r>
      <w:r>
        <w:rPr>
          <w:rFonts w:ascii="Tahoma"/>
          <w:spacing w:val="11"/>
          <w:w w:val="85"/>
        </w:rPr>
        <w:t xml:space="preserve"> </w:t>
      </w:r>
      <w:r>
        <w:rPr>
          <w:rFonts w:ascii="Tahoma"/>
          <w:w w:val="85"/>
        </w:rPr>
        <w:t>00:00:00</w:t>
      </w:r>
    </w:p>
    <w:p>
      <w:pPr>
        <w:pStyle w:val="9"/>
        <w:spacing w:before="92"/>
        <w:ind w:left="1153"/>
        <w:rPr>
          <w:rFonts w:ascii="Tahoma"/>
        </w:rPr>
      </w:pPr>
      <w:r>
        <w:rPr>
          <w:rFonts w:ascii="Tahoma"/>
          <w:w w:val="90"/>
        </w:rPr>
        <w:t>(3</w:t>
      </w:r>
      <w:r>
        <w:rPr>
          <w:rFonts w:ascii="Tahoma"/>
          <w:spacing w:val="-14"/>
          <w:w w:val="90"/>
        </w:rPr>
        <w:t xml:space="preserve"> </w:t>
      </w:r>
      <w:r>
        <w:rPr>
          <w:rFonts w:ascii="Tahoma"/>
          <w:w w:val="90"/>
        </w:rPr>
        <w:t>rows)</w:t>
      </w:r>
    </w:p>
    <w:p>
      <w:pPr>
        <w:spacing w:before="121"/>
        <w:ind w:left="1028"/>
        <w:rPr>
          <w:rFonts w:ascii="微软雅黑" w:eastAsia="微软雅黑"/>
          <w:sz w:val="21"/>
        </w:rPr>
      </w:pPr>
      <w:r>
        <w:rPr>
          <w:rFonts w:hint="eastAsia" w:ascii="微软雅黑" w:eastAsia="微软雅黑"/>
          <w:spacing w:val="-2"/>
          <w:w w:val="95"/>
          <w:sz w:val="24"/>
        </w:rPr>
        <w:t xml:space="preserve">步骤 </w:t>
      </w:r>
      <w:r>
        <w:rPr>
          <w:w w:val="95"/>
          <w:sz w:val="24"/>
        </w:rPr>
        <w:t>3</w:t>
      </w:r>
      <w:r>
        <w:rPr>
          <w:spacing w:val="141"/>
          <w:sz w:val="24"/>
        </w:rPr>
        <w:t xml:space="preserve"> </w:t>
      </w:r>
      <w:r>
        <w:rPr>
          <w:rFonts w:hint="eastAsia" w:ascii="微软雅黑" w:eastAsia="微软雅黑"/>
          <w:w w:val="95"/>
          <w:sz w:val="21"/>
        </w:rPr>
        <w:t>聚合查询。</w:t>
      </w:r>
    </w:p>
    <w:p>
      <w:pPr>
        <w:pStyle w:val="16"/>
        <w:numPr>
          <w:ilvl w:val="3"/>
          <w:numId w:val="40"/>
        </w:numPr>
        <w:tabs>
          <w:tab w:val="left" w:pos="1580"/>
          <w:tab w:val="left" w:pos="1581"/>
        </w:tabs>
        <w:spacing w:before="118"/>
        <w:ind w:left="1580"/>
        <w:rPr>
          <w:sz w:val="21"/>
          <w:lang w:eastAsia="zh-CN"/>
        </w:rPr>
      </w:pPr>
      <w:r>
        <w:rPr>
          <w:sz w:val="21"/>
          <w:lang w:eastAsia="zh-CN"/>
        </w:rPr>
        <w:t>查询用户表中有多少个用户。</w:t>
      </w:r>
    </w:p>
    <w:p>
      <w:pPr>
        <w:pStyle w:val="9"/>
        <w:spacing w:before="8"/>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pacing w:val="-1"/>
                <w:w w:val="95"/>
                <w:sz w:val="18"/>
              </w:rPr>
              <w:t>SELECT</w:t>
            </w:r>
            <w:r>
              <w:rPr>
                <w:spacing w:val="-18"/>
                <w:w w:val="95"/>
                <w:sz w:val="18"/>
              </w:rPr>
              <w:t xml:space="preserve"> </w:t>
            </w:r>
            <w:r>
              <w:rPr>
                <w:spacing w:val="-1"/>
                <w:w w:val="95"/>
                <w:sz w:val="18"/>
              </w:rPr>
              <w:t>count(*)</w:t>
            </w:r>
            <w:r>
              <w:rPr>
                <w:spacing w:val="-17"/>
                <w:w w:val="95"/>
                <w:sz w:val="18"/>
              </w:rPr>
              <w:t xml:space="preserve"> </w:t>
            </w:r>
            <w:r>
              <w:rPr>
                <w:spacing w:val="-1"/>
                <w:w w:val="95"/>
                <w:sz w:val="18"/>
              </w:rPr>
              <w:t>FROM</w:t>
            </w:r>
            <w:r>
              <w:rPr>
                <w:spacing w:val="-17"/>
                <w:w w:val="95"/>
                <w:sz w:val="18"/>
              </w:rPr>
              <w:t xml:space="preserve"> </w:t>
            </w:r>
            <w:r>
              <w:rPr>
                <w:spacing w:val="-1"/>
                <w:w w:val="95"/>
                <w:sz w:val="18"/>
              </w:rPr>
              <w:t>finance.client;</w:t>
            </w:r>
          </w:p>
        </w:tc>
      </w:tr>
    </w:tbl>
    <w:p>
      <w:pPr>
        <w:pStyle w:val="9"/>
        <w:spacing w:before="69"/>
        <w:ind w:left="1153"/>
      </w:pPr>
      <w:r>
        <w:t>结果如下：</w:t>
      </w:r>
    </w:p>
    <w:p>
      <w:pPr>
        <w:pStyle w:val="9"/>
        <w:spacing w:before="61"/>
        <w:ind w:left="1153"/>
        <w:rPr>
          <w:rFonts w:ascii="Tahoma"/>
        </w:rPr>
      </w:pPr>
      <w:r>
        <w:rPr>
          <w:rFonts w:ascii="Tahoma"/>
        </w:rPr>
        <w:t>count</w:t>
      </w:r>
    </w:p>
    <w:p>
      <w:pPr>
        <w:sectPr>
          <w:pgSz w:w="11910" w:h="16840"/>
          <w:pgMar w:top="1300" w:right="880" w:bottom="280" w:left="1000" w:header="567" w:footer="0" w:gutter="0"/>
          <w:cols w:space="720" w:num="1"/>
        </w:sectPr>
      </w:pPr>
    </w:p>
    <w:p>
      <w:pPr>
        <w:rPr>
          <w:sz w:val="20"/>
        </w:rPr>
      </w:pPr>
    </w:p>
    <w:p>
      <w:pPr>
        <w:spacing w:before="2"/>
        <w:rPr>
          <w:sz w:val="24"/>
        </w:rPr>
      </w:pPr>
    </w:p>
    <w:p>
      <w:pPr>
        <w:spacing w:line="20" w:lineRule="exact"/>
        <w:ind w:left="1146"/>
        <w:rPr>
          <w:sz w:val="2"/>
        </w:rPr>
      </w:pPr>
      <w:r>
        <w:rPr>
          <w:sz w:val="2"/>
        </w:rPr>
        <w:pict>
          <v:group id="_x0000_s2389" o:spid="_x0000_s2389" o:spt="203" style="height:0.7pt;width:22.7pt;" coordsize="454,14">
            <o:lock v:ext="edit"/>
            <v:line id="_x0000_s2390" o:spid="_x0000_s2390" o:spt="20" style="position:absolute;left:0;top:7;height:0;width:454;" coordsize="21600,21600">
              <v:path arrowok="t"/>
              <v:fill focussize="0,0"/>
              <v:stroke weight="0.665275590551181pt" dashstyle="dash"/>
              <v:imagedata o:title=""/>
              <o:lock v:ext="edit"/>
            </v:line>
            <w10:wrap type="none"/>
            <w10:anchorlock/>
          </v:group>
        </w:pict>
      </w:r>
    </w:p>
    <w:p>
      <w:pPr>
        <w:spacing w:before="2"/>
        <w:rPr>
          <w:sz w:val="6"/>
        </w:rPr>
      </w:pPr>
    </w:p>
    <w:p>
      <w:pPr>
        <w:pStyle w:val="9"/>
        <w:spacing w:before="98"/>
        <w:ind w:left="1575"/>
        <w:rPr>
          <w:rFonts w:ascii="Tahoma"/>
        </w:rPr>
      </w:pPr>
      <w:r>
        <w:rPr>
          <w:rFonts w:ascii="Tahoma"/>
        </w:rPr>
        <w:t>31</w:t>
      </w:r>
    </w:p>
    <w:p>
      <w:pPr>
        <w:pStyle w:val="16"/>
        <w:numPr>
          <w:ilvl w:val="3"/>
          <w:numId w:val="40"/>
        </w:numPr>
        <w:tabs>
          <w:tab w:val="left" w:pos="1580"/>
          <w:tab w:val="left" w:pos="1581"/>
        </w:tabs>
        <w:spacing w:before="81"/>
        <w:ind w:left="1580"/>
        <w:rPr>
          <w:sz w:val="21"/>
          <w:lang w:eastAsia="zh-CN"/>
        </w:rPr>
      </w:pPr>
      <w:r>
        <w:rPr>
          <w:spacing w:val="-1"/>
          <w:sz w:val="21"/>
          <w:lang w:eastAsia="zh-CN"/>
        </w:rPr>
        <w:t>查询银行卡信息表中，储蓄卡和信用卡的个数。</w:t>
      </w:r>
    </w:p>
    <w:p>
      <w:pPr>
        <w:pStyle w:val="9"/>
        <w:spacing w:before="8"/>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pacing w:val="-1"/>
                <w:w w:val="95"/>
                <w:sz w:val="18"/>
              </w:rPr>
              <w:t>SELECT</w:t>
            </w:r>
            <w:r>
              <w:rPr>
                <w:spacing w:val="-18"/>
                <w:w w:val="95"/>
                <w:sz w:val="18"/>
              </w:rPr>
              <w:t xml:space="preserve"> </w:t>
            </w:r>
            <w:r>
              <w:rPr>
                <w:spacing w:val="-1"/>
                <w:w w:val="95"/>
                <w:sz w:val="18"/>
              </w:rPr>
              <w:t>b_type,COUNT(*)</w:t>
            </w:r>
            <w:r>
              <w:rPr>
                <w:spacing w:val="-17"/>
                <w:w w:val="95"/>
                <w:sz w:val="18"/>
              </w:rPr>
              <w:t xml:space="preserve"> </w:t>
            </w:r>
            <w:r>
              <w:rPr>
                <w:spacing w:val="-1"/>
                <w:w w:val="95"/>
                <w:sz w:val="18"/>
              </w:rPr>
              <w:t>FROM</w:t>
            </w:r>
            <w:r>
              <w:rPr>
                <w:spacing w:val="-19"/>
                <w:w w:val="95"/>
                <w:sz w:val="18"/>
              </w:rPr>
              <w:t xml:space="preserve"> </w:t>
            </w:r>
            <w:r>
              <w:rPr>
                <w:spacing w:val="-1"/>
                <w:w w:val="95"/>
                <w:sz w:val="18"/>
              </w:rPr>
              <w:t>finance.bank_card</w:t>
            </w:r>
            <w:r>
              <w:rPr>
                <w:spacing w:val="-17"/>
                <w:w w:val="95"/>
                <w:sz w:val="18"/>
              </w:rPr>
              <w:t xml:space="preserve"> </w:t>
            </w:r>
            <w:r>
              <w:rPr>
                <w:spacing w:val="-1"/>
                <w:w w:val="95"/>
                <w:sz w:val="18"/>
              </w:rPr>
              <w:t>GROUP</w:t>
            </w:r>
            <w:r>
              <w:rPr>
                <w:spacing w:val="-17"/>
                <w:w w:val="95"/>
                <w:sz w:val="18"/>
              </w:rPr>
              <w:t xml:space="preserve"> </w:t>
            </w:r>
            <w:r>
              <w:rPr>
                <w:w w:val="95"/>
                <w:sz w:val="18"/>
              </w:rPr>
              <w:t>BY</w:t>
            </w:r>
            <w:r>
              <w:rPr>
                <w:spacing w:val="-17"/>
                <w:w w:val="95"/>
                <w:sz w:val="18"/>
              </w:rPr>
              <w:t xml:space="preserve"> </w:t>
            </w:r>
            <w:r>
              <w:rPr>
                <w:w w:val="95"/>
                <w:sz w:val="18"/>
              </w:rPr>
              <w:t>b_type;</w:t>
            </w:r>
          </w:p>
        </w:tc>
      </w:tr>
    </w:tbl>
    <w:p>
      <w:pPr>
        <w:pStyle w:val="9"/>
        <w:spacing w:before="68"/>
        <w:ind w:left="1153"/>
      </w:pPr>
      <w:r>
        <w:t>结果如下：</w:t>
      </w:r>
    </w:p>
    <w:p>
      <w:pPr>
        <w:pStyle w:val="9"/>
        <w:tabs>
          <w:tab w:val="left" w:pos="3129"/>
        </w:tabs>
        <w:spacing w:before="64"/>
        <w:ind w:left="1784"/>
        <w:rPr>
          <w:rFonts w:ascii="Tahoma"/>
        </w:rPr>
      </w:pPr>
      <w:r>
        <w:rPr>
          <w:rFonts w:ascii="Tahoma"/>
        </w:rPr>
        <w:t>b_type</w:t>
      </w:r>
      <w:r>
        <w:rPr>
          <w:rFonts w:ascii="Tahoma"/>
        </w:rPr>
        <w:tab/>
      </w:r>
      <w:r>
        <w:rPr>
          <w:rFonts w:ascii="Tahoma"/>
          <w:spacing w:val="-2"/>
          <w:w w:val="95"/>
        </w:rPr>
        <w:t>|</w:t>
      </w:r>
      <w:r>
        <w:rPr>
          <w:rFonts w:ascii="Tahoma"/>
          <w:spacing w:val="-20"/>
          <w:w w:val="95"/>
        </w:rPr>
        <w:t xml:space="preserve"> </w:t>
      </w:r>
      <w:r>
        <w:rPr>
          <w:rFonts w:ascii="Tahoma"/>
          <w:spacing w:val="-2"/>
          <w:w w:val="95"/>
        </w:rPr>
        <w:t>count</w:t>
      </w:r>
    </w:p>
    <w:p>
      <w:pPr>
        <w:pStyle w:val="9"/>
        <w:tabs>
          <w:tab w:val="left" w:pos="2391"/>
          <w:tab w:val="left" w:pos="2992"/>
        </w:tabs>
        <w:spacing w:before="90"/>
        <w:ind w:left="1153"/>
        <w:rPr>
          <w:rFonts w:ascii="Tahoma"/>
        </w:rPr>
      </w:pPr>
      <w:r>
        <w:rPr>
          <w:rFonts w:ascii="Tahoma"/>
          <w:w w:val="64"/>
          <w:u w:val="dotted"/>
        </w:rPr>
        <w:t xml:space="preserve"> </w:t>
      </w:r>
      <w:r>
        <w:rPr>
          <w:rFonts w:ascii="Tahoma"/>
          <w:u w:val="dotted"/>
        </w:rPr>
        <w:tab/>
      </w:r>
      <w:r>
        <w:rPr>
          <w:rFonts w:ascii="Tahoma"/>
          <w:w w:val="80"/>
        </w:rPr>
        <w:t>+</w:t>
      </w:r>
      <w:r>
        <w:rPr>
          <w:rFonts w:ascii="Tahoma"/>
          <w:w w:val="64"/>
          <w:u w:val="dotted"/>
        </w:rPr>
        <w:t xml:space="preserve"> </w:t>
      </w:r>
      <w:r>
        <w:rPr>
          <w:rFonts w:ascii="Tahoma"/>
          <w:u w:val="dotted"/>
        </w:rPr>
        <w:tab/>
      </w:r>
    </w:p>
    <w:p>
      <w:pPr>
        <w:pStyle w:val="9"/>
        <w:tabs>
          <w:tab w:val="left" w:pos="3150"/>
          <w:tab w:val="left" w:pos="3620"/>
        </w:tabs>
        <w:spacing w:before="80"/>
        <w:ind w:left="1258"/>
        <w:rPr>
          <w:rFonts w:ascii="Tahoma" w:eastAsia="Tahoma"/>
        </w:rPr>
      </w:pPr>
      <w:r>
        <w:t>储蓄卡</w:t>
      </w:r>
      <w:r>
        <w:tab/>
      </w:r>
      <w:r>
        <w:rPr>
          <w:rFonts w:ascii="Tahoma" w:eastAsia="Tahoma"/>
        </w:rPr>
        <w:t>|</w:t>
      </w:r>
      <w:r>
        <w:rPr>
          <w:rFonts w:ascii="Tahoma" w:eastAsia="Tahoma"/>
        </w:rPr>
        <w:tab/>
      </w:r>
      <w:r>
        <w:rPr>
          <w:rFonts w:ascii="Tahoma" w:eastAsia="Tahoma"/>
        </w:rPr>
        <w:t>10</w:t>
      </w:r>
    </w:p>
    <w:p>
      <w:pPr>
        <w:pStyle w:val="9"/>
        <w:tabs>
          <w:tab w:val="left" w:pos="3150"/>
          <w:tab w:val="left" w:pos="3620"/>
        </w:tabs>
        <w:spacing w:before="55"/>
        <w:ind w:left="1258"/>
        <w:rPr>
          <w:rFonts w:ascii="Tahoma" w:eastAsia="Tahoma"/>
        </w:rPr>
      </w:pPr>
      <w:r>
        <w:t>信用卡</w:t>
      </w:r>
      <w:r>
        <w:tab/>
      </w:r>
      <w:r>
        <w:rPr>
          <w:rFonts w:ascii="Tahoma" w:eastAsia="Tahoma"/>
        </w:rPr>
        <w:t>|</w:t>
      </w:r>
      <w:r>
        <w:rPr>
          <w:rFonts w:ascii="Tahoma" w:eastAsia="Tahoma"/>
        </w:rPr>
        <w:tab/>
      </w:r>
      <w:r>
        <w:rPr>
          <w:rFonts w:ascii="Tahoma" w:eastAsia="Tahoma"/>
        </w:rPr>
        <w:t>10</w:t>
      </w:r>
    </w:p>
    <w:p>
      <w:pPr>
        <w:pStyle w:val="16"/>
        <w:numPr>
          <w:ilvl w:val="3"/>
          <w:numId w:val="40"/>
        </w:numPr>
        <w:tabs>
          <w:tab w:val="left" w:pos="1580"/>
          <w:tab w:val="left" w:pos="1581"/>
        </w:tabs>
        <w:ind w:left="1580"/>
        <w:rPr>
          <w:sz w:val="21"/>
          <w:lang w:eastAsia="zh-CN"/>
        </w:rPr>
      </w:pPr>
      <w:r>
        <w:rPr>
          <w:sz w:val="21"/>
          <w:lang w:eastAsia="zh-CN"/>
        </w:rPr>
        <w:t>查询保险信息表中，保险金额的平均值。</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spacing w:val="-1"/>
                <w:w w:val="95"/>
                <w:sz w:val="18"/>
              </w:rPr>
              <w:t>SELECT</w:t>
            </w:r>
            <w:r>
              <w:rPr>
                <w:spacing w:val="-16"/>
                <w:w w:val="95"/>
                <w:sz w:val="18"/>
              </w:rPr>
              <w:t xml:space="preserve"> </w:t>
            </w:r>
            <w:r>
              <w:rPr>
                <w:spacing w:val="-1"/>
                <w:w w:val="95"/>
                <w:sz w:val="18"/>
              </w:rPr>
              <w:t>AVG(i_amount)</w:t>
            </w:r>
            <w:r>
              <w:rPr>
                <w:spacing w:val="-15"/>
                <w:w w:val="95"/>
                <w:sz w:val="18"/>
              </w:rPr>
              <w:t xml:space="preserve"> </w:t>
            </w:r>
            <w:r>
              <w:rPr>
                <w:spacing w:val="-1"/>
                <w:w w:val="95"/>
                <w:sz w:val="18"/>
              </w:rPr>
              <w:t>FROM</w:t>
            </w:r>
            <w:r>
              <w:rPr>
                <w:spacing w:val="-17"/>
                <w:w w:val="95"/>
                <w:sz w:val="18"/>
              </w:rPr>
              <w:t xml:space="preserve"> </w:t>
            </w:r>
            <w:r>
              <w:rPr>
                <w:spacing w:val="-1"/>
                <w:w w:val="95"/>
                <w:sz w:val="18"/>
              </w:rPr>
              <w:t>finance.insurance;</w:t>
            </w:r>
          </w:p>
        </w:tc>
      </w:tr>
    </w:tbl>
    <w:p>
      <w:pPr>
        <w:pStyle w:val="9"/>
        <w:spacing w:before="69"/>
        <w:ind w:left="1153"/>
      </w:pPr>
      <w:r>
        <w:t>结果如下：</w:t>
      </w:r>
    </w:p>
    <w:p>
      <w:pPr>
        <w:pStyle w:val="9"/>
        <w:spacing w:before="61"/>
        <w:ind w:left="2206"/>
        <w:rPr>
          <w:rFonts w:ascii="Tahoma"/>
        </w:rPr>
      </w:pPr>
      <w:r>
        <w:rPr>
          <w:rFonts w:ascii="Tahoma"/>
        </w:rPr>
        <w:t>avg</w:t>
      </w:r>
    </w:p>
    <w:p>
      <w:pPr>
        <w:spacing w:before="10"/>
        <w:rPr>
          <w:sz w:val="16"/>
        </w:rPr>
      </w:pPr>
      <w:r>
        <w:pict>
          <v:shape id="_x0000_s2391" o:spid="_x0000_s2391" style="position:absolute;left:0pt;margin-left:107.65pt;margin-top:12.5pt;height:0.1pt;width:75.05pt;mso-position-horizontal-relative:page;mso-wrap-distance-bottom:0pt;mso-wrap-distance-top:0pt;z-index:-251524096;mso-width-relative:page;mso-height-relative:page;" filled="f" coordorigin="2153,250" coordsize="1501,0" path="m2153,250l3654,250e">
            <v:path arrowok="t"/>
            <v:fill on="f" focussize="0,0"/>
            <v:stroke weight="0.665275590551181pt"/>
            <v:imagedata o:title=""/>
            <o:lock v:ext="edit"/>
            <w10:wrap type="topAndBottom"/>
          </v:shape>
        </w:pict>
      </w:r>
    </w:p>
    <w:p>
      <w:pPr>
        <w:pStyle w:val="9"/>
        <w:spacing w:before="150"/>
        <w:ind w:left="1258"/>
        <w:rPr>
          <w:rFonts w:ascii="Tahoma"/>
        </w:rPr>
      </w:pPr>
      <w:r>
        <w:rPr>
          <w:rFonts w:ascii="Tahoma"/>
        </w:rPr>
        <w:t>2700.0000000000000000</w:t>
      </w:r>
    </w:p>
    <w:p>
      <w:pPr>
        <w:pStyle w:val="16"/>
        <w:numPr>
          <w:ilvl w:val="3"/>
          <w:numId w:val="40"/>
        </w:numPr>
        <w:tabs>
          <w:tab w:val="left" w:pos="1580"/>
          <w:tab w:val="left" w:pos="1581"/>
        </w:tabs>
        <w:spacing w:before="80"/>
        <w:ind w:left="1580"/>
        <w:rPr>
          <w:sz w:val="21"/>
          <w:lang w:eastAsia="zh-CN"/>
        </w:rPr>
      </w:pPr>
      <w:r>
        <w:rPr>
          <w:spacing w:val="-1"/>
          <w:sz w:val="21"/>
          <w:lang w:eastAsia="zh-CN"/>
        </w:rPr>
        <w:t>查询保险信息表中保险金额的最大值和最小值所对应的险种和金额。</w:t>
      </w:r>
    </w:p>
    <w:p>
      <w:pPr>
        <w:pStyle w:val="9"/>
        <w:spacing w:before="15"/>
        <w:rPr>
          <w:sz w:val="3"/>
          <w:lang w:eastAsia="zh-CN"/>
        </w:rPr>
      </w:pPr>
    </w:p>
    <w:tbl>
      <w:tblPr>
        <w:tblStyle w:val="13"/>
        <w:tblW w:w="0" w:type="auto"/>
        <w:tblInd w:w="104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85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96" w:hRule="atLeast"/>
        </w:trPr>
        <w:tc>
          <w:tcPr>
            <w:tcW w:w="8855" w:type="dxa"/>
            <w:shd w:val="clear" w:color="auto" w:fill="D9D9D9"/>
          </w:tcPr>
          <w:p>
            <w:pPr>
              <w:pStyle w:val="17"/>
              <w:spacing w:before="16" w:line="292" w:lineRule="auto"/>
              <w:ind w:left="117" w:right="92"/>
              <w:rPr>
                <w:sz w:val="18"/>
              </w:rPr>
            </w:pPr>
            <w:r>
              <w:rPr>
                <w:spacing w:val="-3"/>
                <w:w w:val="95"/>
                <w:sz w:val="18"/>
              </w:rPr>
              <w:t>SELECT</w:t>
            </w:r>
            <w:r>
              <w:rPr>
                <w:spacing w:val="-26"/>
                <w:w w:val="95"/>
                <w:sz w:val="18"/>
              </w:rPr>
              <w:t xml:space="preserve"> </w:t>
            </w:r>
            <w:r>
              <w:rPr>
                <w:spacing w:val="-3"/>
                <w:w w:val="95"/>
                <w:sz w:val="18"/>
              </w:rPr>
              <w:t>i_name,i_amount</w:t>
            </w:r>
            <w:r>
              <w:rPr>
                <w:spacing w:val="-27"/>
                <w:w w:val="95"/>
                <w:sz w:val="18"/>
              </w:rPr>
              <w:t xml:space="preserve"> </w:t>
            </w:r>
            <w:r>
              <w:rPr>
                <w:spacing w:val="-3"/>
                <w:w w:val="95"/>
                <w:sz w:val="18"/>
              </w:rPr>
              <w:t>from</w:t>
            </w:r>
            <w:r>
              <w:rPr>
                <w:spacing w:val="-25"/>
                <w:w w:val="95"/>
                <w:sz w:val="18"/>
              </w:rPr>
              <w:t xml:space="preserve"> </w:t>
            </w:r>
            <w:r>
              <w:rPr>
                <w:spacing w:val="-3"/>
                <w:w w:val="95"/>
                <w:sz w:val="18"/>
              </w:rPr>
              <w:t>finance.insurance</w:t>
            </w:r>
            <w:r>
              <w:rPr>
                <w:spacing w:val="-27"/>
                <w:w w:val="95"/>
                <w:sz w:val="18"/>
              </w:rPr>
              <w:t xml:space="preserve"> </w:t>
            </w:r>
            <w:r>
              <w:rPr>
                <w:spacing w:val="-3"/>
                <w:w w:val="95"/>
                <w:sz w:val="18"/>
              </w:rPr>
              <w:t>where</w:t>
            </w:r>
            <w:r>
              <w:rPr>
                <w:spacing w:val="-24"/>
                <w:w w:val="95"/>
                <w:sz w:val="18"/>
              </w:rPr>
              <w:t xml:space="preserve"> </w:t>
            </w:r>
            <w:r>
              <w:rPr>
                <w:spacing w:val="-3"/>
                <w:w w:val="95"/>
                <w:sz w:val="18"/>
              </w:rPr>
              <w:t>i_amount</w:t>
            </w:r>
            <w:r>
              <w:rPr>
                <w:spacing w:val="-23"/>
                <w:w w:val="95"/>
                <w:sz w:val="18"/>
              </w:rPr>
              <w:t xml:space="preserve"> </w:t>
            </w:r>
            <w:r>
              <w:rPr>
                <w:spacing w:val="-3"/>
                <w:w w:val="95"/>
                <w:sz w:val="18"/>
              </w:rPr>
              <w:t>in</w:t>
            </w:r>
            <w:r>
              <w:rPr>
                <w:spacing w:val="-26"/>
                <w:w w:val="95"/>
                <w:sz w:val="18"/>
              </w:rPr>
              <w:t xml:space="preserve"> </w:t>
            </w:r>
            <w:r>
              <w:rPr>
                <w:spacing w:val="-3"/>
                <w:w w:val="95"/>
                <w:sz w:val="18"/>
              </w:rPr>
              <w:t>(select</w:t>
            </w:r>
            <w:r>
              <w:rPr>
                <w:spacing w:val="-25"/>
                <w:w w:val="95"/>
                <w:sz w:val="18"/>
              </w:rPr>
              <w:t xml:space="preserve"> </w:t>
            </w:r>
            <w:r>
              <w:rPr>
                <w:spacing w:val="-3"/>
                <w:w w:val="95"/>
                <w:sz w:val="18"/>
              </w:rPr>
              <w:t>max(i_amount)</w:t>
            </w:r>
            <w:r>
              <w:rPr>
                <w:spacing w:val="-27"/>
                <w:w w:val="95"/>
                <w:sz w:val="18"/>
              </w:rPr>
              <w:t xml:space="preserve"> </w:t>
            </w:r>
            <w:r>
              <w:rPr>
                <w:spacing w:val="-2"/>
                <w:w w:val="95"/>
                <w:sz w:val="18"/>
              </w:rPr>
              <w:t>from</w:t>
            </w:r>
            <w:r>
              <w:rPr>
                <w:spacing w:val="-24"/>
                <w:w w:val="95"/>
                <w:sz w:val="18"/>
              </w:rPr>
              <w:t xml:space="preserve"> </w:t>
            </w:r>
            <w:r>
              <w:rPr>
                <w:spacing w:val="-2"/>
                <w:w w:val="95"/>
                <w:sz w:val="18"/>
              </w:rPr>
              <w:t>finance.insurance)</w:t>
            </w:r>
            <w:r>
              <w:rPr>
                <w:spacing w:val="-50"/>
                <w:w w:val="95"/>
                <w:sz w:val="18"/>
              </w:rPr>
              <w:t xml:space="preserve"> </w:t>
            </w:r>
            <w:r>
              <w:rPr>
                <w:sz w:val="18"/>
              </w:rPr>
              <w:t>union</w:t>
            </w:r>
          </w:p>
          <w:p>
            <w:pPr>
              <w:pStyle w:val="17"/>
              <w:spacing w:before="3"/>
              <w:ind w:left="117"/>
              <w:rPr>
                <w:sz w:val="18"/>
              </w:rPr>
            </w:pPr>
            <w:r>
              <w:rPr>
                <w:spacing w:val="-3"/>
                <w:w w:val="95"/>
                <w:sz w:val="18"/>
              </w:rPr>
              <w:t>SELECT</w:t>
            </w:r>
            <w:r>
              <w:rPr>
                <w:spacing w:val="-26"/>
                <w:w w:val="95"/>
                <w:sz w:val="18"/>
              </w:rPr>
              <w:t xml:space="preserve"> </w:t>
            </w:r>
            <w:r>
              <w:rPr>
                <w:spacing w:val="-3"/>
                <w:w w:val="95"/>
                <w:sz w:val="18"/>
              </w:rPr>
              <w:t>i_name,i_amount</w:t>
            </w:r>
            <w:r>
              <w:rPr>
                <w:spacing w:val="-28"/>
                <w:w w:val="95"/>
                <w:sz w:val="18"/>
              </w:rPr>
              <w:t xml:space="preserve"> </w:t>
            </w:r>
            <w:r>
              <w:rPr>
                <w:spacing w:val="-3"/>
                <w:w w:val="95"/>
                <w:sz w:val="18"/>
              </w:rPr>
              <w:t>from</w:t>
            </w:r>
            <w:r>
              <w:rPr>
                <w:spacing w:val="-25"/>
                <w:w w:val="95"/>
                <w:sz w:val="18"/>
              </w:rPr>
              <w:t xml:space="preserve"> </w:t>
            </w:r>
            <w:r>
              <w:rPr>
                <w:spacing w:val="-3"/>
                <w:w w:val="95"/>
                <w:sz w:val="18"/>
              </w:rPr>
              <w:t>finance.insurance</w:t>
            </w:r>
            <w:r>
              <w:rPr>
                <w:spacing w:val="-28"/>
                <w:w w:val="95"/>
                <w:sz w:val="18"/>
              </w:rPr>
              <w:t xml:space="preserve"> </w:t>
            </w:r>
            <w:r>
              <w:rPr>
                <w:spacing w:val="-3"/>
                <w:w w:val="95"/>
                <w:sz w:val="18"/>
              </w:rPr>
              <w:t>where</w:t>
            </w:r>
            <w:r>
              <w:rPr>
                <w:spacing w:val="-25"/>
                <w:w w:val="95"/>
                <w:sz w:val="18"/>
              </w:rPr>
              <w:t xml:space="preserve"> </w:t>
            </w:r>
            <w:r>
              <w:rPr>
                <w:spacing w:val="-3"/>
                <w:w w:val="95"/>
                <w:sz w:val="18"/>
              </w:rPr>
              <w:t>i_amount</w:t>
            </w:r>
            <w:r>
              <w:rPr>
                <w:spacing w:val="-23"/>
                <w:w w:val="95"/>
                <w:sz w:val="18"/>
              </w:rPr>
              <w:t xml:space="preserve"> </w:t>
            </w:r>
            <w:r>
              <w:rPr>
                <w:spacing w:val="-3"/>
                <w:w w:val="95"/>
                <w:sz w:val="18"/>
              </w:rPr>
              <w:t>in</w:t>
            </w:r>
            <w:r>
              <w:rPr>
                <w:spacing w:val="-27"/>
                <w:w w:val="95"/>
                <w:sz w:val="18"/>
              </w:rPr>
              <w:t xml:space="preserve"> </w:t>
            </w:r>
            <w:r>
              <w:rPr>
                <w:spacing w:val="-3"/>
                <w:w w:val="95"/>
                <w:sz w:val="18"/>
              </w:rPr>
              <w:t>(select</w:t>
            </w:r>
            <w:r>
              <w:rPr>
                <w:spacing w:val="-26"/>
                <w:w w:val="95"/>
                <w:sz w:val="18"/>
              </w:rPr>
              <w:t xml:space="preserve"> </w:t>
            </w:r>
            <w:r>
              <w:rPr>
                <w:spacing w:val="-3"/>
                <w:w w:val="95"/>
                <w:sz w:val="18"/>
              </w:rPr>
              <w:t>min(i_amount)</w:t>
            </w:r>
            <w:r>
              <w:rPr>
                <w:spacing w:val="-27"/>
                <w:w w:val="95"/>
                <w:sz w:val="18"/>
              </w:rPr>
              <w:t xml:space="preserve"> </w:t>
            </w:r>
            <w:r>
              <w:rPr>
                <w:spacing w:val="-2"/>
                <w:w w:val="95"/>
                <w:sz w:val="18"/>
              </w:rPr>
              <w:t>from</w:t>
            </w:r>
            <w:r>
              <w:rPr>
                <w:spacing w:val="-25"/>
                <w:w w:val="95"/>
                <w:sz w:val="18"/>
              </w:rPr>
              <w:t xml:space="preserve"> </w:t>
            </w:r>
            <w:r>
              <w:rPr>
                <w:spacing w:val="-2"/>
                <w:w w:val="95"/>
                <w:sz w:val="18"/>
              </w:rPr>
              <w:t>finance.insurance);</w:t>
            </w:r>
          </w:p>
        </w:tc>
      </w:tr>
    </w:tbl>
    <w:p>
      <w:pPr>
        <w:pStyle w:val="9"/>
        <w:spacing w:before="68"/>
        <w:ind w:left="1153"/>
      </w:pPr>
      <w:r>
        <w:t>结果如下：</w:t>
      </w:r>
    </w:p>
    <w:p>
      <w:pPr>
        <w:pStyle w:val="9"/>
        <w:tabs>
          <w:tab w:val="left" w:pos="2229"/>
        </w:tabs>
        <w:spacing w:before="62"/>
        <w:ind w:left="1153"/>
        <w:rPr>
          <w:rFonts w:ascii="Tahoma"/>
        </w:rPr>
      </w:pPr>
      <w:r>
        <w:rPr>
          <w:rFonts w:ascii="Tahoma"/>
        </w:rPr>
        <w:t>i_name</w:t>
      </w:r>
      <w:r>
        <w:rPr>
          <w:rFonts w:ascii="Tahoma"/>
        </w:rPr>
        <w:tab/>
      </w:r>
      <w:r>
        <w:rPr>
          <w:rFonts w:ascii="Tahoma"/>
          <w:spacing w:val="-1"/>
          <w:w w:val="95"/>
        </w:rPr>
        <w:t>|</w:t>
      </w:r>
      <w:r>
        <w:rPr>
          <w:rFonts w:ascii="Tahoma"/>
          <w:spacing w:val="-20"/>
          <w:w w:val="95"/>
        </w:rPr>
        <w:t xml:space="preserve"> </w:t>
      </w:r>
      <w:r>
        <w:rPr>
          <w:rFonts w:ascii="Tahoma"/>
          <w:spacing w:val="-1"/>
          <w:w w:val="95"/>
        </w:rPr>
        <w:t>i_amount</w:t>
      </w:r>
    </w:p>
    <w:p>
      <w:pPr>
        <w:pStyle w:val="9"/>
        <w:tabs>
          <w:tab w:val="left" w:pos="2065"/>
          <w:tab w:val="left" w:pos="2862"/>
        </w:tabs>
        <w:spacing w:before="90"/>
        <w:ind w:left="1153"/>
        <w:rPr>
          <w:rFonts w:ascii="Tahoma"/>
        </w:rPr>
      </w:pPr>
      <w:r>
        <w:rPr>
          <w:rFonts w:ascii="Tahoma"/>
          <w:w w:val="64"/>
          <w:u w:val="dotted"/>
        </w:rPr>
        <w:t xml:space="preserve"> </w:t>
      </w:r>
      <w:r>
        <w:rPr>
          <w:rFonts w:ascii="Tahoma"/>
          <w:u w:val="dotted"/>
        </w:rPr>
        <w:tab/>
      </w:r>
      <w:r>
        <w:rPr>
          <w:rFonts w:ascii="Tahoma"/>
          <w:w w:val="80"/>
        </w:rPr>
        <w:t>+</w:t>
      </w:r>
      <w:r>
        <w:rPr>
          <w:rFonts w:ascii="Tahoma"/>
          <w:w w:val="64"/>
          <w:u w:val="dotted"/>
        </w:rPr>
        <w:t xml:space="preserve"> </w:t>
      </w:r>
      <w:r>
        <w:rPr>
          <w:rFonts w:ascii="Tahoma"/>
          <w:u w:val="dotted"/>
        </w:rPr>
        <w:tab/>
      </w:r>
    </w:p>
    <w:p>
      <w:pPr>
        <w:pStyle w:val="9"/>
        <w:tabs>
          <w:tab w:val="right" w:pos="3616"/>
        </w:tabs>
        <w:spacing w:before="83"/>
        <w:ind w:left="1258"/>
        <w:rPr>
          <w:rFonts w:ascii="Tahoma" w:eastAsia="Tahoma"/>
        </w:rPr>
      </w:pPr>
      <w:r>
        <w:t>财产损失保险</w:t>
      </w:r>
      <w:r>
        <w:rPr>
          <w:spacing w:val="31"/>
        </w:rPr>
        <w:t xml:space="preserve"> </w:t>
      </w:r>
      <w:r>
        <w:rPr>
          <w:rFonts w:ascii="Tahoma" w:eastAsia="Tahoma"/>
        </w:rPr>
        <w:t>|</w:t>
      </w:r>
      <w:r>
        <w:rPr>
          <w:rFonts w:ascii="Tahoma" w:eastAsia="Tahoma"/>
        </w:rPr>
        <w:tab/>
      </w:r>
      <w:r>
        <w:rPr>
          <w:rFonts w:ascii="Tahoma" w:eastAsia="Tahoma"/>
        </w:rPr>
        <w:t>1500</w:t>
      </w:r>
    </w:p>
    <w:p>
      <w:pPr>
        <w:pStyle w:val="9"/>
        <w:tabs>
          <w:tab w:val="left" w:pos="2626"/>
          <w:tab w:val="right" w:pos="3616"/>
        </w:tabs>
        <w:spacing w:before="52"/>
        <w:ind w:left="1258"/>
        <w:rPr>
          <w:rFonts w:ascii="Tahoma" w:eastAsia="Tahoma"/>
        </w:rPr>
      </w:pPr>
      <w:r>
        <w:t>意外保险</w:t>
      </w:r>
      <w:r>
        <w:tab/>
      </w:r>
      <w:r>
        <w:rPr>
          <w:rFonts w:ascii="Tahoma" w:eastAsia="Tahoma"/>
        </w:rPr>
        <w:t>|</w:t>
      </w:r>
      <w:r>
        <w:rPr>
          <w:rFonts w:ascii="Tahoma" w:eastAsia="Tahoma"/>
        </w:rPr>
        <w:tab/>
      </w:r>
      <w:r>
        <w:rPr>
          <w:rFonts w:ascii="Tahoma" w:eastAsia="Tahoma"/>
        </w:rPr>
        <w:t>5000</w:t>
      </w:r>
    </w:p>
    <w:p>
      <w:pPr>
        <w:spacing w:before="91"/>
        <w:ind w:left="1028"/>
        <w:rPr>
          <w:rFonts w:ascii="微软雅黑" w:eastAsia="微软雅黑"/>
          <w:sz w:val="21"/>
        </w:rPr>
      </w:pPr>
      <w:r>
        <w:rPr>
          <w:rFonts w:hint="eastAsia" w:ascii="微软雅黑" w:eastAsia="微软雅黑"/>
          <w:spacing w:val="-2"/>
          <w:w w:val="95"/>
          <w:sz w:val="24"/>
        </w:rPr>
        <w:t xml:space="preserve">步骤 </w:t>
      </w:r>
      <w:r>
        <w:rPr>
          <w:w w:val="95"/>
          <w:sz w:val="24"/>
        </w:rPr>
        <w:t>4</w:t>
      </w:r>
      <w:r>
        <w:rPr>
          <w:spacing w:val="141"/>
          <w:sz w:val="24"/>
        </w:rPr>
        <w:t xml:space="preserve"> </w:t>
      </w:r>
      <w:r>
        <w:rPr>
          <w:rFonts w:hint="eastAsia" w:ascii="微软雅黑" w:eastAsia="微软雅黑"/>
          <w:w w:val="95"/>
          <w:sz w:val="21"/>
        </w:rPr>
        <w:t>连接查询。</w:t>
      </w:r>
    </w:p>
    <w:p>
      <w:pPr>
        <w:pStyle w:val="16"/>
        <w:numPr>
          <w:ilvl w:val="0"/>
          <w:numId w:val="41"/>
        </w:numPr>
        <w:tabs>
          <w:tab w:val="left" w:pos="1874"/>
        </w:tabs>
        <w:spacing w:before="118"/>
        <w:ind w:hanging="721"/>
        <w:rPr>
          <w:sz w:val="21"/>
        </w:rPr>
      </w:pPr>
      <w:r>
        <w:rPr>
          <w:sz w:val="21"/>
        </w:rPr>
        <w:t>半连接。</w:t>
      </w:r>
    </w:p>
    <w:p>
      <w:pPr>
        <w:pStyle w:val="16"/>
        <w:numPr>
          <w:ilvl w:val="3"/>
          <w:numId w:val="40"/>
        </w:numPr>
        <w:tabs>
          <w:tab w:val="left" w:pos="1580"/>
          <w:tab w:val="left" w:pos="1581"/>
        </w:tabs>
        <w:spacing w:before="55"/>
        <w:ind w:left="1580"/>
        <w:rPr>
          <w:sz w:val="21"/>
          <w:lang w:eastAsia="zh-CN"/>
        </w:rPr>
      </w:pPr>
      <w:r>
        <w:rPr>
          <w:spacing w:val="-1"/>
          <w:sz w:val="21"/>
          <w:lang w:eastAsia="zh-CN"/>
        </w:rPr>
        <w:t>查询用户编号在银行卡表中出现的用户的编号，用户姓名和身份证。</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8846" w:type="dxa"/>
            <w:shd w:val="clear" w:color="auto" w:fill="D9D9D9"/>
          </w:tcPr>
          <w:p>
            <w:pPr>
              <w:pStyle w:val="17"/>
              <w:spacing w:before="6" w:line="240" w:lineRule="exact"/>
              <w:rPr>
                <w:sz w:val="18"/>
              </w:rPr>
            </w:pPr>
            <w:r>
              <w:rPr>
                <w:spacing w:val="-1"/>
                <w:w w:val="95"/>
                <w:sz w:val="18"/>
              </w:rPr>
              <w:t>SELECT</w:t>
            </w:r>
            <w:r>
              <w:rPr>
                <w:spacing w:val="-19"/>
                <w:w w:val="95"/>
                <w:sz w:val="18"/>
              </w:rPr>
              <w:t xml:space="preserve"> </w:t>
            </w:r>
            <w:r>
              <w:rPr>
                <w:spacing w:val="-1"/>
                <w:w w:val="95"/>
                <w:sz w:val="18"/>
              </w:rPr>
              <w:t>c_id,c_name,c_id_card</w:t>
            </w:r>
            <w:r>
              <w:rPr>
                <w:spacing w:val="-15"/>
                <w:w w:val="95"/>
                <w:sz w:val="18"/>
              </w:rPr>
              <w:t xml:space="preserve"> </w:t>
            </w:r>
            <w:r>
              <w:rPr>
                <w:spacing w:val="-1"/>
                <w:w w:val="95"/>
                <w:sz w:val="18"/>
              </w:rPr>
              <w:t>FROM</w:t>
            </w:r>
            <w:r>
              <w:rPr>
                <w:spacing w:val="-16"/>
                <w:w w:val="95"/>
                <w:sz w:val="18"/>
              </w:rPr>
              <w:t xml:space="preserve"> </w:t>
            </w:r>
            <w:r>
              <w:rPr>
                <w:spacing w:val="-1"/>
                <w:w w:val="95"/>
                <w:sz w:val="18"/>
              </w:rPr>
              <w:t>finance.client</w:t>
            </w:r>
            <w:r>
              <w:rPr>
                <w:spacing w:val="-19"/>
                <w:w w:val="95"/>
                <w:sz w:val="18"/>
              </w:rPr>
              <w:t xml:space="preserve"> </w:t>
            </w:r>
            <w:r>
              <w:rPr>
                <w:spacing w:val="-1"/>
                <w:w w:val="95"/>
                <w:sz w:val="18"/>
              </w:rPr>
              <w:t>WHERE</w:t>
            </w:r>
            <w:r>
              <w:rPr>
                <w:spacing w:val="-17"/>
                <w:w w:val="95"/>
                <w:sz w:val="18"/>
              </w:rPr>
              <w:t xml:space="preserve"> </w:t>
            </w:r>
            <w:r>
              <w:rPr>
                <w:spacing w:val="-1"/>
                <w:w w:val="95"/>
                <w:sz w:val="18"/>
              </w:rPr>
              <w:t>EXISTS</w:t>
            </w:r>
            <w:r>
              <w:rPr>
                <w:spacing w:val="-18"/>
                <w:w w:val="95"/>
                <w:sz w:val="18"/>
              </w:rPr>
              <w:t xml:space="preserve"> </w:t>
            </w:r>
            <w:r>
              <w:rPr>
                <w:w w:val="95"/>
                <w:sz w:val="18"/>
              </w:rPr>
              <w:t>(SELECT</w:t>
            </w:r>
            <w:r>
              <w:rPr>
                <w:spacing w:val="-19"/>
                <w:w w:val="95"/>
                <w:sz w:val="18"/>
              </w:rPr>
              <w:t xml:space="preserve"> </w:t>
            </w:r>
            <w:r>
              <w:rPr>
                <w:w w:val="95"/>
                <w:sz w:val="18"/>
              </w:rPr>
              <w:t>*</w:t>
            </w:r>
            <w:r>
              <w:rPr>
                <w:spacing w:val="-19"/>
                <w:w w:val="95"/>
                <w:sz w:val="18"/>
              </w:rPr>
              <w:t xml:space="preserve"> </w:t>
            </w:r>
            <w:r>
              <w:rPr>
                <w:w w:val="95"/>
                <w:sz w:val="18"/>
              </w:rPr>
              <w:t>FROM</w:t>
            </w:r>
            <w:r>
              <w:rPr>
                <w:spacing w:val="-16"/>
                <w:w w:val="95"/>
                <w:sz w:val="18"/>
              </w:rPr>
              <w:t xml:space="preserve"> </w:t>
            </w:r>
            <w:r>
              <w:rPr>
                <w:w w:val="95"/>
                <w:sz w:val="18"/>
              </w:rPr>
              <w:t>finance.bank_card</w:t>
            </w:r>
            <w:r>
              <w:rPr>
                <w:spacing w:val="-17"/>
                <w:w w:val="95"/>
                <w:sz w:val="18"/>
              </w:rPr>
              <w:t xml:space="preserve"> </w:t>
            </w:r>
            <w:r>
              <w:rPr>
                <w:w w:val="95"/>
                <w:sz w:val="18"/>
              </w:rPr>
              <w:t>WHERE</w:t>
            </w:r>
            <w:r>
              <w:rPr>
                <w:spacing w:val="-50"/>
                <w:w w:val="95"/>
                <w:sz w:val="18"/>
              </w:rPr>
              <w:t xml:space="preserve"> </w:t>
            </w:r>
            <w:r>
              <w:rPr>
                <w:sz w:val="18"/>
              </w:rPr>
              <w:t>client.c_id</w:t>
            </w:r>
            <w:r>
              <w:rPr>
                <w:spacing w:val="-21"/>
                <w:sz w:val="18"/>
              </w:rPr>
              <w:t xml:space="preserve"> </w:t>
            </w:r>
            <w:r>
              <w:rPr>
                <w:sz w:val="18"/>
              </w:rPr>
              <w:t>=</w:t>
            </w:r>
            <w:r>
              <w:rPr>
                <w:spacing w:val="-20"/>
                <w:sz w:val="18"/>
              </w:rPr>
              <w:t xml:space="preserve"> </w:t>
            </w:r>
            <w:r>
              <w:rPr>
                <w:sz w:val="18"/>
              </w:rPr>
              <w:t>bank_card.b_c_id);</w:t>
            </w:r>
          </w:p>
        </w:tc>
      </w:tr>
    </w:tbl>
    <w:p>
      <w:pPr>
        <w:pStyle w:val="9"/>
        <w:spacing w:before="69"/>
        <w:ind w:left="1153"/>
        <w:rPr>
          <w:lang w:eastAsia="zh-CN"/>
        </w:rPr>
      </w:pPr>
      <w:r>
        <w:rPr>
          <w:lang w:eastAsia="zh-CN"/>
        </w:rPr>
        <w:t>结果如下：</w:t>
      </w:r>
    </w:p>
    <w:p>
      <w:pPr>
        <w:pStyle w:val="9"/>
        <w:tabs>
          <w:tab w:val="left" w:pos="3078"/>
        </w:tabs>
        <w:spacing w:before="61"/>
        <w:ind w:left="1153"/>
        <w:rPr>
          <w:rFonts w:ascii="Tahoma"/>
          <w:lang w:eastAsia="zh-CN"/>
        </w:rPr>
      </w:pPr>
      <w:r>
        <w:rPr>
          <w:rFonts w:ascii="Tahoma"/>
          <w:w w:val="90"/>
          <w:lang w:eastAsia="zh-CN"/>
        </w:rPr>
        <w:t>c_id</w:t>
      </w:r>
      <w:r>
        <w:rPr>
          <w:rFonts w:ascii="Tahoma"/>
          <w:spacing w:val="-14"/>
          <w:w w:val="90"/>
          <w:lang w:eastAsia="zh-CN"/>
        </w:rPr>
        <w:t xml:space="preserve"> </w:t>
      </w:r>
      <w:r>
        <w:rPr>
          <w:rFonts w:ascii="Tahoma"/>
          <w:w w:val="90"/>
          <w:lang w:eastAsia="zh-CN"/>
        </w:rPr>
        <w:t>|</w:t>
      </w:r>
      <w:r>
        <w:rPr>
          <w:rFonts w:ascii="Tahoma"/>
          <w:spacing w:val="-11"/>
          <w:w w:val="90"/>
          <w:lang w:eastAsia="zh-CN"/>
        </w:rPr>
        <w:t xml:space="preserve"> </w:t>
      </w:r>
      <w:r>
        <w:rPr>
          <w:rFonts w:ascii="Tahoma"/>
          <w:w w:val="90"/>
          <w:lang w:eastAsia="zh-CN"/>
        </w:rPr>
        <w:t>c_name</w:t>
      </w:r>
      <w:r>
        <w:rPr>
          <w:rFonts w:ascii="Tahoma"/>
          <w:spacing w:val="-9"/>
          <w:w w:val="90"/>
          <w:lang w:eastAsia="zh-CN"/>
        </w:rPr>
        <w:t xml:space="preserve"> </w:t>
      </w:r>
      <w:r>
        <w:rPr>
          <w:rFonts w:ascii="Tahoma"/>
          <w:w w:val="90"/>
          <w:lang w:eastAsia="zh-CN"/>
        </w:rPr>
        <w:t>|</w:t>
      </w:r>
      <w:r>
        <w:rPr>
          <w:rFonts w:ascii="Tahoma"/>
          <w:w w:val="90"/>
          <w:lang w:eastAsia="zh-CN"/>
        </w:rPr>
        <w:tab/>
      </w:r>
      <w:r>
        <w:rPr>
          <w:rFonts w:ascii="Tahoma"/>
          <w:w w:val="95"/>
          <w:lang w:eastAsia="zh-CN"/>
        </w:rPr>
        <w:t>c_id_card</w:t>
      </w:r>
    </w:p>
    <w:p>
      <w:pPr>
        <w:pStyle w:val="9"/>
        <w:tabs>
          <w:tab w:val="left" w:pos="1541"/>
          <w:tab w:val="left" w:pos="2168"/>
          <w:tab w:val="left" w:pos="3749"/>
        </w:tabs>
        <w:spacing w:before="90"/>
        <w:ind w:left="1153"/>
        <w:rPr>
          <w:rFonts w:ascii="Tahoma"/>
          <w:lang w:eastAsia="zh-CN"/>
        </w:rPr>
      </w:pPr>
      <w:r>
        <w:rPr>
          <w:rFonts w:ascii="Tahoma"/>
          <w:w w:val="64"/>
          <w:u w:val="dotted"/>
          <w:lang w:eastAsia="zh-CN"/>
        </w:rPr>
        <w:t xml:space="preserve"> </w:t>
      </w:r>
      <w:r>
        <w:rPr>
          <w:rFonts w:ascii="Tahoma"/>
          <w:u w:val="dotted"/>
          <w:lang w:eastAsia="zh-CN"/>
        </w:rPr>
        <w:tab/>
      </w:r>
      <w:r>
        <w:rPr>
          <w:rFonts w:ascii="Tahoma"/>
          <w:w w:val="80"/>
          <w:lang w:eastAsia="zh-CN"/>
        </w:rPr>
        <w:t>+</w:t>
      </w:r>
      <w:r>
        <w:rPr>
          <w:rFonts w:ascii="Tahoma"/>
          <w:w w:val="80"/>
          <w:u w:val="dotted"/>
          <w:lang w:eastAsia="zh-CN"/>
        </w:rPr>
        <w:tab/>
      </w:r>
      <w:r>
        <w:rPr>
          <w:rFonts w:ascii="Tahoma"/>
          <w:w w:val="80"/>
          <w:lang w:eastAsia="zh-CN"/>
        </w:rPr>
        <w:t>+</w:t>
      </w:r>
      <w:r>
        <w:rPr>
          <w:rFonts w:ascii="Tahoma"/>
          <w:w w:val="64"/>
          <w:u w:val="dotted"/>
          <w:lang w:eastAsia="zh-CN"/>
        </w:rPr>
        <w:t xml:space="preserve"> </w:t>
      </w:r>
      <w:r>
        <w:rPr>
          <w:rFonts w:ascii="Tahoma"/>
          <w:u w:val="dotted"/>
          <w:lang w:eastAsia="zh-CN"/>
        </w:rPr>
        <w:tab/>
      </w:r>
    </w:p>
    <w:p>
      <w:pPr>
        <w:pStyle w:val="9"/>
        <w:spacing w:before="83"/>
        <w:ind w:left="1575"/>
        <w:rPr>
          <w:rFonts w:ascii="Tahoma" w:eastAsia="Tahoma"/>
          <w:lang w:eastAsia="zh-CN"/>
        </w:rPr>
      </w:pPr>
      <w:r>
        <w:rPr>
          <w:rFonts w:ascii="Tahoma" w:eastAsia="Tahoma"/>
          <w:w w:val="90"/>
          <w:lang w:eastAsia="zh-CN"/>
        </w:rPr>
        <w:t>1</w:t>
      </w:r>
      <w:r>
        <w:rPr>
          <w:rFonts w:ascii="Tahoma" w:eastAsia="Tahoma"/>
          <w:spacing w:val="-13"/>
          <w:w w:val="90"/>
          <w:lang w:eastAsia="zh-CN"/>
        </w:rPr>
        <w:t xml:space="preserve"> </w:t>
      </w:r>
      <w:r>
        <w:rPr>
          <w:rFonts w:ascii="Tahoma" w:eastAsia="Tahoma"/>
          <w:w w:val="90"/>
          <w:lang w:eastAsia="zh-CN"/>
        </w:rPr>
        <w:t>|</w:t>
      </w:r>
      <w:r>
        <w:rPr>
          <w:rFonts w:ascii="Tahoma" w:eastAsia="Tahoma"/>
          <w:spacing w:val="57"/>
          <w:w w:val="90"/>
          <w:lang w:eastAsia="zh-CN"/>
        </w:rPr>
        <w:t xml:space="preserve"> </w:t>
      </w:r>
      <w:r>
        <w:rPr>
          <w:w w:val="90"/>
          <w:lang w:eastAsia="zh-CN"/>
        </w:rPr>
        <w:t>左晓婷</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340211199301010001</w:t>
      </w:r>
    </w:p>
    <w:p>
      <w:pPr>
        <w:pStyle w:val="9"/>
        <w:spacing w:before="52"/>
        <w:ind w:left="1575"/>
        <w:rPr>
          <w:rFonts w:ascii="Tahoma" w:eastAsia="Tahoma"/>
          <w:lang w:eastAsia="zh-CN"/>
        </w:rPr>
      </w:pPr>
      <w:r>
        <w:rPr>
          <w:rFonts w:ascii="Tahoma" w:eastAsia="Tahoma"/>
          <w:w w:val="90"/>
          <w:lang w:eastAsia="zh-CN"/>
        </w:rPr>
        <w:t>3</w:t>
      </w:r>
      <w:r>
        <w:rPr>
          <w:rFonts w:ascii="Tahoma" w:eastAsia="Tahoma"/>
          <w:spacing w:val="-13"/>
          <w:w w:val="90"/>
          <w:lang w:eastAsia="zh-CN"/>
        </w:rPr>
        <w:t xml:space="preserve"> </w:t>
      </w:r>
      <w:r>
        <w:rPr>
          <w:rFonts w:ascii="Tahoma" w:eastAsia="Tahoma"/>
          <w:w w:val="90"/>
          <w:lang w:eastAsia="zh-CN"/>
        </w:rPr>
        <w:t>|</w:t>
      </w:r>
      <w:r>
        <w:rPr>
          <w:rFonts w:ascii="Tahoma" w:eastAsia="Tahoma"/>
          <w:spacing w:val="57"/>
          <w:w w:val="90"/>
          <w:lang w:eastAsia="zh-CN"/>
        </w:rPr>
        <w:t xml:space="preserve"> </w:t>
      </w:r>
      <w:r>
        <w:rPr>
          <w:w w:val="90"/>
          <w:lang w:eastAsia="zh-CN"/>
        </w:rPr>
        <w:t>朱长刚</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340211199301010003</w:t>
      </w:r>
    </w:p>
    <w:p>
      <w:pPr>
        <w:rPr>
          <w:lang w:eastAsia="zh-CN"/>
        </w:rPr>
        <w:sectPr>
          <w:pgSz w:w="11910" w:h="16840"/>
          <w:pgMar w:top="1300" w:right="880" w:bottom="280" w:left="1000" w:header="567" w:footer="0" w:gutter="0"/>
          <w:cols w:space="720" w:num="1"/>
        </w:sectPr>
      </w:pPr>
    </w:p>
    <w:p>
      <w:pPr>
        <w:spacing w:before="1"/>
        <w:rPr>
          <w:sz w:val="27"/>
          <w:lang w:eastAsia="zh-CN"/>
        </w:rPr>
      </w:pPr>
    </w:p>
    <w:p>
      <w:pPr>
        <w:pStyle w:val="9"/>
        <w:spacing w:before="46"/>
        <w:ind w:left="1575"/>
        <w:rPr>
          <w:rFonts w:ascii="Tahoma" w:eastAsia="Tahoma"/>
          <w:lang w:eastAsia="zh-CN"/>
        </w:rPr>
      </w:pPr>
      <w:r>
        <w:rPr>
          <w:rFonts w:ascii="Tahoma" w:eastAsia="Tahoma"/>
          <w:w w:val="90"/>
          <w:lang w:eastAsia="zh-CN"/>
        </w:rPr>
        <w:t>5</w:t>
      </w:r>
      <w:r>
        <w:rPr>
          <w:rFonts w:ascii="Tahoma" w:eastAsia="Tahoma"/>
          <w:spacing w:val="-13"/>
          <w:w w:val="90"/>
          <w:lang w:eastAsia="zh-CN"/>
        </w:rPr>
        <w:t xml:space="preserve"> </w:t>
      </w:r>
      <w:r>
        <w:rPr>
          <w:rFonts w:ascii="Tahoma" w:eastAsia="Tahoma"/>
          <w:w w:val="90"/>
          <w:lang w:eastAsia="zh-CN"/>
        </w:rPr>
        <w:t>|</w:t>
      </w:r>
      <w:r>
        <w:rPr>
          <w:rFonts w:ascii="Tahoma" w:eastAsia="Tahoma"/>
          <w:spacing w:val="57"/>
          <w:w w:val="90"/>
          <w:lang w:eastAsia="zh-CN"/>
        </w:rPr>
        <w:t xml:space="preserve"> </w:t>
      </w:r>
      <w:r>
        <w:rPr>
          <w:w w:val="90"/>
          <w:lang w:eastAsia="zh-CN"/>
        </w:rPr>
        <w:t>安艳芳</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340211199301010005</w:t>
      </w:r>
    </w:p>
    <w:p>
      <w:pPr>
        <w:pStyle w:val="9"/>
        <w:spacing w:before="53"/>
        <w:ind w:left="1575"/>
        <w:rPr>
          <w:rFonts w:ascii="Tahoma" w:eastAsia="Tahoma"/>
          <w:lang w:eastAsia="zh-CN"/>
        </w:rPr>
      </w:pPr>
      <w:r>
        <w:rPr>
          <w:rFonts w:ascii="Tahoma" w:eastAsia="Tahoma"/>
          <w:w w:val="90"/>
          <w:lang w:eastAsia="zh-CN"/>
        </w:rPr>
        <w:t>7</w:t>
      </w:r>
      <w:r>
        <w:rPr>
          <w:rFonts w:ascii="Tahoma" w:eastAsia="Tahoma"/>
          <w:spacing w:val="-13"/>
          <w:w w:val="90"/>
          <w:lang w:eastAsia="zh-CN"/>
        </w:rPr>
        <w:t xml:space="preserve"> </w:t>
      </w:r>
      <w:r>
        <w:rPr>
          <w:rFonts w:ascii="Tahoma" w:eastAsia="Tahoma"/>
          <w:w w:val="90"/>
          <w:lang w:eastAsia="zh-CN"/>
        </w:rPr>
        <w:t>|</w:t>
      </w:r>
      <w:r>
        <w:rPr>
          <w:rFonts w:ascii="Tahoma" w:eastAsia="Tahoma"/>
          <w:spacing w:val="57"/>
          <w:w w:val="90"/>
          <w:lang w:eastAsia="zh-CN"/>
        </w:rPr>
        <w:t xml:space="preserve"> </w:t>
      </w:r>
      <w:r>
        <w:rPr>
          <w:w w:val="90"/>
          <w:lang w:eastAsia="zh-CN"/>
        </w:rPr>
        <w:t>傅小芳</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340211199301010007</w:t>
      </w:r>
    </w:p>
    <w:p>
      <w:pPr>
        <w:pStyle w:val="9"/>
        <w:spacing w:before="54"/>
        <w:ind w:left="1575"/>
        <w:rPr>
          <w:rFonts w:ascii="Tahoma" w:eastAsia="Tahoma"/>
          <w:lang w:eastAsia="zh-CN"/>
        </w:rPr>
      </w:pPr>
      <w:r>
        <w:rPr>
          <w:rFonts w:ascii="Tahoma" w:eastAsia="Tahoma"/>
          <w:w w:val="90"/>
          <w:lang w:eastAsia="zh-CN"/>
        </w:rPr>
        <w:t>9</w:t>
      </w:r>
      <w:r>
        <w:rPr>
          <w:rFonts w:ascii="Tahoma" w:eastAsia="Tahoma"/>
          <w:spacing w:val="-13"/>
          <w:w w:val="90"/>
          <w:lang w:eastAsia="zh-CN"/>
        </w:rPr>
        <w:t xml:space="preserve"> </w:t>
      </w:r>
      <w:r>
        <w:rPr>
          <w:rFonts w:ascii="Tahoma" w:eastAsia="Tahoma"/>
          <w:w w:val="90"/>
          <w:lang w:eastAsia="zh-CN"/>
        </w:rPr>
        <w:t>|</w:t>
      </w:r>
      <w:r>
        <w:rPr>
          <w:rFonts w:ascii="Tahoma" w:eastAsia="Tahoma"/>
          <w:spacing w:val="57"/>
          <w:w w:val="90"/>
          <w:lang w:eastAsia="zh-CN"/>
        </w:rPr>
        <w:t xml:space="preserve"> </w:t>
      </w:r>
      <w:r>
        <w:rPr>
          <w:w w:val="90"/>
          <w:lang w:eastAsia="zh-CN"/>
        </w:rPr>
        <w:t>邵小婷</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340211199301010009</w:t>
      </w:r>
    </w:p>
    <w:p>
      <w:pPr>
        <w:pStyle w:val="9"/>
        <w:spacing w:before="52"/>
        <w:ind w:left="1470"/>
        <w:rPr>
          <w:rFonts w:ascii="Tahoma" w:eastAsia="Tahoma"/>
          <w:lang w:eastAsia="zh-CN"/>
        </w:rPr>
      </w:pPr>
      <w:r>
        <w:rPr>
          <w:rFonts w:ascii="Tahoma" w:eastAsia="Tahoma"/>
          <w:w w:val="90"/>
          <w:lang w:eastAsia="zh-CN"/>
        </w:rPr>
        <w:t>10</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章晓峰</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340211199301010010</w:t>
      </w:r>
    </w:p>
    <w:p>
      <w:pPr>
        <w:pStyle w:val="9"/>
        <w:spacing w:before="52"/>
        <w:ind w:left="1470"/>
        <w:rPr>
          <w:rFonts w:ascii="Tahoma" w:eastAsia="Tahoma"/>
          <w:lang w:eastAsia="zh-CN"/>
        </w:rPr>
      </w:pPr>
      <w:r>
        <w:rPr>
          <w:rFonts w:ascii="Tahoma" w:eastAsia="Tahoma"/>
          <w:w w:val="90"/>
          <w:lang w:eastAsia="zh-CN"/>
        </w:rPr>
        <w:t>12</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冯长强</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340211199301010012</w:t>
      </w:r>
    </w:p>
    <w:p>
      <w:pPr>
        <w:pStyle w:val="9"/>
        <w:spacing w:before="55"/>
        <w:ind w:left="1470"/>
        <w:rPr>
          <w:rFonts w:ascii="Tahoma" w:eastAsia="Tahoma"/>
          <w:lang w:eastAsia="zh-CN"/>
        </w:rPr>
      </w:pPr>
      <w:r>
        <w:rPr>
          <w:rFonts w:ascii="Tahoma" w:eastAsia="Tahoma"/>
          <w:w w:val="90"/>
          <w:lang w:eastAsia="zh-CN"/>
        </w:rPr>
        <w:t>14</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赵晓鹏</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340211199301010014</w:t>
      </w:r>
    </w:p>
    <w:p>
      <w:pPr>
        <w:pStyle w:val="9"/>
        <w:spacing w:before="52"/>
        <w:ind w:left="1470"/>
        <w:rPr>
          <w:rFonts w:ascii="Tahoma" w:eastAsia="Tahoma"/>
          <w:lang w:eastAsia="zh-CN"/>
        </w:rPr>
      </w:pPr>
      <w:r>
        <w:rPr>
          <w:rFonts w:ascii="Tahoma" w:eastAsia="Tahoma"/>
          <w:w w:val="90"/>
          <w:lang w:eastAsia="zh-CN"/>
        </w:rPr>
        <w:t>16</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尹高峰</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340211199301010016</w:t>
      </w:r>
    </w:p>
    <w:p>
      <w:pPr>
        <w:pStyle w:val="9"/>
        <w:spacing w:before="54"/>
        <w:ind w:left="1470"/>
        <w:rPr>
          <w:rFonts w:ascii="Tahoma" w:eastAsia="Tahoma"/>
          <w:lang w:eastAsia="zh-CN"/>
        </w:rPr>
      </w:pPr>
      <w:r>
        <w:rPr>
          <w:rFonts w:ascii="Tahoma" w:eastAsia="Tahoma"/>
          <w:w w:val="90"/>
          <w:lang w:eastAsia="zh-CN"/>
        </w:rPr>
        <w:t>18</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唐高伟</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340211199301010018</w:t>
      </w:r>
    </w:p>
    <w:p>
      <w:pPr>
        <w:pStyle w:val="9"/>
        <w:spacing w:before="53"/>
        <w:ind w:left="1470"/>
        <w:rPr>
          <w:rFonts w:ascii="Tahoma" w:eastAsia="Tahoma"/>
          <w:lang w:eastAsia="zh-CN"/>
        </w:rPr>
      </w:pPr>
      <w:r>
        <w:rPr>
          <w:rFonts w:ascii="Tahoma" w:eastAsia="Tahoma"/>
          <w:w w:val="90"/>
          <w:lang w:eastAsia="zh-CN"/>
        </w:rPr>
        <w:t>19</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洪高鹏</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340211199301010019</w:t>
      </w:r>
    </w:p>
    <w:p>
      <w:pPr>
        <w:pStyle w:val="9"/>
        <w:spacing w:before="55"/>
        <w:ind w:left="1470"/>
        <w:rPr>
          <w:rFonts w:ascii="Tahoma" w:eastAsia="Tahoma"/>
          <w:lang w:eastAsia="zh-CN"/>
        </w:rPr>
      </w:pPr>
      <w:r>
        <w:rPr>
          <w:rFonts w:ascii="Tahoma" w:eastAsia="Tahoma"/>
          <w:w w:val="90"/>
          <w:lang w:eastAsia="zh-CN"/>
        </w:rPr>
        <w:t>21</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邱长强</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340211199301010021</w:t>
      </w:r>
    </w:p>
    <w:p>
      <w:pPr>
        <w:pStyle w:val="9"/>
        <w:spacing w:before="52"/>
        <w:ind w:left="1470"/>
        <w:rPr>
          <w:rFonts w:ascii="Tahoma" w:eastAsia="Tahoma"/>
          <w:lang w:eastAsia="zh-CN"/>
        </w:rPr>
      </w:pPr>
      <w:r>
        <w:rPr>
          <w:rFonts w:ascii="Tahoma" w:eastAsia="Tahoma"/>
          <w:w w:val="90"/>
          <w:lang w:eastAsia="zh-CN"/>
        </w:rPr>
        <w:t>23</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潘成轩</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340211199301010023</w:t>
      </w:r>
    </w:p>
    <w:p>
      <w:pPr>
        <w:pStyle w:val="9"/>
        <w:spacing w:before="52"/>
        <w:ind w:left="1470"/>
        <w:rPr>
          <w:rFonts w:ascii="Tahoma" w:eastAsia="Tahoma"/>
          <w:lang w:eastAsia="zh-CN"/>
        </w:rPr>
      </w:pPr>
      <w:r>
        <w:rPr>
          <w:rFonts w:ascii="Tahoma" w:eastAsia="Tahoma"/>
          <w:w w:val="90"/>
          <w:lang w:eastAsia="zh-CN"/>
        </w:rPr>
        <w:t>24</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季小梅</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340211199301010024</w:t>
      </w:r>
    </w:p>
    <w:p>
      <w:pPr>
        <w:pStyle w:val="9"/>
        <w:spacing w:before="54"/>
        <w:ind w:left="1470"/>
        <w:rPr>
          <w:rFonts w:ascii="Tahoma" w:eastAsia="Tahoma"/>
          <w:lang w:eastAsia="zh-CN"/>
        </w:rPr>
      </w:pPr>
      <w:r>
        <w:rPr>
          <w:rFonts w:ascii="Tahoma" w:eastAsia="Tahoma"/>
          <w:w w:val="90"/>
          <w:lang w:eastAsia="zh-CN"/>
        </w:rPr>
        <w:t>26</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倪兰芳</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340211199301010026</w:t>
      </w:r>
    </w:p>
    <w:p>
      <w:pPr>
        <w:pStyle w:val="9"/>
        <w:spacing w:before="53"/>
        <w:ind w:left="1470"/>
        <w:rPr>
          <w:rFonts w:ascii="Tahoma" w:eastAsia="Tahoma"/>
          <w:lang w:eastAsia="zh-CN"/>
        </w:rPr>
      </w:pPr>
      <w:r>
        <w:rPr>
          <w:rFonts w:ascii="Tahoma" w:eastAsia="Tahoma"/>
          <w:w w:val="90"/>
          <w:lang w:eastAsia="zh-CN"/>
        </w:rPr>
        <w:t>27</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姜小芳</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340211199301010027</w:t>
      </w:r>
    </w:p>
    <w:p>
      <w:pPr>
        <w:pStyle w:val="9"/>
        <w:spacing w:before="54"/>
        <w:ind w:left="1470"/>
        <w:rPr>
          <w:rFonts w:ascii="Tahoma" w:eastAsia="Tahoma"/>
          <w:lang w:eastAsia="zh-CN"/>
        </w:rPr>
      </w:pPr>
      <w:r>
        <w:rPr>
          <w:rFonts w:ascii="Tahoma" w:eastAsia="Tahoma"/>
          <w:w w:val="90"/>
          <w:lang w:eastAsia="zh-CN"/>
        </w:rPr>
        <w:t>29</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娄晓婷</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340211199301010029</w:t>
      </w:r>
    </w:p>
    <w:p>
      <w:pPr>
        <w:pStyle w:val="9"/>
        <w:spacing w:before="62"/>
        <w:ind w:left="1153"/>
        <w:rPr>
          <w:rFonts w:ascii="Tahoma"/>
          <w:lang w:eastAsia="zh-CN"/>
        </w:rPr>
      </w:pPr>
      <w:r>
        <w:rPr>
          <w:rFonts w:ascii="Tahoma"/>
          <w:w w:val="90"/>
          <w:lang w:eastAsia="zh-CN"/>
        </w:rPr>
        <w:t>(17</w:t>
      </w:r>
      <w:r>
        <w:rPr>
          <w:rFonts w:ascii="Tahoma"/>
          <w:spacing w:val="-14"/>
          <w:w w:val="90"/>
          <w:lang w:eastAsia="zh-CN"/>
        </w:rPr>
        <w:t xml:space="preserve"> </w:t>
      </w:r>
      <w:r>
        <w:rPr>
          <w:rFonts w:ascii="Tahoma"/>
          <w:w w:val="90"/>
          <w:lang w:eastAsia="zh-CN"/>
        </w:rPr>
        <w:t>rows)</w:t>
      </w:r>
    </w:p>
    <w:p>
      <w:pPr>
        <w:pStyle w:val="9"/>
        <w:spacing w:before="99" w:line="223" w:lineRule="auto"/>
        <w:ind w:left="1153" w:right="308"/>
      </w:pPr>
      <w:r>
        <w:rPr>
          <w:w w:val="95"/>
          <w:lang w:eastAsia="zh-CN"/>
        </w:rPr>
        <w:t xml:space="preserve">备注：半连接是一种特殊的连接类型，在 </w:t>
      </w:r>
      <w:r>
        <w:rPr>
          <w:rFonts w:ascii="Tahoma" w:eastAsia="Tahoma"/>
          <w:w w:val="95"/>
          <w:lang w:eastAsia="zh-CN"/>
        </w:rPr>
        <w:t>SQL</w:t>
      </w:r>
      <w:r>
        <w:rPr>
          <w:rFonts w:ascii="Tahoma" w:eastAsia="Tahoma"/>
          <w:spacing w:val="5"/>
          <w:w w:val="95"/>
          <w:lang w:eastAsia="zh-CN"/>
        </w:rPr>
        <w:t xml:space="preserve"> </w:t>
      </w:r>
      <w:r>
        <w:rPr>
          <w:w w:val="95"/>
          <w:lang w:eastAsia="zh-CN"/>
        </w:rPr>
        <w:t>中没有指定的关键字，通过在</w:t>
      </w:r>
      <w:r>
        <w:rPr>
          <w:spacing w:val="65"/>
          <w:lang w:eastAsia="zh-CN"/>
        </w:rPr>
        <w:t xml:space="preserve"> </w:t>
      </w:r>
      <w:r>
        <w:rPr>
          <w:rFonts w:ascii="Tahoma" w:eastAsia="Tahoma"/>
          <w:w w:val="95"/>
          <w:lang w:eastAsia="zh-CN"/>
        </w:rPr>
        <w:t>WHERE</w:t>
      </w:r>
      <w:r>
        <w:rPr>
          <w:rFonts w:ascii="Tahoma" w:eastAsia="Tahoma"/>
          <w:spacing w:val="66"/>
          <w:lang w:eastAsia="zh-CN"/>
        </w:rPr>
        <w:t xml:space="preserve"> </w:t>
      </w:r>
      <w:r>
        <w:rPr>
          <w:w w:val="95"/>
          <w:lang w:eastAsia="zh-CN"/>
        </w:rPr>
        <w:t>后面使用</w:t>
      </w:r>
      <w:r>
        <w:rPr>
          <w:rFonts w:ascii="Tahoma" w:eastAsia="Tahoma"/>
          <w:w w:val="95"/>
          <w:lang w:eastAsia="zh-CN"/>
        </w:rPr>
        <w:t>IN</w:t>
      </w:r>
      <w:r>
        <w:rPr>
          <w:rFonts w:ascii="Tahoma" w:eastAsia="Tahoma"/>
          <w:spacing w:val="20"/>
          <w:w w:val="95"/>
          <w:lang w:eastAsia="zh-CN"/>
        </w:rPr>
        <w:t xml:space="preserve"> </w:t>
      </w:r>
      <w:r>
        <w:rPr>
          <w:spacing w:val="11"/>
          <w:w w:val="95"/>
          <w:lang w:eastAsia="zh-CN"/>
        </w:rPr>
        <w:t xml:space="preserve">或 </w:t>
      </w:r>
      <w:r>
        <w:rPr>
          <w:rFonts w:ascii="Tahoma" w:eastAsia="Tahoma"/>
          <w:w w:val="95"/>
          <w:lang w:eastAsia="zh-CN"/>
        </w:rPr>
        <w:t>EXISTS</w:t>
      </w:r>
      <w:r>
        <w:rPr>
          <w:rFonts w:ascii="Tahoma" w:eastAsia="Tahoma"/>
          <w:spacing w:val="20"/>
          <w:w w:val="95"/>
          <w:lang w:eastAsia="zh-CN"/>
        </w:rPr>
        <w:t xml:space="preserve"> </w:t>
      </w:r>
      <w:r>
        <w:rPr>
          <w:spacing w:val="2"/>
          <w:w w:val="95"/>
          <w:lang w:eastAsia="zh-CN"/>
        </w:rPr>
        <w:t>子查询实现。</w:t>
      </w:r>
      <w:r>
        <w:rPr>
          <w:spacing w:val="2"/>
          <w:w w:val="95"/>
        </w:rPr>
        <w:t xml:space="preserve">当 </w:t>
      </w:r>
      <w:r>
        <w:rPr>
          <w:rFonts w:ascii="Tahoma" w:eastAsia="Tahoma"/>
          <w:w w:val="95"/>
        </w:rPr>
        <w:t>IN/EXISTS</w:t>
      </w:r>
      <w:r>
        <w:rPr>
          <w:rFonts w:ascii="Tahoma" w:eastAsia="Tahoma"/>
          <w:spacing w:val="16"/>
          <w:w w:val="95"/>
        </w:rPr>
        <w:t xml:space="preserve"> </w:t>
      </w:r>
      <w:r>
        <w:rPr>
          <w:w w:val="95"/>
        </w:rPr>
        <w:t>右侧的多行满足子查询的条件时，主查询也只返回一</w:t>
      </w:r>
      <w:r>
        <w:rPr>
          <w:spacing w:val="-4"/>
        </w:rPr>
        <w:t xml:space="preserve">行与 </w:t>
      </w:r>
      <w:r>
        <w:rPr>
          <w:rFonts w:ascii="Tahoma" w:eastAsia="Tahoma"/>
        </w:rPr>
        <w:t>EXISTS</w:t>
      </w:r>
      <w:r>
        <w:rPr>
          <w:rFonts w:ascii="Tahoma" w:eastAsia="Tahoma"/>
          <w:spacing w:val="-14"/>
        </w:rPr>
        <w:t xml:space="preserve"> </w:t>
      </w:r>
      <w:r>
        <w:t>子查询匹配的行，而不是复制左侧的行。</w:t>
      </w:r>
    </w:p>
    <w:p>
      <w:pPr>
        <w:pStyle w:val="16"/>
        <w:numPr>
          <w:ilvl w:val="0"/>
          <w:numId w:val="41"/>
        </w:numPr>
        <w:tabs>
          <w:tab w:val="left" w:pos="1874"/>
        </w:tabs>
        <w:spacing w:before="63"/>
        <w:ind w:hanging="721"/>
        <w:rPr>
          <w:sz w:val="21"/>
        </w:rPr>
      </w:pPr>
      <w:r>
        <w:rPr>
          <w:sz w:val="21"/>
        </w:rPr>
        <w:t>反连接。</w:t>
      </w:r>
    </w:p>
    <w:p>
      <w:pPr>
        <w:pStyle w:val="16"/>
        <w:numPr>
          <w:ilvl w:val="3"/>
          <w:numId w:val="40"/>
        </w:numPr>
        <w:tabs>
          <w:tab w:val="left" w:pos="1580"/>
          <w:tab w:val="left" w:pos="1581"/>
        </w:tabs>
        <w:ind w:left="1580"/>
        <w:rPr>
          <w:sz w:val="21"/>
          <w:lang w:eastAsia="zh-CN"/>
        </w:rPr>
      </w:pPr>
      <w:r>
        <w:rPr>
          <w:w w:val="95"/>
          <w:sz w:val="21"/>
          <w:lang w:eastAsia="zh-CN"/>
        </w:rPr>
        <w:t>查询银行卡号不是</w:t>
      </w:r>
      <w:r>
        <w:rPr>
          <w:rFonts w:ascii="Tahoma" w:hAnsi="Tahoma" w:eastAsia="Tahoma"/>
          <w:w w:val="95"/>
          <w:sz w:val="21"/>
          <w:lang w:eastAsia="zh-CN"/>
        </w:rPr>
        <w:t>‘622202130202000001*’</w:t>
      </w:r>
      <w:r>
        <w:rPr>
          <w:w w:val="95"/>
          <w:sz w:val="21"/>
          <w:lang w:eastAsia="zh-CN"/>
        </w:rPr>
        <w:t>（</w:t>
      </w:r>
      <w:r>
        <w:rPr>
          <w:rFonts w:ascii="Tahoma" w:hAnsi="Tahoma" w:eastAsia="Tahoma"/>
          <w:w w:val="95"/>
          <w:sz w:val="21"/>
          <w:lang w:eastAsia="zh-CN"/>
        </w:rPr>
        <w:t>*</w:t>
      </w:r>
      <w:r>
        <w:rPr>
          <w:w w:val="95"/>
          <w:sz w:val="21"/>
          <w:lang w:eastAsia="zh-CN"/>
        </w:rPr>
        <w:t>表示未知）的用户的编号，姓名和身份证。</w:t>
      </w:r>
    </w:p>
    <w:p>
      <w:pPr>
        <w:pStyle w:val="9"/>
        <w:spacing w:before="8"/>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8846" w:type="dxa"/>
            <w:shd w:val="clear" w:color="auto" w:fill="D9D9D9"/>
          </w:tcPr>
          <w:p>
            <w:pPr>
              <w:pStyle w:val="17"/>
              <w:spacing w:before="4" w:line="240" w:lineRule="exact"/>
              <w:rPr>
                <w:sz w:val="18"/>
              </w:rPr>
            </w:pPr>
            <w:r>
              <w:rPr>
                <w:w w:val="95"/>
                <w:sz w:val="18"/>
              </w:rPr>
              <w:t>SELECT</w:t>
            </w:r>
            <w:r>
              <w:rPr>
                <w:spacing w:val="-19"/>
                <w:w w:val="95"/>
                <w:sz w:val="18"/>
              </w:rPr>
              <w:t xml:space="preserve"> </w:t>
            </w:r>
            <w:r>
              <w:rPr>
                <w:w w:val="95"/>
                <w:sz w:val="18"/>
              </w:rPr>
              <w:t>c_id,c_name,c_id_card</w:t>
            </w:r>
            <w:r>
              <w:rPr>
                <w:spacing w:val="-15"/>
                <w:w w:val="95"/>
                <w:sz w:val="18"/>
              </w:rPr>
              <w:t xml:space="preserve"> </w:t>
            </w:r>
            <w:r>
              <w:rPr>
                <w:w w:val="95"/>
                <w:sz w:val="18"/>
              </w:rPr>
              <w:t>FROM</w:t>
            </w:r>
            <w:r>
              <w:rPr>
                <w:spacing w:val="-16"/>
                <w:w w:val="95"/>
                <w:sz w:val="18"/>
              </w:rPr>
              <w:t xml:space="preserve"> </w:t>
            </w:r>
            <w:r>
              <w:rPr>
                <w:w w:val="95"/>
                <w:sz w:val="18"/>
              </w:rPr>
              <w:t>finance.client</w:t>
            </w:r>
            <w:r>
              <w:rPr>
                <w:spacing w:val="-19"/>
                <w:w w:val="95"/>
                <w:sz w:val="18"/>
              </w:rPr>
              <w:t xml:space="preserve"> </w:t>
            </w:r>
            <w:r>
              <w:rPr>
                <w:w w:val="95"/>
                <w:sz w:val="18"/>
              </w:rPr>
              <w:t>WHERE</w:t>
            </w:r>
            <w:r>
              <w:rPr>
                <w:spacing w:val="-17"/>
                <w:w w:val="95"/>
                <w:sz w:val="18"/>
              </w:rPr>
              <w:t xml:space="preserve"> </w:t>
            </w:r>
            <w:r>
              <w:rPr>
                <w:w w:val="95"/>
                <w:sz w:val="18"/>
              </w:rPr>
              <w:t>c_id</w:t>
            </w:r>
            <w:r>
              <w:rPr>
                <w:spacing w:val="-17"/>
                <w:w w:val="95"/>
                <w:sz w:val="18"/>
              </w:rPr>
              <w:t xml:space="preserve"> </w:t>
            </w:r>
            <w:r>
              <w:rPr>
                <w:w w:val="95"/>
                <w:sz w:val="18"/>
              </w:rPr>
              <w:t>NOT</w:t>
            </w:r>
            <w:r>
              <w:rPr>
                <w:spacing w:val="-18"/>
                <w:w w:val="95"/>
                <w:sz w:val="18"/>
              </w:rPr>
              <w:t xml:space="preserve"> </w:t>
            </w:r>
            <w:r>
              <w:rPr>
                <w:w w:val="95"/>
                <w:sz w:val="18"/>
              </w:rPr>
              <w:t>IN</w:t>
            </w:r>
            <w:r>
              <w:rPr>
                <w:spacing w:val="-17"/>
                <w:w w:val="95"/>
                <w:sz w:val="18"/>
              </w:rPr>
              <w:t xml:space="preserve"> </w:t>
            </w:r>
            <w:r>
              <w:rPr>
                <w:w w:val="95"/>
                <w:sz w:val="18"/>
              </w:rPr>
              <w:t>(SELECT</w:t>
            </w:r>
            <w:r>
              <w:rPr>
                <w:spacing w:val="-18"/>
                <w:w w:val="95"/>
                <w:sz w:val="18"/>
              </w:rPr>
              <w:t xml:space="preserve"> </w:t>
            </w:r>
            <w:r>
              <w:rPr>
                <w:w w:val="95"/>
                <w:sz w:val="18"/>
              </w:rPr>
              <w:t>b_c_id</w:t>
            </w:r>
            <w:r>
              <w:rPr>
                <w:spacing w:val="-17"/>
                <w:w w:val="95"/>
                <w:sz w:val="18"/>
              </w:rPr>
              <w:t xml:space="preserve"> </w:t>
            </w:r>
            <w:r>
              <w:rPr>
                <w:w w:val="95"/>
                <w:sz w:val="18"/>
              </w:rPr>
              <w:t>FROM</w:t>
            </w:r>
            <w:r>
              <w:rPr>
                <w:spacing w:val="-16"/>
                <w:w w:val="95"/>
                <w:sz w:val="18"/>
              </w:rPr>
              <w:t xml:space="preserve"> </w:t>
            </w:r>
            <w:r>
              <w:rPr>
                <w:w w:val="95"/>
                <w:sz w:val="18"/>
              </w:rPr>
              <w:t>finance.bank_card</w:t>
            </w:r>
            <w:r>
              <w:rPr>
                <w:spacing w:val="-50"/>
                <w:w w:val="95"/>
                <w:sz w:val="18"/>
              </w:rPr>
              <w:t xml:space="preserve"> </w:t>
            </w:r>
            <w:r>
              <w:rPr>
                <w:sz w:val="18"/>
              </w:rPr>
              <w:t>WHERE</w:t>
            </w:r>
            <w:r>
              <w:rPr>
                <w:spacing w:val="-23"/>
                <w:sz w:val="18"/>
              </w:rPr>
              <w:t xml:space="preserve"> </w:t>
            </w:r>
            <w:r>
              <w:rPr>
                <w:sz w:val="18"/>
              </w:rPr>
              <w:t>b_number</w:t>
            </w:r>
            <w:r>
              <w:rPr>
                <w:spacing w:val="-23"/>
                <w:sz w:val="18"/>
              </w:rPr>
              <w:t xml:space="preserve"> </w:t>
            </w:r>
            <w:r>
              <w:rPr>
                <w:sz w:val="18"/>
              </w:rPr>
              <w:t>LIKE</w:t>
            </w:r>
            <w:r>
              <w:rPr>
                <w:spacing w:val="-22"/>
                <w:sz w:val="18"/>
              </w:rPr>
              <w:t xml:space="preserve"> </w:t>
            </w:r>
            <w:r>
              <w:rPr>
                <w:sz w:val="18"/>
              </w:rPr>
              <w:t>'622202130202000001_');</w:t>
            </w:r>
          </w:p>
        </w:tc>
      </w:tr>
    </w:tbl>
    <w:p>
      <w:pPr>
        <w:pStyle w:val="9"/>
        <w:spacing w:before="69"/>
        <w:ind w:left="1153"/>
        <w:rPr>
          <w:lang w:eastAsia="zh-CN"/>
        </w:rPr>
      </w:pPr>
      <w:r>
        <w:rPr>
          <w:lang w:eastAsia="zh-CN"/>
        </w:rPr>
        <w:t>结果如下：</w:t>
      </w:r>
    </w:p>
    <w:p>
      <w:pPr>
        <w:pStyle w:val="9"/>
        <w:tabs>
          <w:tab w:val="left" w:pos="3078"/>
        </w:tabs>
        <w:spacing w:before="61"/>
        <w:ind w:left="1153"/>
        <w:rPr>
          <w:rFonts w:ascii="Tahoma"/>
          <w:lang w:eastAsia="zh-CN"/>
        </w:rPr>
      </w:pPr>
      <w:r>
        <w:rPr>
          <w:rFonts w:ascii="Tahoma"/>
          <w:w w:val="90"/>
          <w:lang w:eastAsia="zh-CN"/>
        </w:rPr>
        <w:t>c_id</w:t>
      </w:r>
      <w:r>
        <w:rPr>
          <w:rFonts w:ascii="Tahoma"/>
          <w:spacing w:val="-14"/>
          <w:w w:val="90"/>
          <w:lang w:eastAsia="zh-CN"/>
        </w:rPr>
        <w:t xml:space="preserve"> </w:t>
      </w:r>
      <w:r>
        <w:rPr>
          <w:rFonts w:ascii="Tahoma"/>
          <w:w w:val="90"/>
          <w:lang w:eastAsia="zh-CN"/>
        </w:rPr>
        <w:t>|</w:t>
      </w:r>
      <w:r>
        <w:rPr>
          <w:rFonts w:ascii="Tahoma"/>
          <w:spacing w:val="-12"/>
          <w:w w:val="90"/>
          <w:lang w:eastAsia="zh-CN"/>
        </w:rPr>
        <w:t xml:space="preserve"> </w:t>
      </w:r>
      <w:r>
        <w:rPr>
          <w:rFonts w:ascii="Tahoma"/>
          <w:w w:val="90"/>
          <w:lang w:eastAsia="zh-CN"/>
        </w:rPr>
        <w:t>c_name</w:t>
      </w:r>
      <w:r>
        <w:rPr>
          <w:rFonts w:ascii="Tahoma"/>
          <w:spacing w:val="-9"/>
          <w:w w:val="90"/>
          <w:lang w:eastAsia="zh-CN"/>
        </w:rPr>
        <w:t xml:space="preserve"> </w:t>
      </w:r>
      <w:r>
        <w:rPr>
          <w:rFonts w:ascii="Tahoma"/>
          <w:w w:val="90"/>
          <w:lang w:eastAsia="zh-CN"/>
        </w:rPr>
        <w:t>|</w:t>
      </w:r>
      <w:r>
        <w:rPr>
          <w:rFonts w:ascii="Tahoma"/>
          <w:w w:val="90"/>
          <w:lang w:eastAsia="zh-CN"/>
        </w:rPr>
        <w:tab/>
      </w:r>
      <w:r>
        <w:rPr>
          <w:rFonts w:ascii="Tahoma"/>
          <w:w w:val="95"/>
          <w:lang w:eastAsia="zh-CN"/>
        </w:rPr>
        <w:t>c_id_card</w:t>
      </w:r>
    </w:p>
    <w:p>
      <w:pPr>
        <w:pStyle w:val="9"/>
        <w:tabs>
          <w:tab w:val="left" w:pos="1541"/>
          <w:tab w:val="left" w:pos="2168"/>
          <w:tab w:val="left" w:pos="3749"/>
        </w:tabs>
        <w:spacing w:before="90"/>
        <w:ind w:left="1153"/>
        <w:rPr>
          <w:rFonts w:ascii="Tahoma"/>
          <w:lang w:eastAsia="zh-CN"/>
        </w:rPr>
      </w:pPr>
      <w:r>
        <w:rPr>
          <w:rFonts w:ascii="Tahoma"/>
          <w:w w:val="64"/>
          <w:u w:val="dotted"/>
          <w:lang w:eastAsia="zh-CN"/>
        </w:rPr>
        <w:t xml:space="preserve"> </w:t>
      </w:r>
      <w:r>
        <w:rPr>
          <w:rFonts w:ascii="Tahoma"/>
          <w:u w:val="dotted"/>
          <w:lang w:eastAsia="zh-CN"/>
        </w:rPr>
        <w:tab/>
      </w:r>
      <w:r>
        <w:rPr>
          <w:rFonts w:ascii="Tahoma"/>
          <w:w w:val="80"/>
          <w:lang w:eastAsia="zh-CN"/>
        </w:rPr>
        <w:t>+</w:t>
      </w:r>
      <w:r>
        <w:rPr>
          <w:rFonts w:ascii="Tahoma"/>
          <w:w w:val="80"/>
          <w:u w:val="dotted"/>
          <w:lang w:eastAsia="zh-CN"/>
        </w:rPr>
        <w:tab/>
      </w:r>
      <w:r>
        <w:rPr>
          <w:rFonts w:ascii="Tahoma"/>
          <w:w w:val="80"/>
          <w:lang w:eastAsia="zh-CN"/>
        </w:rPr>
        <w:t>+</w:t>
      </w:r>
      <w:r>
        <w:rPr>
          <w:rFonts w:ascii="Tahoma"/>
          <w:w w:val="64"/>
          <w:u w:val="dotted"/>
          <w:lang w:eastAsia="zh-CN"/>
        </w:rPr>
        <w:t xml:space="preserve"> </w:t>
      </w:r>
      <w:r>
        <w:rPr>
          <w:rFonts w:ascii="Tahoma"/>
          <w:u w:val="dotted"/>
          <w:lang w:eastAsia="zh-CN"/>
        </w:rPr>
        <w:tab/>
      </w:r>
    </w:p>
    <w:p>
      <w:pPr>
        <w:pStyle w:val="9"/>
        <w:spacing w:before="80"/>
        <w:ind w:left="1575"/>
        <w:rPr>
          <w:rFonts w:ascii="Tahoma" w:eastAsia="Tahoma"/>
          <w:lang w:eastAsia="zh-CN"/>
        </w:rPr>
      </w:pPr>
      <w:r>
        <w:rPr>
          <w:rFonts w:ascii="Tahoma" w:eastAsia="Tahoma"/>
          <w:w w:val="90"/>
          <w:lang w:eastAsia="zh-CN"/>
        </w:rPr>
        <w:t>1</w:t>
      </w:r>
      <w:r>
        <w:rPr>
          <w:rFonts w:ascii="Tahoma" w:eastAsia="Tahoma"/>
          <w:spacing w:val="-13"/>
          <w:w w:val="90"/>
          <w:lang w:eastAsia="zh-CN"/>
        </w:rPr>
        <w:t xml:space="preserve"> </w:t>
      </w:r>
      <w:r>
        <w:rPr>
          <w:rFonts w:ascii="Tahoma" w:eastAsia="Tahoma"/>
          <w:w w:val="90"/>
          <w:lang w:eastAsia="zh-CN"/>
        </w:rPr>
        <w:t>|</w:t>
      </w:r>
      <w:r>
        <w:rPr>
          <w:rFonts w:ascii="Tahoma" w:eastAsia="Tahoma"/>
          <w:spacing w:val="57"/>
          <w:w w:val="90"/>
          <w:lang w:eastAsia="zh-CN"/>
        </w:rPr>
        <w:t xml:space="preserve"> </w:t>
      </w:r>
      <w:r>
        <w:rPr>
          <w:w w:val="90"/>
          <w:lang w:eastAsia="zh-CN"/>
        </w:rPr>
        <w:t>左晓婷</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340211199301010001</w:t>
      </w:r>
    </w:p>
    <w:p>
      <w:pPr>
        <w:pStyle w:val="9"/>
        <w:spacing w:before="55"/>
        <w:ind w:left="1575"/>
        <w:rPr>
          <w:rFonts w:ascii="Tahoma" w:eastAsia="Tahoma"/>
          <w:lang w:eastAsia="zh-CN"/>
        </w:rPr>
      </w:pPr>
      <w:r>
        <w:rPr>
          <w:rFonts w:ascii="Tahoma" w:eastAsia="Tahoma"/>
          <w:w w:val="90"/>
          <w:lang w:eastAsia="zh-CN"/>
        </w:rPr>
        <w:t>2</w:t>
      </w:r>
      <w:r>
        <w:rPr>
          <w:rFonts w:ascii="Tahoma" w:eastAsia="Tahoma"/>
          <w:spacing w:val="-13"/>
          <w:w w:val="90"/>
          <w:lang w:eastAsia="zh-CN"/>
        </w:rPr>
        <w:t xml:space="preserve"> </w:t>
      </w:r>
      <w:r>
        <w:rPr>
          <w:rFonts w:ascii="Tahoma" w:eastAsia="Tahoma"/>
          <w:w w:val="90"/>
          <w:lang w:eastAsia="zh-CN"/>
        </w:rPr>
        <w:t>|</w:t>
      </w:r>
      <w:r>
        <w:rPr>
          <w:rFonts w:ascii="Tahoma" w:eastAsia="Tahoma"/>
          <w:spacing w:val="57"/>
          <w:w w:val="90"/>
          <w:lang w:eastAsia="zh-CN"/>
        </w:rPr>
        <w:t xml:space="preserve"> </w:t>
      </w:r>
      <w:r>
        <w:rPr>
          <w:w w:val="90"/>
          <w:lang w:eastAsia="zh-CN"/>
        </w:rPr>
        <w:t>虞成刚</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340211199301010002</w:t>
      </w:r>
    </w:p>
    <w:p>
      <w:pPr>
        <w:pStyle w:val="9"/>
        <w:spacing w:before="53"/>
        <w:ind w:left="1575"/>
        <w:rPr>
          <w:rFonts w:ascii="Tahoma" w:eastAsia="Tahoma"/>
          <w:lang w:eastAsia="zh-CN"/>
        </w:rPr>
      </w:pPr>
      <w:r>
        <w:rPr>
          <w:rFonts w:ascii="Tahoma" w:eastAsia="Tahoma"/>
          <w:w w:val="90"/>
          <w:lang w:eastAsia="zh-CN"/>
        </w:rPr>
        <w:t>3</w:t>
      </w:r>
      <w:r>
        <w:rPr>
          <w:rFonts w:ascii="Tahoma" w:eastAsia="Tahoma"/>
          <w:spacing w:val="-13"/>
          <w:w w:val="90"/>
          <w:lang w:eastAsia="zh-CN"/>
        </w:rPr>
        <w:t xml:space="preserve"> </w:t>
      </w:r>
      <w:r>
        <w:rPr>
          <w:rFonts w:ascii="Tahoma" w:eastAsia="Tahoma"/>
          <w:w w:val="90"/>
          <w:lang w:eastAsia="zh-CN"/>
        </w:rPr>
        <w:t>|</w:t>
      </w:r>
      <w:r>
        <w:rPr>
          <w:rFonts w:ascii="Tahoma" w:eastAsia="Tahoma"/>
          <w:spacing w:val="57"/>
          <w:w w:val="90"/>
          <w:lang w:eastAsia="zh-CN"/>
        </w:rPr>
        <w:t xml:space="preserve"> </w:t>
      </w:r>
      <w:r>
        <w:rPr>
          <w:w w:val="90"/>
          <w:lang w:eastAsia="zh-CN"/>
        </w:rPr>
        <w:t>朱长刚</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340211199301010003</w:t>
      </w:r>
    </w:p>
    <w:p>
      <w:pPr>
        <w:pStyle w:val="9"/>
        <w:spacing w:before="54"/>
        <w:ind w:left="1575"/>
        <w:rPr>
          <w:rFonts w:ascii="Tahoma" w:eastAsia="Tahoma"/>
          <w:lang w:eastAsia="zh-CN"/>
        </w:rPr>
      </w:pPr>
      <w:r>
        <w:rPr>
          <w:rFonts w:ascii="Tahoma" w:eastAsia="Tahoma"/>
          <w:w w:val="90"/>
          <w:lang w:eastAsia="zh-CN"/>
        </w:rPr>
        <w:t>4</w:t>
      </w:r>
      <w:r>
        <w:rPr>
          <w:rFonts w:ascii="Tahoma" w:eastAsia="Tahoma"/>
          <w:spacing w:val="-13"/>
          <w:w w:val="90"/>
          <w:lang w:eastAsia="zh-CN"/>
        </w:rPr>
        <w:t xml:space="preserve"> </w:t>
      </w:r>
      <w:r>
        <w:rPr>
          <w:rFonts w:ascii="Tahoma" w:eastAsia="Tahoma"/>
          <w:w w:val="90"/>
          <w:lang w:eastAsia="zh-CN"/>
        </w:rPr>
        <w:t>|</w:t>
      </w:r>
      <w:r>
        <w:rPr>
          <w:rFonts w:ascii="Tahoma" w:eastAsia="Tahoma"/>
          <w:spacing w:val="57"/>
          <w:w w:val="90"/>
          <w:lang w:eastAsia="zh-CN"/>
        </w:rPr>
        <w:t xml:space="preserve"> </w:t>
      </w:r>
      <w:r>
        <w:rPr>
          <w:w w:val="90"/>
          <w:lang w:eastAsia="zh-CN"/>
        </w:rPr>
        <w:t>任高峰</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340211199301010004</w:t>
      </w:r>
    </w:p>
    <w:p>
      <w:pPr>
        <w:pStyle w:val="9"/>
        <w:spacing w:before="52"/>
        <w:ind w:left="1575"/>
        <w:rPr>
          <w:rFonts w:ascii="Tahoma" w:eastAsia="Tahoma"/>
          <w:lang w:eastAsia="zh-CN"/>
        </w:rPr>
      </w:pPr>
      <w:r>
        <w:rPr>
          <w:rFonts w:ascii="Tahoma" w:eastAsia="Tahoma"/>
          <w:w w:val="90"/>
          <w:lang w:eastAsia="zh-CN"/>
        </w:rPr>
        <w:t>5</w:t>
      </w:r>
      <w:r>
        <w:rPr>
          <w:rFonts w:ascii="Tahoma" w:eastAsia="Tahoma"/>
          <w:spacing w:val="-13"/>
          <w:w w:val="90"/>
          <w:lang w:eastAsia="zh-CN"/>
        </w:rPr>
        <w:t xml:space="preserve"> </w:t>
      </w:r>
      <w:r>
        <w:rPr>
          <w:rFonts w:ascii="Tahoma" w:eastAsia="Tahoma"/>
          <w:w w:val="90"/>
          <w:lang w:eastAsia="zh-CN"/>
        </w:rPr>
        <w:t>|</w:t>
      </w:r>
      <w:r>
        <w:rPr>
          <w:rFonts w:ascii="Tahoma" w:eastAsia="Tahoma"/>
          <w:spacing w:val="57"/>
          <w:w w:val="90"/>
          <w:lang w:eastAsia="zh-CN"/>
        </w:rPr>
        <w:t xml:space="preserve"> </w:t>
      </w:r>
      <w:r>
        <w:rPr>
          <w:w w:val="90"/>
          <w:lang w:eastAsia="zh-CN"/>
        </w:rPr>
        <w:t>安艳芳</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340211199301010005</w:t>
      </w:r>
    </w:p>
    <w:p>
      <w:pPr>
        <w:pStyle w:val="9"/>
        <w:spacing w:before="52"/>
        <w:ind w:left="1575"/>
        <w:rPr>
          <w:rFonts w:ascii="Tahoma" w:eastAsia="Tahoma"/>
          <w:lang w:eastAsia="zh-CN"/>
        </w:rPr>
      </w:pPr>
      <w:r>
        <w:rPr>
          <w:rFonts w:ascii="Tahoma" w:eastAsia="Tahoma"/>
          <w:w w:val="90"/>
          <w:lang w:eastAsia="zh-CN"/>
        </w:rPr>
        <w:t>6</w:t>
      </w:r>
      <w:r>
        <w:rPr>
          <w:rFonts w:ascii="Tahoma" w:eastAsia="Tahoma"/>
          <w:spacing w:val="-13"/>
          <w:w w:val="90"/>
          <w:lang w:eastAsia="zh-CN"/>
        </w:rPr>
        <w:t xml:space="preserve"> </w:t>
      </w:r>
      <w:r>
        <w:rPr>
          <w:rFonts w:ascii="Tahoma" w:eastAsia="Tahoma"/>
          <w:w w:val="90"/>
          <w:lang w:eastAsia="zh-CN"/>
        </w:rPr>
        <w:t>|</w:t>
      </w:r>
      <w:r>
        <w:rPr>
          <w:rFonts w:ascii="Tahoma" w:eastAsia="Tahoma"/>
          <w:spacing w:val="57"/>
          <w:w w:val="90"/>
          <w:lang w:eastAsia="zh-CN"/>
        </w:rPr>
        <w:t xml:space="preserve"> </w:t>
      </w:r>
      <w:r>
        <w:rPr>
          <w:w w:val="90"/>
          <w:lang w:eastAsia="zh-CN"/>
        </w:rPr>
        <w:t>滕长丽</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340211199301010006</w:t>
      </w:r>
    </w:p>
    <w:p>
      <w:pPr>
        <w:rPr>
          <w:lang w:eastAsia="zh-CN"/>
        </w:rPr>
        <w:sectPr>
          <w:pgSz w:w="11910" w:h="16840"/>
          <w:pgMar w:top="1300" w:right="880" w:bottom="280" w:left="1000" w:header="567" w:footer="0" w:gutter="0"/>
          <w:cols w:space="720" w:num="1"/>
        </w:sectPr>
      </w:pPr>
    </w:p>
    <w:p>
      <w:pPr>
        <w:spacing w:before="1"/>
        <w:rPr>
          <w:sz w:val="27"/>
          <w:lang w:eastAsia="zh-CN"/>
        </w:rPr>
      </w:pPr>
    </w:p>
    <w:p>
      <w:pPr>
        <w:pStyle w:val="9"/>
        <w:spacing w:before="46"/>
        <w:ind w:left="1575"/>
        <w:rPr>
          <w:rFonts w:ascii="Tahoma" w:eastAsia="Tahoma"/>
          <w:lang w:eastAsia="zh-CN"/>
        </w:rPr>
      </w:pPr>
      <w:r>
        <w:rPr>
          <w:rFonts w:ascii="Tahoma" w:eastAsia="Tahoma"/>
          <w:w w:val="90"/>
          <w:lang w:eastAsia="zh-CN"/>
        </w:rPr>
        <w:t>7</w:t>
      </w:r>
      <w:r>
        <w:rPr>
          <w:rFonts w:ascii="Tahoma" w:eastAsia="Tahoma"/>
          <w:spacing w:val="-13"/>
          <w:w w:val="90"/>
          <w:lang w:eastAsia="zh-CN"/>
        </w:rPr>
        <w:t xml:space="preserve"> </w:t>
      </w:r>
      <w:r>
        <w:rPr>
          <w:rFonts w:ascii="Tahoma" w:eastAsia="Tahoma"/>
          <w:w w:val="90"/>
          <w:lang w:eastAsia="zh-CN"/>
        </w:rPr>
        <w:t>|</w:t>
      </w:r>
      <w:r>
        <w:rPr>
          <w:rFonts w:ascii="Tahoma" w:eastAsia="Tahoma"/>
          <w:spacing w:val="57"/>
          <w:w w:val="90"/>
          <w:lang w:eastAsia="zh-CN"/>
        </w:rPr>
        <w:t xml:space="preserve"> </w:t>
      </w:r>
      <w:r>
        <w:rPr>
          <w:w w:val="90"/>
          <w:lang w:eastAsia="zh-CN"/>
        </w:rPr>
        <w:t>傅小芳</w:t>
      </w:r>
      <w:r>
        <w:rPr>
          <w:spacing w:val="58"/>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340211199301010007</w:t>
      </w:r>
    </w:p>
    <w:p>
      <w:pPr>
        <w:pStyle w:val="9"/>
        <w:spacing w:before="53"/>
        <w:ind w:left="1575"/>
        <w:rPr>
          <w:rFonts w:ascii="Tahoma" w:eastAsia="Tahoma"/>
          <w:lang w:eastAsia="zh-CN"/>
        </w:rPr>
      </w:pPr>
      <w:r>
        <w:rPr>
          <w:rFonts w:ascii="Tahoma" w:eastAsia="Tahoma"/>
          <w:w w:val="90"/>
          <w:lang w:eastAsia="zh-CN"/>
        </w:rPr>
        <w:t>8</w:t>
      </w:r>
      <w:r>
        <w:rPr>
          <w:rFonts w:ascii="Tahoma" w:eastAsia="Tahoma"/>
          <w:spacing w:val="-13"/>
          <w:w w:val="90"/>
          <w:lang w:eastAsia="zh-CN"/>
        </w:rPr>
        <w:t xml:space="preserve"> </w:t>
      </w:r>
      <w:r>
        <w:rPr>
          <w:rFonts w:ascii="Tahoma" w:eastAsia="Tahoma"/>
          <w:w w:val="90"/>
          <w:lang w:eastAsia="zh-CN"/>
        </w:rPr>
        <w:t>|</w:t>
      </w:r>
      <w:r>
        <w:rPr>
          <w:rFonts w:ascii="Tahoma" w:eastAsia="Tahoma"/>
          <w:spacing w:val="57"/>
          <w:w w:val="90"/>
          <w:lang w:eastAsia="zh-CN"/>
        </w:rPr>
        <w:t xml:space="preserve"> </w:t>
      </w:r>
      <w:r>
        <w:rPr>
          <w:w w:val="90"/>
          <w:lang w:eastAsia="zh-CN"/>
        </w:rPr>
        <w:t>卞兰娟</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340211199301010008</w:t>
      </w:r>
    </w:p>
    <w:p>
      <w:pPr>
        <w:pStyle w:val="9"/>
        <w:spacing w:before="54"/>
        <w:ind w:left="1575"/>
        <w:rPr>
          <w:rFonts w:ascii="Tahoma" w:eastAsia="Tahoma"/>
          <w:lang w:eastAsia="zh-CN"/>
        </w:rPr>
      </w:pPr>
      <w:r>
        <w:rPr>
          <w:rFonts w:ascii="Tahoma" w:eastAsia="Tahoma"/>
          <w:w w:val="90"/>
          <w:lang w:eastAsia="zh-CN"/>
        </w:rPr>
        <w:t>9</w:t>
      </w:r>
      <w:r>
        <w:rPr>
          <w:rFonts w:ascii="Tahoma" w:eastAsia="Tahoma"/>
          <w:spacing w:val="-13"/>
          <w:w w:val="90"/>
          <w:lang w:eastAsia="zh-CN"/>
        </w:rPr>
        <w:t xml:space="preserve"> </w:t>
      </w:r>
      <w:r>
        <w:rPr>
          <w:rFonts w:ascii="Tahoma" w:eastAsia="Tahoma"/>
          <w:w w:val="90"/>
          <w:lang w:eastAsia="zh-CN"/>
        </w:rPr>
        <w:t>|</w:t>
      </w:r>
      <w:r>
        <w:rPr>
          <w:rFonts w:ascii="Tahoma" w:eastAsia="Tahoma"/>
          <w:spacing w:val="57"/>
          <w:w w:val="90"/>
          <w:lang w:eastAsia="zh-CN"/>
        </w:rPr>
        <w:t xml:space="preserve"> </w:t>
      </w:r>
      <w:r>
        <w:rPr>
          <w:w w:val="90"/>
          <w:lang w:eastAsia="zh-CN"/>
        </w:rPr>
        <w:t>邵小婷</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340211199301010009</w:t>
      </w:r>
    </w:p>
    <w:p>
      <w:pPr>
        <w:pStyle w:val="9"/>
        <w:spacing w:before="52"/>
        <w:ind w:left="1470"/>
        <w:rPr>
          <w:rFonts w:ascii="Tahoma" w:eastAsia="Tahoma"/>
          <w:lang w:eastAsia="zh-CN"/>
        </w:rPr>
      </w:pPr>
      <w:r>
        <w:rPr>
          <w:rFonts w:ascii="Tahoma" w:eastAsia="Tahoma"/>
          <w:w w:val="90"/>
          <w:lang w:eastAsia="zh-CN"/>
        </w:rPr>
        <w:t>10</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章晓峰</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340211199301010010</w:t>
      </w:r>
    </w:p>
    <w:p>
      <w:pPr>
        <w:pStyle w:val="9"/>
        <w:spacing w:before="52"/>
        <w:ind w:left="1470"/>
        <w:rPr>
          <w:rFonts w:ascii="Tahoma" w:eastAsia="Tahoma"/>
          <w:lang w:eastAsia="zh-CN"/>
        </w:rPr>
      </w:pPr>
      <w:r>
        <w:rPr>
          <w:rFonts w:ascii="Tahoma" w:eastAsia="Tahoma"/>
          <w:w w:val="90"/>
          <w:lang w:eastAsia="zh-CN"/>
        </w:rPr>
        <w:t>11</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康晓鹏</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340211199301010011</w:t>
      </w:r>
    </w:p>
    <w:p>
      <w:pPr>
        <w:pStyle w:val="9"/>
        <w:spacing w:before="55"/>
        <w:ind w:left="1470"/>
        <w:rPr>
          <w:rFonts w:ascii="Tahoma" w:eastAsia="Tahoma"/>
          <w:lang w:eastAsia="zh-CN"/>
        </w:rPr>
      </w:pPr>
      <w:r>
        <w:rPr>
          <w:rFonts w:ascii="Tahoma" w:eastAsia="Tahoma"/>
          <w:w w:val="90"/>
          <w:lang w:eastAsia="zh-CN"/>
        </w:rPr>
        <w:t>12</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冯长强</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340211199301010012</w:t>
      </w:r>
    </w:p>
    <w:p>
      <w:pPr>
        <w:pStyle w:val="9"/>
        <w:spacing w:before="52"/>
        <w:ind w:left="1470"/>
        <w:rPr>
          <w:rFonts w:ascii="Tahoma" w:eastAsia="Tahoma"/>
          <w:lang w:eastAsia="zh-CN"/>
        </w:rPr>
      </w:pPr>
      <w:r>
        <w:rPr>
          <w:rFonts w:ascii="Tahoma" w:eastAsia="Tahoma"/>
          <w:w w:val="90"/>
          <w:lang w:eastAsia="zh-CN"/>
        </w:rPr>
        <w:t>13</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应晓鹏</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340211199301010013</w:t>
      </w:r>
    </w:p>
    <w:p>
      <w:pPr>
        <w:pStyle w:val="9"/>
        <w:spacing w:before="54"/>
        <w:ind w:left="1470"/>
        <w:rPr>
          <w:rFonts w:ascii="Tahoma" w:eastAsia="Tahoma"/>
          <w:lang w:eastAsia="zh-CN"/>
        </w:rPr>
      </w:pPr>
      <w:r>
        <w:rPr>
          <w:rFonts w:ascii="Tahoma" w:eastAsia="Tahoma"/>
          <w:w w:val="90"/>
          <w:lang w:eastAsia="zh-CN"/>
        </w:rPr>
        <w:t>14</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赵晓鹏</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340211199301010014</w:t>
      </w:r>
    </w:p>
    <w:p>
      <w:pPr>
        <w:pStyle w:val="9"/>
        <w:spacing w:before="53"/>
        <w:ind w:left="1470"/>
        <w:rPr>
          <w:rFonts w:ascii="Tahoma" w:eastAsia="Tahoma"/>
          <w:lang w:eastAsia="zh-CN"/>
        </w:rPr>
      </w:pPr>
      <w:r>
        <w:rPr>
          <w:rFonts w:ascii="Tahoma" w:eastAsia="Tahoma"/>
          <w:w w:val="90"/>
          <w:lang w:eastAsia="zh-CN"/>
        </w:rPr>
        <w:t>15</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苏小刚</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340211199301010015</w:t>
      </w:r>
    </w:p>
    <w:p>
      <w:pPr>
        <w:pStyle w:val="9"/>
        <w:spacing w:before="55"/>
        <w:ind w:left="1470"/>
        <w:rPr>
          <w:rFonts w:ascii="Tahoma" w:eastAsia="Tahoma"/>
          <w:lang w:eastAsia="zh-CN"/>
        </w:rPr>
      </w:pPr>
      <w:r>
        <w:rPr>
          <w:rFonts w:ascii="Tahoma" w:eastAsia="Tahoma"/>
          <w:w w:val="90"/>
          <w:lang w:eastAsia="zh-CN"/>
        </w:rPr>
        <w:t>16</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尹高峰</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340211199301010016</w:t>
      </w:r>
    </w:p>
    <w:p>
      <w:pPr>
        <w:pStyle w:val="9"/>
        <w:spacing w:before="52"/>
        <w:ind w:left="1470"/>
        <w:rPr>
          <w:rFonts w:ascii="Tahoma" w:eastAsia="Tahoma"/>
          <w:lang w:eastAsia="zh-CN"/>
        </w:rPr>
      </w:pPr>
      <w:r>
        <w:rPr>
          <w:rFonts w:ascii="Tahoma" w:eastAsia="Tahoma"/>
          <w:w w:val="90"/>
          <w:lang w:eastAsia="zh-CN"/>
        </w:rPr>
        <w:t>17</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孟小轩</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340211199301010017</w:t>
      </w:r>
    </w:p>
    <w:p>
      <w:pPr>
        <w:pStyle w:val="9"/>
        <w:spacing w:before="52"/>
        <w:ind w:left="1470"/>
        <w:rPr>
          <w:rFonts w:ascii="Tahoma" w:eastAsia="Tahoma"/>
          <w:lang w:eastAsia="zh-CN"/>
        </w:rPr>
      </w:pPr>
      <w:r>
        <w:rPr>
          <w:rFonts w:ascii="Tahoma" w:eastAsia="Tahoma"/>
          <w:w w:val="90"/>
          <w:lang w:eastAsia="zh-CN"/>
        </w:rPr>
        <w:t>18</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唐高伟</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340211199301010018</w:t>
      </w:r>
    </w:p>
    <w:p>
      <w:pPr>
        <w:pStyle w:val="9"/>
        <w:spacing w:before="54"/>
        <w:ind w:left="1470"/>
        <w:rPr>
          <w:rFonts w:ascii="Tahoma" w:eastAsia="Tahoma"/>
          <w:lang w:eastAsia="zh-CN"/>
        </w:rPr>
      </w:pPr>
      <w:r>
        <w:rPr>
          <w:rFonts w:ascii="Tahoma" w:eastAsia="Tahoma"/>
          <w:w w:val="90"/>
          <w:lang w:eastAsia="zh-CN"/>
        </w:rPr>
        <w:t>19</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洪高鹏</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340211199301010019</w:t>
      </w:r>
    </w:p>
    <w:p>
      <w:pPr>
        <w:pStyle w:val="9"/>
        <w:spacing w:before="53"/>
        <w:ind w:left="1470"/>
        <w:rPr>
          <w:rFonts w:ascii="Tahoma" w:eastAsia="Tahoma"/>
          <w:lang w:eastAsia="zh-CN"/>
        </w:rPr>
      </w:pPr>
      <w:r>
        <w:rPr>
          <w:rFonts w:ascii="Tahoma" w:eastAsia="Tahoma"/>
          <w:w w:val="90"/>
          <w:lang w:eastAsia="zh-CN"/>
        </w:rPr>
        <w:t>20</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宋成峰</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340211199301010020</w:t>
      </w:r>
    </w:p>
    <w:p>
      <w:pPr>
        <w:pStyle w:val="9"/>
        <w:spacing w:before="54"/>
        <w:ind w:left="1470"/>
        <w:rPr>
          <w:rFonts w:ascii="Tahoma" w:eastAsia="Tahoma"/>
          <w:lang w:eastAsia="zh-CN"/>
        </w:rPr>
      </w:pPr>
      <w:r>
        <w:rPr>
          <w:rFonts w:ascii="Tahoma" w:eastAsia="Tahoma"/>
          <w:w w:val="90"/>
          <w:lang w:eastAsia="zh-CN"/>
        </w:rPr>
        <w:t>21</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邱长强</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340211199301010021</w:t>
      </w:r>
    </w:p>
    <w:p>
      <w:pPr>
        <w:pStyle w:val="9"/>
        <w:spacing w:before="52"/>
        <w:ind w:left="1470"/>
        <w:rPr>
          <w:rFonts w:ascii="Tahoma" w:eastAsia="Tahoma"/>
          <w:lang w:eastAsia="zh-CN"/>
        </w:rPr>
      </w:pPr>
      <w:r>
        <w:rPr>
          <w:rFonts w:ascii="Tahoma" w:eastAsia="Tahoma"/>
          <w:w w:val="90"/>
          <w:lang w:eastAsia="zh-CN"/>
        </w:rPr>
        <w:t>22</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卫高鹏</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340211199301010022</w:t>
      </w:r>
    </w:p>
    <w:p>
      <w:pPr>
        <w:pStyle w:val="9"/>
        <w:spacing w:before="55"/>
        <w:ind w:left="1470"/>
        <w:rPr>
          <w:rFonts w:ascii="Tahoma" w:eastAsia="Tahoma"/>
          <w:lang w:eastAsia="zh-CN"/>
        </w:rPr>
      </w:pPr>
      <w:r>
        <w:rPr>
          <w:rFonts w:ascii="Tahoma" w:eastAsia="Tahoma"/>
          <w:w w:val="90"/>
          <w:lang w:eastAsia="zh-CN"/>
        </w:rPr>
        <w:t>23</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潘成轩</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340211199301010023</w:t>
      </w:r>
    </w:p>
    <w:p>
      <w:pPr>
        <w:pStyle w:val="9"/>
        <w:spacing w:before="52"/>
        <w:ind w:left="1470"/>
        <w:rPr>
          <w:rFonts w:ascii="Tahoma" w:eastAsia="Tahoma"/>
          <w:lang w:eastAsia="zh-CN"/>
        </w:rPr>
      </w:pPr>
      <w:r>
        <w:rPr>
          <w:rFonts w:ascii="Tahoma" w:eastAsia="Tahoma"/>
          <w:w w:val="90"/>
          <w:lang w:eastAsia="zh-CN"/>
        </w:rPr>
        <w:t>24</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季小梅</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340211199301010024</w:t>
      </w:r>
    </w:p>
    <w:p>
      <w:pPr>
        <w:pStyle w:val="9"/>
        <w:spacing w:before="52"/>
        <w:ind w:left="1470"/>
        <w:rPr>
          <w:rFonts w:ascii="Tahoma" w:eastAsia="Tahoma"/>
          <w:lang w:eastAsia="zh-CN"/>
        </w:rPr>
      </w:pPr>
      <w:r>
        <w:rPr>
          <w:rFonts w:ascii="Tahoma" w:eastAsia="Tahoma"/>
          <w:w w:val="90"/>
          <w:lang w:eastAsia="zh-CN"/>
        </w:rPr>
        <w:t>25</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李春婷</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340211199301010025</w:t>
      </w:r>
    </w:p>
    <w:p>
      <w:pPr>
        <w:pStyle w:val="9"/>
        <w:spacing w:before="55"/>
        <w:ind w:left="1470"/>
        <w:rPr>
          <w:rFonts w:ascii="Tahoma" w:eastAsia="Tahoma"/>
          <w:lang w:eastAsia="zh-CN"/>
        </w:rPr>
      </w:pPr>
      <w:r>
        <w:rPr>
          <w:rFonts w:ascii="Tahoma" w:eastAsia="Tahoma"/>
          <w:w w:val="90"/>
          <w:lang w:eastAsia="zh-CN"/>
        </w:rPr>
        <w:t>26</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倪兰芳</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340211199301010026</w:t>
      </w:r>
    </w:p>
    <w:p>
      <w:pPr>
        <w:pStyle w:val="9"/>
        <w:spacing w:before="52"/>
        <w:ind w:left="1470"/>
        <w:rPr>
          <w:rFonts w:ascii="Tahoma" w:eastAsia="Tahoma"/>
          <w:lang w:eastAsia="zh-CN"/>
        </w:rPr>
      </w:pPr>
      <w:r>
        <w:rPr>
          <w:rFonts w:ascii="Tahoma" w:eastAsia="Tahoma"/>
          <w:w w:val="90"/>
          <w:lang w:eastAsia="zh-CN"/>
        </w:rPr>
        <w:t>27</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姜小芳</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340211199301010027</w:t>
      </w:r>
    </w:p>
    <w:p>
      <w:pPr>
        <w:pStyle w:val="9"/>
        <w:spacing w:before="54"/>
        <w:ind w:left="1470"/>
        <w:rPr>
          <w:rFonts w:ascii="Tahoma" w:eastAsia="Tahoma"/>
          <w:lang w:eastAsia="zh-CN"/>
        </w:rPr>
      </w:pPr>
      <w:r>
        <w:rPr>
          <w:rFonts w:ascii="Tahoma" w:eastAsia="Tahoma"/>
          <w:w w:val="90"/>
          <w:lang w:eastAsia="zh-CN"/>
        </w:rPr>
        <w:t>28</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李兰芳</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340211199301010028</w:t>
      </w:r>
    </w:p>
    <w:p>
      <w:pPr>
        <w:pStyle w:val="9"/>
        <w:spacing w:before="53"/>
        <w:ind w:left="1470"/>
        <w:rPr>
          <w:rFonts w:ascii="Tahoma" w:eastAsia="Tahoma"/>
          <w:lang w:eastAsia="zh-CN"/>
        </w:rPr>
      </w:pPr>
      <w:r>
        <w:rPr>
          <w:rFonts w:ascii="Tahoma" w:eastAsia="Tahoma"/>
          <w:w w:val="90"/>
          <w:lang w:eastAsia="zh-CN"/>
        </w:rPr>
        <w:t>29</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娄晓婷</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340211199301010029</w:t>
      </w:r>
    </w:p>
    <w:p>
      <w:pPr>
        <w:pStyle w:val="9"/>
        <w:spacing w:before="54"/>
        <w:ind w:left="1470"/>
        <w:rPr>
          <w:rFonts w:ascii="Tahoma" w:eastAsia="Tahoma"/>
          <w:lang w:eastAsia="zh-CN"/>
        </w:rPr>
      </w:pPr>
      <w:r>
        <w:rPr>
          <w:rFonts w:ascii="Tahoma" w:eastAsia="Tahoma"/>
          <w:w w:val="90"/>
          <w:lang w:eastAsia="zh-CN"/>
        </w:rPr>
        <w:t>30</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傅晓婷</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340211199301010030</w:t>
      </w:r>
    </w:p>
    <w:p>
      <w:pPr>
        <w:pStyle w:val="9"/>
        <w:tabs>
          <w:tab w:val="left" w:pos="2612"/>
        </w:tabs>
        <w:spacing w:before="52"/>
        <w:ind w:left="1470"/>
        <w:rPr>
          <w:rFonts w:ascii="Tahoma" w:eastAsia="Tahoma"/>
          <w:lang w:eastAsia="zh-CN"/>
        </w:rPr>
      </w:pPr>
      <w:r>
        <w:rPr>
          <w:rFonts w:ascii="Tahoma" w:eastAsia="Tahoma"/>
          <w:w w:val="90"/>
          <w:lang w:eastAsia="zh-CN"/>
        </w:rPr>
        <w:t>31</w:t>
      </w:r>
      <w:r>
        <w:rPr>
          <w:rFonts w:ascii="Tahoma" w:eastAsia="Tahoma"/>
          <w:spacing w:val="-13"/>
          <w:w w:val="90"/>
          <w:lang w:eastAsia="zh-CN"/>
        </w:rPr>
        <w:t xml:space="preserve"> </w:t>
      </w:r>
      <w:r>
        <w:rPr>
          <w:rFonts w:ascii="Tahoma" w:eastAsia="Tahoma"/>
          <w:w w:val="90"/>
          <w:lang w:eastAsia="zh-CN"/>
        </w:rPr>
        <w:t>|</w:t>
      </w:r>
      <w:r>
        <w:rPr>
          <w:rFonts w:ascii="Tahoma" w:eastAsia="Tahoma"/>
          <w:spacing w:val="51"/>
          <w:w w:val="90"/>
          <w:lang w:eastAsia="zh-CN"/>
        </w:rPr>
        <w:t xml:space="preserve"> </w:t>
      </w:r>
      <w:r>
        <w:rPr>
          <w:w w:val="90"/>
          <w:lang w:eastAsia="zh-CN"/>
        </w:rPr>
        <w:t>李丽</w:t>
      </w:r>
      <w:r>
        <w:rPr>
          <w:w w:val="90"/>
          <w:lang w:eastAsia="zh-CN"/>
        </w:rPr>
        <w:tab/>
      </w:r>
      <w:r>
        <w:rPr>
          <w:rFonts w:ascii="Tahoma" w:eastAsia="Tahoma"/>
          <w:spacing w:val="-1"/>
          <w:w w:val="90"/>
          <w:lang w:eastAsia="zh-CN"/>
        </w:rPr>
        <w:t>|</w:t>
      </w:r>
      <w:r>
        <w:rPr>
          <w:rFonts w:ascii="Tahoma" w:eastAsia="Tahoma"/>
          <w:spacing w:val="-8"/>
          <w:w w:val="90"/>
          <w:lang w:eastAsia="zh-CN"/>
        </w:rPr>
        <w:t xml:space="preserve"> </w:t>
      </w:r>
      <w:r>
        <w:rPr>
          <w:rFonts w:ascii="Tahoma" w:eastAsia="Tahoma"/>
          <w:spacing w:val="-1"/>
          <w:w w:val="90"/>
          <w:lang w:eastAsia="zh-CN"/>
        </w:rPr>
        <w:t>340211199301010031</w:t>
      </w:r>
    </w:p>
    <w:p>
      <w:pPr>
        <w:pStyle w:val="9"/>
        <w:spacing w:before="62"/>
        <w:ind w:left="1153"/>
        <w:rPr>
          <w:rFonts w:ascii="Tahoma"/>
        </w:rPr>
      </w:pPr>
      <w:r>
        <w:rPr>
          <w:rFonts w:ascii="Tahoma"/>
          <w:w w:val="90"/>
        </w:rPr>
        <w:t>(31</w:t>
      </w:r>
      <w:r>
        <w:rPr>
          <w:rFonts w:ascii="Tahoma"/>
          <w:spacing w:val="-14"/>
          <w:w w:val="90"/>
        </w:rPr>
        <w:t xml:space="preserve"> </w:t>
      </w:r>
      <w:r>
        <w:rPr>
          <w:rFonts w:ascii="Tahoma"/>
          <w:w w:val="90"/>
        </w:rPr>
        <w:t>rows)</w:t>
      </w:r>
    </w:p>
    <w:p>
      <w:pPr>
        <w:pStyle w:val="9"/>
        <w:spacing w:before="102" w:line="223" w:lineRule="auto"/>
        <w:ind w:left="1153" w:right="308"/>
      </w:pPr>
      <w:r>
        <w:rPr>
          <w:w w:val="95"/>
        </w:rPr>
        <w:t xml:space="preserve">备注：反连接是一种特殊的连接类型，在 </w:t>
      </w:r>
      <w:r>
        <w:rPr>
          <w:rFonts w:ascii="Tahoma" w:eastAsia="Tahoma"/>
          <w:w w:val="95"/>
        </w:rPr>
        <w:t>SQL</w:t>
      </w:r>
      <w:r>
        <w:rPr>
          <w:rFonts w:ascii="Tahoma" w:eastAsia="Tahoma"/>
          <w:spacing w:val="5"/>
          <w:w w:val="95"/>
        </w:rPr>
        <w:t xml:space="preserve"> </w:t>
      </w:r>
      <w:r>
        <w:rPr>
          <w:w w:val="95"/>
        </w:rPr>
        <w:t xml:space="preserve">中没有指定的关键字，通过在 </w:t>
      </w:r>
      <w:r>
        <w:rPr>
          <w:rFonts w:ascii="Tahoma" w:eastAsia="Tahoma"/>
          <w:w w:val="95"/>
        </w:rPr>
        <w:t>WHERE</w:t>
      </w:r>
      <w:r>
        <w:rPr>
          <w:rFonts w:ascii="Tahoma" w:eastAsia="Tahoma"/>
          <w:spacing w:val="7"/>
          <w:w w:val="95"/>
        </w:rPr>
        <w:t xml:space="preserve"> </w:t>
      </w:r>
      <w:r>
        <w:rPr>
          <w:w w:val="95"/>
        </w:rPr>
        <w:t>后面使用</w:t>
      </w:r>
      <w:r>
        <w:rPr>
          <w:rFonts w:ascii="Tahoma" w:eastAsia="Tahoma"/>
          <w:w w:val="95"/>
        </w:rPr>
        <w:t>NOT</w:t>
      </w:r>
      <w:r>
        <w:rPr>
          <w:rFonts w:ascii="Tahoma" w:eastAsia="Tahoma"/>
          <w:spacing w:val="37"/>
          <w:w w:val="95"/>
        </w:rPr>
        <w:t xml:space="preserve"> </w:t>
      </w:r>
      <w:r>
        <w:rPr>
          <w:rFonts w:ascii="Tahoma" w:eastAsia="Tahoma"/>
          <w:w w:val="95"/>
        </w:rPr>
        <w:t>IN</w:t>
      </w:r>
      <w:r>
        <w:rPr>
          <w:rFonts w:ascii="Tahoma" w:eastAsia="Tahoma"/>
          <w:spacing w:val="52"/>
          <w:w w:val="95"/>
        </w:rPr>
        <w:t xml:space="preserve"> </w:t>
      </w:r>
      <w:r>
        <w:rPr>
          <w:spacing w:val="28"/>
          <w:w w:val="95"/>
        </w:rPr>
        <w:t xml:space="preserve">或 </w:t>
      </w:r>
      <w:r>
        <w:rPr>
          <w:rFonts w:ascii="Tahoma" w:eastAsia="Tahoma"/>
          <w:w w:val="95"/>
        </w:rPr>
        <w:t>NOT</w:t>
      </w:r>
      <w:r>
        <w:rPr>
          <w:rFonts w:ascii="Tahoma" w:eastAsia="Tahoma"/>
          <w:spacing w:val="35"/>
          <w:w w:val="95"/>
        </w:rPr>
        <w:t xml:space="preserve"> </w:t>
      </w:r>
      <w:r>
        <w:rPr>
          <w:rFonts w:ascii="Tahoma" w:eastAsia="Tahoma"/>
          <w:w w:val="95"/>
        </w:rPr>
        <w:t>EXISTS</w:t>
      </w:r>
      <w:r>
        <w:rPr>
          <w:rFonts w:ascii="Tahoma" w:eastAsia="Tahoma"/>
          <w:spacing w:val="54"/>
          <w:w w:val="95"/>
        </w:rPr>
        <w:t xml:space="preserve"> </w:t>
      </w:r>
      <w:r>
        <w:rPr>
          <w:w w:val="95"/>
        </w:rPr>
        <w:t>子查询实现。返回所有不满足条件的行。这个关系的概念跟半连接相</w:t>
      </w:r>
      <w:r>
        <w:t>反。</w:t>
      </w:r>
    </w:p>
    <w:p>
      <w:pPr>
        <w:spacing w:before="100"/>
        <w:ind w:left="1028"/>
        <w:rPr>
          <w:rFonts w:ascii="微软雅黑" w:eastAsia="微软雅黑"/>
          <w:sz w:val="21"/>
        </w:rPr>
      </w:pPr>
      <w:r>
        <w:rPr>
          <w:rFonts w:hint="eastAsia" w:ascii="微软雅黑" w:eastAsia="微软雅黑"/>
          <w:spacing w:val="-3"/>
          <w:w w:val="95"/>
          <w:sz w:val="24"/>
        </w:rPr>
        <w:t xml:space="preserve">步骤 </w:t>
      </w:r>
      <w:r>
        <w:rPr>
          <w:w w:val="95"/>
          <w:sz w:val="24"/>
        </w:rPr>
        <w:t>5</w:t>
      </w:r>
      <w:r>
        <w:rPr>
          <w:spacing w:val="133"/>
          <w:sz w:val="24"/>
        </w:rPr>
        <w:t xml:space="preserve"> </w:t>
      </w:r>
      <w:r>
        <w:rPr>
          <w:rFonts w:hint="eastAsia" w:ascii="微软雅黑" w:eastAsia="微软雅黑"/>
          <w:w w:val="95"/>
          <w:sz w:val="21"/>
        </w:rPr>
        <w:t>子查询。</w:t>
      </w:r>
    </w:p>
    <w:p>
      <w:pPr>
        <w:rPr>
          <w:rFonts w:ascii="微软雅黑" w:eastAsia="微软雅黑"/>
          <w:sz w:val="21"/>
        </w:rPr>
        <w:sectPr>
          <w:pgSz w:w="11910" w:h="16840"/>
          <w:pgMar w:top="1300" w:right="880" w:bottom="280" w:left="1000" w:header="567" w:footer="0" w:gutter="0"/>
          <w:cols w:space="720" w:num="1"/>
        </w:sectPr>
      </w:pPr>
    </w:p>
    <w:p>
      <w:pPr>
        <w:pStyle w:val="9"/>
        <w:spacing w:before="13"/>
        <w:rPr>
          <w:sz w:val="17"/>
        </w:rPr>
      </w:pPr>
    </w:p>
    <w:p>
      <w:pPr>
        <w:pStyle w:val="16"/>
        <w:numPr>
          <w:ilvl w:val="3"/>
          <w:numId w:val="40"/>
        </w:numPr>
        <w:tabs>
          <w:tab w:val="left" w:pos="1580"/>
          <w:tab w:val="left" w:pos="1581"/>
        </w:tabs>
        <w:spacing w:before="47"/>
        <w:ind w:left="1580"/>
        <w:rPr>
          <w:sz w:val="21"/>
          <w:lang w:eastAsia="zh-CN"/>
        </w:rPr>
      </w:pPr>
      <w:r>
        <w:rPr>
          <w:spacing w:val="-1"/>
          <w:sz w:val="21"/>
          <w:lang w:eastAsia="zh-CN"/>
        </w:rPr>
        <w:t>通过子查询，查询保险产品中保险金额大于平均值的保险名称和适用人群。</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8846" w:type="dxa"/>
            <w:shd w:val="clear" w:color="auto" w:fill="D9D9D9"/>
          </w:tcPr>
          <w:p>
            <w:pPr>
              <w:pStyle w:val="17"/>
              <w:spacing w:before="6" w:line="240" w:lineRule="exact"/>
              <w:rPr>
                <w:sz w:val="18"/>
              </w:rPr>
            </w:pPr>
            <w:r>
              <w:rPr>
                <w:spacing w:val="-1"/>
                <w:w w:val="95"/>
                <w:sz w:val="18"/>
              </w:rPr>
              <w:t>SELECT</w:t>
            </w:r>
            <w:r>
              <w:rPr>
                <w:spacing w:val="-17"/>
                <w:w w:val="95"/>
                <w:sz w:val="18"/>
              </w:rPr>
              <w:t xml:space="preserve"> </w:t>
            </w:r>
            <w:r>
              <w:rPr>
                <w:spacing w:val="-1"/>
                <w:w w:val="95"/>
                <w:sz w:val="18"/>
              </w:rPr>
              <w:t>i1.i_name,i1.i_amount,i1.i_person</w:t>
            </w:r>
            <w:r>
              <w:rPr>
                <w:spacing w:val="-17"/>
                <w:w w:val="95"/>
                <w:sz w:val="18"/>
              </w:rPr>
              <w:t xml:space="preserve"> </w:t>
            </w:r>
            <w:r>
              <w:rPr>
                <w:spacing w:val="-1"/>
                <w:w w:val="95"/>
                <w:sz w:val="18"/>
              </w:rPr>
              <w:t>FROM</w:t>
            </w:r>
            <w:r>
              <w:rPr>
                <w:spacing w:val="-14"/>
                <w:w w:val="95"/>
                <w:sz w:val="18"/>
              </w:rPr>
              <w:t xml:space="preserve"> </w:t>
            </w:r>
            <w:r>
              <w:rPr>
                <w:spacing w:val="-1"/>
                <w:w w:val="95"/>
                <w:sz w:val="18"/>
              </w:rPr>
              <w:t>finance.insurance</w:t>
            </w:r>
            <w:r>
              <w:rPr>
                <w:spacing w:val="-17"/>
                <w:w w:val="95"/>
                <w:sz w:val="18"/>
              </w:rPr>
              <w:t xml:space="preserve"> </w:t>
            </w:r>
            <w:r>
              <w:rPr>
                <w:w w:val="95"/>
                <w:sz w:val="18"/>
              </w:rPr>
              <w:t>i1</w:t>
            </w:r>
            <w:r>
              <w:rPr>
                <w:spacing w:val="-16"/>
                <w:w w:val="95"/>
                <w:sz w:val="18"/>
              </w:rPr>
              <w:t xml:space="preserve"> </w:t>
            </w:r>
            <w:r>
              <w:rPr>
                <w:w w:val="95"/>
                <w:sz w:val="18"/>
              </w:rPr>
              <w:t>WHERE</w:t>
            </w:r>
            <w:r>
              <w:rPr>
                <w:spacing w:val="-16"/>
                <w:w w:val="95"/>
                <w:sz w:val="18"/>
              </w:rPr>
              <w:t xml:space="preserve"> </w:t>
            </w:r>
            <w:r>
              <w:rPr>
                <w:w w:val="95"/>
                <w:sz w:val="18"/>
              </w:rPr>
              <w:t>i_amount</w:t>
            </w:r>
            <w:r>
              <w:rPr>
                <w:spacing w:val="-16"/>
                <w:w w:val="95"/>
                <w:sz w:val="18"/>
              </w:rPr>
              <w:t xml:space="preserve"> </w:t>
            </w:r>
            <w:r>
              <w:rPr>
                <w:w w:val="95"/>
                <w:sz w:val="18"/>
              </w:rPr>
              <w:t>&gt;</w:t>
            </w:r>
            <w:r>
              <w:rPr>
                <w:spacing w:val="-18"/>
                <w:w w:val="95"/>
                <w:sz w:val="18"/>
              </w:rPr>
              <w:t xml:space="preserve"> </w:t>
            </w:r>
            <w:r>
              <w:rPr>
                <w:w w:val="95"/>
                <w:sz w:val="18"/>
              </w:rPr>
              <w:t>(SELECT</w:t>
            </w:r>
            <w:r>
              <w:rPr>
                <w:spacing w:val="-17"/>
                <w:w w:val="95"/>
                <w:sz w:val="18"/>
              </w:rPr>
              <w:t xml:space="preserve"> </w:t>
            </w:r>
            <w:r>
              <w:rPr>
                <w:w w:val="95"/>
                <w:sz w:val="18"/>
              </w:rPr>
              <w:t>avg(i_amount)</w:t>
            </w:r>
            <w:r>
              <w:rPr>
                <w:spacing w:val="-50"/>
                <w:w w:val="95"/>
                <w:sz w:val="18"/>
              </w:rPr>
              <w:t xml:space="preserve"> </w:t>
            </w:r>
            <w:r>
              <w:rPr>
                <w:sz w:val="18"/>
              </w:rPr>
              <w:t>FROM</w:t>
            </w:r>
            <w:r>
              <w:rPr>
                <w:spacing w:val="-20"/>
                <w:sz w:val="18"/>
              </w:rPr>
              <w:t xml:space="preserve"> </w:t>
            </w:r>
            <w:r>
              <w:rPr>
                <w:sz w:val="18"/>
              </w:rPr>
              <w:t>finance.insurance</w:t>
            </w:r>
            <w:r>
              <w:rPr>
                <w:spacing w:val="-22"/>
                <w:sz w:val="18"/>
              </w:rPr>
              <w:t xml:space="preserve"> </w:t>
            </w:r>
            <w:r>
              <w:rPr>
                <w:sz w:val="18"/>
              </w:rPr>
              <w:t>i2);</w:t>
            </w:r>
          </w:p>
        </w:tc>
      </w:tr>
    </w:tbl>
    <w:p>
      <w:pPr>
        <w:pStyle w:val="9"/>
        <w:spacing w:before="68"/>
        <w:ind w:left="1153"/>
      </w:pPr>
      <w:r>
        <w:t>结果如下：</w:t>
      </w:r>
    </w:p>
    <w:p>
      <w:pPr>
        <w:pStyle w:val="9"/>
        <w:tabs>
          <w:tab w:val="left" w:pos="2020"/>
          <w:tab w:val="left" w:pos="3682"/>
        </w:tabs>
        <w:spacing w:before="62"/>
        <w:ind w:left="1153"/>
        <w:rPr>
          <w:rFonts w:ascii="Tahoma"/>
        </w:rPr>
      </w:pPr>
      <w:r>
        <w:rPr>
          <w:rFonts w:ascii="Tahoma"/>
          <w:w w:val="95"/>
        </w:rPr>
        <w:t>i_name</w:t>
      </w:r>
      <w:r>
        <w:rPr>
          <w:rFonts w:ascii="Tahoma"/>
          <w:w w:val="95"/>
        </w:rPr>
        <w:tab/>
      </w:r>
      <w:r>
        <w:rPr>
          <w:rFonts w:ascii="Tahoma"/>
          <w:w w:val="90"/>
        </w:rPr>
        <w:t>|</w:t>
      </w:r>
      <w:r>
        <w:rPr>
          <w:rFonts w:ascii="Tahoma"/>
          <w:spacing w:val="-15"/>
          <w:w w:val="90"/>
        </w:rPr>
        <w:t xml:space="preserve"> </w:t>
      </w:r>
      <w:r>
        <w:rPr>
          <w:rFonts w:ascii="Tahoma"/>
          <w:w w:val="90"/>
        </w:rPr>
        <w:t>i_amount</w:t>
      </w:r>
      <w:r>
        <w:rPr>
          <w:rFonts w:ascii="Tahoma"/>
          <w:spacing w:val="-13"/>
          <w:w w:val="90"/>
        </w:rPr>
        <w:t xml:space="preserve"> </w:t>
      </w:r>
      <w:r>
        <w:rPr>
          <w:rFonts w:ascii="Tahoma"/>
          <w:w w:val="90"/>
        </w:rPr>
        <w:t>|</w:t>
      </w:r>
      <w:r>
        <w:rPr>
          <w:rFonts w:ascii="Tahoma"/>
          <w:w w:val="90"/>
        </w:rPr>
        <w:tab/>
      </w:r>
      <w:r>
        <w:rPr>
          <w:rFonts w:ascii="Tahoma"/>
          <w:w w:val="95"/>
        </w:rPr>
        <w:t>i_person</w:t>
      </w:r>
    </w:p>
    <w:p>
      <w:pPr>
        <w:pStyle w:val="9"/>
        <w:tabs>
          <w:tab w:val="left" w:pos="1803"/>
          <w:tab w:val="left" w:pos="2561"/>
          <w:tab w:val="left" w:pos="2779"/>
          <w:tab w:val="left" w:pos="4009"/>
        </w:tabs>
        <w:spacing w:before="90" w:line="295" w:lineRule="auto"/>
        <w:ind w:left="1258" w:right="5997" w:hanging="106"/>
      </w:pPr>
      <w:r>
        <w:rPr>
          <w:rFonts w:ascii="Tahoma" w:eastAsia="Tahoma"/>
          <w:w w:val="64"/>
          <w:u w:val="dotted"/>
        </w:rPr>
        <w:t xml:space="preserve"> </w:t>
      </w:r>
      <w:r>
        <w:rPr>
          <w:rFonts w:ascii="Tahoma" w:eastAsia="Tahoma"/>
          <w:u w:val="dotted"/>
        </w:rPr>
        <w:tab/>
      </w:r>
      <w:r>
        <w:rPr>
          <w:rFonts w:ascii="Tahoma" w:eastAsia="Tahoma"/>
          <w:u w:val="dotted"/>
        </w:rPr>
        <w:tab/>
      </w:r>
      <w:r>
        <w:rPr>
          <w:rFonts w:ascii="Tahoma" w:eastAsia="Tahoma"/>
          <w:w w:val="95"/>
        </w:rPr>
        <w:t>+</w:t>
      </w:r>
      <w:r>
        <w:rPr>
          <w:rFonts w:ascii="Tahoma" w:eastAsia="Tahoma"/>
          <w:w w:val="95"/>
          <w:u w:val="dotted"/>
        </w:rPr>
        <w:tab/>
      </w:r>
      <w:r>
        <w:rPr>
          <w:rFonts w:ascii="Tahoma" w:eastAsia="Tahoma"/>
          <w:w w:val="95"/>
        </w:rPr>
        <w:t>+</w:t>
      </w:r>
      <w:r>
        <w:rPr>
          <w:rFonts w:ascii="Tahoma" w:eastAsia="Tahoma"/>
          <w:w w:val="95"/>
          <w:u w:val="dotted"/>
        </w:rPr>
        <w:tab/>
      </w:r>
      <w:r>
        <w:rPr>
          <w:rFonts w:ascii="Tahoma" w:eastAsia="Tahoma"/>
          <w:w w:val="95"/>
          <w:u w:val="dotted"/>
        </w:rPr>
        <w:tab/>
      </w:r>
      <w:r>
        <w:rPr>
          <w:w w:val="95"/>
          <w:u w:val="dotted"/>
        </w:rPr>
        <w:t xml:space="preserve"> </w:t>
      </w:r>
      <w:r>
        <w:rPr>
          <w:w w:val="95"/>
        </w:rPr>
        <w:t>人寿保险</w:t>
      </w:r>
      <w:r>
        <w:rPr>
          <w:spacing w:val="61"/>
        </w:rPr>
        <w:t xml:space="preserve"> </w:t>
      </w:r>
      <w:r>
        <w:rPr>
          <w:rFonts w:ascii="Tahoma" w:eastAsia="Tahoma"/>
          <w:w w:val="95"/>
        </w:rPr>
        <w:t>|</w:t>
      </w:r>
      <w:r>
        <w:rPr>
          <w:rFonts w:ascii="Tahoma" w:eastAsia="Tahoma"/>
          <w:w w:val="95"/>
        </w:rPr>
        <w:tab/>
      </w:r>
      <w:r>
        <w:rPr>
          <w:rFonts w:ascii="Tahoma" w:eastAsia="Tahoma"/>
          <w:w w:val="95"/>
        </w:rPr>
        <w:tab/>
      </w:r>
      <w:r>
        <w:rPr>
          <w:rFonts w:ascii="Tahoma" w:eastAsia="Tahoma"/>
          <w:w w:val="90"/>
        </w:rPr>
        <w:t>3000</w:t>
      </w:r>
      <w:r>
        <w:rPr>
          <w:rFonts w:ascii="Tahoma" w:eastAsia="Tahoma"/>
          <w:spacing w:val="5"/>
          <w:w w:val="90"/>
        </w:rPr>
        <w:t xml:space="preserve"> </w:t>
      </w:r>
      <w:r>
        <w:rPr>
          <w:rFonts w:ascii="Tahoma" w:eastAsia="Tahoma"/>
          <w:w w:val="90"/>
        </w:rPr>
        <w:t>|</w:t>
      </w:r>
      <w:r>
        <w:rPr>
          <w:rFonts w:ascii="Tahoma" w:eastAsia="Tahoma"/>
          <w:spacing w:val="62"/>
        </w:rPr>
        <w:t xml:space="preserve"> </w:t>
      </w:r>
      <w:r>
        <w:rPr>
          <w:w w:val="90"/>
        </w:rPr>
        <w:t>老人</w:t>
      </w:r>
      <w:r>
        <w:rPr>
          <w:w w:val="95"/>
        </w:rPr>
        <w:t>意外保险</w:t>
      </w:r>
      <w:r>
        <w:rPr>
          <w:spacing w:val="61"/>
        </w:rPr>
        <w:t xml:space="preserve"> </w:t>
      </w:r>
      <w:r>
        <w:rPr>
          <w:rFonts w:ascii="Tahoma" w:eastAsia="Tahoma"/>
          <w:w w:val="95"/>
        </w:rPr>
        <w:t>|</w:t>
      </w:r>
      <w:r>
        <w:rPr>
          <w:rFonts w:ascii="Tahoma" w:eastAsia="Tahoma"/>
          <w:w w:val="95"/>
        </w:rPr>
        <w:tab/>
      </w:r>
      <w:r>
        <w:rPr>
          <w:rFonts w:ascii="Tahoma" w:eastAsia="Tahoma"/>
          <w:w w:val="95"/>
        </w:rPr>
        <w:tab/>
      </w:r>
      <w:r>
        <w:rPr>
          <w:rFonts w:ascii="Tahoma" w:eastAsia="Tahoma"/>
          <w:w w:val="90"/>
        </w:rPr>
        <w:t>5000</w:t>
      </w:r>
      <w:r>
        <w:rPr>
          <w:rFonts w:ascii="Tahoma" w:eastAsia="Tahoma"/>
          <w:spacing w:val="-8"/>
          <w:w w:val="90"/>
        </w:rPr>
        <w:t xml:space="preserve"> </w:t>
      </w:r>
      <w:r>
        <w:rPr>
          <w:rFonts w:ascii="Tahoma" w:eastAsia="Tahoma"/>
          <w:w w:val="90"/>
        </w:rPr>
        <w:t>|</w:t>
      </w:r>
      <w:r>
        <w:rPr>
          <w:rFonts w:ascii="Tahoma" w:eastAsia="Tahoma"/>
          <w:spacing w:val="6"/>
          <w:w w:val="90"/>
        </w:rPr>
        <w:t xml:space="preserve"> </w:t>
      </w:r>
      <w:r>
        <w:rPr>
          <w:w w:val="90"/>
        </w:rPr>
        <w:t>所有人</w:t>
      </w:r>
    </w:p>
    <w:p>
      <w:pPr>
        <w:pStyle w:val="9"/>
        <w:spacing w:line="213" w:lineRule="exact"/>
        <w:ind w:left="1153"/>
        <w:rPr>
          <w:rFonts w:ascii="Tahoma"/>
        </w:rPr>
      </w:pPr>
      <w:r>
        <w:rPr>
          <w:rFonts w:ascii="Tahoma"/>
          <w:w w:val="90"/>
        </w:rPr>
        <w:t>(2</w:t>
      </w:r>
      <w:r>
        <w:rPr>
          <w:rFonts w:ascii="Tahoma"/>
          <w:spacing w:val="-14"/>
          <w:w w:val="90"/>
        </w:rPr>
        <w:t xml:space="preserve"> </w:t>
      </w:r>
      <w:r>
        <w:rPr>
          <w:rFonts w:ascii="Tahoma"/>
          <w:w w:val="90"/>
        </w:rPr>
        <w:t>rows)</w:t>
      </w:r>
    </w:p>
    <w:p>
      <w:pPr>
        <w:pStyle w:val="9"/>
        <w:spacing w:before="122"/>
        <w:ind w:left="1028"/>
      </w:pPr>
      <w:r>
        <w:rPr>
          <w:spacing w:val="-7"/>
          <w:w w:val="95"/>
          <w:sz w:val="24"/>
        </w:rPr>
        <w:t xml:space="preserve">步骤 </w:t>
      </w:r>
      <w:r>
        <w:rPr>
          <w:rFonts w:ascii="Tahoma" w:eastAsia="Tahoma"/>
          <w:w w:val="95"/>
          <w:sz w:val="24"/>
        </w:rPr>
        <w:t>6</w:t>
      </w:r>
      <w:r>
        <w:rPr>
          <w:rFonts w:ascii="Tahoma" w:eastAsia="Tahoma"/>
          <w:spacing w:val="87"/>
          <w:sz w:val="24"/>
        </w:rPr>
        <w:t xml:space="preserve"> </w:t>
      </w:r>
      <w:r>
        <w:rPr>
          <w:rFonts w:ascii="Tahoma" w:eastAsia="Tahoma"/>
          <w:w w:val="95"/>
        </w:rPr>
        <w:t>ORDER</w:t>
      </w:r>
      <w:r>
        <w:rPr>
          <w:rFonts w:ascii="Tahoma" w:eastAsia="Tahoma"/>
          <w:spacing w:val="-19"/>
          <w:w w:val="95"/>
        </w:rPr>
        <w:t xml:space="preserve"> </w:t>
      </w:r>
      <w:r>
        <w:rPr>
          <w:rFonts w:ascii="Tahoma" w:eastAsia="Tahoma"/>
          <w:w w:val="95"/>
        </w:rPr>
        <w:t>BY</w:t>
      </w:r>
      <w:r>
        <w:rPr>
          <w:rFonts w:ascii="Tahoma" w:eastAsia="Tahoma"/>
          <w:spacing w:val="-11"/>
          <w:w w:val="95"/>
        </w:rPr>
        <w:t xml:space="preserve"> </w:t>
      </w:r>
      <w:r>
        <w:rPr>
          <w:spacing w:val="-3"/>
          <w:w w:val="95"/>
        </w:rPr>
        <w:t xml:space="preserve">和 </w:t>
      </w:r>
      <w:r>
        <w:rPr>
          <w:rFonts w:ascii="Tahoma" w:eastAsia="Tahoma"/>
          <w:w w:val="95"/>
        </w:rPr>
        <w:t>GROUP</w:t>
      </w:r>
      <w:r>
        <w:rPr>
          <w:rFonts w:ascii="Tahoma" w:eastAsia="Tahoma"/>
          <w:spacing w:val="-21"/>
          <w:w w:val="95"/>
        </w:rPr>
        <w:t xml:space="preserve"> </w:t>
      </w:r>
      <w:r>
        <w:rPr>
          <w:rFonts w:ascii="Tahoma" w:eastAsia="Tahoma"/>
          <w:w w:val="95"/>
        </w:rPr>
        <w:t>BY</w:t>
      </w:r>
      <w:r>
        <w:rPr>
          <w:w w:val="95"/>
        </w:rPr>
        <w:t>。</w:t>
      </w:r>
    </w:p>
    <w:p>
      <w:pPr>
        <w:pStyle w:val="16"/>
        <w:numPr>
          <w:ilvl w:val="0"/>
          <w:numId w:val="42"/>
        </w:numPr>
        <w:tabs>
          <w:tab w:val="left" w:pos="1874"/>
        </w:tabs>
        <w:spacing w:before="119"/>
        <w:ind w:hanging="721"/>
        <w:rPr>
          <w:sz w:val="21"/>
        </w:rPr>
      </w:pPr>
      <w:r>
        <w:rPr>
          <w:rFonts w:ascii="Tahoma" w:eastAsia="Tahoma"/>
          <w:w w:val="95"/>
          <w:sz w:val="21"/>
        </w:rPr>
        <w:t>ORDER</w:t>
      </w:r>
      <w:r>
        <w:rPr>
          <w:rFonts w:ascii="Tahoma" w:eastAsia="Tahoma"/>
          <w:spacing w:val="-19"/>
          <w:w w:val="95"/>
          <w:sz w:val="21"/>
        </w:rPr>
        <w:t xml:space="preserve"> </w:t>
      </w:r>
      <w:r>
        <w:rPr>
          <w:rFonts w:ascii="Tahoma" w:eastAsia="Tahoma"/>
          <w:w w:val="95"/>
          <w:sz w:val="21"/>
        </w:rPr>
        <w:t>BY</w:t>
      </w:r>
      <w:r>
        <w:rPr>
          <w:rFonts w:ascii="Tahoma" w:eastAsia="Tahoma"/>
          <w:spacing w:val="-9"/>
          <w:w w:val="95"/>
          <w:sz w:val="21"/>
        </w:rPr>
        <w:t xml:space="preserve"> </w:t>
      </w:r>
      <w:r>
        <w:rPr>
          <w:w w:val="95"/>
          <w:sz w:val="21"/>
        </w:rPr>
        <w:t>子句。</w:t>
      </w:r>
    </w:p>
    <w:p>
      <w:pPr>
        <w:pStyle w:val="16"/>
        <w:numPr>
          <w:ilvl w:val="3"/>
          <w:numId w:val="40"/>
        </w:numPr>
        <w:tabs>
          <w:tab w:val="left" w:pos="1580"/>
          <w:tab w:val="left" w:pos="1581"/>
        </w:tabs>
        <w:ind w:left="1580"/>
        <w:rPr>
          <w:sz w:val="21"/>
          <w:lang w:eastAsia="zh-CN"/>
        </w:rPr>
      </w:pPr>
      <w:r>
        <w:rPr>
          <w:spacing w:val="-2"/>
          <w:sz w:val="21"/>
          <w:lang w:eastAsia="zh-CN"/>
        </w:rPr>
        <w:t xml:space="preserve">按照保额降序查询保险编号大于 </w:t>
      </w:r>
      <w:r>
        <w:rPr>
          <w:rFonts w:ascii="Tahoma" w:hAnsi="Tahoma" w:eastAsia="Tahoma"/>
          <w:sz w:val="21"/>
          <w:lang w:eastAsia="zh-CN"/>
        </w:rPr>
        <w:t>2</w:t>
      </w:r>
      <w:r>
        <w:rPr>
          <w:rFonts w:ascii="Tahoma" w:hAnsi="Tahoma" w:eastAsia="Tahoma"/>
          <w:spacing w:val="-16"/>
          <w:sz w:val="21"/>
          <w:lang w:eastAsia="zh-CN"/>
        </w:rPr>
        <w:t xml:space="preserve"> </w:t>
      </w:r>
      <w:r>
        <w:rPr>
          <w:sz w:val="21"/>
          <w:lang w:eastAsia="zh-CN"/>
        </w:rPr>
        <w:t>的保险名称，保额和适用人群。</w:t>
      </w:r>
    </w:p>
    <w:p>
      <w:pPr>
        <w:pStyle w:val="9"/>
        <w:spacing w:before="8"/>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pacing w:val="-1"/>
                <w:w w:val="95"/>
                <w:sz w:val="18"/>
              </w:rPr>
              <w:t>SELECT</w:t>
            </w:r>
            <w:r>
              <w:rPr>
                <w:spacing w:val="-18"/>
                <w:w w:val="95"/>
                <w:sz w:val="18"/>
              </w:rPr>
              <w:t xml:space="preserve"> </w:t>
            </w:r>
            <w:r>
              <w:rPr>
                <w:spacing w:val="-1"/>
                <w:w w:val="95"/>
                <w:sz w:val="18"/>
              </w:rPr>
              <w:t>i_name,i_amount,i_person</w:t>
            </w:r>
            <w:r>
              <w:rPr>
                <w:spacing w:val="-17"/>
                <w:w w:val="95"/>
                <w:sz w:val="18"/>
              </w:rPr>
              <w:t xml:space="preserve"> </w:t>
            </w:r>
            <w:r>
              <w:rPr>
                <w:spacing w:val="-1"/>
                <w:w w:val="95"/>
                <w:sz w:val="18"/>
              </w:rPr>
              <w:t>FROM</w:t>
            </w:r>
            <w:r>
              <w:rPr>
                <w:spacing w:val="-16"/>
                <w:w w:val="95"/>
                <w:sz w:val="18"/>
              </w:rPr>
              <w:t xml:space="preserve"> </w:t>
            </w:r>
            <w:r>
              <w:rPr>
                <w:spacing w:val="-1"/>
                <w:w w:val="95"/>
                <w:sz w:val="18"/>
              </w:rPr>
              <w:t>finance.insurance</w:t>
            </w:r>
            <w:r>
              <w:rPr>
                <w:spacing w:val="-17"/>
                <w:w w:val="95"/>
                <w:sz w:val="18"/>
              </w:rPr>
              <w:t xml:space="preserve"> </w:t>
            </w:r>
            <w:r>
              <w:rPr>
                <w:w w:val="95"/>
                <w:sz w:val="18"/>
              </w:rPr>
              <w:t>WHERE</w:t>
            </w:r>
            <w:r>
              <w:rPr>
                <w:spacing w:val="-17"/>
                <w:w w:val="95"/>
                <w:sz w:val="18"/>
              </w:rPr>
              <w:t xml:space="preserve"> </w:t>
            </w:r>
            <w:r>
              <w:rPr>
                <w:w w:val="95"/>
                <w:sz w:val="18"/>
              </w:rPr>
              <w:t>i_id&gt;2</w:t>
            </w:r>
            <w:r>
              <w:rPr>
                <w:spacing w:val="-17"/>
                <w:w w:val="95"/>
                <w:sz w:val="18"/>
              </w:rPr>
              <w:t xml:space="preserve"> </w:t>
            </w:r>
            <w:r>
              <w:rPr>
                <w:w w:val="95"/>
                <w:sz w:val="18"/>
              </w:rPr>
              <w:t>ORDER</w:t>
            </w:r>
            <w:r>
              <w:rPr>
                <w:spacing w:val="-17"/>
                <w:w w:val="95"/>
                <w:sz w:val="18"/>
              </w:rPr>
              <w:t xml:space="preserve"> </w:t>
            </w:r>
            <w:r>
              <w:rPr>
                <w:w w:val="95"/>
                <w:sz w:val="18"/>
              </w:rPr>
              <w:t>BY</w:t>
            </w:r>
            <w:r>
              <w:rPr>
                <w:spacing w:val="-17"/>
                <w:w w:val="95"/>
                <w:sz w:val="18"/>
              </w:rPr>
              <w:t xml:space="preserve"> </w:t>
            </w:r>
            <w:r>
              <w:rPr>
                <w:w w:val="95"/>
                <w:sz w:val="18"/>
              </w:rPr>
              <w:t>i_amount</w:t>
            </w:r>
            <w:r>
              <w:rPr>
                <w:spacing w:val="-18"/>
                <w:w w:val="95"/>
                <w:sz w:val="18"/>
              </w:rPr>
              <w:t xml:space="preserve"> </w:t>
            </w:r>
            <w:r>
              <w:rPr>
                <w:w w:val="95"/>
                <w:sz w:val="18"/>
              </w:rPr>
              <w:t>DESC;</w:t>
            </w:r>
          </w:p>
        </w:tc>
      </w:tr>
    </w:tbl>
    <w:p>
      <w:pPr>
        <w:pStyle w:val="9"/>
        <w:spacing w:before="68"/>
        <w:ind w:left="1153"/>
      </w:pPr>
      <w:r>
        <w:t>结果如下：</w:t>
      </w:r>
    </w:p>
    <w:p>
      <w:pPr>
        <w:pStyle w:val="9"/>
        <w:tabs>
          <w:tab w:val="left" w:pos="2229"/>
          <w:tab w:val="left" w:pos="3787"/>
        </w:tabs>
        <w:spacing w:before="62"/>
        <w:ind w:left="1153"/>
        <w:rPr>
          <w:rFonts w:ascii="Tahoma"/>
        </w:rPr>
      </w:pPr>
      <w:r>
        <w:rPr>
          <w:rFonts w:ascii="Tahoma"/>
          <w:w w:val="95"/>
        </w:rPr>
        <w:t>i_name</w:t>
      </w:r>
      <w:r>
        <w:rPr>
          <w:rFonts w:ascii="Tahoma"/>
          <w:w w:val="95"/>
        </w:rPr>
        <w:tab/>
      </w:r>
      <w:r>
        <w:rPr>
          <w:rFonts w:ascii="Tahoma"/>
          <w:w w:val="90"/>
        </w:rPr>
        <w:t>|</w:t>
      </w:r>
      <w:r>
        <w:rPr>
          <w:rFonts w:ascii="Tahoma"/>
          <w:spacing w:val="-15"/>
          <w:w w:val="90"/>
        </w:rPr>
        <w:t xml:space="preserve"> </w:t>
      </w:r>
      <w:r>
        <w:rPr>
          <w:rFonts w:ascii="Tahoma"/>
          <w:w w:val="90"/>
        </w:rPr>
        <w:t>i_amount</w:t>
      </w:r>
      <w:r>
        <w:rPr>
          <w:rFonts w:ascii="Tahoma"/>
          <w:spacing w:val="-12"/>
          <w:w w:val="90"/>
        </w:rPr>
        <w:t xml:space="preserve"> </w:t>
      </w:r>
      <w:r>
        <w:rPr>
          <w:rFonts w:ascii="Tahoma"/>
          <w:w w:val="90"/>
        </w:rPr>
        <w:t>|</w:t>
      </w:r>
      <w:r>
        <w:rPr>
          <w:rFonts w:ascii="Tahoma"/>
          <w:w w:val="90"/>
        </w:rPr>
        <w:tab/>
      </w:r>
      <w:r>
        <w:rPr>
          <w:rFonts w:ascii="Tahoma"/>
          <w:w w:val="95"/>
        </w:rPr>
        <w:t>i_person</w:t>
      </w:r>
    </w:p>
    <w:p>
      <w:pPr>
        <w:pStyle w:val="9"/>
        <w:tabs>
          <w:tab w:val="left" w:pos="2065"/>
          <w:tab w:val="left" w:pos="2626"/>
          <w:tab w:val="left" w:pos="2823"/>
          <w:tab w:val="left" w:pos="3199"/>
          <w:tab w:val="left" w:pos="4207"/>
        </w:tabs>
        <w:spacing w:before="92" w:line="295" w:lineRule="auto"/>
        <w:ind w:left="1258" w:right="5577" w:hanging="106"/>
      </w:pPr>
      <w:r>
        <w:rPr>
          <w:rFonts w:ascii="Tahoma" w:eastAsia="Tahoma"/>
          <w:w w:val="64"/>
          <w:u w:val="dotted"/>
        </w:rPr>
        <w:t xml:space="preserve"> </w:t>
      </w:r>
      <w:r>
        <w:rPr>
          <w:rFonts w:ascii="Tahoma" w:eastAsia="Tahoma"/>
          <w:u w:val="dotted"/>
        </w:rPr>
        <w:tab/>
      </w:r>
      <w:r>
        <w:rPr>
          <w:rFonts w:ascii="Tahoma" w:eastAsia="Tahoma"/>
          <w:u w:val="dotted"/>
        </w:rPr>
        <w:tab/>
      </w:r>
      <w:r>
        <w:rPr>
          <w:rFonts w:ascii="Tahoma" w:eastAsia="Tahoma"/>
        </w:rPr>
        <w:t>+</w:t>
      </w:r>
      <w:r>
        <w:rPr>
          <w:rFonts w:ascii="Tahoma" w:eastAsia="Tahoma"/>
          <w:u w:val="dotted"/>
        </w:rPr>
        <w:tab/>
      </w:r>
      <w:r>
        <w:rPr>
          <w:rFonts w:ascii="Tahoma" w:eastAsia="Tahoma"/>
          <w:u w:val="dotted"/>
        </w:rPr>
        <w:tab/>
      </w:r>
      <w:r>
        <w:rPr>
          <w:rFonts w:ascii="Tahoma" w:eastAsia="Tahoma"/>
        </w:rPr>
        <w:t>+</w:t>
      </w:r>
      <w:r>
        <w:rPr>
          <w:rFonts w:ascii="Tahoma" w:eastAsia="Tahoma"/>
          <w:u w:val="dotted"/>
        </w:rPr>
        <w:tab/>
      </w:r>
      <w:r>
        <w:rPr>
          <w:rFonts w:ascii="Tahoma" w:eastAsia="Tahoma"/>
          <w:u w:val="dotted"/>
        </w:rPr>
        <w:tab/>
      </w:r>
      <w:r>
        <w:t xml:space="preserve"> 意外保险</w:t>
      </w:r>
      <w:r>
        <w:tab/>
      </w:r>
      <w:r>
        <w:rPr>
          <w:rFonts w:ascii="Tahoma" w:eastAsia="Tahoma"/>
        </w:rPr>
        <w:t>|</w:t>
      </w:r>
      <w:r>
        <w:rPr>
          <w:rFonts w:ascii="Tahoma" w:eastAsia="Tahoma"/>
        </w:rPr>
        <w:tab/>
      </w:r>
      <w:r>
        <w:rPr>
          <w:rFonts w:ascii="Tahoma" w:eastAsia="Tahoma"/>
        </w:rPr>
        <w:tab/>
      </w:r>
      <w:r>
        <w:rPr>
          <w:rFonts w:ascii="Tahoma" w:eastAsia="Tahoma"/>
          <w:w w:val="90"/>
        </w:rPr>
        <w:t>5000</w:t>
      </w:r>
      <w:r>
        <w:rPr>
          <w:rFonts w:ascii="Tahoma" w:eastAsia="Tahoma"/>
          <w:spacing w:val="-8"/>
          <w:w w:val="90"/>
        </w:rPr>
        <w:t xml:space="preserve"> </w:t>
      </w:r>
      <w:r>
        <w:rPr>
          <w:rFonts w:ascii="Tahoma" w:eastAsia="Tahoma"/>
          <w:w w:val="90"/>
        </w:rPr>
        <w:t>|</w:t>
      </w:r>
      <w:r>
        <w:rPr>
          <w:rFonts w:ascii="Tahoma" w:eastAsia="Tahoma"/>
          <w:spacing w:val="6"/>
          <w:w w:val="90"/>
        </w:rPr>
        <w:t xml:space="preserve"> </w:t>
      </w:r>
      <w:r>
        <w:rPr>
          <w:w w:val="90"/>
        </w:rPr>
        <w:t>所有人</w:t>
      </w:r>
      <w:r>
        <w:t>医疗保险</w:t>
      </w:r>
      <w:r>
        <w:tab/>
      </w:r>
      <w:r>
        <w:rPr>
          <w:rFonts w:ascii="Tahoma" w:eastAsia="Tahoma"/>
        </w:rPr>
        <w:t>|</w:t>
      </w:r>
      <w:r>
        <w:rPr>
          <w:rFonts w:ascii="Tahoma" w:eastAsia="Tahoma"/>
        </w:rPr>
        <w:tab/>
      </w:r>
      <w:r>
        <w:rPr>
          <w:rFonts w:ascii="Tahoma" w:eastAsia="Tahoma"/>
        </w:rPr>
        <w:tab/>
      </w:r>
      <w:r>
        <w:rPr>
          <w:rFonts w:ascii="Tahoma" w:eastAsia="Tahoma"/>
          <w:w w:val="90"/>
        </w:rPr>
        <w:t>2000</w:t>
      </w:r>
      <w:r>
        <w:rPr>
          <w:rFonts w:ascii="Tahoma" w:eastAsia="Tahoma"/>
          <w:spacing w:val="-7"/>
          <w:w w:val="90"/>
        </w:rPr>
        <w:t xml:space="preserve"> </w:t>
      </w:r>
      <w:r>
        <w:rPr>
          <w:rFonts w:ascii="Tahoma" w:eastAsia="Tahoma"/>
          <w:w w:val="90"/>
        </w:rPr>
        <w:t>|</w:t>
      </w:r>
      <w:r>
        <w:rPr>
          <w:rFonts w:ascii="Tahoma" w:eastAsia="Tahoma"/>
          <w:spacing w:val="60"/>
        </w:rPr>
        <w:t xml:space="preserve"> </w:t>
      </w:r>
      <w:r>
        <w:rPr>
          <w:w w:val="90"/>
        </w:rPr>
        <w:t>所有人</w:t>
      </w:r>
    </w:p>
    <w:p>
      <w:pPr>
        <w:pStyle w:val="9"/>
        <w:tabs>
          <w:tab w:val="left" w:pos="3199"/>
        </w:tabs>
        <w:spacing w:line="338" w:lineRule="exact"/>
        <w:ind w:left="1258"/>
      </w:pPr>
      <w:r>
        <w:t>财产损失保险</w:t>
      </w:r>
      <w:r>
        <w:rPr>
          <w:spacing w:val="33"/>
        </w:rPr>
        <w:t xml:space="preserve"> </w:t>
      </w:r>
      <w:r>
        <w:rPr>
          <w:rFonts w:ascii="Tahoma" w:eastAsia="Tahoma"/>
        </w:rPr>
        <w:t>|</w:t>
      </w:r>
      <w:r>
        <w:rPr>
          <w:rFonts w:ascii="Tahoma" w:eastAsia="Tahoma"/>
        </w:rPr>
        <w:tab/>
      </w:r>
      <w:r>
        <w:rPr>
          <w:rFonts w:ascii="Tahoma" w:eastAsia="Tahoma"/>
          <w:w w:val="90"/>
        </w:rPr>
        <w:t>1500</w:t>
      </w:r>
      <w:r>
        <w:rPr>
          <w:rFonts w:ascii="Tahoma" w:eastAsia="Tahoma"/>
          <w:spacing w:val="-2"/>
          <w:w w:val="90"/>
        </w:rPr>
        <w:t xml:space="preserve"> </w:t>
      </w:r>
      <w:r>
        <w:rPr>
          <w:rFonts w:ascii="Tahoma" w:eastAsia="Tahoma"/>
          <w:w w:val="90"/>
        </w:rPr>
        <w:t>|</w:t>
      </w:r>
      <w:r>
        <w:rPr>
          <w:rFonts w:ascii="Tahoma" w:eastAsia="Tahoma"/>
          <w:spacing w:val="70"/>
        </w:rPr>
        <w:t xml:space="preserve"> </w:t>
      </w:r>
      <w:r>
        <w:rPr>
          <w:w w:val="90"/>
        </w:rPr>
        <w:t>中年人</w:t>
      </w:r>
    </w:p>
    <w:p>
      <w:pPr>
        <w:pStyle w:val="9"/>
        <w:spacing w:before="62"/>
        <w:ind w:left="1153"/>
        <w:rPr>
          <w:rFonts w:ascii="Tahoma"/>
        </w:rPr>
      </w:pPr>
      <w:r>
        <w:rPr>
          <w:rFonts w:ascii="Tahoma"/>
          <w:w w:val="90"/>
        </w:rPr>
        <w:t>(3</w:t>
      </w:r>
      <w:r>
        <w:rPr>
          <w:rFonts w:ascii="Tahoma"/>
          <w:spacing w:val="-14"/>
          <w:w w:val="90"/>
        </w:rPr>
        <w:t xml:space="preserve"> </w:t>
      </w:r>
      <w:r>
        <w:rPr>
          <w:rFonts w:ascii="Tahoma"/>
          <w:w w:val="90"/>
        </w:rPr>
        <w:t>rows)</w:t>
      </w:r>
    </w:p>
    <w:p>
      <w:pPr>
        <w:pStyle w:val="16"/>
        <w:numPr>
          <w:ilvl w:val="0"/>
          <w:numId w:val="42"/>
        </w:numPr>
        <w:tabs>
          <w:tab w:val="left" w:pos="1874"/>
        </w:tabs>
        <w:spacing w:before="83"/>
        <w:ind w:hanging="721"/>
        <w:rPr>
          <w:sz w:val="21"/>
        </w:rPr>
      </w:pPr>
      <w:r>
        <w:rPr>
          <w:rFonts w:ascii="Tahoma" w:eastAsia="Tahoma"/>
          <w:w w:val="95"/>
          <w:sz w:val="21"/>
        </w:rPr>
        <w:t>GROUP</w:t>
      </w:r>
      <w:r>
        <w:rPr>
          <w:rFonts w:ascii="Tahoma" w:eastAsia="Tahoma"/>
          <w:spacing w:val="-14"/>
          <w:w w:val="95"/>
          <w:sz w:val="21"/>
        </w:rPr>
        <w:t xml:space="preserve"> </w:t>
      </w:r>
      <w:r>
        <w:rPr>
          <w:rFonts w:ascii="Tahoma" w:eastAsia="Tahoma"/>
          <w:w w:val="95"/>
          <w:sz w:val="21"/>
        </w:rPr>
        <w:t>BY</w:t>
      </w:r>
      <w:r>
        <w:rPr>
          <w:rFonts w:ascii="Tahoma" w:eastAsia="Tahoma"/>
          <w:spacing w:val="-2"/>
          <w:w w:val="95"/>
          <w:sz w:val="21"/>
        </w:rPr>
        <w:t xml:space="preserve"> </w:t>
      </w:r>
      <w:r>
        <w:rPr>
          <w:w w:val="95"/>
          <w:sz w:val="21"/>
        </w:rPr>
        <w:t>子句。</w:t>
      </w:r>
    </w:p>
    <w:p>
      <w:pPr>
        <w:pStyle w:val="16"/>
        <w:numPr>
          <w:ilvl w:val="3"/>
          <w:numId w:val="40"/>
        </w:numPr>
        <w:tabs>
          <w:tab w:val="left" w:pos="1580"/>
          <w:tab w:val="left" w:pos="1581"/>
        </w:tabs>
        <w:ind w:left="1580"/>
        <w:rPr>
          <w:sz w:val="21"/>
          <w:lang w:eastAsia="zh-CN"/>
        </w:rPr>
      </w:pPr>
      <w:r>
        <w:rPr>
          <w:spacing w:val="-3"/>
          <w:sz w:val="21"/>
          <w:lang w:eastAsia="zh-CN"/>
        </w:rPr>
        <w:t xml:space="preserve">查询各理财产品信息总数，按照 </w:t>
      </w:r>
      <w:r>
        <w:rPr>
          <w:rFonts w:ascii="Tahoma" w:hAnsi="Tahoma" w:eastAsia="Tahoma"/>
          <w:spacing w:val="-1"/>
          <w:sz w:val="21"/>
          <w:lang w:eastAsia="zh-CN"/>
        </w:rPr>
        <w:t>p_year</w:t>
      </w:r>
      <w:r>
        <w:rPr>
          <w:rFonts w:ascii="Tahoma" w:hAnsi="Tahoma" w:eastAsia="Tahoma"/>
          <w:spacing w:val="-15"/>
          <w:sz w:val="21"/>
          <w:lang w:eastAsia="zh-CN"/>
        </w:rPr>
        <w:t xml:space="preserve"> </w:t>
      </w:r>
      <w:r>
        <w:rPr>
          <w:spacing w:val="-1"/>
          <w:sz w:val="21"/>
          <w:lang w:eastAsia="zh-CN"/>
        </w:rPr>
        <w:t>分组。</w:t>
      </w:r>
    </w:p>
    <w:p>
      <w:pPr>
        <w:pStyle w:val="9"/>
        <w:spacing w:before="8"/>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pacing w:val="-1"/>
                <w:w w:val="95"/>
                <w:sz w:val="18"/>
              </w:rPr>
              <w:t>SELECT</w:t>
            </w:r>
            <w:r>
              <w:rPr>
                <w:spacing w:val="-18"/>
                <w:w w:val="95"/>
                <w:sz w:val="18"/>
              </w:rPr>
              <w:t xml:space="preserve"> </w:t>
            </w:r>
            <w:r>
              <w:rPr>
                <w:w w:val="95"/>
                <w:sz w:val="18"/>
              </w:rPr>
              <w:t>p_year,count(p_id)</w:t>
            </w:r>
            <w:r>
              <w:rPr>
                <w:spacing w:val="-16"/>
                <w:w w:val="95"/>
                <w:sz w:val="18"/>
              </w:rPr>
              <w:t xml:space="preserve"> </w:t>
            </w:r>
            <w:r>
              <w:rPr>
                <w:w w:val="95"/>
                <w:sz w:val="18"/>
              </w:rPr>
              <w:t>FROM</w:t>
            </w:r>
            <w:r>
              <w:rPr>
                <w:spacing w:val="-17"/>
                <w:w w:val="95"/>
                <w:sz w:val="18"/>
              </w:rPr>
              <w:t xml:space="preserve"> </w:t>
            </w:r>
            <w:r>
              <w:rPr>
                <w:w w:val="95"/>
                <w:sz w:val="18"/>
              </w:rPr>
              <w:t>finance.finances_product</w:t>
            </w:r>
            <w:r>
              <w:rPr>
                <w:spacing w:val="-18"/>
                <w:w w:val="95"/>
                <w:sz w:val="18"/>
              </w:rPr>
              <w:t xml:space="preserve"> </w:t>
            </w:r>
            <w:r>
              <w:rPr>
                <w:w w:val="95"/>
                <w:sz w:val="18"/>
              </w:rPr>
              <w:t>GROUP</w:t>
            </w:r>
            <w:r>
              <w:rPr>
                <w:spacing w:val="-19"/>
                <w:w w:val="95"/>
                <w:sz w:val="18"/>
              </w:rPr>
              <w:t xml:space="preserve"> </w:t>
            </w:r>
            <w:r>
              <w:rPr>
                <w:w w:val="95"/>
                <w:sz w:val="18"/>
              </w:rPr>
              <w:t>BY</w:t>
            </w:r>
            <w:r>
              <w:rPr>
                <w:spacing w:val="-17"/>
                <w:w w:val="95"/>
                <w:sz w:val="18"/>
              </w:rPr>
              <w:t xml:space="preserve"> </w:t>
            </w:r>
            <w:r>
              <w:rPr>
                <w:w w:val="95"/>
                <w:sz w:val="18"/>
              </w:rPr>
              <w:t>p_year;</w:t>
            </w:r>
          </w:p>
        </w:tc>
      </w:tr>
    </w:tbl>
    <w:p>
      <w:pPr>
        <w:pStyle w:val="9"/>
        <w:spacing w:before="69"/>
        <w:ind w:left="1153"/>
      </w:pPr>
      <w:r>
        <w:t>结果如下：</w:t>
      </w:r>
    </w:p>
    <w:p>
      <w:pPr>
        <w:pStyle w:val="9"/>
        <w:spacing w:before="61"/>
        <w:ind w:left="1153"/>
        <w:rPr>
          <w:rFonts w:ascii="Tahoma"/>
        </w:rPr>
      </w:pPr>
      <w:r>
        <w:rPr>
          <w:rFonts w:ascii="Tahoma"/>
          <w:spacing w:val="-1"/>
          <w:w w:val="95"/>
        </w:rPr>
        <w:t>p_year</w:t>
      </w:r>
      <w:r>
        <w:rPr>
          <w:rFonts w:ascii="Tahoma"/>
          <w:spacing w:val="-19"/>
          <w:w w:val="95"/>
        </w:rPr>
        <w:t xml:space="preserve"> </w:t>
      </w:r>
      <w:r>
        <w:rPr>
          <w:rFonts w:ascii="Tahoma"/>
          <w:w w:val="95"/>
        </w:rPr>
        <w:t>|</w:t>
      </w:r>
      <w:r>
        <w:rPr>
          <w:rFonts w:ascii="Tahoma"/>
          <w:spacing w:val="-22"/>
          <w:w w:val="95"/>
        </w:rPr>
        <w:t xml:space="preserve"> </w:t>
      </w:r>
      <w:r>
        <w:rPr>
          <w:rFonts w:ascii="Tahoma"/>
          <w:w w:val="95"/>
        </w:rPr>
        <w:t>count</w:t>
      </w:r>
    </w:p>
    <w:p>
      <w:pPr>
        <w:pStyle w:val="9"/>
        <w:tabs>
          <w:tab w:val="left" w:pos="1673"/>
          <w:tab w:val="left" w:pos="2274"/>
        </w:tabs>
        <w:spacing w:before="92"/>
        <w:ind w:left="1153"/>
        <w:rPr>
          <w:rFonts w:ascii="Tahoma"/>
        </w:rPr>
      </w:pPr>
      <w:r>
        <w:rPr>
          <w:rFonts w:ascii="Tahoma"/>
          <w:w w:val="64"/>
          <w:u w:val="dotted"/>
        </w:rPr>
        <w:t xml:space="preserve"> </w:t>
      </w:r>
      <w:r>
        <w:rPr>
          <w:rFonts w:ascii="Tahoma"/>
          <w:u w:val="dotted"/>
        </w:rPr>
        <w:tab/>
      </w:r>
      <w:r>
        <w:rPr>
          <w:rFonts w:ascii="Tahoma"/>
          <w:w w:val="80"/>
        </w:rPr>
        <w:t>+</w:t>
      </w:r>
      <w:r>
        <w:rPr>
          <w:rFonts w:ascii="Tahoma"/>
          <w:w w:val="64"/>
          <w:u w:val="dotted"/>
        </w:rPr>
        <w:t xml:space="preserve"> </w:t>
      </w:r>
      <w:r>
        <w:rPr>
          <w:rFonts w:ascii="Tahoma"/>
          <w:u w:val="dotted"/>
        </w:rPr>
        <w:tab/>
      </w:r>
    </w:p>
    <w:p>
      <w:pPr>
        <w:pStyle w:val="9"/>
        <w:tabs>
          <w:tab w:val="left" w:pos="2505"/>
        </w:tabs>
        <w:spacing w:before="90"/>
        <w:ind w:left="1784"/>
        <w:rPr>
          <w:rFonts w:ascii="Tahoma"/>
        </w:rPr>
      </w:pPr>
      <w:r>
        <w:rPr>
          <w:rFonts w:ascii="Tahoma"/>
          <w:w w:val="75"/>
        </w:rPr>
        <w:t>6</w:t>
      </w:r>
      <w:r>
        <w:rPr>
          <w:rFonts w:ascii="Tahoma"/>
          <w:spacing w:val="-4"/>
          <w:w w:val="75"/>
        </w:rPr>
        <w:t xml:space="preserve"> </w:t>
      </w:r>
      <w:r>
        <w:rPr>
          <w:rFonts w:ascii="Tahoma"/>
          <w:w w:val="75"/>
        </w:rPr>
        <w:t>|</w:t>
      </w:r>
      <w:r>
        <w:rPr>
          <w:rFonts w:ascii="Tahoma"/>
          <w:w w:val="75"/>
        </w:rPr>
        <w:tab/>
      </w:r>
      <w:r>
        <w:rPr>
          <w:rFonts w:ascii="Tahoma"/>
          <w:w w:val="95"/>
        </w:rPr>
        <w:t>4</w:t>
      </w:r>
    </w:p>
    <w:p>
      <w:pPr>
        <w:spacing w:before="120"/>
        <w:ind w:left="1028"/>
        <w:rPr>
          <w:rFonts w:ascii="微软雅黑" w:eastAsia="微软雅黑"/>
          <w:sz w:val="21"/>
        </w:rPr>
      </w:pPr>
      <w:r>
        <w:rPr>
          <w:rFonts w:hint="eastAsia" w:ascii="微软雅黑" w:eastAsia="微软雅黑"/>
          <w:spacing w:val="-2"/>
          <w:w w:val="90"/>
          <w:sz w:val="24"/>
        </w:rPr>
        <w:t xml:space="preserve">步骤 </w:t>
      </w:r>
      <w:r>
        <w:rPr>
          <w:w w:val="90"/>
          <w:sz w:val="24"/>
        </w:rPr>
        <w:t>7</w:t>
      </w:r>
      <w:r>
        <w:rPr>
          <w:spacing w:val="131"/>
          <w:sz w:val="24"/>
        </w:rPr>
        <w:t xml:space="preserve"> </w:t>
      </w:r>
      <w:r>
        <w:rPr>
          <w:w w:val="90"/>
          <w:sz w:val="21"/>
        </w:rPr>
        <w:t>HAVING</w:t>
      </w:r>
      <w:r>
        <w:rPr>
          <w:spacing w:val="8"/>
          <w:w w:val="90"/>
          <w:sz w:val="21"/>
        </w:rPr>
        <w:t xml:space="preserve"> </w:t>
      </w:r>
      <w:r>
        <w:rPr>
          <w:rFonts w:hint="eastAsia" w:ascii="微软雅黑" w:eastAsia="微软雅黑"/>
          <w:spacing w:val="4"/>
          <w:w w:val="90"/>
          <w:sz w:val="21"/>
        </w:rPr>
        <w:t xml:space="preserve">和 </w:t>
      </w:r>
      <w:r>
        <w:rPr>
          <w:w w:val="90"/>
          <w:sz w:val="21"/>
        </w:rPr>
        <w:t>WITH</w:t>
      </w:r>
      <w:r>
        <w:rPr>
          <w:spacing w:val="-9"/>
          <w:w w:val="90"/>
          <w:sz w:val="21"/>
        </w:rPr>
        <w:t xml:space="preserve"> </w:t>
      </w:r>
      <w:r>
        <w:rPr>
          <w:w w:val="90"/>
          <w:sz w:val="21"/>
        </w:rPr>
        <w:t>AS</w:t>
      </w:r>
      <w:r>
        <w:rPr>
          <w:rFonts w:hint="eastAsia" w:ascii="微软雅黑" w:eastAsia="微软雅黑"/>
          <w:w w:val="90"/>
          <w:sz w:val="21"/>
        </w:rPr>
        <w:t>。</w:t>
      </w:r>
    </w:p>
    <w:p>
      <w:pPr>
        <w:pStyle w:val="16"/>
        <w:numPr>
          <w:ilvl w:val="0"/>
          <w:numId w:val="43"/>
        </w:numPr>
        <w:tabs>
          <w:tab w:val="left" w:pos="1874"/>
        </w:tabs>
        <w:spacing w:before="119"/>
        <w:ind w:hanging="721"/>
        <w:rPr>
          <w:sz w:val="21"/>
        </w:rPr>
      </w:pPr>
      <w:r>
        <w:rPr>
          <w:rFonts w:ascii="Tahoma" w:eastAsia="Tahoma"/>
          <w:w w:val="95"/>
          <w:sz w:val="21"/>
        </w:rPr>
        <w:t>HAVING</w:t>
      </w:r>
      <w:r>
        <w:rPr>
          <w:rFonts w:ascii="Tahoma" w:eastAsia="Tahoma"/>
          <w:spacing w:val="-11"/>
          <w:w w:val="95"/>
          <w:sz w:val="21"/>
        </w:rPr>
        <w:t xml:space="preserve"> </w:t>
      </w:r>
      <w:r>
        <w:rPr>
          <w:w w:val="95"/>
          <w:sz w:val="21"/>
        </w:rPr>
        <w:t>子句。</w:t>
      </w:r>
    </w:p>
    <w:p>
      <w:pPr>
        <w:pStyle w:val="16"/>
        <w:numPr>
          <w:ilvl w:val="3"/>
          <w:numId w:val="40"/>
        </w:numPr>
        <w:tabs>
          <w:tab w:val="left" w:pos="1580"/>
          <w:tab w:val="left" w:pos="1581"/>
        </w:tabs>
        <w:spacing w:before="54"/>
        <w:ind w:left="1580"/>
        <w:rPr>
          <w:sz w:val="21"/>
          <w:lang w:eastAsia="zh-CN"/>
        </w:rPr>
      </w:pPr>
      <w:r>
        <w:rPr>
          <w:spacing w:val="-2"/>
          <w:sz w:val="21"/>
          <w:lang w:eastAsia="zh-CN"/>
        </w:rPr>
        <w:t xml:space="preserve">查询保险金额统计数量等于 </w:t>
      </w:r>
      <w:r>
        <w:rPr>
          <w:rFonts w:ascii="Tahoma" w:hAnsi="Tahoma" w:eastAsia="Tahoma"/>
          <w:sz w:val="21"/>
          <w:lang w:eastAsia="zh-CN"/>
        </w:rPr>
        <w:t>2</w:t>
      </w:r>
      <w:r>
        <w:rPr>
          <w:rFonts w:ascii="Tahoma" w:hAnsi="Tahoma" w:eastAsia="Tahoma"/>
          <w:spacing w:val="-16"/>
          <w:sz w:val="21"/>
          <w:lang w:eastAsia="zh-CN"/>
        </w:rPr>
        <w:t xml:space="preserve"> </w:t>
      </w:r>
      <w:r>
        <w:rPr>
          <w:sz w:val="21"/>
          <w:lang w:eastAsia="zh-CN"/>
        </w:rPr>
        <w:t>的适用人群数。</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spacing w:val="-1"/>
                <w:w w:val="95"/>
                <w:sz w:val="18"/>
              </w:rPr>
              <w:t>SELECT</w:t>
            </w:r>
            <w:r>
              <w:rPr>
                <w:spacing w:val="-18"/>
                <w:w w:val="95"/>
                <w:sz w:val="18"/>
              </w:rPr>
              <w:t xml:space="preserve"> </w:t>
            </w:r>
            <w:r>
              <w:rPr>
                <w:spacing w:val="-1"/>
                <w:w w:val="95"/>
                <w:sz w:val="18"/>
              </w:rPr>
              <w:t>i_person,count(i_amount)</w:t>
            </w:r>
            <w:r>
              <w:rPr>
                <w:spacing w:val="-18"/>
                <w:w w:val="95"/>
                <w:sz w:val="18"/>
              </w:rPr>
              <w:t xml:space="preserve"> </w:t>
            </w:r>
            <w:r>
              <w:rPr>
                <w:spacing w:val="-1"/>
                <w:w w:val="95"/>
                <w:sz w:val="18"/>
              </w:rPr>
              <w:t>FROM</w:t>
            </w:r>
            <w:r>
              <w:rPr>
                <w:spacing w:val="-15"/>
                <w:w w:val="95"/>
                <w:sz w:val="18"/>
              </w:rPr>
              <w:t xml:space="preserve"> </w:t>
            </w:r>
            <w:r>
              <w:rPr>
                <w:spacing w:val="-1"/>
                <w:w w:val="95"/>
                <w:sz w:val="18"/>
              </w:rPr>
              <w:t>finance.insurance</w:t>
            </w:r>
            <w:r>
              <w:rPr>
                <w:spacing w:val="-18"/>
                <w:w w:val="95"/>
                <w:sz w:val="18"/>
              </w:rPr>
              <w:t xml:space="preserve"> </w:t>
            </w:r>
            <w:r>
              <w:rPr>
                <w:w w:val="95"/>
                <w:sz w:val="18"/>
              </w:rPr>
              <w:t>GROUP</w:t>
            </w:r>
            <w:r>
              <w:rPr>
                <w:spacing w:val="-18"/>
                <w:w w:val="95"/>
                <w:sz w:val="18"/>
              </w:rPr>
              <w:t xml:space="preserve"> </w:t>
            </w:r>
            <w:r>
              <w:rPr>
                <w:w w:val="95"/>
                <w:sz w:val="18"/>
              </w:rPr>
              <w:t>BY</w:t>
            </w:r>
            <w:r>
              <w:rPr>
                <w:spacing w:val="-18"/>
                <w:w w:val="95"/>
                <w:sz w:val="18"/>
              </w:rPr>
              <w:t xml:space="preserve"> </w:t>
            </w:r>
            <w:r>
              <w:rPr>
                <w:w w:val="95"/>
                <w:sz w:val="18"/>
              </w:rPr>
              <w:t>i_person</w:t>
            </w:r>
            <w:r>
              <w:rPr>
                <w:spacing w:val="-18"/>
                <w:w w:val="95"/>
                <w:sz w:val="18"/>
              </w:rPr>
              <w:t xml:space="preserve"> </w:t>
            </w:r>
            <w:r>
              <w:rPr>
                <w:w w:val="95"/>
                <w:sz w:val="18"/>
              </w:rPr>
              <w:t>HAVING</w:t>
            </w:r>
            <w:r>
              <w:rPr>
                <w:spacing w:val="-17"/>
                <w:w w:val="95"/>
                <w:sz w:val="18"/>
              </w:rPr>
              <w:t xml:space="preserve"> </w:t>
            </w:r>
            <w:r>
              <w:rPr>
                <w:w w:val="95"/>
                <w:sz w:val="18"/>
              </w:rPr>
              <w:t>count(i_amount)=2;</w:t>
            </w:r>
          </w:p>
        </w:tc>
      </w:tr>
    </w:tbl>
    <w:p>
      <w:pPr>
        <w:pStyle w:val="9"/>
        <w:spacing w:before="68"/>
        <w:ind w:left="1153"/>
      </w:pPr>
      <w:r>
        <w:t>结果如下：</w:t>
      </w:r>
    </w:p>
    <w:p>
      <w:pPr>
        <w:pStyle w:val="9"/>
        <w:tabs>
          <w:tab w:val="left" w:pos="3181"/>
        </w:tabs>
        <w:spacing w:before="62"/>
        <w:ind w:left="1784"/>
        <w:rPr>
          <w:rFonts w:ascii="Tahoma"/>
        </w:rPr>
      </w:pPr>
      <w:r>
        <w:rPr>
          <w:rFonts w:ascii="Tahoma"/>
        </w:rPr>
        <w:t>i_person</w:t>
      </w:r>
      <w:r>
        <w:rPr>
          <w:rFonts w:ascii="Tahoma"/>
        </w:rPr>
        <w:tab/>
      </w:r>
      <w:r>
        <w:rPr>
          <w:rFonts w:ascii="Tahoma"/>
          <w:w w:val="90"/>
        </w:rPr>
        <w:t>|</w:t>
      </w:r>
      <w:r>
        <w:rPr>
          <w:rFonts w:ascii="Tahoma"/>
          <w:spacing w:val="-12"/>
          <w:w w:val="90"/>
        </w:rPr>
        <w:t xml:space="preserve"> </w:t>
      </w:r>
      <w:r>
        <w:rPr>
          <w:rFonts w:ascii="Tahoma"/>
          <w:w w:val="90"/>
        </w:rPr>
        <w:t>count</w:t>
      </w:r>
    </w:p>
    <w:p>
      <w:pPr>
        <w:sectPr>
          <w:pgSz w:w="11910" w:h="16840"/>
          <w:pgMar w:top="1300" w:right="880" w:bottom="280" w:left="1000" w:header="567" w:footer="0" w:gutter="0"/>
          <w:cols w:space="720" w:num="1"/>
        </w:sectPr>
      </w:pPr>
    </w:p>
    <w:p>
      <w:pPr>
        <w:spacing w:before="7"/>
        <w:rPr>
          <w:sz w:val="23"/>
        </w:rPr>
      </w:pPr>
    </w:p>
    <w:p>
      <w:pPr>
        <w:pStyle w:val="9"/>
        <w:tabs>
          <w:tab w:val="left" w:pos="2456"/>
          <w:tab w:val="left" w:pos="3056"/>
        </w:tabs>
        <w:spacing w:before="98"/>
        <w:ind w:left="1153"/>
        <w:rPr>
          <w:rFonts w:ascii="Tahoma"/>
        </w:rPr>
      </w:pPr>
      <w:r>
        <w:rPr>
          <w:rFonts w:ascii="Tahoma"/>
          <w:w w:val="64"/>
          <w:u w:val="dotted"/>
        </w:rPr>
        <w:t xml:space="preserve"> </w:t>
      </w:r>
      <w:r>
        <w:rPr>
          <w:rFonts w:ascii="Tahoma"/>
          <w:u w:val="dotted"/>
        </w:rPr>
        <w:tab/>
      </w:r>
      <w:r>
        <w:rPr>
          <w:rFonts w:ascii="Tahoma"/>
          <w:w w:val="80"/>
        </w:rPr>
        <w:t>+</w:t>
      </w:r>
      <w:r>
        <w:rPr>
          <w:rFonts w:ascii="Tahoma"/>
          <w:w w:val="64"/>
          <w:u w:val="dotted"/>
        </w:rPr>
        <w:t xml:space="preserve"> </w:t>
      </w:r>
      <w:r>
        <w:rPr>
          <w:rFonts w:ascii="Tahoma"/>
          <w:u w:val="dotted"/>
        </w:rPr>
        <w:tab/>
      </w:r>
    </w:p>
    <w:p>
      <w:pPr>
        <w:spacing w:before="1" w:after="1"/>
        <w:rPr>
          <w:sz w:val="11"/>
        </w:rPr>
      </w:pPr>
    </w:p>
    <w:tbl>
      <w:tblPr>
        <w:tblStyle w:val="13"/>
        <w:tblW w:w="0" w:type="auto"/>
        <w:tblInd w:w="1216" w:type="dxa"/>
        <w:tblLayout w:type="fixed"/>
        <w:tblCellMar>
          <w:top w:w="0" w:type="dxa"/>
          <w:left w:w="0" w:type="dxa"/>
          <w:bottom w:w="0" w:type="dxa"/>
          <w:right w:w="0" w:type="dxa"/>
        </w:tblCellMar>
      </w:tblPr>
      <w:tblGrid>
        <w:gridCol w:w="1364"/>
        <w:gridCol w:w="996"/>
        <w:gridCol w:w="417"/>
      </w:tblGrid>
      <w:tr>
        <w:tblPrEx>
          <w:tblCellMar>
            <w:top w:w="0" w:type="dxa"/>
            <w:left w:w="0" w:type="dxa"/>
            <w:bottom w:w="0" w:type="dxa"/>
            <w:right w:w="0" w:type="dxa"/>
          </w:tblCellMar>
        </w:tblPrEx>
        <w:trPr>
          <w:trHeight w:val="360" w:hRule="atLeast"/>
        </w:trPr>
        <w:tc>
          <w:tcPr>
            <w:tcW w:w="1364" w:type="dxa"/>
          </w:tcPr>
          <w:p>
            <w:pPr>
              <w:pStyle w:val="17"/>
              <w:spacing w:line="333" w:lineRule="exact"/>
              <w:ind w:left="50"/>
              <w:rPr>
                <w:rFonts w:ascii="微软雅黑" w:eastAsia="微软雅黑"/>
                <w:sz w:val="21"/>
              </w:rPr>
            </w:pPr>
            <w:r>
              <w:rPr>
                <w:rFonts w:hint="eastAsia" w:ascii="微软雅黑" w:eastAsia="微软雅黑"/>
                <w:sz w:val="21"/>
              </w:rPr>
              <w:t>所有人</w:t>
            </w:r>
          </w:p>
        </w:tc>
        <w:tc>
          <w:tcPr>
            <w:tcW w:w="996" w:type="dxa"/>
          </w:tcPr>
          <w:p>
            <w:pPr>
              <w:pStyle w:val="17"/>
              <w:spacing w:before="13"/>
              <w:ind w:left="0" w:right="259"/>
              <w:jc w:val="right"/>
              <w:rPr>
                <w:sz w:val="21"/>
              </w:rPr>
            </w:pPr>
            <w:r>
              <w:rPr>
                <w:w w:val="63"/>
                <w:sz w:val="21"/>
              </w:rPr>
              <w:t>|</w:t>
            </w:r>
          </w:p>
        </w:tc>
        <w:tc>
          <w:tcPr>
            <w:tcW w:w="417" w:type="dxa"/>
          </w:tcPr>
          <w:p>
            <w:pPr>
              <w:pStyle w:val="17"/>
              <w:spacing w:before="13"/>
              <w:ind w:left="0" w:right="47"/>
              <w:jc w:val="right"/>
              <w:rPr>
                <w:sz w:val="21"/>
              </w:rPr>
            </w:pPr>
            <w:r>
              <w:rPr>
                <w:w w:val="91"/>
                <w:sz w:val="21"/>
              </w:rPr>
              <w:t>2</w:t>
            </w:r>
          </w:p>
        </w:tc>
      </w:tr>
      <w:tr>
        <w:tblPrEx>
          <w:tblCellMar>
            <w:top w:w="0" w:type="dxa"/>
            <w:left w:w="0" w:type="dxa"/>
            <w:bottom w:w="0" w:type="dxa"/>
            <w:right w:w="0" w:type="dxa"/>
          </w:tblCellMar>
        </w:tblPrEx>
        <w:trPr>
          <w:trHeight w:val="360" w:hRule="atLeast"/>
        </w:trPr>
        <w:tc>
          <w:tcPr>
            <w:tcW w:w="1364" w:type="dxa"/>
          </w:tcPr>
          <w:p>
            <w:pPr>
              <w:pStyle w:val="17"/>
              <w:spacing w:before="25" w:line="315" w:lineRule="exact"/>
              <w:ind w:left="50"/>
              <w:rPr>
                <w:rFonts w:ascii="微软雅黑" w:eastAsia="微软雅黑"/>
                <w:sz w:val="21"/>
              </w:rPr>
            </w:pPr>
            <w:r>
              <w:rPr>
                <w:rFonts w:hint="eastAsia" w:ascii="微软雅黑" w:eastAsia="微软雅黑"/>
                <w:sz w:val="21"/>
              </w:rPr>
              <w:t>老人</w:t>
            </w:r>
          </w:p>
        </w:tc>
        <w:tc>
          <w:tcPr>
            <w:tcW w:w="996" w:type="dxa"/>
          </w:tcPr>
          <w:p>
            <w:pPr>
              <w:pStyle w:val="17"/>
              <w:spacing w:before="92" w:line="248" w:lineRule="exact"/>
              <w:ind w:left="0" w:right="259"/>
              <w:jc w:val="right"/>
              <w:rPr>
                <w:sz w:val="21"/>
              </w:rPr>
            </w:pPr>
            <w:r>
              <w:rPr>
                <w:w w:val="63"/>
                <w:sz w:val="21"/>
              </w:rPr>
              <w:t>|</w:t>
            </w:r>
          </w:p>
        </w:tc>
        <w:tc>
          <w:tcPr>
            <w:tcW w:w="417" w:type="dxa"/>
          </w:tcPr>
          <w:p>
            <w:pPr>
              <w:pStyle w:val="17"/>
              <w:spacing w:before="92" w:line="248" w:lineRule="exact"/>
              <w:ind w:left="0" w:right="47"/>
              <w:jc w:val="right"/>
              <w:rPr>
                <w:sz w:val="21"/>
              </w:rPr>
            </w:pPr>
            <w:r>
              <w:rPr>
                <w:w w:val="91"/>
                <w:sz w:val="21"/>
              </w:rPr>
              <w:t>2</w:t>
            </w:r>
          </w:p>
        </w:tc>
      </w:tr>
    </w:tbl>
    <w:p>
      <w:pPr>
        <w:pStyle w:val="9"/>
        <w:spacing w:before="106"/>
        <w:ind w:left="1153"/>
      </w:pPr>
      <w:r>
        <w:rPr>
          <w:w w:val="95"/>
        </w:rPr>
        <w:t>备注：</w:t>
      </w:r>
      <w:r>
        <w:rPr>
          <w:rFonts w:ascii="Tahoma" w:eastAsia="Tahoma"/>
          <w:w w:val="95"/>
        </w:rPr>
        <w:t>HAVING</w:t>
      </w:r>
      <w:r>
        <w:rPr>
          <w:rFonts w:ascii="Tahoma" w:eastAsia="Tahoma"/>
          <w:spacing w:val="14"/>
          <w:w w:val="95"/>
        </w:rPr>
        <w:t xml:space="preserve"> </w:t>
      </w:r>
      <w:r>
        <w:rPr>
          <w:spacing w:val="3"/>
          <w:w w:val="95"/>
        </w:rPr>
        <w:t xml:space="preserve">子句依附于 </w:t>
      </w:r>
      <w:r>
        <w:rPr>
          <w:rFonts w:ascii="Tahoma" w:eastAsia="Tahoma"/>
          <w:w w:val="95"/>
        </w:rPr>
        <w:t>GROUP</w:t>
      </w:r>
      <w:r>
        <w:rPr>
          <w:rFonts w:ascii="Tahoma" w:eastAsia="Tahoma"/>
          <w:spacing w:val="1"/>
          <w:w w:val="95"/>
        </w:rPr>
        <w:t xml:space="preserve"> </w:t>
      </w:r>
      <w:r>
        <w:rPr>
          <w:rFonts w:ascii="Tahoma" w:eastAsia="Tahoma"/>
          <w:w w:val="95"/>
        </w:rPr>
        <w:t>BY</w:t>
      </w:r>
      <w:r>
        <w:rPr>
          <w:rFonts w:ascii="Tahoma" w:eastAsia="Tahoma"/>
          <w:spacing w:val="17"/>
          <w:w w:val="95"/>
        </w:rPr>
        <w:t xml:space="preserve"> </w:t>
      </w:r>
      <w:r>
        <w:rPr>
          <w:w w:val="95"/>
        </w:rPr>
        <w:t>子句而存在。</w:t>
      </w:r>
    </w:p>
    <w:p>
      <w:pPr>
        <w:pStyle w:val="16"/>
        <w:numPr>
          <w:ilvl w:val="0"/>
          <w:numId w:val="43"/>
        </w:numPr>
        <w:tabs>
          <w:tab w:val="left" w:pos="1874"/>
        </w:tabs>
        <w:spacing w:before="53"/>
        <w:ind w:hanging="721"/>
        <w:rPr>
          <w:sz w:val="21"/>
        </w:rPr>
      </w:pPr>
      <w:r>
        <w:rPr>
          <w:rFonts w:ascii="Tahoma" w:eastAsia="Tahoma"/>
          <w:spacing w:val="-1"/>
          <w:w w:val="95"/>
          <w:sz w:val="21"/>
        </w:rPr>
        <w:t>WITH</w:t>
      </w:r>
      <w:r>
        <w:rPr>
          <w:rFonts w:ascii="Tahoma" w:eastAsia="Tahoma"/>
          <w:spacing w:val="-21"/>
          <w:w w:val="95"/>
          <w:sz w:val="21"/>
        </w:rPr>
        <w:t xml:space="preserve"> </w:t>
      </w:r>
      <w:r>
        <w:rPr>
          <w:rFonts w:ascii="Tahoma" w:eastAsia="Tahoma"/>
          <w:spacing w:val="-1"/>
          <w:w w:val="95"/>
          <w:sz w:val="21"/>
        </w:rPr>
        <w:t>AS</w:t>
      </w:r>
      <w:r>
        <w:rPr>
          <w:rFonts w:ascii="Tahoma" w:eastAsia="Tahoma"/>
          <w:spacing w:val="-9"/>
          <w:w w:val="95"/>
          <w:sz w:val="21"/>
        </w:rPr>
        <w:t xml:space="preserve"> </w:t>
      </w:r>
      <w:r>
        <w:rPr>
          <w:spacing w:val="-1"/>
          <w:w w:val="95"/>
          <w:sz w:val="21"/>
        </w:rPr>
        <w:t>子句。</w:t>
      </w:r>
    </w:p>
    <w:p>
      <w:pPr>
        <w:pStyle w:val="16"/>
        <w:numPr>
          <w:ilvl w:val="3"/>
          <w:numId w:val="40"/>
        </w:numPr>
        <w:tabs>
          <w:tab w:val="left" w:pos="1580"/>
          <w:tab w:val="left" w:pos="1581"/>
        </w:tabs>
        <w:spacing w:before="54"/>
        <w:ind w:left="1580"/>
        <w:rPr>
          <w:sz w:val="21"/>
        </w:rPr>
      </w:pPr>
      <w:r>
        <w:rPr>
          <w:spacing w:val="6"/>
          <w:w w:val="95"/>
          <w:sz w:val="21"/>
        </w:rPr>
        <w:t xml:space="preserve">使用 </w:t>
      </w:r>
      <w:r>
        <w:rPr>
          <w:rFonts w:ascii="Tahoma" w:hAnsi="Tahoma" w:eastAsia="Tahoma"/>
          <w:w w:val="95"/>
          <w:sz w:val="21"/>
        </w:rPr>
        <w:t>WITH</w:t>
      </w:r>
      <w:r>
        <w:rPr>
          <w:rFonts w:ascii="Tahoma" w:hAnsi="Tahoma" w:eastAsia="Tahoma"/>
          <w:spacing w:val="-6"/>
          <w:w w:val="95"/>
          <w:sz w:val="21"/>
        </w:rPr>
        <w:t xml:space="preserve"> </w:t>
      </w:r>
      <w:r>
        <w:rPr>
          <w:rFonts w:ascii="Tahoma" w:hAnsi="Tahoma" w:eastAsia="Tahoma"/>
          <w:w w:val="95"/>
          <w:sz w:val="21"/>
        </w:rPr>
        <w:t>AS</w:t>
      </w:r>
      <w:r>
        <w:rPr>
          <w:rFonts w:ascii="Tahoma" w:hAnsi="Tahoma" w:eastAsia="Tahoma"/>
          <w:spacing w:val="16"/>
          <w:w w:val="95"/>
          <w:sz w:val="21"/>
        </w:rPr>
        <w:t xml:space="preserve"> </w:t>
      </w:r>
      <w:r>
        <w:rPr>
          <w:w w:val="95"/>
          <w:sz w:val="21"/>
        </w:rPr>
        <w:t>查询基金信息表。</w:t>
      </w:r>
    </w:p>
    <w:p>
      <w:pPr>
        <w:pStyle w:val="9"/>
        <w:spacing w:before="6"/>
        <w:rPr>
          <w:sz w:val="4"/>
        </w:rPr>
      </w:pPr>
    </w:p>
    <w:tbl>
      <w:tblPr>
        <w:tblStyle w:val="13"/>
        <w:tblW w:w="0" w:type="auto"/>
        <w:tblCellSpacing w:w="7" w:type="dxa"/>
        <w:tblInd w:w="10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tblCellSpacing w:w="7" w:type="dxa"/>
        </w:trPr>
        <w:tc>
          <w:tcPr>
            <w:tcW w:w="8846" w:type="dxa"/>
            <w:tcBorders>
              <w:bottom w:val="nil"/>
            </w:tcBorders>
            <w:shd w:val="clear" w:color="auto" w:fill="D9D9D9"/>
          </w:tcPr>
          <w:p>
            <w:pPr>
              <w:pStyle w:val="17"/>
              <w:spacing w:before="19" w:line="208" w:lineRule="exact"/>
              <w:rPr>
                <w:sz w:val="18"/>
              </w:rPr>
            </w:pPr>
            <w:r>
              <w:rPr>
                <w:w w:val="90"/>
                <w:sz w:val="18"/>
              </w:rPr>
              <w:t>WITH</w:t>
            </w:r>
            <w:r>
              <w:rPr>
                <w:spacing w:val="5"/>
                <w:w w:val="90"/>
                <w:sz w:val="18"/>
              </w:rPr>
              <w:t xml:space="preserve"> </w:t>
            </w:r>
            <w:r>
              <w:rPr>
                <w:w w:val="90"/>
                <w:sz w:val="18"/>
              </w:rPr>
              <w:t>temp</w:t>
            </w:r>
            <w:r>
              <w:rPr>
                <w:spacing w:val="6"/>
                <w:w w:val="90"/>
                <w:sz w:val="18"/>
              </w:rPr>
              <w:t xml:space="preserve"> </w:t>
            </w:r>
            <w:r>
              <w:rPr>
                <w:w w:val="90"/>
                <w:sz w:val="18"/>
              </w:rPr>
              <w:t>AS</w:t>
            </w:r>
            <w:r>
              <w:rPr>
                <w:spacing w:val="5"/>
                <w:w w:val="90"/>
                <w:sz w:val="18"/>
              </w:rPr>
              <w:t xml:space="preserve"> </w:t>
            </w:r>
            <w:r>
              <w:rPr>
                <w:w w:val="90"/>
                <w:sz w:val="18"/>
              </w:rPr>
              <w:t>(SELECT</w:t>
            </w:r>
            <w:r>
              <w:rPr>
                <w:spacing w:val="5"/>
                <w:w w:val="90"/>
                <w:sz w:val="18"/>
              </w:rPr>
              <w:t xml:space="preserve"> </w:t>
            </w:r>
            <w:r>
              <w:rPr>
                <w:w w:val="90"/>
                <w:sz w:val="18"/>
              </w:rPr>
              <w:t>f_name,ln(f_amount)</w:t>
            </w:r>
            <w:r>
              <w:rPr>
                <w:spacing w:val="5"/>
                <w:w w:val="90"/>
                <w:sz w:val="18"/>
              </w:rPr>
              <w:t xml:space="preserve"> </w:t>
            </w:r>
            <w:r>
              <w:rPr>
                <w:w w:val="90"/>
                <w:sz w:val="18"/>
              </w:rPr>
              <w:t>FROM</w:t>
            </w:r>
            <w:r>
              <w:rPr>
                <w:spacing w:val="9"/>
                <w:w w:val="90"/>
                <w:sz w:val="18"/>
              </w:rPr>
              <w:t xml:space="preserve"> </w:t>
            </w:r>
            <w:r>
              <w:rPr>
                <w:w w:val="90"/>
                <w:sz w:val="18"/>
              </w:rPr>
              <w:t>finance.fund</w:t>
            </w:r>
            <w:r>
              <w:rPr>
                <w:spacing w:val="3"/>
                <w:w w:val="90"/>
                <w:sz w:val="18"/>
              </w:rPr>
              <w:t xml:space="preserve"> </w:t>
            </w:r>
            <w:r>
              <w:rPr>
                <w:w w:val="90"/>
                <w:sz w:val="18"/>
              </w:rPr>
              <w:t>ORDER</w:t>
            </w:r>
            <w:r>
              <w:rPr>
                <w:spacing w:val="7"/>
                <w:w w:val="90"/>
                <w:sz w:val="18"/>
              </w:rPr>
              <w:t xml:space="preserve"> </w:t>
            </w:r>
            <w:r>
              <w:rPr>
                <w:w w:val="90"/>
                <w:sz w:val="18"/>
              </w:rPr>
              <w:t>BY</w:t>
            </w:r>
            <w:r>
              <w:rPr>
                <w:spacing w:val="5"/>
                <w:w w:val="90"/>
                <w:sz w:val="18"/>
              </w:rPr>
              <w:t xml:space="preserve"> </w:t>
            </w:r>
            <w:r>
              <w:rPr>
                <w:w w:val="90"/>
                <w:sz w:val="18"/>
              </w:rPr>
              <w:t>f_manager</w:t>
            </w:r>
            <w:r>
              <w:rPr>
                <w:spacing w:val="5"/>
                <w:w w:val="90"/>
                <w:sz w:val="18"/>
              </w:rPr>
              <w:t xml:space="preserve"> </w:t>
            </w:r>
            <w:r>
              <w:rPr>
                <w:w w:val="90"/>
                <w:sz w:val="18"/>
              </w:rPr>
              <w:t>DESC)</w:t>
            </w:r>
            <w:r>
              <w:rPr>
                <w:spacing w:val="7"/>
                <w:w w:val="90"/>
                <w:sz w:val="18"/>
              </w:rPr>
              <w:t xml:space="preserve"> </w:t>
            </w:r>
            <w:r>
              <w:rPr>
                <w:w w:val="90"/>
                <w:sz w:val="18"/>
              </w:rPr>
              <w:t>SELECT</w:t>
            </w:r>
            <w:r>
              <w:rPr>
                <w:spacing w:val="5"/>
                <w:w w:val="90"/>
                <w:sz w:val="18"/>
              </w:rPr>
              <w:t xml:space="preserve"> </w:t>
            </w:r>
            <w:r>
              <w:rPr>
                <w:w w:val="90"/>
                <w:sz w:val="18"/>
              </w:rPr>
              <w:t>*</w:t>
            </w:r>
            <w:r>
              <w:rPr>
                <w:spacing w:val="3"/>
                <w:w w:val="90"/>
                <w:sz w:val="18"/>
              </w:rPr>
              <w:t xml:space="preserve"> </w:t>
            </w:r>
            <w:r>
              <w:rPr>
                <w:w w:val="90"/>
                <w:sz w:val="18"/>
              </w:rPr>
              <w:t>FROM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blCellSpacing w:w="7" w:type="dxa"/>
        </w:trPr>
        <w:tc>
          <w:tcPr>
            <w:tcW w:w="8846" w:type="dxa"/>
            <w:tcBorders>
              <w:top w:val="nil"/>
            </w:tcBorders>
            <w:shd w:val="clear" w:color="auto" w:fill="D9D9D9"/>
          </w:tcPr>
          <w:p>
            <w:pPr>
              <w:pStyle w:val="17"/>
              <w:spacing w:line="214" w:lineRule="exact"/>
              <w:rPr>
                <w:sz w:val="18"/>
              </w:rPr>
            </w:pPr>
            <w:r>
              <w:rPr>
                <w:sz w:val="18"/>
              </w:rPr>
              <w:t>temp;</w:t>
            </w:r>
          </w:p>
        </w:tc>
      </w:tr>
    </w:tbl>
    <w:p>
      <w:pPr>
        <w:pStyle w:val="9"/>
        <w:spacing w:before="68"/>
        <w:ind w:left="1153"/>
      </w:pPr>
      <w:r>
        <w:t>结果如下：</w:t>
      </w:r>
    </w:p>
    <w:p>
      <w:pPr>
        <w:pStyle w:val="9"/>
        <w:tabs>
          <w:tab w:val="left" w:pos="2553"/>
          <w:tab w:val="left" w:pos="3444"/>
        </w:tabs>
        <w:spacing w:before="62"/>
        <w:ind w:left="1470"/>
        <w:rPr>
          <w:rFonts w:ascii="Tahoma"/>
        </w:rPr>
      </w:pPr>
      <w:r>
        <w:rPr>
          <w:rFonts w:ascii="Tahoma"/>
        </w:rPr>
        <w:t>f_name</w:t>
      </w:r>
      <w:r>
        <w:rPr>
          <w:rFonts w:ascii="Tahoma"/>
        </w:rPr>
        <w:tab/>
      </w:r>
      <w:r>
        <w:rPr>
          <w:rFonts w:ascii="Tahoma"/>
        </w:rPr>
        <w:t>|</w:t>
      </w:r>
      <w:r>
        <w:rPr>
          <w:rFonts w:ascii="Tahoma"/>
        </w:rPr>
        <w:tab/>
      </w:r>
      <w:r>
        <w:rPr>
          <w:rFonts w:ascii="Tahoma"/>
        </w:rPr>
        <w:t>ln</w:t>
      </w:r>
    </w:p>
    <w:p>
      <w:pPr>
        <w:pStyle w:val="9"/>
        <w:tabs>
          <w:tab w:val="left" w:pos="2000"/>
          <w:tab w:val="left" w:pos="3318"/>
        </w:tabs>
        <w:spacing w:before="90"/>
        <w:ind w:left="1153"/>
        <w:rPr>
          <w:rFonts w:ascii="Tahoma"/>
        </w:rPr>
      </w:pPr>
      <w:r>
        <w:rPr>
          <w:rFonts w:ascii="Tahoma"/>
          <w:w w:val="64"/>
          <w:u w:val="dotted"/>
        </w:rPr>
        <w:t xml:space="preserve"> </w:t>
      </w:r>
      <w:r>
        <w:rPr>
          <w:rFonts w:ascii="Tahoma"/>
          <w:u w:val="dotted"/>
        </w:rPr>
        <w:tab/>
      </w:r>
      <w:r>
        <w:rPr>
          <w:rFonts w:ascii="Tahoma"/>
          <w:w w:val="80"/>
        </w:rPr>
        <w:t>+</w:t>
      </w:r>
      <w:r>
        <w:rPr>
          <w:rFonts w:ascii="Tahoma"/>
          <w:w w:val="64"/>
          <w:u w:val="dotted"/>
        </w:rPr>
        <w:t xml:space="preserve"> </w:t>
      </w:r>
      <w:r>
        <w:rPr>
          <w:rFonts w:ascii="Tahoma"/>
          <w:u w:val="dotted"/>
        </w:rPr>
        <w:tab/>
      </w:r>
    </w:p>
    <w:p>
      <w:pPr>
        <w:pStyle w:val="9"/>
        <w:spacing w:before="83"/>
        <w:ind w:left="1258"/>
        <w:rPr>
          <w:rFonts w:ascii="Tahoma" w:eastAsia="Tahoma"/>
        </w:rPr>
      </w:pPr>
      <w:r>
        <w:rPr>
          <w:spacing w:val="3"/>
          <w:w w:val="90"/>
        </w:rPr>
        <w:t xml:space="preserve">沪深 </w:t>
      </w:r>
      <w:r>
        <w:rPr>
          <w:rFonts w:ascii="Tahoma" w:eastAsia="Tahoma"/>
          <w:w w:val="90"/>
        </w:rPr>
        <w:t>300</w:t>
      </w:r>
      <w:r>
        <w:rPr>
          <w:rFonts w:ascii="Tahoma" w:eastAsia="Tahoma"/>
          <w:spacing w:val="8"/>
          <w:w w:val="90"/>
        </w:rPr>
        <w:t xml:space="preserve"> </w:t>
      </w:r>
      <w:r>
        <w:rPr>
          <w:w w:val="90"/>
        </w:rPr>
        <w:t>指数</w:t>
      </w:r>
      <w:r>
        <w:rPr>
          <w:spacing w:val="76"/>
        </w:rPr>
        <w:t xml:space="preserve"> </w:t>
      </w:r>
      <w:r>
        <w:rPr>
          <w:rFonts w:ascii="Tahoma" w:eastAsia="Tahoma"/>
          <w:w w:val="90"/>
        </w:rPr>
        <w:t>|</w:t>
      </w:r>
      <w:r>
        <w:rPr>
          <w:rFonts w:ascii="Tahoma" w:eastAsia="Tahoma"/>
          <w:spacing w:val="-7"/>
          <w:w w:val="90"/>
        </w:rPr>
        <w:t xml:space="preserve"> </w:t>
      </w:r>
      <w:r>
        <w:rPr>
          <w:rFonts w:ascii="Tahoma" w:eastAsia="Tahoma"/>
          <w:w w:val="90"/>
        </w:rPr>
        <w:t>9.21034037197618</w:t>
      </w:r>
    </w:p>
    <w:p>
      <w:pPr>
        <w:pStyle w:val="9"/>
        <w:tabs>
          <w:tab w:val="left" w:pos="2521"/>
        </w:tabs>
        <w:spacing w:before="52"/>
        <w:ind w:left="1258"/>
        <w:rPr>
          <w:rFonts w:ascii="Tahoma" w:eastAsia="Tahoma"/>
        </w:rPr>
      </w:pPr>
      <w:r>
        <w:t>国债</w:t>
      </w:r>
      <w:r>
        <w:tab/>
      </w:r>
      <w:r>
        <w:rPr>
          <w:rFonts w:ascii="Tahoma" w:eastAsia="Tahoma"/>
          <w:spacing w:val="-1"/>
          <w:w w:val="90"/>
        </w:rPr>
        <w:t>|</w:t>
      </w:r>
      <w:r>
        <w:rPr>
          <w:rFonts w:ascii="Tahoma" w:eastAsia="Tahoma"/>
          <w:spacing w:val="-16"/>
          <w:w w:val="90"/>
        </w:rPr>
        <w:t xml:space="preserve"> </w:t>
      </w:r>
      <w:r>
        <w:rPr>
          <w:rFonts w:ascii="Tahoma" w:eastAsia="Tahoma"/>
          <w:spacing w:val="-1"/>
          <w:w w:val="90"/>
        </w:rPr>
        <w:t>9.21034037197618</w:t>
      </w:r>
    </w:p>
    <w:p>
      <w:pPr>
        <w:pStyle w:val="9"/>
        <w:tabs>
          <w:tab w:val="left" w:pos="2521"/>
        </w:tabs>
        <w:spacing w:before="52"/>
        <w:ind w:left="1258"/>
        <w:rPr>
          <w:rFonts w:ascii="Tahoma" w:eastAsia="Tahoma"/>
        </w:rPr>
      </w:pPr>
      <w:r>
        <w:t>投资</w:t>
      </w:r>
      <w:r>
        <w:tab/>
      </w:r>
      <w:r>
        <w:rPr>
          <w:rFonts w:ascii="Tahoma" w:eastAsia="Tahoma"/>
          <w:spacing w:val="-1"/>
          <w:w w:val="90"/>
        </w:rPr>
        <w:t>|</w:t>
      </w:r>
      <w:r>
        <w:rPr>
          <w:rFonts w:ascii="Tahoma" w:eastAsia="Tahoma"/>
          <w:spacing w:val="-16"/>
          <w:w w:val="90"/>
        </w:rPr>
        <w:t xml:space="preserve"> </w:t>
      </w:r>
      <w:r>
        <w:rPr>
          <w:rFonts w:ascii="Tahoma" w:eastAsia="Tahoma"/>
          <w:spacing w:val="-1"/>
          <w:w w:val="90"/>
        </w:rPr>
        <w:t>9.21034037197618</w:t>
      </w:r>
    </w:p>
    <w:p>
      <w:pPr>
        <w:pStyle w:val="9"/>
        <w:tabs>
          <w:tab w:val="left" w:pos="2521"/>
        </w:tabs>
        <w:spacing w:before="55"/>
        <w:ind w:left="1258"/>
        <w:rPr>
          <w:rFonts w:ascii="Tahoma" w:eastAsia="Tahoma"/>
        </w:rPr>
      </w:pPr>
      <w:r>
        <w:t>股票</w:t>
      </w:r>
      <w:r>
        <w:tab/>
      </w:r>
      <w:r>
        <w:rPr>
          <w:rFonts w:ascii="Tahoma" w:eastAsia="Tahoma"/>
          <w:spacing w:val="-1"/>
          <w:w w:val="90"/>
        </w:rPr>
        <w:t>|</w:t>
      </w:r>
      <w:r>
        <w:rPr>
          <w:rFonts w:ascii="Tahoma" w:eastAsia="Tahoma"/>
          <w:spacing w:val="-16"/>
          <w:w w:val="90"/>
        </w:rPr>
        <w:t xml:space="preserve"> </w:t>
      </w:r>
      <w:r>
        <w:rPr>
          <w:rFonts w:ascii="Tahoma" w:eastAsia="Tahoma"/>
          <w:spacing w:val="-1"/>
          <w:w w:val="90"/>
        </w:rPr>
        <w:t>9.21034037197618</w:t>
      </w:r>
    </w:p>
    <w:p>
      <w:pPr>
        <w:pStyle w:val="9"/>
        <w:spacing w:before="52"/>
        <w:ind w:left="1153"/>
        <w:rPr>
          <w:lang w:eastAsia="zh-CN"/>
        </w:rPr>
      </w:pPr>
      <w:r>
        <w:rPr>
          <w:spacing w:val="2"/>
          <w:w w:val="95"/>
          <w:lang w:eastAsia="zh-CN"/>
        </w:rPr>
        <w:t xml:space="preserve">备注：该语句为定义一个 </w:t>
      </w:r>
      <w:r>
        <w:rPr>
          <w:rFonts w:ascii="Tahoma" w:eastAsia="Tahoma"/>
          <w:w w:val="95"/>
          <w:lang w:eastAsia="zh-CN"/>
        </w:rPr>
        <w:t>SQL</w:t>
      </w:r>
      <w:r>
        <w:rPr>
          <w:rFonts w:ascii="Tahoma" w:eastAsia="Tahoma"/>
          <w:spacing w:val="36"/>
          <w:w w:val="95"/>
          <w:lang w:eastAsia="zh-CN"/>
        </w:rPr>
        <w:t xml:space="preserve"> </w:t>
      </w:r>
      <w:r>
        <w:rPr>
          <w:spacing w:val="7"/>
          <w:w w:val="95"/>
          <w:lang w:eastAsia="zh-CN"/>
        </w:rPr>
        <w:t xml:space="preserve">片段，该 </w:t>
      </w:r>
      <w:r>
        <w:rPr>
          <w:rFonts w:ascii="Tahoma" w:eastAsia="Tahoma"/>
          <w:w w:val="95"/>
          <w:lang w:eastAsia="zh-CN"/>
        </w:rPr>
        <w:t>SQL</w:t>
      </w:r>
      <w:r>
        <w:rPr>
          <w:rFonts w:ascii="Tahoma" w:eastAsia="Tahoma"/>
          <w:spacing w:val="36"/>
          <w:w w:val="95"/>
          <w:lang w:eastAsia="zh-CN"/>
        </w:rPr>
        <w:t xml:space="preserve"> </w:t>
      </w:r>
      <w:r>
        <w:rPr>
          <w:spacing w:val="5"/>
          <w:w w:val="95"/>
          <w:lang w:eastAsia="zh-CN"/>
        </w:rPr>
        <w:t xml:space="preserve">片段会被整个 </w:t>
      </w:r>
      <w:r>
        <w:rPr>
          <w:rFonts w:ascii="Tahoma" w:eastAsia="Tahoma"/>
          <w:w w:val="95"/>
          <w:lang w:eastAsia="zh-CN"/>
        </w:rPr>
        <w:t>SQL</w:t>
      </w:r>
      <w:r>
        <w:rPr>
          <w:rFonts w:ascii="Tahoma" w:eastAsia="Tahoma"/>
          <w:spacing w:val="33"/>
          <w:w w:val="95"/>
          <w:lang w:eastAsia="zh-CN"/>
        </w:rPr>
        <w:t xml:space="preserve"> </w:t>
      </w:r>
      <w:r>
        <w:rPr>
          <w:w w:val="95"/>
          <w:lang w:eastAsia="zh-CN"/>
        </w:rPr>
        <w:t>语句用到。</w:t>
      </w:r>
    </w:p>
    <w:p>
      <w:pPr>
        <w:pStyle w:val="9"/>
        <w:spacing w:before="74" w:line="223" w:lineRule="auto"/>
        <w:ind w:left="1153" w:right="253"/>
        <w:rPr>
          <w:lang w:eastAsia="zh-CN"/>
        </w:rPr>
      </w:pPr>
      <w:r>
        <w:rPr>
          <w:spacing w:val="-4"/>
          <w:lang w:eastAsia="zh-CN"/>
        </w:rPr>
        <w:t xml:space="preserve">可以使 </w:t>
      </w:r>
      <w:r>
        <w:rPr>
          <w:rFonts w:ascii="Tahoma" w:eastAsia="Tahoma"/>
          <w:spacing w:val="-1"/>
          <w:lang w:eastAsia="zh-CN"/>
        </w:rPr>
        <w:t>SQL</w:t>
      </w:r>
      <w:r>
        <w:rPr>
          <w:rFonts w:ascii="Tahoma" w:eastAsia="Tahoma"/>
          <w:spacing w:val="-15"/>
          <w:lang w:eastAsia="zh-CN"/>
        </w:rPr>
        <w:t xml:space="preserve"> </w:t>
      </w:r>
      <w:r>
        <w:rPr>
          <w:spacing w:val="-2"/>
          <w:lang w:eastAsia="zh-CN"/>
        </w:rPr>
        <w:t xml:space="preserve">语句的可读性更高。存储 </w:t>
      </w:r>
      <w:r>
        <w:rPr>
          <w:rFonts w:ascii="Tahoma" w:eastAsia="Tahoma"/>
          <w:spacing w:val="-1"/>
          <w:lang w:eastAsia="zh-CN"/>
        </w:rPr>
        <w:t>SQL</w:t>
      </w:r>
      <w:r>
        <w:rPr>
          <w:rFonts w:ascii="Tahoma" w:eastAsia="Tahoma"/>
          <w:spacing w:val="-15"/>
          <w:lang w:eastAsia="zh-CN"/>
        </w:rPr>
        <w:t xml:space="preserve"> </w:t>
      </w:r>
      <w:r>
        <w:rPr>
          <w:spacing w:val="-1"/>
          <w:lang w:eastAsia="zh-CN"/>
        </w:rPr>
        <w:t>片段的表与基本表不同，是一个虚表。数据库不存</w:t>
      </w:r>
      <w:r>
        <w:rPr>
          <w:lang w:eastAsia="zh-CN"/>
        </w:rPr>
        <w:t>放对应的定义和数据，这些数据仍存放在原来的基本表中。若基本表中的数据发生变化，从存</w:t>
      </w:r>
      <w:r>
        <w:rPr>
          <w:spacing w:val="-6"/>
          <w:lang w:eastAsia="zh-CN"/>
        </w:rPr>
        <w:t xml:space="preserve">储 </w:t>
      </w:r>
      <w:r>
        <w:rPr>
          <w:rFonts w:ascii="Tahoma" w:eastAsia="Tahoma"/>
          <w:lang w:eastAsia="zh-CN"/>
        </w:rPr>
        <w:t>SQL</w:t>
      </w:r>
      <w:r>
        <w:rPr>
          <w:rFonts w:ascii="Tahoma" w:eastAsia="Tahoma"/>
          <w:spacing w:val="-15"/>
          <w:lang w:eastAsia="zh-CN"/>
        </w:rPr>
        <w:t xml:space="preserve"> </w:t>
      </w:r>
      <w:r>
        <w:rPr>
          <w:lang w:eastAsia="zh-CN"/>
        </w:rPr>
        <w:t>片段的表中查询出的数据也随之改变。</w:t>
      </w:r>
    </w:p>
    <w:p>
      <w:pPr>
        <w:pStyle w:val="16"/>
        <w:numPr>
          <w:ilvl w:val="2"/>
          <w:numId w:val="40"/>
        </w:numPr>
        <w:tabs>
          <w:tab w:val="left" w:pos="993"/>
        </w:tabs>
        <w:spacing w:before="174"/>
        <w:ind w:left="992" w:hanging="861"/>
        <w:rPr>
          <w:sz w:val="32"/>
        </w:rPr>
      </w:pPr>
      <w:bookmarkStart w:id="82" w:name="_bookmark82"/>
      <w:bookmarkEnd w:id="82"/>
      <w:r>
        <w:rPr>
          <w:w w:val="95"/>
          <w:sz w:val="32"/>
        </w:rPr>
        <w:t>视图</w:t>
      </w:r>
    </w:p>
    <w:p>
      <w:pPr>
        <w:pStyle w:val="9"/>
        <w:spacing w:before="64" w:line="223" w:lineRule="auto"/>
        <w:ind w:left="1153" w:right="424"/>
        <w:rPr>
          <w:lang w:eastAsia="zh-CN"/>
        </w:rPr>
      </w:pPr>
      <w:r>
        <w:rPr>
          <w:lang w:eastAsia="zh-CN"/>
        </w:rPr>
        <w:t>视图是一个</w:t>
      </w:r>
      <w:r>
        <w:rPr>
          <w:b/>
          <w:lang w:eastAsia="zh-CN"/>
        </w:rPr>
        <w:t>虚拟表</w:t>
      </w:r>
      <w:r>
        <w:rPr>
          <w:spacing w:val="-4"/>
          <w:lang w:eastAsia="zh-CN"/>
        </w:rPr>
        <w:t xml:space="preserve">，是 </w:t>
      </w:r>
      <w:r>
        <w:rPr>
          <w:rFonts w:ascii="Tahoma" w:eastAsia="Tahoma"/>
          <w:lang w:eastAsia="zh-CN"/>
        </w:rPr>
        <w:t>sql</w:t>
      </w:r>
      <w:r>
        <w:rPr>
          <w:rFonts w:ascii="Tahoma" w:eastAsia="Tahoma"/>
          <w:spacing w:val="-16"/>
          <w:lang w:eastAsia="zh-CN"/>
        </w:rPr>
        <w:t xml:space="preserve"> </w:t>
      </w:r>
      <w:r>
        <w:rPr>
          <w:lang w:eastAsia="zh-CN"/>
        </w:rPr>
        <w:t>的查询结果，其内容由查询定义。对于来自多张关联表的复杂查</w:t>
      </w:r>
      <w:r>
        <w:rPr>
          <w:spacing w:val="-2"/>
          <w:lang w:eastAsia="zh-CN"/>
        </w:rPr>
        <w:t xml:space="preserve">询，就不得不使用十分复杂的 </w:t>
      </w:r>
      <w:r>
        <w:rPr>
          <w:rFonts w:ascii="Tahoma" w:eastAsia="Tahoma"/>
          <w:lang w:eastAsia="zh-CN"/>
        </w:rPr>
        <w:t>SQL</w:t>
      </w:r>
      <w:r>
        <w:rPr>
          <w:rFonts w:ascii="Tahoma" w:eastAsia="Tahoma"/>
          <w:spacing w:val="-16"/>
          <w:lang w:eastAsia="zh-CN"/>
        </w:rPr>
        <w:t xml:space="preserve"> </w:t>
      </w:r>
      <w:r>
        <w:rPr>
          <w:lang w:eastAsia="zh-CN"/>
        </w:rPr>
        <w:t>语句进行查询，造成极差的体验感。使用视图之后，可以极大的简化操作，使用视图不需要关心相应表的结构、关联条件等。</w:t>
      </w:r>
    </w:p>
    <w:p>
      <w:pPr>
        <w:spacing w:before="102"/>
        <w:ind w:left="1028"/>
        <w:rPr>
          <w:rFonts w:ascii="微软雅黑" w:eastAsia="微软雅黑"/>
          <w:sz w:val="21"/>
          <w:lang w:eastAsia="zh-CN"/>
        </w:rPr>
      </w:pPr>
      <w:r>
        <w:rPr>
          <w:rFonts w:hint="eastAsia" w:ascii="微软雅黑" w:eastAsia="微软雅黑"/>
          <w:spacing w:val="-2"/>
          <w:w w:val="95"/>
          <w:sz w:val="24"/>
          <w:lang w:eastAsia="zh-CN"/>
        </w:rPr>
        <w:t xml:space="preserve">步骤 </w:t>
      </w:r>
      <w:r>
        <w:rPr>
          <w:w w:val="95"/>
          <w:sz w:val="24"/>
          <w:lang w:eastAsia="zh-CN"/>
        </w:rPr>
        <w:t>1</w:t>
      </w:r>
      <w:r>
        <w:rPr>
          <w:spacing w:val="141"/>
          <w:sz w:val="24"/>
          <w:lang w:eastAsia="zh-CN"/>
        </w:rPr>
        <w:t xml:space="preserve"> </w:t>
      </w:r>
      <w:r>
        <w:rPr>
          <w:rFonts w:hint="eastAsia" w:ascii="微软雅黑" w:eastAsia="微软雅黑"/>
          <w:w w:val="95"/>
          <w:sz w:val="21"/>
          <w:lang w:eastAsia="zh-CN"/>
        </w:rPr>
        <w:t>创建视图。</w:t>
      </w:r>
    </w:p>
    <w:p>
      <w:pPr>
        <w:pStyle w:val="9"/>
        <w:spacing w:before="138" w:line="223" w:lineRule="auto"/>
        <w:ind w:left="1153" w:right="601"/>
        <w:rPr>
          <w:lang w:eastAsia="zh-CN"/>
        </w:rPr>
      </w:pPr>
      <w:r>
        <w:pict>
          <v:shape id="_x0000_s2392" o:spid="_x0000_s2392" o:spt="202" type="#_x0000_t202" style="position:absolute;left:0pt;margin-left:101.75pt;margin-top:47.35pt;height:26.2pt;width:443pt;mso-position-horizontal-relative:page;z-index:251714560;mso-width-relative:page;mso-height-relative:page;" filled="f" stroked="f" coordsize="21600,21600">
            <v:path/>
            <v:fill on="f" focussize="0,0"/>
            <v:stroke on="f" joinstyle="miter"/>
            <v:imagedata o:title=""/>
            <o:lock v:ext="edit"/>
            <v:textbox inset="0mm,0mm,0mm,0mm">
              <w:txbxContent>
                <w:tbl>
                  <w:tblPr>
                    <w:tblStyle w:val="13"/>
                    <w:tblW w:w="0" w:type="auto"/>
                    <w:tblCellSpacing w:w="7" w:type="dxa"/>
                    <w:tblInd w:w="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9" w:hRule="atLeast"/>
                      <w:tblCellSpacing w:w="7" w:type="dxa"/>
                    </w:trPr>
                    <w:tc>
                      <w:tcPr>
                        <w:tcW w:w="8846" w:type="dxa"/>
                        <w:tcBorders>
                          <w:bottom w:val="nil"/>
                        </w:tcBorders>
                        <w:shd w:val="clear" w:color="auto" w:fill="D9D9D9"/>
                      </w:tcPr>
                      <w:p>
                        <w:pPr>
                          <w:pStyle w:val="17"/>
                          <w:spacing w:before="16" w:line="208" w:lineRule="exact"/>
                          <w:rPr>
                            <w:sz w:val="18"/>
                          </w:rPr>
                        </w:pPr>
                        <w:r>
                          <w:rPr>
                            <w:w w:val="90"/>
                            <w:sz w:val="18"/>
                          </w:rPr>
                          <w:t>CREATE</w:t>
                        </w:r>
                        <w:r>
                          <w:rPr>
                            <w:spacing w:val="8"/>
                            <w:w w:val="90"/>
                            <w:sz w:val="18"/>
                          </w:rPr>
                          <w:t xml:space="preserve"> </w:t>
                        </w:r>
                        <w:r>
                          <w:rPr>
                            <w:w w:val="90"/>
                            <w:sz w:val="18"/>
                          </w:rPr>
                          <w:t>VIEW</w:t>
                        </w:r>
                        <w:r>
                          <w:rPr>
                            <w:spacing w:val="10"/>
                            <w:w w:val="90"/>
                            <w:sz w:val="18"/>
                          </w:rPr>
                          <w:t xml:space="preserve"> </w:t>
                        </w:r>
                        <w:r>
                          <w:rPr>
                            <w:w w:val="90"/>
                            <w:sz w:val="18"/>
                          </w:rPr>
                          <w:t>finance.v_client</w:t>
                        </w:r>
                        <w:r>
                          <w:rPr>
                            <w:spacing w:val="8"/>
                            <w:w w:val="90"/>
                            <w:sz w:val="18"/>
                          </w:rPr>
                          <w:t xml:space="preserve"> </w:t>
                        </w:r>
                        <w:r>
                          <w:rPr>
                            <w:w w:val="90"/>
                            <w:sz w:val="18"/>
                          </w:rPr>
                          <w:t>as</w:t>
                        </w:r>
                        <w:r>
                          <w:rPr>
                            <w:spacing w:val="14"/>
                            <w:w w:val="90"/>
                            <w:sz w:val="18"/>
                          </w:rPr>
                          <w:t xml:space="preserve"> </w:t>
                        </w:r>
                        <w:r>
                          <w:rPr>
                            <w:w w:val="90"/>
                            <w:sz w:val="18"/>
                          </w:rPr>
                          <w:t>SELECT</w:t>
                        </w:r>
                        <w:r>
                          <w:rPr>
                            <w:spacing w:val="10"/>
                            <w:w w:val="90"/>
                            <w:sz w:val="18"/>
                          </w:rPr>
                          <w:t xml:space="preserve"> </w:t>
                        </w:r>
                        <w:r>
                          <w:rPr>
                            <w:w w:val="90"/>
                            <w:sz w:val="18"/>
                          </w:rPr>
                          <w:t>c_id,c_name,c_id_card</w:t>
                        </w:r>
                        <w:r>
                          <w:rPr>
                            <w:spacing w:val="15"/>
                            <w:w w:val="90"/>
                            <w:sz w:val="18"/>
                          </w:rPr>
                          <w:t xml:space="preserve"> </w:t>
                        </w:r>
                        <w:r>
                          <w:rPr>
                            <w:w w:val="90"/>
                            <w:sz w:val="18"/>
                          </w:rPr>
                          <w:t>FROM</w:t>
                        </w:r>
                        <w:r>
                          <w:rPr>
                            <w:spacing w:val="14"/>
                            <w:w w:val="90"/>
                            <w:sz w:val="18"/>
                          </w:rPr>
                          <w:t xml:space="preserve"> </w:t>
                        </w:r>
                        <w:r>
                          <w:rPr>
                            <w:w w:val="90"/>
                            <w:sz w:val="18"/>
                          </w:rPr>
                          <w:t>finance.client</w:t>
                        </w:r>
                        <w:r>
                          <w:rPr>
                            <w:spacing w:val="8"/>
                            <w:w w:val="90"/>
                            <w:sz w:val="18"/>
                          </w:rPr>
                          <w:t xml:space="preserve"> </w:t>
                        </w:r>
                        <w:r>
                          <w:rPr>
                            <w:w w:val="90"/>
                            <w:sz w:val="18"/>
                          </w:rPr>
                          <w:t>WHERE</w:t>
                        </w:r>
                        <w:r>
                          <w:rPr>
                            <w:spacing w:val="12"/>
                            <w:w w:val="90"/>
                            <w:sz w:val="18"/>
                          </w:rPr>
                          <w:t xml:space="preserve"> </w:t>
                        </w:r>
                        <w:r>
                          <w:rPr>
                            <w:w w:val="90"/>
                            <w:sz w:val="18"/>
                          </w:rPr>
                          <w:t>EXISTS</w:t>
                        </w:r>
                        <w:r>
                          <w:rPr>
                            <w:spacing w:val="10"/>
                            <w:w w:val="90"/>
                            <w:sz w:val="18"/>
                          </w:rPr>
                          <w:t xml:space="preserve"> </w:t>
                        </w:r>
                        <w:r>
                          <w:rPr>
                            <w:w w:val="90"/>
                            <w:sz w:val="18"/>
                          </w:rPr>
                          <w:t>(SELECT</w:t>
                        </w:r>
                        <w:r>
                          <w:rPr>
                            <w:spacing w:val="10"/>
                            <w:w w:val="90"/>
                            <w:sz w:val="18"/>
                          </w:rPr>
                          <w:t xml:space="preserve"> </w:t>
                        </w:r>
                        <w:r>
                          <w:rPr>
                            <w:w w:val="90"/>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9" w:hRule="atLeast"/>
                      <w:tblCellSpacing w:w="7" w:type="dxa"/>
                    </w:trPr>
                    <w:tc>
                      <w:tcPr>
                        <w:tcW w:w="8846" w:type="dxa"/>
                        <w:tcBorders>
                          <w:top w:val="nil"/>
                        </w:tcBorders>
                        <w:shd w:val="clear" w:color="auto" w:fill="D9D9D9"/>
                      </w:tcPr>
                      <w:p>
                        <w:pPr>
                          <w:pStyle w:val="17"/>
                          <w:spacing w:line="215" w:lineRule="exact"/>
                          <w:rPr>
                            <w:sz w:val="18"/>
                          </w:rPr>
                        </w:pPr>
                        <w:r>
                          <w:rPr>
                            <w:spacing w:val="-1"/>
                            <w:w w:val="95"/>
                            <w:sz w:val="18"/>
                          </w:rPr>
                          <w:t>FROM</w:t>
                        </w:r>
                        <w:r>
                          <w:rPr>
                            <w:spacing w:val="-15"/>
                            <w:w w:val="95"/>
                            <w:sz w:val="18"/>
                          </w:rPr>
                          <w:t xml:space="preserve"> </w:t>
                        </w:r>
                        <w:r>
                          <w:rPr>
                            <w:spacing w:val="-1"/>
                            <w:w w:val="95"/>
                            <w:sz w:val="18"/>
                          </w:rPr>
                          <w:t>finance.bank_card</w:t>
                        </w:r>
                        <w:r>
                          <w:rPr>
                            <w:spacing w:val="-16"/>
                            <w:w w:val="95"/>
                            <w:sz w:val="18"/>
                          </w:rPr>
                          <w:t xml:space="preserve"> </w:t>
                        </w:r>
                        <w:r>
                          <w:rPr>
                            <w:spacing w:val="-1"/>
                            <w:w w:val="95"/>
                            <w:sz w:val="18"/>
                          </w:rPr>
                          <w:t>WHERE</w:t>
                        </w:r>
                        <w:r>
                          <w:rPr>
                            <w:spacing w:val="-16"/>
                            <w:w w:val="95"/>
                            <w:sz w:val="18"/>
                          </w:rPr>
                          <w:t xml:space="preserve"> </w:t>
                        </w:r>
                        <w:r>
                          <w:rPr>
                            <w:spacing w:val="-1"/>
                            <w:w w:val="95"/>
                            <w:sz w:val="18"/>
                          </w:rPr>
                          <w:t>client.c_id</w:t>
                        </w:r>
                        <w:r>
                          <w:rPr>
                            <w:spacing w:val="-16"/>
                            <w:w w:val="95"/>
                            <w:sz w:val="18"/>
                          </w:rPr>
                          <w:t xml:space="preserve"> </w:t>
                        </w:r>
                        <w:r>
                          <w:rPr>
                            <w:w w:val="95"/>
                            <w:sz w:val="18"/>
                          </w:rPr>
                          <w:t>=</w:t>
                        </w:r>
                        <w:r>
                          <w:rPr>
                            <w:spacing w:val="-16"/>
                            <w:w w:val="95"/>
                            <w:sz w:val="18"/>
                          </w:rPr>
                          <w:t xml:space="preserve"> </w:t>
                        </w:r>
                        <w:r>
                          <w:rPr>
                            <w:w w:val="95"/>
                            <w:sz w:val="18"/>
                          </w:rPr>
                          <w:t>bank_card.b_c_id);</w:t>
                        </w:r>
                      </w:p>
                    </w:tc>
                  </w:tr>
                </w:tbl>
                <w:p>
                  <w:pPr>
                    <w:pStyle w:val="9"/>
                  </w:pPr>
                </w:p>
              </w:txbxContent>
            </v:textbox>
          </v:shape>
        </w:pict>
      </w:r>
      <w:r>
        <w:rPr>
          <w:lang w:eastAsia="zh-CN"/>
        </w:rPr>
        <w:t>针对</w:t>
      </w:r>
      <w:r>
        <w:rPr>
          <w:rFonts w:ascii="Tahoma" w:hAnsi="Tahoma" w:eastAsia="Tahoma"/>
          <w:lang w:eastAsia="zh-CN"/>
        </w:rPr>
        <w:t>“</w:t>
      </w:r>
      <w:r>
        <w:rPr>
          <w:lang w:eastAsia="zh-CN"/>
        </w:rPr>
        <w:t>查询用户编号在银行卡表中出现的用户的编号，用户姓名和身份证</w:t>
      </w:r>
      <w:r>
        <w:rPr>
          <w:rFonts w:ascii="Tahoma" w:hAnsi="Tahoma" w:eastAsia="Tahoma"/>
          <w:spacing w:val="20"/>
          <w:lang w:eastAsia="zh-CN"/>
        </w:rPr>
        <w:t xml:space="preserve">” </w:t>
      </w:r>
      <w:r>
        <w:rPr>
          <w:lang w:eastAsia="zh-CN"/>
        </w:rPr>
        <w:t>的查询，创建视图。</w:t>
      </w:r>
    </w:p>
    <w:p>
      <w:pPr>
        <w:pStyle w:val="9"/>
        <w:spacing w:before="249" w:line="820" w:lineRule="atLeast"/>
        <w:ind w:left="1153" w:right="6977"/>
        <w:rPr>
          <w:lang w:eastAsia="zh-CN"/>
        </w:rPr>
      </w:pPr>
      <w:r>
        <w:pict>
          <v:shape id="_x0000_s2393" o:spid="_x0000_s2393" o:spt="202" type="#_x0000_t202" style="position:absolute;left:0pt;margin-left:101.75pt;margin-top:57.4pt;height:14.3pt;width:443pt;mso-position-horizontal-relative:page;z-index:251715584;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SELECT</w:t>
                        </w:r>
                        <w:r>
                          <w:rPr>
                            <w:spacing w:val="4"/>
                            <w:w w:val="90"/>
                            <w:sz w:val="18"/>
                          </w:rPr>
                          <w:t xml:space="preserve"> </w:t>
                        </w:r>
                        <w:r>
                          <w:rPr>
                            <w:w w:val="90"/>
                            <w:sz w:val="18"/>
                          </w:rPr>
                          <w:t>*</w:t>
                        </w:r>
                        <w:r>
                          <w:rPr>
                            <w:spacing w:val="3"/>
                            <w:w w:val="90"/>
                            <w:sz w:val="18"/>
                          </w:rPr>
                          <w:t xml:space="preserve"> </w:t>
                        </w:r>
                        <w:r>
                          <w:rPr>
                            <w:w w:val="90"/>
                            <w:sz w:val="18"/>
                          </w:rPr>
                          <w:t>FROM</w:t>
                        </w:r>
                        <w:r>
                          <w:rPr>
                            <w:spacing w:val="8"/>
                            <w:w w:val="90"/>
                            <w:sz w:val="18"/>
                          </w:rPr>
                          <w:t xml:space="preserve"> </w:t>
                        </w:r>
                        <w:r>
                          <w:rPr>
                            <w:w w:val="90"/>
                            <w:sz w:val="18"/>
                          </w:rPr>
                          <w:t>finance.v_client;</w:t>
                        </w:r>
                      </w:p>
                    </w:tc>
                  </w:tr>
                </w:tbl>
                <w:p>
                  <w:pPr>
                    <w:pStyle w:val="9"/>
                  </w:pPr>
                </w:p>
              </w:txbxContent>
            </v:textbox>
          </v:shape>
        </w:pict>
      </w:r>
      <w:r>
        <w:rPr>
          <w:lang w:eastAsia="zh-CN"/>
        </w:rPr>
        <w:t>使用视图进行查询。结果如下：</w:t>
      </w:r>
    </w:p>
    <w:p>
      <w:pPr>
        <w:pStyle w:val="9"/>
        <w:tabs>
          <w:tab w:val="left" w:pos="3078"/>
        </w:tabs>
        <w:spacing w:before="62"/>
        <w:ind w:left="1153"/>
        <w:rPr>
          <w:rFonts w:ascii="Tahoma"/>
        </w:rPr>
      </w:pPr>
      <w:r>
        <w:rPr>
          <w:rFonts w:ascii="Tahoma"/>
          <w:w w:val="90"/>
        </w:rPr>
        <w:t>c_id</w:t>
      </w:r>
      <w:r>
        <w:rPr>
          <w:rFonts w:ascii="Tahoma"/>
          <w:spacing w:val="-14"/>
          <w:w w:val="90"/>
        </w:rPr>
        <w:t xml:space="preserve"> </w:t>
      </w:r>
      <w:r>
        <w:rPr>
          <w:rFonts w:ascii="Tahoma"/>
          <w:w w:val="90"/>
        </w:rPr>
        <w:t>|</w:t>
      </w:r>
      <w:r>
        <w:rPr>
          <w:rFonts w:ascii="Tahoma"/>
          <w:spacing w:val="-12"/>
          <w:w w:val="90"/>
        </w:rPr>
        <w:t xml:space="preserve"> </w:t>
      </w:r>
      <w:r>
        <w:rPr>
          <w:rFonts w:ascii="Tahoma"/>
          <w:w w:val="90"/>
        </w:rPr>
        <w:t>c_name</w:t>
      </w:r>
      <w:r>
        <w:rPr>
          <w:rFonts w:ascii="Tahoma"/>
          <w:spacing w:val="-9"/>
          <w:w w:val="90"/>
        </w:rPr>
        <w:t xml:space="preserve"> </w:t>
      </w:r>
      <w:r>
        <w:rPr>
          <w:rFonts w:ascii="Tahoma"/>
          <w:w w:val="90"/>
        </w:rPr>
        <w:t>|</w:t>
      </w:r>
      <w:r>
        <w:rPr>
          <w:rFonts w:ascii="Tahoma"/>
          <w:w w:val="90"/>
        </w:rPr>
        <w:tab/>
      </w:r>
      <w:r>
        <w:rPr>
          <w:rFonts w:ascii="Tahoma"/>
          <w:w w:val="95"/>
        </w:rPr>
        <w:t>c_id_card</w:t>
      </w:r>
    </w:p>
    <w:p>
      <w:pPr>
        <w:sectPr>
          <w:pgSz w:w="11910" w:h="16840"/>
          <w:pgMar w:top="1300" w:right="880" w:bottom="280" w:left="1000" w:header="567" w:footer="0" w:gutter="0"/>
          <w:cols w:space="720" w:num="1"/>
        </w:sectPr>
      </w:pPr>
    </w:p>
    <w:p>
      <w:pPr>
        <w:spacing w:before="7"/>
        <w:rPr>
          <w:sz w:val="23"/>
        </w:rPr>
      </w:pPr>
    </w:p>
    <w:p>
      <w:pPr>
        <w:pStyle w:val="9"/>
        <w:tabs>
          <w:tab w:val="left" w:pos="1541"/>
          <w:tab w:val="left" w:pos="2168"/>
          <w:tab w:val="left" w:pos="3749"/>
        </w:tabs>
        <w:spacing w:before="98"/>
        <w:ind w:left="1153"/>
        <w:rPr>
          <w:rFonts w:ascii="Tahoma"/>
          <w:lang w:eastAsia="zh-CN"/>
        </w:rPr>
      </w:pPr>
      <w:r>
        <w:rPr>
          <w:rFonts w:ascii="Tahoma"/>
          <w:w w:val="64"/>
          <w:u w:val="dotted"/>
        </w:rPr>
        <w:t xml:space="preserve"> </w:t>
      </w:r>
      <w:r>
        <w:rPr>
          <w:rFonts w:ascii="Tahoma"/>
          <w:u w:val="dotted"/>
        </w:rPr>
        <w:tab/>
      </w:r>
      <w:r>
        <w:rPr>
          <w:rFonts w:ascii="Tahoma"/>
          <w:w w:val="80"/>
          <w:lang w:eastAsia="zh-CN"/>
        </w:rPr>
        <w:t>+</w:t>
      </w:r>
      <w:r>
        <w:rPr>
          <w:rFonts w:ascii="Tahoma"/>
          <w:w w:val="80"/>
          <w:u w:val="dotted"/>
          <w:lang w:eastAsia="zh-CN"/>
        </w:rPr>
        <w:tab/>
      </w:r>
      <w:r>
        <w:rPr>
          <w:rFonts w:ascii="Tahoma"/>
          <w:w w:val="80"/>
          <w:lang w:eastAsia="zh-CN"/>
        </w:rPr>
        <w:t>+</w:t>
      </w:r>
      <w:r>
        <w:rPr>
          <w:rFonts w:ascii="Tahoma"/>
          <w:w w:val="64"/>
          <w:u w:val="dotted"/>
          <w:lang w:eastAsia="zh-CN"/>
        </w:rPr>
        <w:t xml:space="preserve"> </w:t>
      </w:r>
      <w:r>
        <w:rPr>
          <w:rFonts w:ascii="Tahoma"/>
          <w:u w:val="dotted"/>
          <w:lang w:eastAsia="zh-CN"/>
        </w:rPr>
        <w:tab/>
      </w:r>
    </w:p>
    <w:p>
      <w:pPr>
        <w:pStyle w:val="9"/>
        <w:spacing w:before="80"/>
        <w:ind w:left="1575"/>
        <w:rPr>
          <w:rFonts w:ascii="Tahoma" w:eastAsia="Tahoma"/>
          <w:lang w:eastAsia="zh-CN"/>
        </w:rPr>
      </w:pPr>
      <w:r>
        <w:rPr>
          <w:rFonts w:ascii="Tahoma" w:eastAsia="Tahoma"/>
          <w:w w:val="90"/>
          <w:lang w:eastAsia="zh-CN"/>
        </w:rPr>
        <w:t>1</w:t>
      </w:r>
      <w:r>
        <w:rPr>
          <w:rFonts w:ascii="Tahoma" w:eastAsia="Tahoma"/>
          <w:spacing w:val="-13"/>
          <w:w w:val="90"/>
          <w:lang w:eastAsia="zh-CN"/>
        </w:rPr>
        <w:t xml:space="preserve"> </w:t>
      </w:r>
      <w:r>
        <w:rPr>
          <w:rFonts w:ascii="Tahoma" w:eastAsia="Tahoma"/>
          <w:w w:val="90"/>
          <w:lang w:eastAsia="zh-CN"/>
        </w:rPr>
        <w:t>|</w:t>
      </w:r>
      <w:r>
        <w:rPr>
          <w:rFonts w:ascii="Tahoma" w:eastAsia="Tahoma"/>
          <w:spacing w:val="57"/>
          <w:w w:val="90"/>
          <w:lang w:eastAsia="zh-CN"/>
        </w:rPr>
        <w:t xml:space="preserve"> </w:t>
      </w:r>
      <w:r>
        <w:rPr>
          <w:w w:val="90"/>
          <w:lang w:eastAsia="zh-CN"/>
        </w:rPr>
        <w:t>左晓婷</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340211199301010001</w:t>
      </w:r>
    </w:p>
    <w:p>
      <w:pPr>
        <w:pStyle w:val="9"/>
        <w:spacing w:before="53"/>
        <w:ind w:left="1575"/>
        <w:rPr>
          <w:rFonts w:ascii="Tahoma" w:eastAsia="Tahoma"/>
          <w:lang w:eastAsia="zh-CN"/>
        </w:rPr>
      </w:pPr>
      <w:r>
        <w:rPr>
          <w:rFonts w:ascii="Tahoma" w:eastAsia="Tahoma"/>
          <w:w w:val="90"/>
          <w:lang w:eastAsia="zh-CN"/>
        </w:rPr>
        <w:t>3</w:t>
      </w:r>
      <w:r>
        <w:rPr>
          <w:rFonts w:ascii="Tahoma" w:eastAsia="Tahoma"/>
          <w:spacing w:val="-13"/>
          <w:w w:val="90"/>
          <w:lang w:eastAsia="zh-CN"/>
        </w:rPr>
        <w:t xml:space="preserve"> </w:t>
      </w:r>
      <w:r>
        <w:rPr>
          <w:rFonts w:ascii="Tahoma" w:eastAsia="Tahoma"/>
          <w:w w:val="90"/>
          <w:lang w:eastAsia="zh-CN"/>
        </w:rPr>
        <w:t>|</w:t>
      </w:r>
      <w:r>
        <w:rPr>
          <w:rFonts w:ascii="Tahoma" w:eastAsia="Tahoma"/>
          <w:spacing w:val="57"/>
          <w:w w:val="90"/>
          <w:lang w:eastAsia="zh-CN"/>
        </w:rPr>
        <w:t xml:space="preserve"> </w:t>
      </w:r>
      <w:r>
        <w:rPr>
          <w:w w:val="90"/>
          <w:lang w:eastAsia="zh-CN"/>
        </w:rPr>
        <w:t>朱长刚</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340211199301010003</w:t>
      </w:r>
    </w:p>
    <w:p>
      <w:pPr>
        <w:pStyle w:val="9"/>
        <w:spacing w:before="54"/>
        <w:ind w:left="1575"/>
        <w:rPr>
          <w:rFonts w:ascii="Tahoma" w:eastAsia="Tahoma"/>
          <w:lang w:eastAsia="zh-CN"/>
        </w:rPr>
      </w:pPr>
      <w:r>
        <w:rPr>
          <w:rFonts w:ascii="Tahoma" w:eastAsia="Tahoma"/>
          <w:w w:val="90"/>
          <w:lang w:eastAsia="zh-CN"/>
        </w:rPr>
        <w:t>5</w:t>
      </w:r>
      <w:r>
        <w:rPr>
          <w:rFonts w:ascii="Tahoma" w:eastAsia="Tahoma"/>
          <w:spacing w:val="-13"/>
          <w:w w:val="90"/>
          <w:lang w:eastAsia="zh-CN"/>
        </w:rPr>
        <w:t xml:space="preserve"> </w:t>
      </w:r>
      <w:r>
        <w:rPr>
          <w:rFonts w:ascii="Tahoma" w:eastAsia="Tahoma"/>
          <w:w w:val="90"/>
          <w:lang w:eastAsia="zh-CN"/>
        </w:rPr>
        <w:t>|</w:t>
      </w:r>
      <w:r>
        <w:rPr>
          <w:rFonts w:ascii="Tahoma" w:eastAsia="Tahoma"/>
          <w:spacing w:val="57"/>
          <w:w w:val="90"/>
          <w:lang w:eastAsia="zh-CN"/>
        </w:rPr>
        <w:t xml:space="preserve"> </w:t>
      </w:r>
      <w:r>
        <w:rPr>
          <w:w w:val="90"/>
          <w:lang w:eastAsia="zh-CN"/>
        </w:rPr>
        <w:t>安艳芳</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340211199301010005</w:t>
      </w:r>
    </w:p>
    <w:p>
      <w:pPr>
        <w:pStyle w:val="9"/>
        <w:spacing w:before="52"/>
        <w:ind w:left="1575"/>
        <w:rPr>
          <w:rFonts w:ascii="Tahoma" w:eastAsia="Tahoma"/>
          <w:lang w:eastAsia="zh-CN"/>
        </w:rPr>
      </w:pPr>
      <w:r>
        <w:rPr>
          <w:rFonts w:ascii="Tahoma" w:eastAsia="Tahoma"/>
          <w:w w:val="90"/>
          <w:lang w:eastAsia="zh-CN"/>
        </w:rPr>
        <w:t>7</w:t>
      </w:r>
      <w:r>
        <w:rPr>
          <w:rFonts w:ascii="Tahoma" w:eastAsia="Tahoma"/>
          <w:spacing w:val="-13"/>
          <w:w w:val="90"/>
          <w:lang w:eastAsia="zh-CN"/>
        </w:rPr>
        <w:t xml:space="preserve"> </w:t>
      </w:r>
      <w:r>
        <w:rPr>
          <w:rFonts w:ascii="Tahoma" w:eastAsia="Tahoma"/>
          <w:w w:val="90"/>
          <w:lang w:eastAsia="zh-CN"/>
        </w:rPr>
        <w:t>|</w:t>
      </w:r>
      <w:r>
        <w:rPr>
          <w:rFonts w:ascii="Tahoma" w:eastAsia="Tahoma"/>
          <w:spacing w:val="57"/>
          <w:w w:val="90"/>
          <w:lang w:eastAsia="zh-CN"/>
        </w:rPr>
        <w:t xml:space="preserve"> </w:t>
      </w:r>
      <w:r>
        <w:rPr>
          <w:w w:val="90"/>
          <w:lang w:eastAsia="zh-CN"/>
        </w:rPr>
        <w:t>傅小芳</w:t>
      </w:r>
      <w:r>
        <w:rPr>
          <w:spacing w:val="58"/>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340211199301010007</w:t>
      </w:r>
    </w:p>
    <w:p>
      <w:pPr>
        <w:pStyle w:val="9"/>
        <w:spacing w:before="55"/>
        <w:ind w:left="1575"/>
        <w:rPr>
          <w:rFonts w:ascii="Tahoma" w:eastAsia="Tahoma"/>
          <w:lang w:eastAsia="zh-CN"/>
        </w:rPr>
      </w:pPr>
      <w:r>
        <w:rPr>
          <w:rFonts w:ascii="Tahoma" w:eastAsia="Tahoma"/>
          <w:w w:val="90"/>
          <w:lang w:eastAsia="zh-CN"/>
        </w:rPr>
        <w:t>9</w:t>
      </w:r>
      <w:r>
        <w:rPr>
          <w:rFonts w:ascii="Tahoma" w:eastAsia="Tahoma"/>
          <w:spacing w:val="-13"/>
          <w:w w:val="90"/>
          <w:lang w:eastAsia="zh-CN"/>
        </w:rPr>
        <w:t xml:space="preserve"> </w:t>
      </w:r>
      <w:r>
        <w:rPr>
          <w:rFonts w:ascii="Tahoma" w:eastAsia="Tahoma"/>
          <w:w w:val="90"/>
          <w:lang w:eastAsia="zh-CN"/>
        </w:rPr>
        <w:t>|</w:t>
      </w:r>
      <w:r>
        <w:rPr>
          <w:rFonts w:ascii="Tahoma" w:eastAsia="Tahoma"/>
          <w:spacing w:val="57"/>
          <w:w w:val="90"/>
          <w:lang w:eastAsia="zh-CN"/>
        </w:rPr>
        <w:t xml:space="preserve"> </w:t>
      </w:r>
      <w:r>
        <w:rPr>
          <w:w w:val="90"/>
          <w:lang w:eastAsia="zh-CN"/>
        </w:rPr>
        <w:t>邵小婷</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340211199301010009</w:t>
      </w:r>
    </w:p>
    <w:p>
      <w:pPr>
        <w:pStyle w:val="9"/>
        <w:spacing w:before="52"/>
        <w:ind w:left="1470"/>
        <w:rPr>
          <w:rFonts w:ascii="Tahoma" w:eastAsia="Tahoma"/>
          <w:lang w:eastAsia="zh-CN"/>
        </w:rPr>
      </w:pPr>
      <w:r>
        <w:rPr>
          <w:rFonts w:ascii="Tahoma" w:eastAsia="Tahoma"/>
          <w:w w:val="90"/>
          <w:lang w:eastAsia="zh-CN"/>
        </w:rPr>
        <w:t>10</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章晓峰</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340211199301010010</w:t>
      </w:r>
    </w:p>
    <w:p>
      <w:pPr>
        <w:pStyle w:val="9"/>
        <w:spacing w:before="54"/>
        <w:ind w:left="1470"/>
        <w:rPr>
          <w:rFonts w:ascii="Tahoma" w:eastAsia="Tahoma"/>
          <w:lang w:eastAsia="zh-CN"/>
        </w:rPr>
      </w:pPr>
      <w:r>
        <w:rPr>
          <w:rFonts w:ascii="Tahoma" w:eastAsia="Tahoma"/>
          <w:w w:val="90"/>
          <w:lang w:eastAsia="zh-CN"/>
        </w:rPr>
        <w:t>12</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冯长强</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340211199301010012</w:t>
      </w:r>
    </w:p>
    <w:p>
      <w:pPr>
        <w:pStyle w:val="9"/>
        <w:spacing w:before="52"/>
        <w:ind w:left="1470"/>
        <w:rPr>
          <w:rFonts w:ascii="Tahoma" w:eastAsia="Tahoma"/>
          <w:lang w:eastAsia="zh-CN"/>
        </w:rPr>
      </w:pPr>
      <w:r>
        <w:rPr>
          <w:rFonts w:ascii="Tahoma" w:eastAsia="Tahoma"/>
          <w:w w:val="90"/>
          <w:lang w:eastAsia="zh-CN"/>
        </w:rPr>
        <w:t>14</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赵晓鹏</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340211199301010014</w:t>
      </w:r>
    </w:p>
    <w:p>
      <w:pPr>
        <w:pStyle w:val="9"/>
        <w:spacing w:before="53"/>
        <w:ind w:left="1470"/>
        <w:rPr>
          <w:rFonts w:ascii="Tahoma" w:eastAsia="Tahoma"/>
          <w:lang w:eastAsia="zh-CN"/>
        </w:rPr>
      </w:pPr>
      <w:r>
        <w:rPr>
          <w:rFonts w:ascii="Tahoma" w:eastAsia="Tahoma"/>
          <w:w w:val="90"/>
          <w:lang w:eastAsia="zh-CN"/>
        </w:rPr>
        <w:t>16</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尹高峰</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340211199301010016</w:t>
      </w:r>
    </w:p>
    <w:p>
      <w:pPr>
        <w:pStyle w:val="9"/>
        <w:spacing w:before="55"/>
        <w:ind w:left="1470"/>
        <w:rPr>
          <w:rFonts w:ascii="Tahoma" w:eastAsia="Tahoma"/>
          <w:lang w:eastAsia="zh-CN"/>
        </w:rPr>
      </w:pPr>
      <w:r>
        <w:rPr>
          <w:rFonts w:ascii="Tahoma" w:eastAsia="Tahoma"/>
          <w:w w:val="90"/>
          <w:lang w:eastAsia="zh-CN"/>
        </w:rPr>
        <w:t>18</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唐高伟</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340211199301010018</w:t>
      </w:r>
    </w:p>
    <w:p>
      <w:pPr>
        <w:pStyle w:val="9"/>
        <w:spacing w:before="52"/>
        <w:ind w:left="1470"/>
        <w:rPr>
          <w:rFonts w:ascii="Tahoma" w:eastAsia="Tahoma"/>
          <w:lang w:eastAsia="zh-CN"/>
        </w:rPr>
      </w:pPr>
      <w:r>
        <w:rPr>
          <w:rFonts w:ascii="Tahoma" w:eastAsia="Tahoma"/>
          <w:w w:val="90"/>
          <w:lang w:eastAsia="zh-CN"/>
        </w:rPr>
        <w:t>19</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洪高鹏</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340211199301010019</w:t>
      </w:r>
    </w:p>
    <w:p>
      <w:pPr>
        <w:pStyle w:val="9"/>
        <w:spacing w:before="54"/>
        <w:ind w:left="1470"/>
        <w:rPr>
          <w:rFonts w:ascii="Tahoma" w:eastAsia="Tahoma"/>
          <w:lang w:eastAsia="zh-CN"/>
        </w:rPr>
      </w:pPr>
      <w:r>
        <w:rPr>
          <w:rFonts w:ascii="Tahoma" w:eastAsia="Tahoma"/>
          <w:w w:val="90"/>
          <w:lang w:eastAsia="zh-CN"/>
        </w:rPr>
        <w:t>21</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邱长强</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340211199301010021</w:t>
      </w:r>
    </w:p>
    <w:p>
      <w:pPr>
        <w:pStyle w:val="9"/>
        <w:spacing w:before="52"/>
        <w:ind w:left="1470"/>
        <w:rPr>
          <w:rFonts w:ascii="Tahoma" w:eastAsia="Tahoma"/>
          <w:lang w:eastAsia="zh-CN"/>
        </w:rPr>
      </w:pPr>
      <w:r>
        <w:rPr>
          <w:rFonts w:ascii="Tahoma" w:eastAsia="Tahoma"/>
          <w:w w:val="90"/>
          <w:lang w:eastAsia="zh-CN"/>
        </w:rPr>
        <w:t>23</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潘成轩</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340211199301010023</w:t>
      </w:r>
    </w:p>
    <w:p>
      <w:pPr>
        <w:pStyle w:val="9"/>
        <w:spacing w:before="55"/>
        <w:ind w:left="1470"/>
        <w:rPr>
          <w:rFonts w:ascii="Tahoma" w:eastAsia="Tahoma"/>
          <w:lang w:eastAsia="zh-CN"/>
        </w:rPr>
      </w:pPr>
      <w:r>
        <w:rPr>
          <w:rFonts w:ascii="Tahoma" w:eastAsia="Tahoma"/>
          <w:w w:val="90"/>
          <w:lang w:eastAsia="zh-CN"/>
        </w:rPr>
        <w:t>24</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季小梅</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340211199301010024</w:t>
      </w:r>
    </w:p>
    <w:p>
      <w:pPr>
        <w:pStyle w:val="9"/>
        <w:spacing w:before="52"/>
        <w:ind w:left="1470"/>
        <w:rPr>
          <w:rFonts w:ascii="Tahoma" w:eastAsia="Tahoma"/>
          <w:lang w:eastAsia="zh-CN"/>
        </w:rPr>
      </w:pPr>
      <w:r>
        <w:rPr>
          <w:rFonts w:ascii="Tahoma" w:eastAsia="Tahoma"/>
          <w:w w:val="90"/>
          <w:lang w:eastAsia="zh-CN"/>
        </w:rPr>
        <w:t>26</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倪兰芳</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340211199301010026</w:t>
      </w:r>
    </w:p>
    <w:p>
      <w:pPr>
        <w:pStyle w:val="9"/>
        <w:spacing w:before="52"/>
        <w:ind w:left="1470"/>
        <w:rPr>
          <w:rFonts w:ascii="Tahoma" w:eastAsia="Tahoma"/>
          <w:lang w:eastAsia="zh-CN"/>
        </w:rPr>
      </w:pPr>
      <w:r>
        <w:rPr>
          <w:rFonts w:ascii="Tahoma" w:eastAsia="Tahoma"/>
          <w:w w:val="90"/>
          <w:lang w:eastAsia="zh-CN"/>
        </w:rPr>
        <w:t>27</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姜小芳</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340211199301010027</w:t>
      </w:r>
    </w:p>
    <w:p>
      <w:pPr>
        <w:pStyle w:val="9"/>
        <w:spacing w:before="55"/>
        <w:ind w:left="1470"/>
        <w:rPr>
          <w:rFonts w:ascii="Tahoma" w:eastAsia="Tahoma"/>
          <w:lang w:eastAsia="zh-CN"/>
        </w:rPr>
      </w:pPr>
      <w:r>
        <w:rPr>
          <w:rFonts w:ascii="Tahoma" w:eastAsia="Tahoma"/>
          <w:w w:val="90"/>
          <w:lang w:eastAsia="zh-CN"/>
        </w:rPr>
        <w:t>29</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娄晓婷</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340211199301010029</w:t>
      </w:r>
    </w:p>
    <w:p>
      <w:pPr>
        <w:pStyle w:val="9"/>
        <w:spacing w:before="62"/>
        <w:ind w:left="1153"/>
        <w:rPr>
          <w:rFonts w:ascii="Tahoma"/>
          <w:lang w:eastAsia="zh-CN"/>
        </w:rPr>
      </w:pPr>
      <w:r>
        <w:rPr>
          <w:rFonts w:ascii="Tahoma"/>
          <w:w w:val="90"/>
          <w:lang w:eastAsia="zh-CN"/>
        </w:rPr>
        <w:t>(17</w:t>
      </w:r>
      <w:r>
        <w:rPr>
          <w:rFonts w:ascii="Tahoma"/>
          <w:spacing w:val="-14"/>
          <w:w w:val="90"/>
          <w:lang w:eastAsia="zh-CN"/>
        </w:rPr>
        <w:t xml:space="preserve"> </w:t>
      </w:r>
      <w:r>
        <w:rPr>
          <w:rFonts w:ascii="Tahoma"/>
          <w:w w:val="90"/>
          <w:lang w:eastAsia="zh-CN"/>
        </w:rPr>
        <w:t>rows)</w:t>
      </w:r>
    </w:p>
    <w:p>
      <w:pPr>
        <w:spacing w:before="122"/>
        <w:ind w:left="1028"/>
        <w:rPr>
          <w:rFonts w:ascii="微软雅黑" w:eastAsia="微软雅黑"/>
          <w:sz w:val="21"/>
          <w:lang w:eastAsia="zh-CN"/>
        </w:rPr>
      </w:pPr>
      <w:r>
        <w:rPr>
          <w:rFonts w:hint="eastAsia" w:ascii="微软雅黑" w:eastAsia="微软雅黑"/>
          <w:spacing w:val="-1"/>
          <w:w w:val="95"/>
          <w:sz w:val="24"/>
          <w:lang w:eastAsia="zh-CN"/>
        </w:rPr>
        <w:t xml:space="preserve">步骤 </w:t>
      </w:r>
      <w:r>
        <w:rPr>
          <w:w w:val="95"/>
          <w:sz w:val="24"/>
          <w:lang w:eastAsia="zh-CN"/>
        </w:rPr>
        <w:t>2</w:t>
      </w:r>
      <w:r>
        <w:rPr>
          <w:spacing w:val="148"/>
          <w:sz w:val="24"/>
          <w:lang w:eastAsia="zh-CN"/>
        </w:rPr>
        <w:t xml:space="preserve"> </w:t>
      </w:r>
      <w:r>
        <w:rPr>
          <w:rFonts w:hint="eastAsia" w:ascii="微软雅黑" w:eastAsia="微软雅黑"/>
          <w:w w:val="95"/>
          <w:sz w:val="21"/>
          <w:lang w:eastAsia="zh-CN"/>
        </w:rPr>
        <w:t>修改视图内容</w:t>
      </w:r>
    </w:p>
    <w:p>
      <w:pPr>
        <w:pStyle w:val="9"/>
        <w:spacing w:before="118"/>
        <w:ind w:left="1153"/>
        <w:rPr>
          <w:lang w:eastAsia="zh-CN"/>
        </w:rPr>
      </w:pPr>
      <w:r>
        <w:pict>
          <v:shape id="_x0000_s2394" o:spid="_x0000_s2394" o:spt="202" type="#_x0000_t202" style="position:absolute;left:0pt;margin-left:101.75pt;margin-top:29.2pt;height:29.65pt;width:443pt;mso-position-horizontal-relative:page;z-index:251716608;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73" w:hRule="atLeast"/>
                    </w:trPr>
                    <w:tc>
                      <w:tcPr>
                        <w:tcW w:w="8846" w:type="dxa"/>
                        <w:shd w:val="clear" w:color="auto" w:fill="D9D9D9"/>
                      </w:tcPr>
                      <w:p>
                        <w:pPr>
                          <w:pStyle w:val="17"/>
                          <w:spacing w:before="19"/>
                          <w:rPr>
                            <w:sz w:val="18"/>
                          </w:rPr>
                        </w:pPr>
                        <w:r>
                          <w:rPr>
                            <w:spacing w:val="-1"/>
                            <w:w w:val="95"/>
                            <w:sz w:val="18"/>
                          </w:rPr>
                          <w:t>CREATE</w:t>
                        </w:r>
                        <w:r>
                          <w:rPr>
                            <w:spacing w:val="-20"/>
                            <w:w w:val="95"/>
                            <w:sz w:val="18"/>
                          </w:rPr>
                          <w:t xml:space="preserve"> </w:t>
                        </w:r>
                        <w:r>
                          <w:rPr>
                            <w:spacing w:val="-1"/>
                            <w:w w:val="95"/>
                            <w:sz w:val="18"/>
                          </w:rPr>
                          <w:t>OR</w:t>
                        </w:r>
                        <w:r>
                          <w:rPr>
                            <w:spacing w:val="-17"/>
                            <w:w w:val="95"/>
                            <w:sz w:val="18"/>
                          </w:rPr>
                          <w:t xml:space="preserve"> </w:t>
                        </w:r>
                        <w:r>
                          <w:rPr>
                            <w:spacing w:val="-1"/>
                            <w:w w:val="95"/>
                            <w:sz w:val="18"/>
                          </w:rPr>
                          <w:t>REPLACE</w:t>
                        </w:r>
                        <w:r>
                          <w:rPr>
                            <w:spacing w:val="-17"/>
                            <w:w w:val="95"/>
                            <w:sz w:val="18"/>
                          </w:rPr>
                          <w:t xml:space="preserve"> </w:t>
                        </w:r>
                        <w:r>
                          <w:rPr>
                            <w:spacing w:val="-1"/>
                            <w:w w:val="95"/>
                            <w:sz w:val="18"/>
                          </w:rPr>
                          <w:t>VIEW</w:t>
                        </w:r>
                        <w:r>
                          <w:rPr>
                            <w:spacing w:val="-18"/>
                            <w:w w:val="95"/>
                            <w:sz w:val="18"/>
                          </w:rPr>
                          <w:t xml:space="preserve"> </w:t>
                        </w:r>
                        <w:r>
                          <w:rPr>
                            <w:spacing w:val="-1"/>
                            <w:w w:val="95"/>
                            <w:sz w:val="18"/>
                          </w:rPr>
                          <w:t>finance.v_client</w:t>
                        </w:r>
                        <w:r>
                          <w:rPr>
                            <w:spacing w:val="-19"/>
                            <w:w w:val="95"/>
                            <w:sz w:val="18"/>
                          </w:rPr>
                          <w:t xml:space="preserve"> </w:t>
                        </w:r>
                        <w:r>
                          <w:rPr>
                            <w:spacing w:val="-1"/>
                            <w:w w:val="95"/>
                            <w:sz w:val="18"/>
                          </w:rPr>
                          <w:t>as</w:t>
                        </w:r>
                        <w:r>
                          <w:rPr>
                            <w:spacing w:val="-18"/>
                            <w:w w:val="95"/>
                            <w:sz w:val="18"/>
                          </w:rPr>
                          <w:t xml:space="preserve"> </w:t>
                        </w:r>
                        <w:r>
                          <w:rPr>
                            <w:spacing w:val="-1"/>
                            <w:w w:val="95"/>
                            <w:sz w:val="18"/>
                          </w:rPr>
                          <w:t>SELECT</w:t>
                        </w:r>
                        <w:r>
                          <w:rPr>
                            <w:spacing w:val="-19"/>
                            <w:w w:val="95"/>
                            <w:sz w:val="18"/>
                          </w:rPr>
                          <w:t xml:space="preserve"> </w:t>
                        </w:r>
                        <w:r>
                          <w:rPr>
                            <w:spacing w:val="-1"/>
                            <w:w w:val="95"/>
                            <w:sz w:val="18"/>
                          </w:rPr>
                          <w:t>c_id,c_name,c_id_card</w:t>
                        </w:r>
                        <w:r>
                          <w:rPr>
                            <w:spacing w:val="-17"/>
                            <w:w w:val="95"/>
                            <w:sz w:val="18"/>
                          </w:rPr>
                          <w:t xml:space="preserve"> </w:t>
                        </w:r>
                        <w:r>
                          <w:rPr>
                            <w:w w:val="95"/>
                            <w:sz w:val="18"/>
                          </w:rPr>
                          <w:t>FROM</w:t>
                        </w:r>
                        <w:r>
                          <w:rPr>
                            <w:spacing w:val="-16"/>
                            <w:w w:val="95"/>
                            <w:sz w:val="18"/>
                          </w:rPr>
                          <w:t xml:space="preserve"> </w:t>
                        </w:r>
                        <w:r>
                          <w:rPr>
                            <w:w w:val="95"/>
                            <w:sz w:val="18"/>
                          </w:rPr>
                          <w:t>finance.client</w:t>
                        </w:r>
                        <w:r>
                          <w:rPr>
                            <w:spacing w:val="-19"/>
                            <w:w w:val="95"/>
                            <w:sz w:val="18"/>
                          </w:rPr>
                          <w:t xml:space="preserve"> </w:t>
                        </w:r>
                        <w:r>
                          <w:rPr>
                            <w:w w:val="95"/>
                            <w:sz w:val="18"/>
                          </w:rPr>
                          <w:t>WHERE</w:t>
                        </w:r>
                        <w:r>
                          <w:rPr>
                            <w:spacing w:val="-19"/>
                            <w:w w:val="95"/>
                            <w:sz w:val="18"/>
                          </w:rPr>
                          <w:t xml:space="preserve"> </w:t>
                        </w:r>
                        <w:r>
                          <w:rPr>
                            <w:w w:val="95"/>
                            <w:sz w:val="18"/>
                          </w:rPr>
                          <w:t>EXISTS</w:t>
                        </w:r>
                      </w:p>
                      <w:p>
                        <w:pPr>
                          <w:pStyle w:val="17"/>
                          <w:spacing w:before="1" w:line="316" w:lineRule="exact"/>
                          <w:rPr>
                            <w:sz w:val="18"/>
                          </w:rPr>
                        </w:pPr>
                        <w:r>
                          <w:rPr>
                            <w:spacing w:val="-1"/>
                            <w:w w:val="95"/>
                            <w:sz w:val="18"/>
                          </w:rPr>
                          <w:t>(SELECT</w:t>
                        </w:r>
                        <w:r>
                          <w:rPr>
                            <w:spacing w:val="-18"/>
                            <w:w w:val="95"/>
                            <w:sz w:val="18"/>
                          </w:rPr>
                          <w:t xml:space="preserve"> </w:t>
                        </w:r>
                        <w:r>
                          <w:rPr>
                            <w:spacing w:val="-1"/>
                            <w:w w:val="95"/>
                            <w:sz w:val="18"/>
                          </w:rPr>
                          <w:t>*</w:t>
                        </w:r>
                        <w:r>
                          <w:rPr>
                            <w:spacing w:val="-19"/>
                            <w:w w:val="95"/>
                            <w:sz w:val="18"/>
                          </w:rPr>
                          <w:t xml:space="preserve"> </w:t>
                        </w:r>
                        <w:r>
                          <w:rPr>
                            <w:spacing w:val="-1"/>
                            <w:w w:val="95"/>
                            <w:sz w:val="18"/>
                          </w:rPr>
                          <w:t>FROM</w:t>
                        </w:r>
                        <w:r>
                          <w:rPr>
                            <w:spacing w:val="-16"/>
                            <w:w w:val="95"/>
                            <w:sz w:val="18"/>
                          </w:rPr>
                          <w:t xml:space="preserve"> </w:t>
                        </w:r>
                        <w:r>
                          <w:rPr>
                            <w:spacing w:val="-1"/>
                            <w:w w:val="95"/>
                            <w:sz w:val="18"/>
                          </w:rPr>
                          <w:t>finance.bank_card</w:t>
                        </w:r>
                        <w:r>
                          <w:rPr>
                            <w:spacing w:val="-17"/>
                            <w:w w:val="95"/>
                            <w:sz w:val="18"/>
                          </w:rPr>
                          <w:t xml:space="preserve"> </w:t>
                        </w:r>
                        <w:r>
                          <w:rPr>
                            <w:w w:val="95"/>
                            <w:sz w:val="18"/>
                          </w:rPr>
                          <w:t>WHERE</w:t>
                        </w:r>
                        <w:r>
                          <w:rPr>
                            <w:spacing w:val="-17"/>
                            <w:w w:val="95"/>
                            <w:sz w:val="18"/>
                          </w:rPr>
                          <w:t xml:space="preserve"> </w:t>
                        </w:r>
                        <w:r>
                          <w:rPr>
                            <w:w w:val="95"/>
                            <w:sz w:val="18"/>
                          </w:rPr>
                          <w:t>client.c_id</w:t>
                        </w:r>
                        <w:r>
                          <w:rPr>
                            <w:spacing w:val="-12"/>
                            <w:w w:val="95"/>
                            <w:sz w:val="18"/>
                          </w:rPr>
                          <w:t xml:space="preserve"> = </w:t>
                        </w:r>
                        <w:r>
                          <w:rPr>
                            <w:w w:val="95"/>
                            <w:sz w:val="18"/>
                          </w:rPr>
                          <w:t>bank_card.b_c_id</w:t>
                        </w:r>
                        <w:r>
                          <w:rPr>
                            <w:spacing w:val="-17"/>
                            <w:w w:val="95"/>
                            <w:sz w:val="18"/>
                          </w:rPr>
                          <w:t xml:space="preserve"> </w:t>
                        </w:r>
                        <w:r>
                          <w:rPr>
                            <w:w w:val="95"/>
                            <w:sz w:val="18"/>
                          </w:rPr>
                          <w:t>and</w:t>
                        </w:r>
                        <w:r>
                          <w:rPr>
                            <w:spacing w:val="-17"/>
                            <w:w w:val="95"/>
                            <w:sz w:val="18"/>
                          </w:rPr>
                          <w:t xml:space="preserve"> </w:t>
                        </w:r>
                        <w:r>
                          <w:rPr>
                            <w:w w:val="95"/>
                            <w:sz w:val="18"/>
                          </w:rPr>
                          <w:t>bank_card.b_type='</w:t>
                        </w:r>
                        <w:r>
                          <w:rPr>
                            <w:rFonts w:hint="eastAsia" w:ascii="微软雅黑" w:eastAsia="微软雅黑"/>
                            <w:w w:val="95"/>
                            <w:sz w:val="18"/>
                          </w:rPr>
                          <w:t>信用卡</w:t>
                        </w:r>
                        <w:r>
                          <w:rPr>
                            <w:w w:val="95"/>
                            <w:sz w:val="18"/>
                          </w:rPr>
                          <w:t>');</w:t>
                        </w:r>
                      </w:p>
                    </w:tc>
                  </w:tr>
                </w:tbl>
                <w:p>
                  <w:pPr>
                    <w:pStyle w:val="9"/>
                  </w:pPr>
                </w:p>
              </w:txbxContent>
            </v:textbox>
          </v:shape>
        </w:pict>
      </w:r>
      <w:r>
        <w:rPr>
          <w:spacing w:val="-1"/>
          <w:lang w:eastAsia="zh-CN"/>
        </w:rPr>
        <w:t>修改视图，在原有查询的基础上，过滤出信用卡用户。</w:t>
      </w:r>
    </w:p>
    <w:p>
      <w:pPr>
        <w:pStyle w:val="9"/>
        <w:spacing w:before="13"/>
        <w:rPr>
          <w:sz w:val="16"/>
          <w:lang w:eastAsia="zh-CN"/>
        </w:rPr>
      </w:pPr>
    </w:p>
    <w:p>
      <w:pPr>
        <w:pStyle w:val="9"/>
        <w:spacing w:line="820" w:lineRule="atLeast"/>
        <w:ind w:left="1153" w:right="6977"/>
        <w:rPr>
          <w:lang w:eastAsia="zh-CN"/>
        </w:rPr>
      </w:pPr>
      <w:r>
        <w:pict>
          <v:shape id="_x0000_s2395" o:spid="_x0000_s2395" o:spt="202" type="#_x0000_t202" style="position:absolute;left:0pt;margin-left:101.75pt;margin-top:45.1pt;height:14.2pt;width:443pt;mso-position-horizontal-relative:page;z-index:251717632;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5"/>
                            <w:sz w:val="18"/>
                          </w:rPr>
                          <w:t>select</w:t>
                        </w:r>
                        <w:r>
                          <w:rPr>
                            <w:spacing w:val="-19"/>
                            <w:w w:val="95"/>
                            <w:sz w:val="18"/>
                          </w:rPr>
                          <w:t xml:space="preserve"> </w:t>
                        </w:r>
                        <w:r>
                          <w:rPr>
                            <w:w w:val="95"/>
                            <w:sz w:val="18"/>
                          </w:rPr>
                          <w:t>*</w:t>
                        </w:r>
                        <w:r>
                          <w:rPr>
                            <w:spacing w:val="-19"/>
                            <w:w w:val="95"/>
                            <w:sz w:val="18"/>
                          </w:rPr>
                          <w:t xml:space="preserve"> </w:t>
                        </w:r>
                        <w:r>
                          <w:rPr>
                            <w:w w:val="95"/>
                            <w:sz w:val="18"/>
                          </w:rPr>
                          <w:t>from</w:t>
                        </w:r>
                        <w:r>
                          <w:rPr>
                            <w:spacing w:val="-18"/>
                            <w:w w:val="95"/>
                            <w:sz w:val="18"/>
                          </w:rPr>
                          <w:t xml:space="preserve"> </w:t>
                        </w:r>
                        <w:r>
                          <w:rPr>
                            <w:w w:val="95"/>
                            <w:sz w:val="18"/>
                          </w:rPr>
                          <w:t>finance.v_client;</w:t>
                        </w:r>
                      </w:p>
                    </w:tc>
                  </w:tr>
                </w:tbl>
                <w:p>
                  <w:pPr>
                    <w:pStyle w:val="9"/>
                  </w:pPr>
                </w:p>
              </w:txbxContent>
            </v:textbox>
          </v:shape>
        </w:pict>
      </w:r>
      <w:r>
        <w:rPr>
          <w:lang w:eastAsia="zh-CN"/>
        </w:rPr>
        <w:t>使用视图进行查询。结果如下：</w:t>
      </w:r>
    </w:p>
    <w:p>
      <w:pPr>
        <w:pStyle w:val="9"/>
        <w:tabs>
          <w:tab w:val="left" w:pos="3078"/>
        </w:tabs>
        <w:spacing w:before="62"/>
        <w:ind w:left="1153"/>
        <w:rPr>
          <w:rFonts w:ascii="Tahoma"/>
        </w:rPr>
      </w:pPr>
      <w:r>
        <w:rPr>
          <w:rFonts w:ascii="Tahoma"/>
          <w:w w:val="90"/>
        </w:rPr>
        <w:t>c_id</w:t>
      </w:r>
      <w:r>
        <w:rPr>
          <w:rFonts w:ascii="Tahoma"/>
          <w:spacing w:val="-14"/>
          <w:w w:val="90"/>
        </w:rPr>
        <w:t xml:space="preserve"> </w:t>
      </w:r>
      <w:r>
        <w:rPr>
          <w:rFonts w:ascii="Tahoma"/>
          <w:w w:val="90"/>
        </w:rPr>
        <w:t>|</w:t>
      </w:r>
      <w:r>
        <w:rPr>
          <w:rFonts w:ascii="Tahoma"/>
          <w:spacing w:val="-12"/>
          <w:w w:val="90"/>
        </w:rPr>
        <w:t xml:space="preserve"> </w:t>
      </w:r>
      <w:r>
        <w:rPr>
          <w:rFonts w:ascii="Tahoma"/>
          <w:w w:val="90"/>
        </w:rPr>
        <w:t>c_name</w:t>
      </w:r>
      <w:r>
        <w:rPr>
          <w:rFonts w:ascii="Tahoma"/>
          <w:spacing w:val="-9"/>
          <w:w w:val="90"/>
        </w:rPr>
        <w:t xml:space="preserve"> </w:t>
      </w:r>
      <w:r>
        <w:rPr>
          <w:rFonts w:ascii="Tahoma"/>
          <w:w w:val="90"/>
        </w:rPr>
        <w:t>|</w:t>
      </w:r>
      <w:r>
        <w:rPr>
          <w:rFonts w:ascii="Tahoma"/>
          <w:w w:val="90"/>
        </w:rPr>
        <w:tab/>
      </w:r>
      <w:r>
        <w:rPr>
          <w:rFonts w:ascii="Tahoma"/>
          <w:w w:val="95"/>
        </w:rPr>
        <w:t>c_id_card</w:t>
      </w:r>
    </w:p>
    <w:p>
      <w:pPr>
        <w:pStyle w:val="9"/>
        <w:tabs>
          <w:tab w:val="left" w:pos="1541"/>
          <w:tab w:val="left" w:pos="2168"/>
          <w:tab w:val="left" w:pos="3749"/>
        </w:tabs>
        <w:spacing w:before="93"/>
        <w:ind w:left="1153"/>
        <w:rPr>
          <w:rFonts w:ascii="Tahoma"/>
          <w:lang w:eastAsia="zh-CN"/>
        </w:rPr>
      </w:pPr>
      <w:r>
        <w:rPr>
          <w:rFonts w:ascii="Tahoma"/>
          <w:w w:val="64"/>
          <w:u w:val="dotted"/>
        </w:rPr>
        <w:t xml:space="preserve"> </w:t>
      </w:r>
      <w:r>
        <w:rPr>
          <w:rFonts w:ascii="Tahoma"/>
          <w:u w:val="dotted"/>
        </w:rPr>
        <w:tab/>
      </w:r>
      <w:r>
        <w:rPr>
          <w:rFonts w:ascii="Tahoma"/>
          <w:w w:val="80"/>
          <w:lang w:eastAsia="zh-CN"/>
        </w:rPr>
        <w:t>+</w:t>
      </w:r>
      <w:r>
        <w:rPr>
          <w:rFonts w:ascii="Tahoma"/>
          <w:w w:val="80"/>
          <w:u w:val="dotted"/>
          <w:lang w:eastAsia="zh-CN"/>
        </w:rPr>
        <w:tab/>
      </w:r>
      <w:r>
        <w:rPr>
          <w:rFonts w:ascii="Tahoma"/>
          <w:w w:val="80"/>
          <w:lang w:eastAsia="zh-CN"/>
        </w:rPr>
        <w:t>+</w:t>
      </w:r>
      <w:r>
        <w:rPr>
          <w:rFonts w:ascii="Tahoma"/>
          <w:w w:val="64"/>
          <w:u w:val="dotted"/>
          <w:lang w:eastAsia="zh-CN"/>
        </w:rPr>
        <w:t xml:space="preserve"> </w:t>
      </w:r>
      <w:r>
        <w:rPr>
          <w:rFonts w:ascii="Tahoma"/>
          <w:u w:val="dotted"/>
          <w:lang w:eastAsia="zh-CN"/>
        </w:rPr>
        <w:tab/>
      </w:r>
    </w:p>
    <w:p>
      <w:pPr>
        <w:pStyle w:val="9"/>
        <w:spacing w:before="80"/>
        <w:ind w:left="1575"/>
        <w:rPr>
          <w:rFonts w:ascii="Tahoma" w:eastAsia="Tahoma"/>
          <w:lang w:eastAsia="zh-CN"/>
        </w:rPr>
      </w:pPr>
      <w:r>
        <w:rPr>
          <w:rFonts w:ascii="Tahoma" w:eastAsia="Tahoma"/>
          <w:w w:val="90"/>
          <w:lang w:eastAsia="zh-CN"/>
        </w:rPr>
        <w:t>1</w:t>
      </w:r>
      <w:r>
        <w:rPr>
          <w:rFonts w:ascii="Tahoma" w:eastAsia="Tahoma"/>
          <w:spacing w:val="-13"/>
          <w:w w:val="90"/>
          <w:lang w:eastAsia="zh-CN"/>
        </w:rPr>
        <w:t xml:space="preserve"> </w:t>
      </w:r>
      <w:r>
        <w:rPr>
          <w:rFonts w:ascii="Tahoma" w:eastAsia="Tahoma"/>
          <w:w w:val="90"/>
          <w:lang w:eastAsia="zh-CN"/>
        </w:rPr>
        <w:t>|</w:t>
      </w:r>
      <w:r>
        <w:rPr>
          <w:rFonts w:ascii="Tahoma" w:eastAsia="Tahoma"/>
          <w:spacing w:val="57"/>
          <w:w w:val="90"/>
          <w:lang w:eastAsia="zh-CN"/>
        </w:rPr>
        <w:t xml:space="preserve"> </w:t>
      </w:r>
      <w:r>
        <w:rPr>
          <w:w w:val="90"/>
          <w:lang w:eastAsia="zh-CN"/>
        </w:rPr>
        <w:t>左晓婷</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340211199301010001</w:t>
      </w:r>
    </w:p>
    <w:p>
      <w:pPr>
        <w:pStyle w:val="9"/>
        <w:spacing w:before="52"/>
        <w:ind w:left="1575"/>
        <w:rPr>
          <w:rFonts w:ascii="Tahoma" w:eastAsia="Tahoma"/>
          <w:lang w:eastAsia="zh-CN"/>
        </w:rPr>
      </w:pPr>
      <w:r>
        <w:rPr>
          <w:rFonts w:ascii="Tahoma" w:eastAsia="Tahoma"/>
          <w:w w:val="90"/>
          <w:lang w:eastAsia="zh-CN"/>
        </w:rPr>
        <w:t>3</w:t>
      </w:r>
      <w:r>
        <w:rPr>
          <w:rFonts w:ascii="Tahoma" w:eastAsia="Tahoma"/>
          <w:spacing w:val="-13"/>
          <w:w w:val="90"/>
          <w:lang w:eastAsia="zh-CN"/>
        </w:rPr>
        <w:t xml:space="preserve"> </w:t>
      </w:r>
      <w:r>
        <w:rPr>
          <w:rFonts w:ascii="Tahoma" w:eastAsia="Tahoma"/>
          <w:w w:val="90"/>
          <w:lang w:eastAsia="zh-CN"/>
        </w:rPr>
        <w:t>|</w:t>
      </w:r>
      <w:r>
        <w:rPr>
          <w:rFonts w:ascii="Tahoma" w:eastAsia="Tahoma"/>
          <w:spacing w:val="57"/>
          <w:w w:val="90"/>
          <w:lang w:eastAsia="zh-CN"/>
        </w:rPr>
        <w:t xml:space="preserve"> </w:t>
      </w:r>
      <w:r>
        <w:rPr>
          <w:w w:val="90"/>
          <w:lang w:eastAsia="zh-CN"/>
        </w:rPr>
        <w:t>朱长刚</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340211199301010003</w:t>
      </w:r>
    </w:p>
    <w:p>
      <w:pPr>
        <w:pStyle w:val="9"/>
        <w:spacing w:before="55"/>
        <w:ind w:left="1575"/>
        <w:rPr>
          <w:rFonts w:ascii="Tahoma" w:eastAsia="Tahoma"/>
          <w:lang w:eastAsia="zh-CN"/>
        </w:rPr>
      </w:pPr>
      <w:r>
        <w:rPr>
          <w:rFonts w:ascii="Tahoma" w:eastAsia="Tahoma"/>
          <w:w w:val="90"/>
          <w:lang w:eastAsia="zh-CN"/>
        </w:rPr>
        <w:t>5</w:t>
      </w:r>
      <w:r>
        <w:rPr>
          <w:rFonts w:ascii="Tahoma" w:eastAsia="Tahoma"/>
          <w:spacing w:val="-13"/>
          <w:w w:val="90"/>
          <w:lang w:eastAsia="zh-CN"/>
        </w:rPr>
        <w:t xml:space="preserve"> </w:t>
      </w:r>
      <w:r>
        <w:rPr>
          <w:rFonts w:ascii="Tahoma" w:eastAsia="Tahoma"/>
          <w:w w:val="90"/>
          <w:lang w:eastAsia="zh-CN"/>
        </w:rPr>
        <w:t>|</w:t>
      </w:r>
      <w:r>
        <w:rPr>
          <w:rFonts w:ascii="Tahoma" w:eastAsia="Tahoma"/>
          <w:spacing w:val="57"/>
          <w:w w:val="90"/>
          <w:lang w:eastAsia="zh-CN"/>
        </w:rPr>
        <w:t xml:space="preserve"> </w:t>
      </w:r>
      <w:r>
        <w:rPr>
          <w:w w:val="90"/>
          <w:lang w:eastAsia="zh-CN"/>
        </w:rPr>
        <w:t>安艳芳</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340211199301010005</w:t>
      </w:r>
    </w:p>
    <w:p>
      <w:pPr>
        <w:rPr>
          <w:lang w:eastAsia="zh-CN"/>
        </w:rPr>
        <w:sectPr>
          <w:pgSz w:w="11910" w:h="16840"/>
          <w:pgMar w:top="1300" w:right="880" w:bottom="280" w:left="1000" w:header="567" w:footer="0" w:gutter="0"/>
          <w:cols w:space="720" w:num="1"/>
        </w:sectPr>
      </w:pPr>
    </w:p>
    <w:p>
      <w:pPr>
        <w:spacing w:before="1"/>
        <w:rPr>
          <w:sz w:val="27"/>
          <w:lang w:eastAsia="zh-CN"/>
        </w:rPr>
      </w:pPr>
    </w:p>
    <w:p>
      <w:pPr>
        <w:pStyle w:val="9"/>
        <w:spacing w:before="46"/>
        <w:ind w:left="1575"/>
        <w:rPr>
          <w:rFonts w:ascii="Tahoma" w:eastAsia="Tahoma"/>
          <w:lang w:eastAsia="zh-CN"/>
        </w:rPr>
      </w:pPr>
      <w:r>
        <w:rPr>
          <w:rFonts w:ascii="Tahoma" w:eastAsia="Tahoma"/>
          <w:w w:val="90"/>
          <w:lang w:eastAsia="zh-CN"/>
        </w:rPr>
        <w:t>7</w:t>
      </w:r>
      <w:r>
        <w:rPr>
          <w:rFonts w:ascii="Tahoma" w:eastAsia="Tahoma"/>
          <w:spacing w:val="-13"/>
          <w:w w:val="90"/>
          <w:lang w:eastAsia="zh-CN"/>
        </w:rPr>
        <w:t xml:space="preserve"> </w:t>
      </w:r>
      <w:r>
        <w:rPr>
          <w:rFonts w:ascii="Tahoma" w:eastAsia="Tahoma"/>
          <w:w w:val="90"/>
          <w:lang w:eastAsia="zh-CN"/>
        </w:rPr>
        <w:t>|</w:t>
      </w:r>
      <w:r>
        <w:rPr>
          <w:rFonts w:ascii="Tahoma" w:eastAsia="Tahoma"/>
          <w:spacing w:val="57"/>
          <w:w w:val="90"/>
          <w:lang w:eastAsia="zh-CN"/>
        </w:rPr>
        <w:t xml:space="preserve"> </w:t>
      </w:r>
      <w:r>
        <w:rPr>
          <w:w w:val="90"/>
          <w:lang w:eastAsia="zh-CN"/>
        </w:rPr>
        <w:t>傅小芳</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340211199301010007</w:t>
      </w:r>
    </w:p>
    <w:p>
      <w:pPr>
        <w:pStyle w:val="9"/>
        <w:spacing w:before="53"/>
        <w:ind w:left="1575"/>
        <w:rPr>
          <w:rFonts w:ascii="Tahoma" w:eastAsia="Tahoma"/>
          <w:lang w:eastAsia="zh-CN"/>
        </w:rPr>
      </w:pPr>
      <w:r>
        <w:rPr>
          <w:rFonts w:ascii="Tahoma" w:eastAsia="Tahoma"/>
          <w:w w:val="90"/>
          <w:lang w:eastAsia="zh-CN"/>
        </w:rPr>
        <w:t>9</w:t>
      </w:r>
      <w:r>
        <w:rPr>
          <w:rFonts w:ascii="Tahoma" w:eastAsia="Tahoma"/>
          <w:spacing w:val="-13"/>
          <w:w w:val="90"/>
          <w:lang w:eastAsia="zh-CN"/>
        </w:rPr>
        <w:t xml:space="preserve"> </w:t>
      </w:r>
      <w:r>
        <w:rPr>
          <w:rFonts w:ascii="Tahoma" w:eastAsia="Tahoma"/>
          <w:w w:val="90"/>
          <w:lang w:eastAsia="zh-CN"/>
        </w:rPr>
        <w:t>|</w:t>
      </w:r>
      <w:r>
        <w:rPr>
          <w:rFonts w:ascii="Tahoma" w:eastAsia="Tahoma"/>
          <w:spacing w:val="57"/>
          <w:w w:val="90"/>
          <w:lang w:eastAsia="zh-CN"/>
        </w:rPr>
        <w:t xml:space="preserve"> </w:t>
      </w:r>
      <w:r>
        <w:rPr>
          <w:w w:val="90"/>
          <w:lang w:eastAsia="zh-CN"/>
        </w:rPr>
        <w:t>邵小婷</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340211199301010009</w:t>
      </w:r>
    </w:p>
    <w:p>
      <w:pPr>
        <w:pStyle w:val="9"/>
        <w:spacing w:before="54"/>
        <w:ind w:left="1470"/>
        <w:rPr>
          <w:rFonts w:ascii="Tahoma" w:eastAsia="Tahoma"/>
          <w:lang w:eastAsia="zh-CN"/>
        </w:rPr>
      </w:pPr>
      <w:r>
        <w:rPr>
          <w:rFonts w:ascii="Tahoma" w:eastAsia="Tahoma"/>
          <w:w w:val="90"/>
          <w:lang w:eastAsia="zh-CN"/>
        </w:rPr>
        <w:t>10</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章晓峰</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340211199301010010</w:t>
      </w:r>
    </w:p>
    <w:p>
      <w:pPr>
        <w:pStyle w:val="9"/>
        <w:spacing w:before="52"/>
        <w:ind w:left="1470"/>
        <w:rPr>
          <w:rFonts w:ascii="Tahoma" w:eastAsia="Tahoma"/>
          <w:lang w:eastAsia="zh-CN"/>
        </w:rPr>
      </w:pPr>
      <w:r>
        <w:rPr>
          <w:rFonts w:ascii="Tahoma" w:eastAsia="Tahoma"/>
          <w:w w:val="90"/>
          <w:lang w:eastAsia="zh-CN"/>
        </w:rPr>
        <w:t>12</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冯长强</w:t>
      </w:r>
      <w:r>
        <w:rPr>
          <w:spacing w:val="57"/>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340211199301010012</w:t>
      </w:r>
    </w:p>
    <w:p>
      <w:pPr>
        <w:pStyle w:val="9"/>
        <w:spacing w:before="52"/>
        <w:ind w:left="1470"/>
        <w:rPr>
          <w:rFonts w:ascii="Tahoma" w:eastAsia="Tahoma"/>
          <w:lang w:eastAsia="zh-CN"/>
        </w:rPr>
      </w:pPr>
      <w:r>
        <w:rPr>
          <w:rFonts w:ascii="Tahoma" w:eastAsia="Tahoma"/>
          <w:w w:val="90"/>
          <w:lang w:eastAsia="zh-CN"/>
        </w:rPr>
        <w:t>14</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赵晓鹏</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340211199301010014</w:t>
      </w:r>
    </w:p>
    <w:p>
      <w:pPr>
        <w:pStyle w:val="9"/>
        <w:spacing w:before="55"/>
        <w:ind w:left="1470"/>
        <w:rPr>
          <w:rFonts w:ascii="Tahoma" w:eastAsia="Tahoma"/>
          <w:lang w:eastAsia="zh-CN"/>
        </w:rPr>
      </w:pPr>
      <w:r>
        <w:rPr>
          <w:rFonts w:ascii="Tahoma" w:eastAsia="Tahoma"/>
          <w:w w:val="90"/>
          <w:lang w:eastAsia="zh-CN"/>
        </w:rPr>
        <w:t>16</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尹高峰</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340211199301010016</w:t>
      </w:r>
    </w:p>
    <w:p>
      <w:pPr>
        <w:pStyle w:val="9"/>
        <w:spacing w:before="52"/>
        <w:ind w:left="1470"/>
        <w:rPr>
          <w:rFonts w:ascii="Tahoma" w:eastAsia="Tahoma"/>
          <w:lang w:eastAsia="zh-CN"/>
        </w:rPr>
      </w:pPr>
      <w:r>
        <w:rPr>
          <w:rFonts w:ascii="Tahoma" w:eastAsia="Tahoma"/>
          <w:w w:val="90"/>
          <w:lang w:eastAsia="zh-CN"/>
        </w:rPr>
        <w:t>18</w:t>
      </w:r>
      <w:r>
        <w:rPr>
          <w:rFonts w:ascii="Tahoma" w:eastAsia="Tahoma"/>
          <w:spacing w:val="-10"/>
          <w:w w:val="90"/>
          <w:lang w:eastAsia="zh-CN"/>
        </w:rPr>
        <w:t xml:space="preserve"> </w:t>
      </w:r>
      <w:r>
        <w:rPr>
          <w:rFonts w:ascii="Tahoma" w:eastAsia="Tahoma"/>
          <w:w w:val="90"/>
          <w:lang w:eastAsia="zh-CN"/>
        </w:rPr>
        <w:t>|</w:t>
      </w:r>
      <w:r>
        <w:rPr>
          <w:rFonts w:ascii="Tahoma" w:eastAsia="Tahoma"/>
          <w:spacing w:val="56"/>
          <w:w w:val="90"/>
          <w:lang w:eastAsia="zh-CN"/>
        </w:rPr>
        <w:t xml:space="preserve"> </w:t>
      </w:r>
      <w:r>
        <w:rPr>
          <w:w w:val="90"/>
          <w:lang w:eastAsia="zh-CN"/>
        </w:rPr>
        <w:t>唐高伟</w:t>
      </w:r>
      <w:r>
        <w:rPr>
          <w:spacing w:val="56"/>
          <w:lang w:eastAsia="zh-CN"/>
        </w:rPr>
        <w:t xml:space="preserve"> </w:t>
      </w:r>
      <w:r>
        <w:rPr>
          <w:rFonts w:ascii="Tahoma" w:eastAsia="Tahoma"/>
          <w:w w:val="90"/>
          <w:lang w:eastAsia="zh-CN"/>
        </w:rPr>
        <w:t>|</w:t>
      </w:r>
      <w:r>
        <w:rPr>
          <w:rFonts w:ascii="Tahoma" w:eastAsia="Tahoma"/>
          <w:spacing w:val="-14"/>
          <w:w w:val="90"/>
          <w:lang w:eastAsia="zh-CN"/>
        </w:rPr>
        <w:t xml:space="preserve"> </w:t>
      </w:r>
      <w:r>
        <w:rPr>
          <w:rFonts w:ascii="Tahoma" w:eastAsia="Tahoma"/>
          <w:w w:val="90"/>
          <w:lang w:eastAsia="zh-CN"/>
        </w:rPr>
        <w:t>340211199301010018</w:t>
      </w:r>
    </w:p>
    <w:p>
      <w:pPr>
        <w:pStyle w:val="9"/>
        <w:spacing w:before="64"/>
        <w:ind w:left="1153"/>
        <w:rPr>
          <w:rFonts w:ascii="Tahoma"/>
          <w:lang w:eastAsia="zh-CN"/>
        </w:rPr>
      </w:pPr>
      <w:r>
        <w:rPr>
          <w:rFonts w:ascii="Tahoma"/>
          <w:w w:val="90"/>
          <w:lang w:eastAsia="zh-CN"/>
        </w:rPr>
        <w:t>(10</w:t>
      </w:r>
      <w:r>
        <w:rPr>
          <w:rFonts w:ascii="Tahoma"/>
          <w:spacing w:val="-14"/>
          <w:w w:val="90"/>
          <w:lang w:eastAsia="zh-CN"/>
        </w:rPr>
        <w:t xml:space="preserve"> </w:t>
      </w:r>
      <w:r>
        <w:rPr>
          <w:rFonts w:ascii="Tahoma"/>
          <w:w w:val="90"/>
          <w:lang w:eastAsia="zh-CN"/>
        </w:rPr>
        <w:t>rows)</w:t>
      </w:r>
    </w:p>
    <w:p>
      <w:pPr>
        <w:spacing w:before="120"/>
        <w:ind w:left="1028"/>
        <w:rPr>
          <w:rFonts w:ascii="微软雅黑" w:eastAsia="微软雅黑"/>
          <w:sz w:val="21"/>
          <w:lang w:eastAsia="zh-CN"/>
        </w:rPr>
      </w:pPr>
      <w:r>
        <w:rPr>
          <w:rFonts w:hint="eastAsia" w:ascii="微软雅黑" w:eastAsia="微软雅黑"/>
          <w:w w:val="95"/>
          <w:sz w:val="24"/>
          <w:lang w:eastAsia="zh-CN"/>
        </w:rPr>
        <w:t xml:space="preserve">步骤 </w:t>
      </w:r>
      <w:r>
        <w:rPr>
          <w:w w:val="95"/>
          <w:sz w:val="24"/>
          <w:lang w:eastAsia="zh-CN"/>
        </w:rPr>
        <w:t>3</w:t>
      </w:r>
      <w:r>
        <w:rPr>
          <w:spacing w:val="157"/>
          <w:sz w:val="24"/>
          <w:lang w:eastAsia="zh-CN"/>
        </w:rPr>
        <w:t xml:space="preserve"> </w:t>
      </w:r>
      <w:r>
        <w:rPr>
          <w:rFonts w:hint="eastAsia" w:ascii="微软雅黑" w:eastAsia="微软雅黑"/>
          <w:w w:val="95"/>
          <w:sz w:val="21"/>
          <w:lang w:eastAsia="zh-CN"/>
        </w:rPr>
        <w:t>修改视图名称。</w:t>
      </w:r>
    </w:p>
    <w:p>
      <w:pPr>
        <w:pStyle w:val="9"/>
        <w:spacing w:before="17"/>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ALTER</w:t>
            </w:r>
            <w:r>
              <w:rPr>
                <w:spacing w:val="9"/>
                <w:w w:val="90"/>
                <w:sz w:val="18"/>
              </w:rPr>
              <w:t xml:space="preserve"> </w:t>
            </w:r>
            <w:r>
              <w:rPr>
                <w:w w:val="90"/>
                <w:sz w:val="18"/>
              </w:rPr>
              <w:t>VIEW</w:t>
            </w:r>
            <w:r>
              <w:rPr>
                <w:spacing w:val="7"/>
                <w:w w:val="90"/>
                <w:sz w:val="18"/>
              </w:rPr>
              <w:t xml:space="preserve"> </w:t>
            </w:r>
            <w:r>
              <w:rPr>
                <w:w w:val="90"/>
                <w:sz w:val="18"/>
              </w:rPr>
              <w:t>finance.v_client</w:t>
            </w:r>
            <w:r>
              <w:rPr>
                <w:spacing w:val="6"/>
                <w:w w:val="90"/>
                <w:sz w:val="18"/>
              </w:rPr>
              <w:t xml:space="preserve"> </w:t>
            </w:r>
            <w:r>
              <w:rPr>
                <w:w w:val="90"/>
                <w:sz w:val="18"/>
              </w:rPr>
              <w:t>RENAME</w:t>
            </w:r>
            <w:r>
              <w:rPr>
                <w:spacing w:val="9"/>
                <w:w w:val="90"/>
                <w:sz w:val="18"/>
              </w:rPr>
              <w:t xml:space="preserve"> </w:t>
            </w:r>
            <w:r>
              <w:rPr>
                <w:w w:val="90"/>
                <w:sz w:val="18"/>
              </w:rPr>
              <w:t>TO</w:t>
            </w:r>
            <w:r>
              <w:rPr>
                <w:spacing w:val="7"/>
                <w:w w:val="90"/>
                <w:sz w:val="18"/>
              </w:rPr>
              <w:t xml:space="preserve"> </w:t>
            </w:r>
            <w:r>
              <w:rPr>
                <w:w w:val="90"/>
                <w:sz w:val="18"/>
              </w:rPr>
              <w:t>v_client_new;</w:t>
            </w:r>
          </w:p>
        </w:tc>
      </w:tr>
    </w:tbl>
    <w:p>
      <w:pPr>
        <w:spacing w:before="108"/>
        <w:ind w:left="1028"/>
        <w:rPr>
          <w:rFonts w:ascii="微软雅黑" w:eastAsia="微软雅黑"/>
          <w:sz w:val="21"/>
          <w:lang w:eastAsia="zh-CN"/>
        </w:rPr>
      </w:pPr>
      <w:r>
        <w:rPr>
          <w:rFonts w:hint="eastAsia" w:ascii="微软雅黑" w:eastAsia="微软雅黑"/>
          <w:spacing w:val="-2"/>
          <w:w w:val="95"/>
          <w:sz w:val="24"/>
          <w:lang w:eastAsia="zh-CN"/>
        </w:rPr>
        <w:t xml:space="preserve">步骤 </w:t>
      </w:r>
      <w:r>
        <w:rPr>
          <w:w w:val="95"/>
          <w:sz w:val="24"/>
          <w:lang w:eastAsia="zh-CN"/>
        </w:rPr>
        <w:t>4</w:t>
      </w:r>
      <w:r>
        <w:rPr>
          <w:spacing w:val="141"/>
          <w:sz w:val="24"/>
          <w:lang w:eastAsia="zh-CN"/>
        </w:rPr>
        <w:t xml:space="preserve"> </w:t>
      </w:r>
      <w:r>
        <w:rPr>
          <w:rFonts w:hint="eastAsia" w:ascii="微软雅黑" w:eastAsia="微软雅黑"/>
          <w:w w:val="95"/>
          <w:sz w:val="21"/>
          <w:lang w:eastAsia="zh-CN"/>
        </w:rPr>
        <w:t>删除视图。</w:t>
      </w:r>
    </w:p>
    <w:p>
      <w:pPr>
        <w:pStyle w:val="9"/>
        <w:spacing w:before="118"/>
        <w:ind w:left="1153"/>
        <w:rPr>
          <w:lang w:eastAsia="zh-CN"/>
        </w:rPr>
      </w:pPr>
      <w:r>
        <w:rPr>
          <w:spacing w:val="-8"/>
          <w:lang w:eastAsia="zh-CN"/>
        </w:rPr>
        <w:t xml:space="preserve">将 </w:t>
      </w:r>
      <w:r>
        <w:rPr>
          <w:rFonts w:ascii="Tahoma" w:eastAsia="Tahoma"/>
          <w:spacing w:val="-1"/>
          <w:lang w:eastAsia="zh-CN"/>
        </w:rPr>
        <w:t>v_client</w:t>
      </w:r>
      <w:r>
        <w:rPr>
          <w:rFonts w:ascii="Tahoma" w:eastAsia="Tahoma"/>
          <w:spacing w:val="-15"/>
          <w:lang w:eastAsia="zh-CN"/>
        </w:rPr>
        <w:t xml:space="preserve"> </w:t>
      </w:r>
      <w:r>
        <w:rPr>
          <w:lang w:eastAsia="zh-CN"/>
        </w:rPr>
        <w:t>视图删除，删除视图不影响基表。</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DROP</w:t>
            </w:r>
            <w:r>
              <w:rPr>
                <w:spacing w:val="7"/>
                <w:w w:val="90"/>
                <w:sz w:val="18"/>
              </w:rPr>
              <w:t xml:space="preserve"> </w:t>
            </w:r>
            <w:r>
              <w:rPr>
                <w:w w:val="90"/>
                <w:sz w:val="18"/>
              </w:rPr>
              <w:t>VIEW</w:t>
            </w:r>
            <w:r>
              <w:rPr>
                <w:spacing w:val="9"/>
                <w:w w:val="90"/>
                <w:sz w:val="18"/>
              </w:rPr>
              <w:t xml:space="preserve"> </w:t>
            </w:r>
            <w:r>
              <w:rPr>
                <w:w w:val="90"/>
                <w:sz w:val="18"/>
              </w:rPr>
              <w:t>finance.v_client_new;</w:t>
            </w:r>
          </w:p>
        </w:tc>
      </w:tr>
    </w:tbl>
    <w:p>
      <w:pPr>
        <w:pStyle w:val="16"/>
        <w:numPr>
          <w:ilvl w:val="2"/>
          <w:numId w:val="40"/>
        </w:numPr>
        <w:tabs>
          <w:tab w:val="left" w:pos="993"/>
        </w:tabs>
        <w:spacing w:before="182"/>
        <w:ind w:left="992" w:hanging="861"/>
        <w:rPr>
          <w:sz w:val="32"/>
        </w:rPr>
      </w:pPr>
      <w:bookmarkStart w:id="83" w:name="_bookmark83"/>
      <w:bookmarkEnd w:id="83"/>
      <w:r>
        <w:rPr>
          <w:w w:val="95"/>
          <w:sz w:val="32"/>
        </w:rPr>
        <w:t>索引</w:t>
      </w:r>
    </w:p>
    <w:p>
      <w:pPr>
        <w:spacing w:before="82"/>
        <w:ind w:left="1028"/>
        <w:rPr>
          <w:rFonts w:ascii="微软雅黑" w:eastAsia="微软雅黑"/>
          <w:sz w:val="21"/>
        </w:rPr>
      </w:pPr>
      <w:r>
        <w:rPr>
          <w:rFonts w:hint="eastAsia" w:ascii="微软雅黑" w:eastAsia="微软雅黑"/>
          <w:spacing w:val="-2"/>
          <w:w w:val="95"/>
          <w:sz w:val="24"/>
        </w:rPr>
        <w:t xml:space="preserve">步骤 </w:t>
      </w:r>
      <w:r>
        <w:rPr>
          <w:w w:val="95"/>
          <w:sz w:val="24"/>
        </w:rPr>
        <w:t>1</w:t>
      </w:r>
      <w:r>
        <w:rPr>
          <w:spacing w:val="141"/>
          <w:sz w:val="24"/>
        </w:rPr>
        <w:t xml:space="preserve"> </w:t>
      </w:r>
      <w:r>
        <w:rPr>
          <w:rFonts w:hint="eastAsia" w:ascii="微软雅黑" w:eastAsia="微软雅黑"/>
          <w:w w:val="95"/>
          <w:sz w:val="21"/>
        </w:rPr>
        <w:t>创建索引。</w:t>
      </w:r>
    </w:p>
    <w:p>
      <w:pPr>
        <w:pStyle w:val="16"/>
        <w:numPr>
          <w:ilvl w:val="3"/>
          <w:numId w:val="40"/>
        </w:numPr>
        <w:tabs>
          <w:tab w:val="left" w:pos="1580"/>
          <w:tab w:val="left" w:pos="1581"/>
        </w:tabs>
        <w:spacing w:before="118"/>
        <w:ind w:left="1580"/>
        <w:rPr>
          <w:sz w:val="21"/>
        </w:rPr>
      </w:pPr>
      <w:r>
        <w:rPr>
          <w:spacing w:val="-4"/>
          <w:sz w:val="21"/>
        </w:rPr>
        <w:t xml:space="preserve">在普通表 </w:t>
      </w:r>
      <w:r>
        <w:rPr>
          <w:rFonts w:ascii="Tahoma" w:hAnsi="Tahoma" w:eastAsia="Tahoma"/>
          <w:spacing w:val="-1"/>
          <w:sz w:val="21"/>
        </w:rPr>
        <w:t>property</w:t>
      </w:r>
      <w:r>
        <w:rPr>
          <w:rFonts w:ascii="Tahoma" w:hAnsi="Tahoma" w:eastAsia="Tahoma"/>
          <w:spacing w:val="-15"/>
          <w:sz w:val="21"/>
        </w:rPr>
        <w:t xml:space="preserve"> </w:t>
      </w:r>
      <w:r>
        <w:rPr>
          <w:spacing w:val="-1"/>
          <w:sz w:val="21"/>
        </w:rPr>
        <w:t>上创建索引。</w:t>
      </w:r>
    </w:p>
    <w:p>
      <w:pPr>
        <w:pStyle w:val="9"/>
        <w:spacing w:before="9"/>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5"/>
                <w:sz w:val="18"/>
              </w:rPr>
              <w:t>CREATE</w:t>
            </w:r>
            <w:r>
              <w:rPr>
                <w:spacing w:val="-20"/>
                <w:w w:val="95"/>
                <w:sz w:val="18"/>
              </w:rPr>
              <w:t xml:space="preserve"> </w:t>
            </w:r>
            <w:r>
              <w:rPr>
                <w:w w:val="95"/>
                <w:sz w:val="18"/>
              </w:rPr>
              <w:t>INDEX</w:t>
            </w:r>
            <w:r>
              <w:rPr>
                <w:spacing w:val="-19"/>
                <w:w w:val="95"/>
                <w:sz w:val="18"/>
              </w:rPr>
              <w:t xml:space="preserve"> </w:t>
            </w:r>
            <w:r>
              <w:rPr>
                <w:w w:val="95"/>
                <w:sz w:val="18"/>
              </w:rPr>
              <w:t>finance.idx_property</w:t>
            </w:r>
            <w:r>
              <w:rPr>
                <w:spacing w:val="-18"/>
                <w:w w:val="95"/>
                <w:sz w:val="18"/>
              </w:rPr>
              <w:t xml:space="preserve"> </w:t>
            </w:r>
            <w:r>
              <w:rPr>
                <w:w w:val="95"/>
                <w:sz w:val="18"/>
              </w:rPr>
              <w:t>ON</w:t>
            </w:r>
            <w:r>
              <w:rPr>
                <w:spacing w:val="-16"/>
                <w:w w:val="95"/>
                <w:sz w:val="18"/>
              </w:rPr>
              <w:t xml:space="preserve"> </w:t>
            </w:r>
            <w:r>
              <w:rPr>
                <w:w w:val="95"/>
                <w:sz w:val="18"/>
              </w:rPr>
              <w:t>finance.property(pro_c_id</w:t>
            </w:r>
            <w:r>
              <w:rPr>
                <w:spacing w:val="-17"/>
                <w:w w:val="95"/>
                <w:sz w:val="18"/>
              </w:rPr>
              <w:t xml:space="preserve"> </w:t>
            </w:r>
            <w:r>
              <w:rPr>
                <w:w w:val="95"/>
                <w:sz w:val="18"/>
              </w:rPr>
              <w:t>DESC,pro_income,pro_purchase_time);</w:t>
            </w:r>
          </w:p>
        </w:tc>
      </w:tr>
    </w:tbl>
    <w:p>
      <w:pPr>
        <w:pStyle w:val="9"/>
        <w:spacing w:before="68"/>
        <w:ind w:left="1153"/>
      </w:pPr>
      <w:r>
        <w:t>结果如下：</w:t>
      </w:r>
    </w:p>
    <w:p>
      <w:pPr>
        <w:pStyle w:val="9"/>
        <w:spacing w:before="62"/>
        <w:ind w:left="1153"/>
        <w:rPr>
          <w:rFonts w:ascii="Tahoma"/>
        </w:rPr>
      </w:pPr>
      <w:r>
        <w:rPr>
          <w:rFonts w:ascii="Tahoma"/>
          <w:w w:val="90"/>
        </w:rPr>
        <w:t>CREATE</w:t>
      </w:r>
      <w:r>
        <w:rPr>
          <w:rFonts w:ascii="Tahoma"/>
          <w:spacing w:val="-11"/>
          <w:w w:val="90"/>
        </w:rPr>
        <w:t xml:space="preserve"> </w:t>
      </w:r>
      <w:r>
        <w:rPr>
          <w:rFonts w:ascii="Tahoma"/>
          <w:w w:val="90"/>
        </w:rPr>
        <w:t>INDEX</w:t>
      </w:r>
    </w:p>
    <w:p>
      <w:pPr>
        <w:spacing w:before="120"/>
        <w:ind w:left="1028"/>
        <w:rPr>
          <w:rFonts w:ascii="微软雅黑" w:eastAsia="微软雅黑"/>
          <w:sz w:val="21"/>
        </w:rPr>
      </w:pPr>
      <w:r>
        <w:rPr>
          <w:rFonts w:hint="eastAsia" w:ascii="微软雅黑" w:eastAsia="微软雅黑"/>
          <w:spacing w:val="-9"/>
          <w:sz w:val="24"/>
        </w:rPr>
        <w:t xml:space="preserve">步骤 </w:t>
      </w:r>
      <w:r>
        <w:rPr>
          <w:spacing w:val="-1"/>
          <w:sz w:val="24"/>
        </w:rPr>
        <w:t>2</w:t>
      </w:r>
      <w:r>
        <w:rPr>
          <w:spacing w:val="84"/>
          <w:sz w:val="24"/>
        </w:rPr>
        <w:t xml:space="preserve"> </w:t>
      </w:r>
      <w:r>
        <w:rPr>
          <w:rFonts w:hint="eastAsia" w:ascii="微软雅黑" w:eastAsia="微软雅黑"/>
          <w:spacing w:val="-1"/>
          <w:sz w:val="21"/>
        </w:rPr>
        <w:t>使用元命令，查看创建的索引</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5"/>
                <w:sz w:val="18"/>
              </w:rPr>
              <w:t>\di</w:t>
            </w:r>
            <w:r>
              <w:rPr>
                <w:spacing w:val="-12"/>
                <w:w w:val="95"/>
                <w:sz w:val="18"/>
              </w:rPr>
              <w:t xml:space="preserve"> </w:t>
            </w:r>
            <w:r>
              <w:rPr>
                <w:w w:val="95"/>
                <w:sz w:val="18"/>
              </w:rPr>
              <w:t>idx_property</w:t>
            </w:r>
          </w:p>
        </w:tc>
      </w:tr>
    </w:tbl>
    <w:p>
      <w:pPr>
        <w:pStyle w:val="9"/>
        <w:spacing w:before="68"/>
        <w:ind w:left="1153"/>
      </w:pPr>
      <w:r>
        <w:t>获得结果为：</w:t>
      </w:r>
    </w:p>
    <w:p>
      <w:pPr>
        <w:pStyle w:val="9"/>
        <w:spacing w:before="62"/>
        <w:ind w:right="1537"/>
        <w:jc w:val="center"/>
        <w:rPr>
          <w:rFonts w:ascii="Tahoma"/>
        </w:rPr>
      </w:pPr>
      <w:r>
        <w:rPr>
          <w:rFonts w:ascii="Tahoma"/>
          <w:w w:val="95"/>
        </w:rPr>
        <w:t>List</w:t>
      </w:r>
      <w:r>
        <w:rPr>
          <w:rFonts w:ascii="Tahoma"/>
          <w:spacing w:val="-11"/>
          <w:w w:val="95"/>
        </w:rPr>
        <w:t xml:space="preserve"> </w:t>
      </w:r>
      <w:r>
        <w:rPr>
          <w:rFonts w:ascii="Tahoma"/>
          <w:w w:val="95"/>
        </w:rPr>
        <w:t>of</w:t>
      </w:r>
      <w:r>
        <w:rPr>
          <w:rFonts w:ascii="Tahoma"/>
          <w:spacing w:val="-10"/>
          <w:w w:val="95"/>
        </w:rPr>
        <w:t xml:space="preserve"> </w:t>
      </w:r>
      <w:r>
        <w:rPr>
          <w:rFonts w:ascii="Tahoma"/>
          <w:w w:val="95"/>
        </w:rPr>
        <w:t>relations</w:t>
      </w:r>
    </w:p>
    <w:p>
      <w:pPr>
        <w:pStyle w:val="9"/>
        <w:tabs>
          <w:tab w:val="left" w:pos="2177"/>
          <w:tab w:val="left" w:pos="2751"/>
          <w:tab w:val="left" w:pos="3794"/>
          <w:tab w:val="left" w:pos="4528"/>
          <w:tab w:val="left" w:pos="4789"/>
          <w:tab w:val="left" w:pos="5686"/>
          <w:tab w:val="left" w:pos="5942"/>
          <w:tab w:val="left" w:pos="6750"/>
        </w:tabs>
        <w:spacing w:before="89"/>
        <w:ind w:left="1258"/>
        <w:rPr>
          <w:rFonts w:ascii="Tahoma"/>
        </w:rPr>
      </w:pPr>
      <w:r>
        <w:rPr>
          <w:rFonts w:ascii="Tahoma"/>
          <w:w w:val="95"/>
        </w:rPr>
        <w:t>Schema</w:t>
      </w:r>
      <w:r>
        <w:rPr>
          <w:rFonts w:ascii="Tahoma"/>
          <w:w w:val="95"/>
        </w:rPr>
        <w:tab/>
      </w:r>
      <w:r>
        <w:rPr>
          <w:rFonts w:ascii="Tahoma"/>
          <w:w w:val="95"/>
        </w:rPr>
        <w:t>|</w:t>
      </w:r>
      <w:r>
        <w:rPr>
          <w:rFonts w:ascii="Tahoma"/>
          <w:w w:val="95"/>
        </w:rPr>
        <w:tab/>
      </w:r>
      <w:r>
        <w:rPr>
          <w:rFonts w:ascii="Tahoma"/>
          <w:w w:val="95"/>
        </w:rPr>
        <w:t>Name</w:t>
      </w:r>
      <w:r>
        <w:rPr>
          <w:rFonts w:ascii="Tahoma"/>
          <w:w w:val="95"/>
        </w:rPr>
        <w:tab/>
      </w:r>
      <w:r>
        <w:rPr>
          <w:rFonts w:ascii="Tahoma"/>
          <w:w w:val="90"/>
        </w:rPr>
        <w:t>|</w:t>
      </w:r>
      <w:r>
        <w:rPr>
          <w:rFonts w:ascii="Tahoma"/>
          <w:spacing w:val="-18"/>
          <w:w w:val="90"/>
        </w:rPr>
        <w:t xml:space="preserve"> </w:t>
      </w:r>
      <w:r>
        <w:rPr>
          <w:rFonts w:ascii="Tahoma"/>
          <w:w w:val="90"/>
        </w:rPr>
        <w:t>Type</w:t>
      </w:r>
      <w:r>
        <w:rPr>
          <w:rFonts w:ascii="Tahoma"/>
          <w:w w:val="90"/>
        </w:rPr>
        <w:tab/>
      </w:r>
      <w:r>
        <w:rPr>
          <w:rFonts w:ascii="Tahoma"/>
          <w:w w:val="95"/>
        </w:rPr>
        <w:t>|</w:t>
      </w:r>
      <w:r>
        <w:rPr>
          <w:rFonts w:ascii="Tahoma"/>
          <w:w w:val="95"/>
        </w:rPr>
        <w:tab/>
      </w:r>
      <w:r>
        <w:rPr>
          <w:rFonts w:ascii="Tahoma"/>
          <w:w w:val="95"/>
        </w:rPr>
        <w:t>Owner</w:t>
      </w:r>
      <w:r>
        <w:rPr>
          <w:rFonts w:ascii="Tahoma"/>
          <w:w w:val="95"/>
        </w:rPr>
        <w:tab/>
      </w:r>
      <w:r>
        <w:rPr>
          <w:rFonts w:ascii="Tahoma"/>
          <w:w w:val="95"/>
        </w:rPr>
        <w:t>|</w:t>
      </w:r>
      <w:r>
        <w:rPr>
          <w:rFonts w:ascii="Tahoma"/>
          <w:w w:val="95"/>
        </w:rPr>
        <w:tab/>
      </w:r>
      <w:r>
        <w:rPr>
          <w:rFonts w:ascii="Tahoma"/>
          <w:w w:val="95"/>
        </w:rPr>
        <w:t>Table</w:t>
      </w:r>
      <w:r>
        <w:rPr>
          <w:rFonts w:ascii="Tahoma"/>
          <w:w w:val="95"/>
        </w:rPr>
        <w:tab/>
      </w:r>
      <w:r>
        <w:rPr>
          <w:rFonts w:ascii="Tahoma"/>
          <w:w w:val="90"/>
        </w:rPr>
        <w:t>|</w:t>
      </w:r>
      <w:r>
        <w:rPr>
          <w:rFonts w:ascii="Tahoma"/>
          <w:spacing w:val="-10"/>
          <w:w w:val="90"/>
        </w:rPr>
        <w:t xml:space="preserve"> </w:t>
      </w:r>
      <w:r>
        <w:rPr>
          <w:rFonts w:ascii="Tahoma"/>
          <w:w w:val="90"/>
        </w:rPr>
        <w:t>Storage</w:t>
      </w:r>
    </w:p>
    <w:p>
      <w:pPr>
        <w:pStyle w:val="9"/>
        <w:tabs>
          <w:tab w:val="left" w:pos="1738"/>
          <w:tab w:val="left" w:pos="2756"/>
          <w:tab w:val="left" w:pos="3318"/>
          <w:tab w:val="left" w:pos="4076"/>
          <w:tab w:val="left" w:pos="4832"/>
          <w:tab w:val="left" w:pos="5565"/>
        </w:tabs>
        <w:spacing w:before="90" w:line="326" w:lineRule="auto"/>
        <w:ind w:left="1153" w:right="4281"/>
        <w:rPr>
          <w:rFonts w:ascii="Tahoma"/>
        </w:rPr>
      </w:pPr>
      <w:r>
        <w:rPr>
          <w:rFonts w:ascii="Tahoma"/>
          <w:w w:val="64"/>
          <w:u w:val="dotted"/>
        </w:rPr>
        <w:t xml:space="preserve"> </w:t>
      </w:r>
      <w:r>
        <w:rPr>
          <w:rFonts w:ascii="Tahoma"/>
          <w:u w:val="dotted"/>
        </w:rPr>
        <w:tab/>
      </w:r>
      <w:r>
        <w:rPr>
          <w:rFonts w:ascii="Tahoma"/>
          <w:w w:val="90"/>
        </w:rPr>
        <w:t>+</w:t>
      </w:r>
      <w:r>
        <w:rPr>
          <w:rFonts w:ascii="Tahoma"/>
          <w:w w:val="90"/>
          <w:u w:val="dotted"/>
        </w:rPr>
        <w:tab/>
      </w:r>
      <w:r>
        <w:rPr>
          <w:rFonts w:ascii="Tahoma"/>
          <w:w w:val="90"/>
        </w:rPr>
        <w:t>+</w:t>
      </w:r>
      <w:r>
        <w:rPr>
          <w:rFonts w:ascii="Tahoma"/>
          <w:w w:val="90"/>
          <w:u w:val="dotted"/>
        </w:rPr>
        <w:tab/>
      </w:r>
      <w:r>
        <w:rPr>
          <w:rFonts w:ascii="Tahoma"/>
          <w:w w:val="90"/>
        </w:rPr>
        <w:t>+</w:t>
      </w:r>
      <w:r>
        <w:rPr>
          <w:rFonts w:ascii="Tahoma"/>
          <w:w w:val="90"/>
          <w:u w:val="dotted"/>
        </w:rPr>
        <w:tab/>
      </w:r>
      <w:r>
        <w:rPr>
          <w:rFonts w:ascii="Tahoma"/>
          <w:w w:val="90"/>
        </w:rPr>
        <w:t>+</w:t>
      </w:r>
      <w:r>
        <w:rPr>
          <w:rFonts w:ascii="Tahoma"/>
          <w:w w:val="90"/>
          <w:u w:val="dotted"/>
        </w:rPr>
        <w:tab/>
      </w:r>
      <w:r>
        <w:rPr>
          <w:rFonts w:ascii="Tahoma"/>
          <w:w w:val="90"/>
        </w:rPr>
        <w:t>+</w:t>
      </w:r>
      <w:r>
        <w:rPr>
          <w:rFonts w:ascii="Tahoma"/>
          <w:w w:val="90"/>
          <w:u w:val="dotted"/>
        </w:rPr>
        <w:tab/>
      </w:r>
      <w:r>
        <w:rPr>
          <w:rFonts w:ascii="Tahoma"/>
          <w:w w:val="90"/>
        </w:rPr>
        <w:t xml:space="preserve"> finance</w:t>
      </w:r>
      <w:r>
        <w:rPr>
          <w:rFonts w:ascii="Tahoma"/>
          <w:spacing w:val="5"/>
          <w:w w:val="90"/>
        </w:rPr>
        <w:t xml:space="preserve"> </w:t>
      </w:r>
      <w:r>
        <w:rPr>
          <w:rFonts w:ascii="Tahoma"/>
          <w:w w:val="90"/>
        </w:rPr>
        <w:t>|</w:t>
      </w:r>
      <w:r>
        <w:rPr>
          <w:rFonts w:ascii="Tahoma"/>
          <w:spacing w:val="8"/>
          <w:w w:val="90"/>
        </w:rPr>
        <w:t xml:space="preserve"> </w:t>
      </w:r>
      <w:r>
        <w:rPr>
          <w:rFonts w:ascii="Tahoma"/>
          <w:w w:val="90"/>
        </w:rPr>
        <w:t>idx_property</w:t>
      </w:r>
      <w:r>
        <w:rPr>
          <w:rFonts w:ascii="Tahoma"/>
          <w:spacing w:val="9"/>
          <w:w w:val="90"/>
        </w:rPr>
        <w:t xml:space="preserve"> </w:t>
      </w:r>
      <w:r>
        <w:rPr>
          <w:rFonts w:ascii="Tahoma"/>
          <w:w w:val="90"/>
        </w:rPr>
        <w:t>|</w:t>
      </w:r>
      <w:r>
        <w:rPr>
          <w:rFonts w:ascii="Tahoma"/>
          <w:spacing w:val="4"/>
          <w:w w:val="90"/>
        </w:rPr>
        <w:t xml:space="preserve"> </w:t>
      </w:r>
      <w:r>
        <w:rPr>
          <w:rFonts w:ascii="Tahoma"/>
          <w:w w:val="90"/>
        </w:rPr>
        <w:t>index</w:t>
      </w:r>
      <w:r>
        <w:rPr>
          <w:rFonts w:ascii="Tahoma"/>
          <w:spacing w:val="7"/>
          <w:w w:val="90"/>
        </w:rPr>
        <w:t xml:space="preserve"> </w:t>
      </w:r>
      <w:r>
        <w:rPr>
          <w:rFonts w:ascii="Tahoma"/>
          <w:w w:val="90"/>
        </w:rPr>
        <w:t>|</w:t>
      </w:r>
      <w:r>
        <w:rPr>
          <w:rFonts w:ascii="Tahoma"/>
          <w:spacing w:val="6"/>
          <w:w w:val="90"/>
        </w:rPr>
        <w:t xml:space="preserve"> </w:t>
      </w:r>
      <w:r>
        <w:rPr>
          <w:rFonts w:ascii="Tahoma"/>
          <w:w w:val="90"/>
        </w:rPr>
        <w:t>bank_app</w:t>
      </w:r>
      <w:r>
        <w:rPr>
          <w:rFonts w:ascii="Tahoma"/>
          <w:spacing w:val="9"/>
          <w:w w:val="90"/>
        </w:rPr>
        <w:t xml:space="preserve"> </w:t>
      </w:r>
      <w:r>
        <w:rPr>
          <w:rFonts w:ascii="Tahoma"/>
          <w:w w:val="90"/>
        </w:rPr>
        <w:t>|</w:t>
      </w:r>
      <w:r>
        <w:rPr>
          <w:rFonts w:ascii="Tahoma"/>
          <w:spacing w:val="4"/>
          <w:w w:val="90"/>
        </w:rPr>
        <w:t xml:space="preserve"> </w:t>
      </w:r>
      <w:r>
        <w:rPr>
          <w:rFonts w:ascii="Tahoma"/>
          <w:w w:val="90"/>
        </w:rPr>
        <w:t>property</w:t>
      </w:r>
      <w:r>
        <w:rPr>
          <w:rFonts w:ascii="Tahoma"/>
          <w:spacing w:val="-16"/>
          <w:w w:val="90"/>
        </w:rPr>
        <w:t xml:space="preserve"> </w:t>
      </w:r>
      <w:r>
        <w:rPr>
          <w:rFonts w:ascii="Tahoma"/>
          <w:w w:val="90"/>
        </w:rPr>
        <w:t>|</w:t>
      </w:r>
      <w:r>
        <w:rPr>
          <w:rFonts w:ascii="Tahoma"/>
          <w:spacing w:val="1"/>
          <w:w w:val="90"/>
        </w:rPr>
        <w:t xml:space="preserve"> </w:t>
      </w:r>
      <w:r>
        <w:rPr>
          <w:rFonts w:ascii="Tahoma"/>
          <w:w w:val="90"/>
        </w:rPr>
        <w:t>(1</w:t>
      </w:r>
      <w:r>
        <w:rPr>
          <w:rFonts w:ascii="Tahoma"/>
          <w:spacing w:val="-19"/>
          <w:w w:val="90"/>
        </w:rPr>
        <w:t xml:space="preserve"> </w:t>
      </w:r>
      <w:r>
        <w:rPr>
          <w:rFonts w:ascii="Tahoma"/>
          <w:w w:val="90"/>
        </w:rPr>
        <w:t>row)</w:t>
      </w:r>
    </w:p>
    <w:p>
      <w:pPr>
        <w:spacing w:before="29"/>
        <w:ind w:left="1028"/>
        <w:rPr>
          <w:rFonts w:ascii="微软雅黑" w:eastAsia="微软雅黑"/>
          <w:sz w:val="21"/>
        </w:rPr>
      </w:pPr>
      <w:r>
        <w:rPr>
          <w:rFonts w:hint="eastAsia" w:ascii="微软雅黑" w:eastAsia="微软雅黑"/>
          <w:spacing w:val="-1"/>
          <w:w w:val="95"/>
          <w:sz w:val="24"/>
        </w:rPr>
        <w:t xml:space="preserve">步骤 </w:t>
      </w:r>
      <w:r>
        <w:rPr>
          <w:w w:val="95"/>
          <w:sz w:val="24"/>
        </w:rPr>
        <w:t>3</w:t>
      </w:r>
      <w:r>
        <w:rPr>
          <w:spacing w:val="148"/>
          <w:sz w:val="24"/>
        </w:rPr>
        <w:t xml:space="preserve"> </w:t>
      </w:r>
      <w:r>
        <w:rPr>
          <w:rFonts w:hint="eastAsia" w:ascii="微软雅黑" w:eastAsia="微软雅黑"/>
          <w:w w:val="95"/>
          <w:sz w:val="21"/>
        </w:rPr>
        <w:t>重命名索引。</w:t>
      </w:r>
    </w:p>
    <w:p>
      <w:pPr>
        <w:pStyle w:val="16"/>
        <w:numPr>
          <w:ilvl w:val="3"/>
          <w:numId w:val="40"/>
        </w:numPr>
        <w:tabs>
          <w:tab w:val="left" w:pos="1580"/>
          <w:tab w:val="left" w:pos="1581"/>
        </w:tabs>
        <w:spacing w:before="120" w:line="271" w:lineRule="auto"/>
        <w:ind w:right="4629" w:firstLine="0"/>
        <w:rPr>
          <w:sz w:val="21"/>
        </w:rPr>
      </w:pPr>
      <w:r>
        <w:rPr>
          <w:spacing w:val="-5"/>
          <w:sz w:val="21"/>
        </w:rPr>
        <w:t xml:space="preserve">在普通表 </w:t>
      </w:r>
      <w:r>
        <w:rPr>
          <w:rFonts w:ascii="Tahoma" w:hAnsi="Tahoma" w:eastAsia="Tahoma"/>
          <w:spacing w:val="-1"/>
          <w:sz w:val="21"/>
        </w:rPr>
        <w:t>property</w:t>
      </w:r>
      <w:r>
        <w:rPr>
          <w:rFonts w:ascii="Tahoma" w:hAnsi="Tahoma" w:eastAsia="Tahoma"/>
          <w:spacing w:val="-15"/>
          <w:sz w:val="21"/>
        </w:rPr>
        <w:t xml:space="preserve"> </w:t>
      </w:r>
      <w:r>
        <w:rPr>
          <w:spacing w:val="-1"/>
          <w:sz w:val="21"/>
        </w:rPr>
        <w:t>上重建及重命名索引。</w:t>
      </w:r>
      <w:r>
        <w:rPr>
          <w:sz w:val="21"/>
        </w:rPr>
        <w:t>重建索引。</w:t>
      </w:r>
    </w:p>
    <w:p>
      <w:pPr>
        <w:spacing w:line="271" w:lineRule="auto"/>
        <w:rPr>
          <w:sz w:val="21"/>
        </w:rPr>
        <w:sectPr>
          <w:pgSz w:w="11910" w:h="16840"/>
          <w:pgMar w:top="1300" w:right="880" w:bottom="280" w:left="1000" w:header="567" w:footer="0" w:gutter="0"/>
          <w:cols w:space="720" w:num="1"/>
        </w:sectPr>
      </w:pPr>
    </w:p>
    <w:p>
      <w:pPr>
        <w:pStyle w:val="9"/>
        <w:spacing w:before="13"/>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8846" w:type="dxa"/>
            <w:shd w:val="clear" w:color="auto" w:fill="D9D9D9"/>
          </w:tcPr>
          <w:p>
            <w:pPr>
              <w:pStyle w:val="17"/>
              <w:spacing w:before="17"/>
              <w:rPr>
                <w:sz w:val="18"/>
              </w:rPr>
            </w:pPr>
            <w:r>
              <w:rPr>
                <w:w w:val="90"/>
                <w:sz w:val="18"/>
              </w:rPr>
              <w:t>DROP</w:t>
            </w:r>
            <w:r>
              <w:rPr>
                <w:spacing w:val="11"/>
                <w:w w:val="90"/>
                <w:sz w:val="18"/>
              </w:rPr>
              <w:t xml:space="preserve"> </w:t>
            </w:r>
            <w:r>
              <w:rPr>
                <w:w w:val="90"/>
                <w:sz w:val="18"/>
              </w:rPr>
              <w:t>INDEX</w:t>
            </w:r>
            <w:r>
              <w:rPr>
                <w:spacing w:val="12"/>
                <w:w w:val="90"/>
                <w:sz w:val="18"/>
              </w:rPr>
              <w:t xml:space="preserve"> </w:t>
            </w:r>
            <w:r>
              <w:rPr>
                <w:w w:val="90"/>
                <w:sz w:val="18"/>
              </w:rPr>
              <w:t>finance.idx_property;</w:t>
            </w:r>
          </w:p>
          <w:p>
            <w:pPr>
              <w:pStyle w:val="17"/>
              <w:spacing w:before="63"/>
              <w:rPr>
                <w:sz w:val="18"/>
              </w:rPr>
            </w:pPr>
            <w:r>
              <w:rPr>
                <w:w w:val="95"/>
                <w:sz w:val="18"/>
              </w:rPr>
              <w:t>CREATE</w:t>
            </w:r>
            <w:r>
              <w:rPr>
                <w:spacing w:val="-20"/>
                <w:w w:val="95"/>
                <w:sz w:val="18"/>
              </w:rPr>
              <w:t xml:space="preserve"> </w:t>
            </w:r>
            <w:r>
              <w:rPr>
                <w:w w:val="95"/>
                <w:sz w:val="18"/>
              </w:rPr>
              <w:t>INDEX</w:t>
            </w:r>
            <w:r>
              <w:rPr>
                <w:spacing w:val="-19"/>
                <w:w w:val="95"/>
                <w:sz w:val="18"/>
              </w:rPr>
              <w:t xml:space="preserve"> </w:t>
            </w:r>
            <w:r>
              <w:rPr>
                <w:w w:val="95"/>
                <w:sz w:val="18"/>
              </w:rPr>
              <w:t>finance.idx_property</w:t>
            </w:r>
            <w:r>
              <w:rPr>
                <w:spacing w:val="-18"/>
                <w:w w:val="95"/>
                <w:sz w:val="18"/>
              </w:rPr>
              <w:t xml:space="preserve"> </w:t>
            </w:r>
            <w:r>
              <w:rPr>
                <w:w w:val="95"/>
                <w:sz w:val="18"/>
              </w:rPr>
              <w:t>ON</w:t>
            </w:r>
            <w:r>
              <w:rPr>
                <w:spacing w:val="-16"/>
                <w:w w:val="95"/>
                <w:sz w:val="18"/>
              </w:rPr>
              <w:t xml:space="preserve"> </w:t>
            </w:r>
            <w:r>
              <w:rPr>
                <w:w w:val="95"/>
                <w:sz w:val="18"/>
              </w:rPr>
              <w:t>finance.property(pro_c_id</w:t>
            </w:r>
            <w:r>
              <w:rPr>
                <w:spacing w:val="-17"/>
                <w:w w:val="95"/>
                <w:sz w:val="18"/>
              </w:rPr>
              <w:t xml:space="preserve"> </w:t>
            </w:r>
            <w:r>
              <w:rPr>
                <w:w w:val="95"/>
                <w:sz w:val="18"/>
              </w:rPr>
              <w:t>DESC,pro_income,pro_purchase_time);</w:t>
            </w:r>
          </w:p>
        </w:tc>
      </w:tr>
    </w:tbl>
    <w:p>
      <w:pPr>
        <w:pStyle w:val="9"/>
        <w:spacing w:before="68"/>
        <w:ind w:left="1153"/>
      </w:pPr>
      <w:r>
        <w:t>重命名索引。</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spacing w:val="-1"/>
                <w:w w:val="95"/>
                <w:sz w:val="18"/>
              </w:rPr>
              <w:t>ALTER</w:t>
            </w:r>
            <w:r>
              <w:rPr>
                <w:spacing w:val="-17"/>
                <w:w w:val="95"/>
                <w:sz w:val="18"/>
              </w:rPr>
              <w:t xml:space="preserve"> </w:t>
            </w:r>
            <w:r>
              <w:rPr>
                <w:spacing w:val="-1"/>
                <w:w w:val="95"/>
                <w:sz w:val="18"/>
              </w:rPr>
              <w:t>INDEX</w:t>
            </w:r>
            <w:r>
              <w:rPr>
                <w:spacing w:val="-18"/>
                <w:w w:val="95"/>
                <w:sz w:val="18"/>
              </w:rPr>
              <w:t xml:space="preserve"> </w:t>
            </w:r>
            <w:r>
              <w:rPr>
                <w:spacing w:val="-1"/>
                <w:w w:val="95"/>
                <w:sz w:val="18"/>
              </w:rPr>
              <w:t>finance.idx_property</w:t>
            </w:r>
            <w:r>
              <w:rPr>
                <w:spacing w:val="-17"/>
                <w:w w:val="95"/>
                <w:sz w:val="18"/>
              </w:rPr>
              <w:t xml:space="preserve"> </w:t>
            </w:r>
            <w:r>
              <w:rPr>
                <w:spacing w:val="-1"/>
                <w:w w:val="95"/>
                <w:sz w:val="18"/>
              </w:rPr>
              <w:t>RENAME</w:t>
            </w:r>
            <w:r>
              <w:rPr>
                <w:spacing w:val="-17"/>
                <w:w w:val="95"/>
                <w:sz w:val="18"/>
              </w:rPr>
              <w:t xml:space="preserve"> </w:t>
            </w:r>
            <w:r>
              <w:rPr>
                <w:w w:val="95"/>
                <w:sz w:val="18"/>
              </w:rPr>
              <w:t>TO</w:t>
            </w:r>
            <w:r>
              <w:rPr>
                <w:spacing w:val="-17"/>
                <w:w w:val="95"/>
                <w:sz w:val="18"/>
              </w:rPr>
              <w:t xml:space="preserve"> </w:t>
            </w:r>
            <w:r>
              <w:rPr>
                <w:w w:val="95"/>
                <w:sz w:val="18"/>
              </w:rPr>
              <w:t>idx_property_temp;</w:t>
            </w:r>
          </w:p>
        </w:tc>
      </w:tr>
    </w:tbl>
    <w:p>
      <w:pPr>
        <w:spacing w:before="108"/>
        <w:ind w:left="1028"/>
        <w:rPr>
          <w:rFonts w:ascii="微软雅黑" w:eastAsia="微软雅黑"/>
          <w:sz w:val="21"/>
          <w:lang w:eastAsia="zh-CN"/>
        </w:rPr>
      </w:pPr>
      <w:r>
        <w:rPr>
          <w:rFonts w:hint="eastAsia" w:ascii="微软雅黑" w:eastAsia="微软雅黑"/>
          <w:spacing w:val="-9"/>
          <w:sz w:val="24"/>
          <w:lang w:eastAsia="zh-CN"/>
        </w:rPr>
        <w:t xml:space="preserve">步骤 </w:t>
      </w:r>
      <w:r>
        <w:rPr>
          <w:spacing w:val="-1"/>
          <w:sz w:val="24"/>
          <w:lang w:eastAsia="zh-CN"/>
        </w:rPr>
        <w:t>4</w:t>
      </w:r>
      <w:r>
        <w:rPr>
          <w:spacing w:val="84"/>
          <w:sz w:val="24"/>
          <w:lang w:eastAsia="zh-CN"/>
        </w:rPr>
        <w:t xml:space="preserve"> </w:t>
      </w:r>
      <w:r>
        <w:rPr>
          <w:rFonts w:hint="eastAsia" w:ascii="微软雅黑" w:eastAsia="微软雅黑"/>
          <w:spacing w:val="-1"/>
          <w:sz w:val="21"/>
          <w:lang w:eastAsia="zh-CN"/>
        </w:rPr>
        <w:t>使用元命令，查看创建的索引</w:t>
      </w:r>
    </w:p>
    <w:p>
      <w:pPr>
        <w:pStyle w:val="9"/>
        <w:spacing w:before="16" w:after="1"/>
        <w:rPr>
          <w:sz w:val="7"/>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5"/>
                <w:sz w:val="18"/>
              </w:rPr>
              <w:t>\di</w:t>
            </w:r>
            <w:r>
              <w:rPr>
                <w:spacing w:val="-9"/>
                <w:w w:val="95"/>
                <w:sz w:val="18"/>
              </w:rPr>
              <w:t xml:space="preserve"> </w:t>
            </w:r>
            <w:r>
              <w:rPr>
                <w:w w:val="95"/>
                <w:sz w:val="18"/>
              </w:rPr>
              <w:t>idx_property_temp</w:t>
            </w:r>
          </w:p>
        </w:tc>
      </w:tr>
    </w:tbl>
    <w:p>
      <w:pPr>
        <w:pStyle w:val="9"/>
        <w:spacing w:before="68"/>
        <w:ind w:left="1153"/>
      </w:pPr>
      <w:r>
        <w:t>获得结果为：</w:t>
      </w:r>
    </w:p>
    <w:p>
      <w:pPr>
        <w:pStyle w:val="9"/>
        <w:spacing w:before="62"/>
        <w:ind w:right="906"/>
        <w:jc w:val="center"/>
        <w:rPr>
          <w:rFonts w:ascii="Tahoma"/>
        </w:rPr>
      </w:pPr>
      <w:r>
        <w:rPr>
          <w:rFonts w:ascii="Tahoma"/>
          <w:w w:val="95"/>
        </w:rPr>
        <w:t>List</w:t>
      </w:r>
      <w:r>
        <w:rPr>
          <w:rFonts w:ascii="Tahoma"/>
          <w:spacing w:val="-13"/>
          <w:w w:val="95"/>
        </w:rPr>
        <w:t xml:space="preserve"> </w:t>
      </w:r>
      <w:r>
        <w:rPr>
          <w:rFonts w:ascii="Tahoma"/>
          <w:w w:val="95"/>
        </w:rPr>
        <w:t>of</w:t>
      </w:r>
      <w:r>
        <w:rPr>
          <w:rFonts w:ascii="Tahoma"/>
          <w:spacing w:val="-11"/>
          <w:w w:val="95"/>
        </w:rPr>
        <w:t xml:space="preserve"> </w:t>
      </w:r>
      <w:r>
        <w:rPr>
          <w:rFonts w:ascii="Tahoma"/>
          <w:w w:val="95"/>
        </w:rPr>
        <w:t>relations</w:t>
      </w:r>
    </w:p>
    <w:p>
      <w:pPr>
        <w:pStyle w:val="9"/>
        <w:tabs>
          <w:tab w:val="left" w:pos="2177"/>
          <w:tab w:val="left" w:pos="2960"/>
          <w:tab w:val="left" w:pos="4317"/>
          <w:tab w:val="left" w:pos="5051"/>
          <w:tab w:val="left" w:pos="5312"/>
          <w:tab w:val="left" w:pos="6207"/>
          <w:tab w:val="left" w:pos="6468"/>
          <w:tab w:val="left" w:pos="7273"/>
        </w:tabs>
        <w:spacing w:before="92"/>
        <w:ind w:left="1258"/>
        <w:rPr>
          <w:rFonts w:ascii="Tahoma"/>
        </w:rPr>
      </w:pPr>
      <w:r>
        <w:rPr>
          <w:rFonts w:ascii="Tahoma"/>
          <w:w w:val="95"/>
        </w:rPr>
        <w:t>Schema</w:t>
      </w:r>
      <w:r>
        <w:rPr>
          <w:rFonts w:ascii="Tahoma"/>
          <w:w w:val="95"/>
        </w:rPr>
        <w:tab/>
      </w:r>
      <w:r>
        <w:rPr>
          <w:rFonts w:ascii="Tahoma"/>
          <w:w w:val="95"/>
        </w:rPr>
        <w:t>|</w:t>
      </w:r>
      <w:r>
        <w:rPr>
          <w:rFonts w:ascii="Tahoma"/>
          <w:w w:val="95"/>
        </w:rPr>
        <w:tab/>
      </w:r>
      <w:r>
        <w:rPr>
          <w:rFonts w:ascii="Tahoma"/>
          <w:w w:val="95"/>
        </w:rPr>
        <w:t>Name</w:t>
      </w:r>
      <w:r>
        <w:rPr>
          <w:rFonts w:ascii="Tahoma"/>
          <w:w w:val="95"/>
        </w:rPr>
        <w:tab/>
      </w:r>
      <w:r>
        <w:rPr>
          <w:rFonts w:ascii="Tahoma"/>
          <w:w w:val="90"/>
        </w:rPr>
        <w:t>|</w:t>
      </w:r>
      <w:r>
        <w:rPr>
          <w:rFonts w:ascii="Tahoma"/>
          <w:spacing w:val="-18"/>
          <w:w w:val="90"/>
        </w:rPr>
        <w:t xml:space="preserve"> </w:t>
      </w:r>
      <w:r>
        <w:rPr>
          <w:rFonts w:ascii="Tahoma"/>
          <w:w w:val="90"/>
        </w:rPr>
        <w:t>Type</w:t>
      </w:r>
      <w:r>
        <w:rPr>
          <w:rFonts w:ascii="Tahoma"/>
          <w:w w:val="90"/>
        </w:rPr>
        <w:tab/>
      </w:r>
      <w:r>
        <w:rPr>
          <w:rFonts w:ascii="Tahoma"/>
          <w:w w:val="95"/>
        </w:rPr>
        <w:t>|</w:t>
      </w:r>
      <w:r>
        <w:rPr>
          <w:rFonts w:ascii="Tahoma"/>
          <w:w w:val="95"/>
        </w:rPr>
        <w:tab/>
      </w:r>
      <w:r>
        <w:rPr>
          <w:rFonts w:ascii="Tahoma"/>
          <w:w w:val="95"/>
        </w:rPr>
        <w:t>Owner</w:t>
      </w:r>
      <w:r>
        <w:rPr>
          <w:rFonts w:ascii="Tahoma"/>
          <w:w w:val="95"/>
        </w:rPr>
        <w:tab/>
      </w:r>
      <w:r>
        <w:rPr>
          <w:rFonts w:ascii="Tahoma"/>
          <w:w w:val="95"/>
        </w:rPr>
        <w:t>|</w:t>
      </w:r>
      <w:r>
        <w:rPr>
          <w:rFonts w:ascii="Tahoma"/>
          <w:w w:val="95"/>
        </w:rPr>
        <w:tab/>
      </w:r>
      <w:r>
        <w:rPr>
          <w:rFonts w:ascii="Tahoma"/>
          <w:w w:val="95"/>
        </w:rPr>
        <w:t>Table</w:t>
      </w:r>
      <w:r>
        <w:rPr>
          <w:rFonts w:ascii="Tahoma"/>
          <w:w w:val="95"/>
        </w:rPr>
        <w:tab/>
      </w:r>
      <w:r>
        <w:rPr>
          <w:rFonts w:ascii="Tahoma"/>
          <w:w w:val="90"/>
        </w:rPr>
        <w:t>|</w:t>
      </w:r>
      <w:r>
        <w:rPr>
          <w:rFonts w:ascii="Tahoma"/>
          <w:spacing w:val="-10"/>
          <w:w w:val="90"/>
        </w:rPr>
        <w:t xml:space="preserve"> </w:t>
      </w:r>
      <w:r>
        <w:rPr>
          <w:rFonts w:ascii="Tahoma"/>
          <w:w w:val="90"/>
        </w:rPr>
        <w:t>Storage</w:t>
      </w:r>
    </w:p>
    <w:p>
      <w:pPr>
        <w:pStyle w:val="9"/>
        <w:tabs>
          <w:tab w:val="left" w:pos="1738"/>
          <w:tab w:val="left" w:pos="3083"/>
          <w:tab w:val="left" w:pos="3647"/>
          <w:tab w:val="left" w:pos="4403"/>
          <w:tab w:val="left" w:pos="5159"/>
          <w:tab w:val="left" w:pos="5891"/>
        </w:tabs>
        <w:spacing w:before="90" w:line="326" w:lineRule="auto"/>
        <w:ind w:left="1153" w:right="3652"/>
        <w:rPr>
          <w:rFonts w:ascii="Tahoma"/>
        </w:rPr>
      </w:pPr>
      <w:r>
        <w:rPr>
          <w:rFonts w:ascii="Tahoma"/>
          <w:w w:val="64"/>
          <w:u w:val="dotted"/>
        </w:rPr>
        <w:t xml:space="preserve"> </w:t>
      </w:r>
      <w:r>
        <w:rPr>
          <w:rFonts w:ascii="Tahoma"/>
          <w:u w:val="dotted"/>
        </w:rPr>
        <w:tab/>
      </w:r>
      <w:r>
        <w:rPr>
          <w:rFonts w:ascii="Tahoma"/>
          <w:w w:val="90"/>
        </w:rPr>
        <w:t>+</w:t>
      </w:r>
      <w:r>
        <w:rPr>
          <w:rFonts w:ascii="Tahoma"/>
          <w:w w:val="90"/>
          <w:u w:val="dotted"/>
        </w:rPr>
        <w:tab/>
      </w:r>
      <w:r>
        <w:rPr>
          <w:rFonts w:ascii="Tahoma"/>
          <w:w w:val="90"/>
        </w:rPr>
        <w:t>+</w:t>
      </w:r>
      <w:r>
        <w:rPr>
          <w:rFonts w:ascii="Tahoma"/>
          <w:w w:val="90"/>
          <w:u w:val="dotted"/>
        </w:rPr>
        <w:tab/>
      </w:r>
      <w:r>
        <w:rPr>
          <w:rFonts w:ascii="Tahoma"/>
          <w:w w:val="90"/>
        </w:rPr>
        <w:t>+</w:t>
      </w:r>
      <w:r>
        <w:rPr>
          <w:rFonts w:ascii="Tahoma"/>
          <w:w w:val="90"/>
          <w:u w:val="dotted"/>
        </w:rPr>
        <w:tab/>
      </w:r>
      <w:r>
        <w:rPr>
          <w:rFonts w:ascii="Tahoma"/>
          <w:w w:val="90"/>
        </w:rPr>
        <w:t>+</w:t>
      </w:r>
      <w:r>
        <w:rPr>
          <w:rFonts w:ascii="Tahoma"/>
          <w:w w:val="90"/>
          <w:u w:val="dotted"/>
        </w:rPr>
        <w:tab/>
      </w:r>
      <w:r>
        <w:rPr>
          <w:rFonts w:ascii="Tahoma"/>
          <w:w w:val="90"/>
        </w:rPr>
        <w:t>+</w:t>
      </w:r>
      <w:r>
        <w:rPr>
          <w:rFonts w:ascii="Tahoma"/>
          <w:w w:val="90"/>
          <w:u w:val="dotted"/>
        </w:rPr>
        <w:tab/>
      </w:r>
      <w:r>
        <w:rPr>
          <w:rFonts w:ascii="Tahoma"/>
          <w:w w:val="90"/>
        </w:rPr>
        <w:t xml:space="preserve"> finance |</w:t>
      </w:r>
      <w:r>
        <w:rPr>
          <w:rFonts w:ascii="Tahoma"/>
          <w:spacing w:val="52"/>
        </w:rPr>
        <w:t xml:space="preserve"> </w:t>
      </w:r>
      <w:r>
        <w:rPr>
          <w:rFonts w:ascii="Tahoma"/>
          <w:w w:val="90"/>
        </w:rPr>
        <w:t>idx_property_temp | index | bank_app | property |</w:t>
      </w:r>
      <w:r>
        <w:rPr>
          <w:rFonts w:ascii="Tahoma"/>
          <w:spacing w:val="1"/>
          <w:w w:val="90"/>
        </w:rPr>
        <w:t xml:space="preserve"> </w:t>
      </w:r>
      <w:r>
        <w:rPr>
          <w:rFonts w:ascii="Tahoma"/>
          <w:w w:val="90"/>
        </w:rPr>
        <w:t>(1</w:t>
      </w:r>
      <w:r>
        <w:rPr>
          <w:rFonts w:ascii="Tahoma"/>
          <w:spacing w:val="-19"/>
          <w:w w:val="90"/>
        </w:rPr>
        <w:t xml:space="preserve"> </w:t>
      </w:r>
      <w:r>
        <w:rPr>
          <w:rFonts w:ascii="Tahoma"/>
          <w:w w:val="90"/>
        </w:rPr>
        <w:t>row)</w:t>
      </w:r>
    </w:p>
    <w:p>
      <w:pPr>
        <w:spacing w:before="28"/>
        <w:ind w:left="1028"/>
        <w:rPr>
          <w:rFonts w:ascii="微软雅黑" w:eastAsia="微软雅黑"/>
          <w:sz w:val="21"/>
        </w:rPr>
      </w:pPr>
      <w:r>
        <w:rPr>
          <w:rFonts w:hint="eastAsia" w:ascii="微软雅黑" w:eastAsia="微软雅黑"/>
          <w:spacing w:val="-2"/>
          <w:w w:val="95"/>
          <w:sz w:val="24"/>
        </w:rPr>
        <w:t xml:space="preserve">步骤 </w:t>
      </w:r>
      <w:r>
        <w:rPr>
          <w:w w:val="95"/>
          <w:sz w:val="24"/>
        </w:rPr>
        <w:t>5</w:t>
      </w:r>
      <w:r>
        <w:rPr>
          <w:spacing w:val="141"/>
          <w:sz w:val="24"/>
        </w:rPr>
        <w:t xml:space="preserve"> </w:t>
      </w:r>
      <w:r>
        <w:rPr>
          <w:rFonts w:hint="eastAsia" w:ascii="微软雅黑" w:eastAsia="微软雅黑"/>
          <w:w w:val="95"/>
          <w:sz w:val="21"/>
        </w:rPr>
        <w:t>删除索引。</w:t>
      </w:r>
    </w:p>
    <w:p>
      <w:pPr>
        <w:pStyle w:val="16"/>
        <w:numPr>
          <w:ilvl w:val="3"/>
          <w:numId w:val="40"/>
        </w:numPr>
        <w:tabs>
          <w:tab w:val="left" w:pos="1580"/>
          <w:tab w:val="left" w:pos="1581"/>
        </w:tabs>
        <w:spacing w:before="118"/>
        <w:ind w:left="1580"/>
        <w:rPr>
          <w:sz w:val="21"/>
        </w:rPr>
      </w:pPr>
      <w:r>
        <w:rPr>
          <w:spacing w:val="12"/>
          <w:w w:val="95"/>
          <w:sz w:val="21"/>
        </w:rPr>
        <w:t>删除索引</w:t>
      </w:r>
      <w:r>
        <w:rPr>
          <w:rFonts w:ascii="Tahoma" w:hAnsi="Tahoma" w:eastAsia="Tahoma"/>
          <w:w w:val="95"/>
          <w:sz w:val="21"/>
        </w:rPr>
        <w:t>idx_property_temp</w:t>
      </w:r>
      <w:r>
        <w:rPr>
          <w:w w:val="95"/>
          <w:sz w:val="21"/>
        </w:rPr>
        <w:t>。</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spacing w:val="-1"/>
                <w:w w:val="95"/>
                <w:sz w:val="18"/>
              </w:rPr>
              <w:t>DROP</w:t>
            </w:r>
            <w:r>
              <w:rPr>
                <w:spacing w:val="-16"/>
                <w:w w:val="95"/>
                <w:sz w:val="18"/>
              </w:rPr>
              <w:t xml:space="preserve"> </w:t>
            </w:r>
            <w:r>
              <w:rPr>
                <w:spacing w:val="-1"/>
                <w:w w:val="95"/>
                <w:sz w:val="18"/>
              </w:rPr>
              <w:t>INDEX</w:t>
            </w:r>
            <w:r>
              <w:rPr>
                <w:spacing w:val="-15"/>
                <w:w w:val="95"/>
                <w:sz w:val="18"/>
              </w:rPr>
              <w:t xml:space="preserve"> </w:t>
            </w:r>
            <w:r>
              <w:rPr>
                <w:spacing w:val="-1"/>
                <w:w w:val="95"/>
                <w:sz w:val="18"/>
              </w:rPr>
              <w:t>finance.idx_property_temp;</w:t>
            </w:r>
          </w:p>
        </w:tc>
      </w:tr>
    </w:tbl>
    <w:p>
      <w:pPr>
        <w:pStyle w:val="16"/>
        <w:numPr>
          <w:ilvl w:val="2"/>
          <w:numId w:val="40"/>
        </w:numPr>
        <w:tabs>
          <w:tab w:val="left" w:pos="993"/>
        </w:tabs>
        <w:spacing w:before="183"/>
        <w:ind w:left="992" w:hanging="861"/>
        <w:rPr>
          <w:sz w:val="32"/>
        </w:rPr>
      </w:pPr>
      <w:bookmarkStart w:id="84" w:name="_bookmark84"/>
      <w:bookmarkEnd w:id="84"/>
      <w:r>
        <w:rPr>
          <w:w w:val="95"/>
          <w:sz w:val="32"/>
        </w:rPr>
        <w:t>数据的修改和删除</w:t>
      </w:r>
    </w:p>
    <w:p>
      <w:pPr>
        <w:spacing w:before="84"/>
        <w:ind w:left="1028"/>
        <w:rPr>
          <w:rFonts w:ascii="微软雅黑" w:eastAsia="微软雅黑"/>
          <w:sz w:val="21"/>
        </w:rPr>
      </w:pPr>
      <w:r>
        <w:rPr>
          <w:rFonts w:hint="eastAsia" w:ascii="微软雅黑" w:eastAsia="微软雅黑"/>
          <w:spacing w:val="-2"/>
          <w:w w:val="95"/>
          <w:sz w:val="24"/>
        </w:rPr>
        <w:t xml:space="preserve">步骤 </w:t>
      </w:r>
      <w:r>
        <w:rPr>
          <w:w w:val="95"/>
          <w:sz w:val="24"/>
        </w:rPr>
        <w:t>1</w:t>
      </w:r>
      <w:r>
        <w:rPr>
          <w:spacing w:val="141"/>
          <w:sz w:val="24"/>
        </w:rPr>
        <w:t xml:space="preserve"> </w:t>
      </w:r>
      <w:r>
        <w:rPr>
          <w:rFonts w:hint="eastAsia" w:ascii="微软雅黑" w:eastAsia="微软雅黑"/>
          <w:w w:val="95"/>
          <w:sz w:val="21"/>
        </w:rPr>
        <w:t>修改数据。</w:t>
      </w:r>
    </w:p>
    <w:p>
      <w:pPr>
        <w:pStyle w:val="16"/>
        <w:numPr>
          <w:ilvl w:val="3"/>
          <w:numId w:val="40"/>
        </w:numPr>
        <w:tabs>
          <w:tab w:val="left" w:pos="1580"/>
          <w:tab w:val="left" w:pos="1581"/>
        </w:tabs>
        <w:spacing w:before="138" w:line="223" w:lineRule="auto"/>
        <w:ind w:left="1580" w:right="496"/>
        <w:rPr>
          <w:sz w:val="21"/>
        </w:rPr>
      </w:pPr>
      <w:r>
        <w:rPr>
          <w:w w:val="95"/>
          <w:sz w:val="21"/>
        </w:rPr>
        <w:t>修改</w:t>
      </w:r>
      <w:r>
        <w:rPr>
          <w:rFonts w:ascii="Tahoma" w:hAnsi="Tahoma" w:eastAsia="Tahoma"/>
          <w:w w:val="95"/>
          <w:sz w:val="21"/>
        </w:rPr>
        <w:t>/</w:t>
      </w:r>
      <w:r>
        <w:rPr>
          <w:spacing w:val="5"/>
          <w:w w:val="95"/>
          <w:sz w:val="21"/>
        </w:rPr>
        <w:t>更新银行卡信息表中</w:t>
      </w:r>
      <w:r>
        <w:rPr>
          <w:rFonts w:ascii="Tahoma" w:hAnsi="Tahoma" w:eastAsia="Tahoma"/>
          <w:w w:val="95"/>
          <w:sz w:val="21"/>
        </w:rPr>
        <w:t>b_c_id</w:t>
      </w:r>
      <w:r>
        <w:rPr>
          <w:rFonts w:ascii="Tahoma" w:hAnsi="Tahoma" w:eastAsia="Tahoma"/>
          <w:spacing w:val="29"/>
          <w:w w:val="95"/>
          <w:sz w:val="21"/>
        </w:rPr>
        <w:t xml:space="preserve"> </w:t>
      </w:r>
      <w:r>
        <w:rPr>
          <w:spacing w:val="10"/>
          <w:w w:val="95"/>
          <w:sz w:val="21"/>
        </w:rPr>
        <w:t xml:space="preserve">小于 </w:t>
      </w:r>
      <w:r>
        <w:rPr>
          <w:rFonts w:ascii="Tahoma" w:hAnsi="Tahoma" w:eastAsia="Tahoma"/>
          <w:w w:val="95"/>
          <w:sz w:val="21"/>
        </w:rPr>
        <w:t>10</w:t>
      </w:r>
      <w:r>
        <w:rPr>
          <w:rFonts w:ascii="Tahoma" w:hAnsi="Tahoma" w:eastAsia="Tahoma"/>
          <w:spacing w:val="29"/>
          <w:w w:val="95"/>
          <w:sz w:val="21"/>
        </w:rPr>
        <w:t xml:space="preserve"> </w:t>
      </w:r>
      <w:r>
        <w:rPr>
          <w:spacing w:val="4"/>
          <w:w w:val="95"/>
          <w:sz w:val="21"/>
        </w:rPr>
        <w:t xml:space="preserve">和客户信息表中 </w:t>
      </w:r>
      <w:r>
        <w:rPr>
          <w:rFonts w:ascii="Tahoma" w:hAnsi="Tahoma" w:eastAsia="Tahoma"/>
          <w:w w:val="95"/>
          <w:sz w:val="21"/>
        </w:rPr>
        <w:t>c_id</w:t>
      </w:r>
      <w:r>
        <w:rPr>
          <w:rFonts w:ascii="Tahoma" w:hAnsi="Tahoma" w:eastAsia="Tahoma"/>
          <w:spacing w:val="29"/>
          <w:w w:val="95"/>
          <w:sz w:val="21"/>
        </w:rPr>
        <w:t xml:space="preserve"> </w:t>
      </w:r>
      <w:r>
        <w:rPr>
          <w:spacing w:val="5"/>
          <w:w w:val="95"/>
          <w:sz w:val="21"/>
        </w:rPr>
        <w:t xml:space="preserve">相同的记录的 </w:t>
      </w:r>
      <w:r>
        <w:rPr>
          <w:rFonts w:ascii="Tahoma" w:hAnsi="Tahoma" w:eastAsia="Tahoma"/>
          <w:w w:val="95"/>
          <w:sz w:val="21"/>
        </w:rPr>
        <w:t>b_type</w:t>
      </w:r>
      <w:r>
        <w:rPr>
          <w:rFonts w:ascii="Tahoma" w:hAnsi="Tahoma" w:eastAsia="Tahoma"/>
          <w:spacing w:val="34"/>
          <w:w w:val="95"/>
          <w:sz w:val="21"/>
        </w:rPr>
        <w:t xml:space="preserve"> </w:t>
      </w:r>
      <w:r>
        <w:rPr>
          <w:w w:val="95"/>
          <w:sz w:val="21"/>
        </w:rPr>
        <w:t>字</w:t>
      </w:r>
      <w:r>
        <w:rPr>
          <w:sz w:val="21"/>
        </w:rPr>
        <w:t>段。</w:t>
      </w:r>
    </w:p>
    <w:p>
      <w:pPr>
        <w:pStyle w:val="9"/>
        <w:spacing w:before="60"/>
        <w:ind w:left="1153"/>
      </w:pPr>
      <w:r>
        <w:t>查看表数据。</w:t>
      </w:r>
    </w:p>
    <w:p>
      <w:pPr>
        <w:pStyle w:val="9"/>
        <w:spacing w:before="8"/>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SELECT</w:t>
            </w:r>
            <w:r>
              <w:rPr>
                <w:spacing w:val="4"/>
                <w:w w:val="90"/>
                <w:sz w:val="18"/>
              </w:rPr>
              <w:t xml:space="preserve"> </w:t>
            </w:r>
            <w:r>
              <w:rPr>
                <w:w w:val="90"/>
                <w:sz w:val="18"/>
              </w:rPr>
              <w:t>*</w:t>
            </w:r>
            <w:r>
              <w:rPr>
                <w:spacing w:val="3"/>
                <w:w w:val="90"/>
                <w:sz w:val="18"/>
              </w:rPr>
              <w:t xml:space="preserve"> </w:t>
            </w:r>
            <w:r>
              <w:rPr>
                <w:w w:val="90"/>
                <w:sz w:val="18"/>
              </w:rPr>
              <w:t>FROM</w:t>
            </w:r>
            <w:r>
              <w:rPr>
                <w:spacing w:val="8"/>
                <w:w w:val="90"/>
                <w:sz w:val="18"/>
              </w:rPr>
              <w:t xml:space="preserve"> </w:t>
            </w:r>
            <w:r>
              <w:rPr>
                <w:w w:val="90"/>
                <w:sz w:val="18"/>
              </w:rPr>
              <w:t>finance.bank_card</w:t>
            </w:r>
            <w:r>
              <w:rPr>
                <w:spacing w:val="6"/>
                <w:w w:val="90"/>
                <w:sz w:val="18"/>
              </w:rPr>
              <w:t xml:space="preserve"> </w:t>
            </w:r>
            <w:r>
              <w:rPr>
                <w:w w:val="90"/>
                <w:sz w:val="18"/>
              </w:rPr>
              <w:t>where</w:t>
            </w:r>
            <w:r>
              <w:rPr>
                <w:spacing w:val="3"/>
                <w:w w:val="90"/>
                <w:sz w:val="18"/>
              </w:rPr>
              <w:t xml:space="preserve"> </w:t>
            </w:r>
            <w:r>
              <w:rPr>
                <w:w w:val="90"/>
                <w:sz w:val="18"/>
              </w:rPr>
              <w:t>b_c_id&lt;10</w:t>
            </w:r>
            <w:r>
              <w:rPr>
                <w:spacing w:val="5"/>
                <w:w w:val="90"/>
                <w:sz w:val="18"/>
              </w:rPr>
              <w:t xml:space="preserve"> </w:t>
            </w:r>
            <w:r>
              <w:rPr>
                <w:w w:val="90"/>
                <w:sz w:val="18"/>
              </w:rPr>
              <w:t>ORDER</w:t>
            </w:r>
            <w:r>
              <w:rPr>
                <w:spacing w:val="6"/>
                <w:w w:val="90"/>
                <w:sz w:val="18"/>
              </w:rPr>
              <w:t xml:space="preserve"> </w:t>
            </w:r>
            <w:r>
              <w:rPr>
                <w:w w:val="90"/>
                <w:sz w:val="18"/>
              </w:rPr>
              <w:t>BY</w:t>
            </w:r>
            <w:r>
              <w:rPr>
                <w:spacing w:val="4"/>
                <w:w w:val="90"/>
                <w:sz w:val="18"/>
              </w:rPr>
              <w:t xml:space="preserve"> </w:t>
            </w:r>
            <w:r>
              <w:rPr>
                <w:w w:val="90"/>
                <w:sz w:val="18"/>
              </w:rPr>
              <w:t>b_c_id;</w:t>
            </w:r>
          </w:p>
        </w:tc>
      </w:tr>
    </w:tbl>
    <w:p>
      <w:pPr>
        <w:pStyle w:val="9"/>
        <w:spacing w:before="68"/>
        <w:ind w:left="1153"/>
      </w:pPr>
      <w:r>
        <w:t>结果如下：</w:t>
      </w:r>
    </w:p>
    <w:p>
      <w:pPr>
        <w:pStyle w:val="9"/>
        <w:tabs>
          <w:tab w:val="left" w:pos="2178"/>
          <w:tab w:val="left" w:pos="2856"/>
          <w:tab w:val="left" w:pos="4201"/>
        </w:tabs>
        <w:spacing w:before="62"/>
        <w:ind w:right="315"/>
        <w:jc w:val="center"/>
        <w:rPr>
          <w:rFonts w:ascii="Tahoma"/>
        </w:rPr>
      </w:pPr>
      <w:r>
        <w:rPr>
          <w:rFonts w:ascii="Tahoma"/>
          <w:w w:val="95"/>
        </w:rPr>
        <w:t>b_number</w:t>
      </w:r>
      <w:r>
        <w:rPr>
          <w:rFonts w:ascii="Tahoma"/>
          <w:w w:val="95"/>
        </w:rPr>
        <w:tab/>
      </w:r>
      <w:r>
        <w:rPr>
          <w:rFonts w:ascii="Tahoma"/>
          <w:w w:val="95"/>
        </w:rPr>
        <w:t>|</w:t>
      </w:r>
      <w:r>
        <w:rPr>
          <w:rFonts w:ascii="Tahoma"/>
          <w:w w:val="95"/>
        </w:rPr>
        <w:tab/>
      </w:r>
      <w:r>
        <w:rPr>
          <w:rFonts w:ascii="Tahoma"/>
          <w:w w:val="95"/>
        </w:rPr>
        <w:t>b_type</w:t>
      </w:r>
      <w:r>
        <w:rPr>
          <w:rFonts w:ascii="Tahoma"/>
          <w:w w:val="95"/>
        </w:rPr>
        <w:tab/>
      </w:r>
      <w:r>
        <w:rPr>
          <w:rFonts w:ascii="Tahoma"/>
          <w:w w:val="90"/>
        </w:rPr>
        <w:t>|</w:t>
      </w:r>
      <w:r>
        <w:rPr>
          <w:rFonts w:ascii="Tahoma"/>
          <w:spacing w:val="-14"/>
          <w:w w:val="90"/>
        </w:rPr>
        <w:t xml:space="preserve"> </w:t>
      </w:r>
      <w:r>
        <w:rPr>
          <w:rFonts w:ascii="Tahoma"/>
          <w:w w:val="90"/>
        </w:rPr>
        <w:t>b_c_id</w:t>
      </w:r>
    </w:p>
    <w:p>
      <w:pPr>
        <w:pStyle w:val="9"/>
        <w:tabs>
          <w:tab w:val="left" w:pos="3241"/>
          <w:tab w:val="left" w:pos="4585"/>
          <w:tab w:val="left" w:pos="5251"/>
        </w:tabs>
        <w:spacing w:before="90"/>
        <w:ind w:left="1153"/>
        <w:rPr>
          <w:rFonts w:ascii="Tahoma"/>
        </w:rPr>
      </w:pPr>
      <w:r>
        <w:rPr>
          <w:rFonts w:ascii="Tahoma"/>
          <w:w w:val="64"/>
          <w:u w:val="dotted"/>
        </w:rPr>
        <w:t xml:space="preserve"> </w:t>
      </w:r>
      <w:r>
        <w:rPr>
          <w:rFonts w:ascii="Tahoma"/>
          <w:u w:val="dotted"/>
        </w:rPr>
        <w:tab/>
      </w:r>
      <w:r>
        <w:rPr>
          <w:rFonts w:ascii="Tahoma"/>
          <w:w w:val="80"/>
        </w:rPr>
        <w:t>+</w:t>
      </w:r>
      <w:r>
        <w:rPr>
          <w:rFonts w:ascii="Tahoma"/>
          <w:w w:val="80"/>
          <w:u w:val="dotted"/>
        </w:rPr>
        <w:tab/>
      </w:r>
      <w:r>
        <w:rPr>
          <w:rFonts w:ascii="Tahoma"/>
          <w:w w:val="80"/>
        </w:rPr>
        <w:t>+</w:t>
      </w:r>
      <w:r>
        <w:rPr>
          <w:rFonts w:ascii="Tahoma"/>
          <w:w w:val="64"/>
          <w:u w:val="dotted"/>
        </w:rPr>
        <w:t xml:space="preserve"> </w:t>
      </w:r>
      <w:r>
        <w:rPr>
          <w:rFonts w:ascii="Tahoma"/>
          <w:u w:val="dotted"/>
        </w:rPr>
        <w:tab/>
      </w:r>
    </w:p>
    <w:p>
      <w:pPr>
        <w:spacing w:before="1"/>
        <w:rPr>
          <w:sz w:val="11"/>
        </w:rPr>
      </w:pPr>
    </w:p>
    <w:tbl>
      <w:tblPr>
        <w:tblStyle w:val="13"/>
        <w:tblW w:w="0" w:type="auto"/>
        <w:tblInd w:w="1216" w:type="dxa"/>
        <w:tblLayout w:type="fixed"/>
        <w:tblCellMar>
          <w:top w:w="0" w:type="dxa"/>
          <w:left w:w="0" w:type="dxa"/>
          <w:bottom w:w="0" w:type="dxa"/>
          <w:right w:w="0" w:type="dxa"/>
        </w:tblCellMar>
      </w:tblPr>
      <w:tblGrid>
        <w:gridCol w:w="2664"/>
        <w:gridCol w:w="2048"/>
        <w:gridCol w:w="996"/>
        <w:gridCol w:w="469"/>
      </w:tblGrid>
      <w:tr>
        <w:tblPrEx>
          <w:tblCellMar>
            <w:top w:w="0" w:type="dxa"/>
            <w:left w:w="0" w:type="dxa"/>
            <w:bottom w:w="0" w:type="dxa"/>
            <w:right w:w="0" w:type="dxa"/>
          </w:tblCellMar>
        </w:tblPrEx>
        <w:trPr>
          <w:trHeight w:val="361" w:hRule="atLeast"/>
        </w:trPr>
        <w:tc>
          <w:tcPr>
            <w:tcW w:w="2664" w:type="dxa"/>
          </w:tcPr>
          <w:p>
            <w:pPr>
              <w:pStyle w:val="17"/>
              <w:spacing w:before="13"/>
              <w:ind w:left="50"/>
              <w:rPr>
                <w:sz w:val="21"/>
              </w:rPr>
            </w:pPr>
            <w:r>
              <w:rPr>
                <w:sz w:val="21"/>
              </w:rPr>
              <w:t>6222021302020000001</w:t>
            </w:r>
          </w:p>
        </w:tc>
        <w:tc>
          <w:tcPr>
            <w:tcW w:w="2048" w:type="dxa"/>
          </w:tcPr>
          <w:p>
            <w:pPr>
              <w:pStyle w:val="17"/>
              <w:spacing w:line="333" w:lineRule="exact"/>
              <w:ind w:left="606" w:right="606"/>
              <w:jc w:val="center"/>
              <w:rPr>
                <w:rFonts w:ascii="微软雅黑" w:eastAsia="微软雅黑"/>
                <w:sz w:val="21"/>
              </w:rPr>
            </w:pPr>
            <w:r>
              <w:rPr>
                <w:w w:val="95"/>
                <w:sz w:val="21"/>
              </w:rPr>
              <w:t>|</w:t>
            </w:r>
            <w:r>
              <w:rPr>
                <w:spacing w:val="27"/>
                <w:w w:val="95"/>
                <w:sz w:val="21"/>
              </w:rPr>
              <w:t xml:space="preserve"> </w:t>
            </w:r>
            <w:r>
              <w:rPr>
                <w:rFonts w:hint="eastAsia" w:ascii="微软雅黑" w:eastAsia="微软雅黑"/>
                <w:sz w:val="21"/>
              </w:rPr>
              <w:t>信用卡</w:t>
            </w:r>
          </w:p>
        </w:tc>
        <w:tc>
          <w:tcPr>
            <w:tcW w:w="996" w:type="dxa"/>
          </w:tcPr>
          <w:p>
            <w:pPr>
              <w:pStyle w:val="17"/>
              <w:spacing w:before="13"/>
              <w:ind w:left="0" w:right="312"/>
              <w:jc w:val="right"/>
              <w:rPr>
                <w:sz w:val="21"/>
              </w:rPr>
            </w:pPr>
            <w:r>
              <w:rPr>
                <w:w w:val="63"/>
                <w:sz w:val="21"/>
              </w:rPr>
              <w:t>|</w:t>
            </w:r>
          </w:p>
        </w:tc>
        <w:tc>
          <w:tcPr>
            <w:tcW w:w="469" w:type="dxa"/>
          </w:tcPr>
          <w:p>
            <w:pPr>
              <w:pStyle w:val="17"/>
              <w:spacing w:before="13"/>
              <w:ind w:left="0" w:right="49"/>
              <w:jc w:val="right"/>
              <w:rPr>
                <w:sz w:val="21"/>
              </w:rPr>
            </w:pPr>
            <w:r>
              <w:rPr>
                <w:w w:val="91"/>
                <w:sz w:val="21"/>
              </w:rPr>
              <w:t>1</w:t>
            </w:r>
          </w:p>
        </w:tc>
      </w:tr>
      <w:tr>
        <w:tblPrEx>
          <w:tblCellMar>
            <w:top w:w="0" w:type="dxa"/>
            <w:left w:w="0" w:type="dxa"/>
            <w:bottom w:w="0" w:type="dxa"/>
            <w:right w:w="0" w:type="dxa"/>
          </w:tblCellMar>
        </w:tblPrEx>
        <w:trPr>
          <w:trHeight w:val="440" w:hRule="atLeast"/>
        </w:trPr>
        <w:tc>
          <w:tcPr>
            <w:tcW w:w="2664" w:type="dxa"/>
          </w:tcPr>
          <w:p>
            <w:pPr>
              <w:pStyle w:val="17"/>
              <w:spacing w:before="93"/>
              <w:ind w:left="50"/>
              <w:rPr>
                <w:sz w:val="21"/>
              </w:rPr>
            </w:pPr>
            <w:r>
              <w:rPr>
                <w:sz w:val="21"/>
              </w:rPr>
              <w:t>6222021302020000016</w:t>
            </w:r>
          </w:p>
        </w:tc>
        <w:tc>
          <w:tcPr>
            <w:tcW w:w="2048" w:type="dxa"/>
          </w:tcPr>
          <w:p>
            <w:pPr>
              <w:pStyle w:val="17"/>
              <w:spacing w:before="26"/>
              <w:ind w:left="606" w:right="606"/>
              <w:jc w:val="center"/>
              <w:rPr>
                <w:rFonts w:ascii="微软雅黑" w:eastAsia="微软雅黑"/>
                <w:sz w:val="21"/>
              </w:rPr>
            </w:pPr>
            <w:r>
              <w:rPr>
                <w:w w:val="95"/>
                <w:sz w:val="21"/>
              </w:rPr>
              <w:t>|</w:t>
            </w:r>
            <w:r>
              <w:rPr>
                <w:spacing w:val="27"/>
                <w:w w:val="95"/>
                <w:sz w:val="21"/>
              </w:rPr>
              <w:t xml:space="preserve"> </w:t>
            </w:r>
            <w:r>
              <w:rPr>
                <w:rFonts w:hint="eastAsia" w:ascii="微软雅黑" w:eastAsia="微软雅黑"/>
                <w:sz w:val="21"/>
              </w:rPr>
              <w:t>储蓄卡</w:t>
            </w:r>
          </w:p>
        </w:tc>
        <w:tc>
          <w:tcPr>
            <w:tcW w:w="996" w:type="dxa"/>
          </w:tcPr>
          <w:p>
            <w:pPr>
              <w:pStyle w:val="17"/>
              <w:spacing w:before="93"/>
              <w:ind w:left="0" w:right="312"/>
              <w:jc w:val="right"/>
              <w:rPr>
                <w:sz w:val="21"/>
              </w:rPr>
            </w:pPr>
            <w:r>
              <w:rPr>
                <w:w w:val="63"/>
                <w:sz w:val="21"/>
              </w:rPr>
              <w:t>|</w:t>
            </w:r>
          </w:p>
        </w:tc>
        <w:tc>
          <w:tcPr>
            <w:tcW w:w="469" w:type="dxa"/>
          </w:tcPr>
          <w:p>
            <w:pPr>
              <w:pStyle w:val="17"/>
              <w:spacing w:before="93"/>
              <w:ind w:left="0" w:right="49"/>
              <w:jc w:val="right"/>
              <w:rPr>
                <w:sz w:val="21"/>
              </w:rPr>
            </w:pPr>
            <w:r>
              <w:rPr>
                <w:w w:val="91"/>
                <w:sz w:val="21"/>
              </w:rPr>
              <w:t>3</w:t>
            </w:r>
          </w:p>
        </w:tc>
      </w:tr>
      <w:tr>
        <w:tblPrEx>
          <w:tblCellMar>
            <w:top w:w="0" w:type="dxa"/>
            <w:left w:w="0" w:type="dxa"/>
            <w:bottom w:w="0" w:type="dxa"/>
            <w:right w:w="0" w:type="dxa"/>
          </w:tblCellMar>
        </w:tblPrEx>
        <w:trPr>
          <w:trHeight w:val="440" w:hRule="atLeast"/>
        </w:trPr>
        <w:tc>
          <w:tcPr>
            <w:tcW w:w="2664" w:type="dxa"/>
          </w:tcPr>
          <w:p>
            <w:pPr>
              <w:pStyle w:val="17"/>
              <w:spacing w:before="92"/>
              <w:ind w:left="50"/>
              <w:rPr>
                <w:sz w:val="21"/>
              </w:rPr>
            </w:pPr>
            <w:r>
              <w:rPr>
                <w:sz w:val="21"/>
              </w:rPr>
              <w:t>6222021302020000002</w:t>
            </w:r>
          </w:p>
        </w:tc>
        <w:tc>
          <w:tcPr>
            <w:tcW w:w="2048" w:type="dxa"/>
          </w:tcPr>
          <w:p>
            <w:pPr>
              <w:pStyle w:val="17"/>
              <w:spacing w:before="25"/>
              <w:ind w:left="606" w:right="606"/>
              <w:jc w:val="center"/>
              <w:rPr>
                <w:rFonts w:ascii="微软雅黑" w:eastAsia="微软雅黑"/>
                <w:sz w:val="21"/>
              </w:rPr>
            </w:pPr>
            <w:r>
              <w:rPr>
                <w:w w:val="95"/>
                <w:sz w:val="21"/>
              </w:rPr>
              <w:t>|</w:t>
            </w:r>
            <w:r>
              <w:rPr>
                <w:spacing w:val="27"/>
                <w:w w:val="95"/>
                <w:sz w:val="21"/>
              </w:rPr>
              <w:t xml:space="preserve"> </w:t>
            </w:r>
            <w:r>
              <w:rPr>
                <w:rFonts w:hint="eastAsia" w:ascii="微软雅黑" w:eastAsia="微软雅黑"/>
                <w:sz w:val="21"/>
              </w:rPr>
              <w:t>信用卡</w:t>
            </w:r>
          </w:p>
        </w:tc>
        <w:tc>
          <w:tcPr>
            <w:tcW w:w="996" w:type="dxa"/>
          </w:tcPr>
          <w:p>
            <w:pPr>
              <w:pStyle w:val="17"/>
              <w:spacing w:before="92"/>
              <w:ind w:left="0" w:right="312"/>
              <w:jc w:val="right"/>
              <w:rPr>
                <w:sz w:val="21"/>
              </w:rPr>
            </w:pPr>
            <w:r>
              <w:rPr>
                <w:w w:val="63"/>
                <w:sz w:val="21"/>
              </w:rPr>
              <w:t>|</w:t>
            </w:r>
          </w:p>
        </w:tc>
        <w:tc>
          <w:tcPr>
            <w:tcW w:w="469" w:type="dxa"/>
          </w:tcPr>
          <w:p>
            <w:pPr>
              <w:pStyle w:val="17"/>
              <w:spacing w:before="92"/>
              <w:ind w:left="0" w:right="49"/>
              <w:jc w:val="right"/>
              <w:rPr>
                <w:sz w:val="21"/>
              </w:rPr>
            </w:pPr>
            <w:r>
              <w:rPr>
                <w:w w:val="91"/>
                <w:sz w:val="21"/>
              </w:rPr>
              <w:t>3</w:t>
            </w:r>
          </w:p>
        </w:tc>
      </w:tr>
      <w:tr>
        <w:tblPrEx>
          <w:tblCellMar>
            <w:top w:w="0" w:type="dxa"/>
            <w:left w:w="0" w:type="dxa"/>
            <w:bottom w:w="0" w:type="dxa"/>
            <w:right w:w="0" w:type="dxa"/>
          </w:tblCellMar>
        </w:tblPrEx>
        <w:trPr>
          <w:trHeight w:val="440" w:hRule="atLeast"/>
        </w:trPr>
        <w:tc>
          <w:tcPr>
            <w:tcW w:w="2664" w:type="dxa"/>
          </w:tcPr>
          <w:p>
            <w:pPr>
              <w:pStyle w:val="17"/>
              <w:spacing w:before="94"/>
              <w:ind w:left="50"/>
              <w:rPr>
                <w:sz w:val="21"/>
              </w:rPr>
            </w:pPr>
            <w:r>
              <w:rPr>
                <w:sz w:val="21"/>
              </w:rPr>
              <w:t>6222021302020000003</w:t>
            </w:r>
          </w:p>
        </w:tc>
        <w:tc>
          <w:tcPr>
            <w:tcW w:w="2048" w:type="dxa"/>
          </w:tcPr>
          <w:p>
            <w:pPr>
              <w:pStyle w:val="17"/>
              <w:spacing w:before="27"/>
              <w:ind w:left="606" w:right="606"/>
              <w:jc w:val="center"/>
              <w:rPr>
                <w:rFonts w:ascii="微软雅黑" w:eastAsia="微软雅黑"/>
                <w:sz w:val="21"/>
              </w:rPr>
            </w:pPr>
            <w:r>
              <w:rPr>
                <w:w w:val="95"/>
                <w:sz w:val="21"/>
              </w:rPr>
              <w:t>|</w:t>
            </w:r>
            <w:r>
              <w:rPr>
                <w:spacing w:val="27"/>
                <w:w w:val="95"/>
                <w:sz w:val="21"/>
              </w:rPr>
              <w:t xml:space="preserve"> </w:t>
            </w:r>
            <w:r>
              <w:rPr>
                <w:rFonts w:hint="eastAsia" w:ascii="微软雅黑" w:eastAsia="微软雅黑"/>
                <w:sz w:val="21"/>
              </w:rPr>
              <w:t>信用卡</w:t>
            </w:r>
          </w:p>
        </w:tc>
        <w:tc>
          <w:tcPr>
            <w:tcW w:w="996" w:type="dxa"/>
          </w:tcPr>
          <w:p>
            <w:pPr>
              <w:pStyle w:val="17"/>
              <w:spacing w:before="94"/>
              <w:ind w:left="0" w:right="312"/>
              <w:jc w:val="right"/>
              <w:rPr>
                <w:sz w:val="21"/>
              </w:rPr>
            </w:pPr>
            <w:r>
              <w:rPr>
                <w:w w:val="63"/>
                <w:sz w:val="21"/>
              </w:rPr>
              <w:t>|</w:t>
            </w:r>
          </w:p>
        </w:tc>
        <w:tc>
          <w:tcPr>
            <w:tcW w:w="469" w:type="dxa"/>
          </w:tcPr>
          <w:p>
            <w:pPr>
              <w:pStyle w:val="17"/>
              <w:spacing w:before="94"/>
              <w:ind w:left="0" w:right="49"/>
              <w:jc w:val="right"/>
              <w:rPr>
                <w:sz w:val="21"/>
              </w:rPr>
            </w:pPr>
            <w:r>
              <w:rPr>
                <w:w w:val="91"/>
                <w:sz w:val="21"/>
              </w:rPr>
              <w:t>5</w:t>
            </w:r>
          </w:p>
        </w:tc>
      </w:tr>
      <w:tr>
        <w:tblPrEx>
          <w:tblCellMar>
            <w:top w:w="0" w:type="dxa"/>
            <w:left w:w="0" w:type="dxa"/>
            <w:bottom w:w="0" w:type="dxa"/>
            <w:right w:w="0" w:type="dxa"/>
          </w:tblCellMar>
        </w:tblPrEx>
        <w:trPr>
          <w:trHeight w:val="439" w:hRule="atLeast"/>
        </w:trPr>
        <w:tc>
          <w:tcPr>
            <w:tcW w:w="2664" w:type="dxa"/>
          </w:tcPr>
          <w:p>
            <w:pPr>
              <w:pStyle w:val="17"/>
              <w:spacing w:before="92"/>
              <w:ind w:left="50"/>
              <w:rPr>
                <w:sz w:val="21"/>
              </w:rPr>
            </w:pPr>
            <w:r>
              <w:rPr>
                <w:sz w:val="21"/>
              </w:rPr>
              <w:t>6222021302020000004</w:t>
            </w:r>
          </w:p>
        </w:tc>
        <w:tc>
          <w:tcPr>
            <w:tcW w:w="2048" w:type="dxa"/>
          </w:tcPr>
          <w:p>
            <w:pPr>
              <w:pStyle w:val="17"/>
              <w:spacing w:before="25"/>
              <w:ind w:left="606" w:right="606"/>
              <w:jc w:val="center"/>
              <w:rPr>
                <w:rFonts w:ascii="微软雅黑" w:eastAsia="微软雅黑"/>
                <w:sz w:val="21"/>
              </w:rPr>
            </w:pPr>
            <w:r>
              <w:rPr>
                <w:w w:val="95"/>
                <w:sz w:val="21"/>
              </w:rPr>
              <w:t>|</w:t>
            </w:r>
            <w:r>
              <w:rPr>
                <w:spacing w:val="27"/>
                <w:w w:val="95"/>
                <w:sz w:val="21"/>
              </w:rPr>
              <w:t xml:space="preserve"> </w:t>
            </w:r>
            <w:r>
              <w:rPr>
                <w:rFonts w:hint="eastAsia" w:ascii="微软雅黑" w:eastAsia="微软雅黑"/>
                <w:sz w:val="21"/>
              </w:rPr>
              <w:t>信用卡</w:t>
            </w:r>
          </w:p>
        </w:tc>
        <w:tc>
          <w:tcPr>
            <w:tcW w:w="996" w:type="dxa"/>
          </w:tcPr>
          <w:p>
            <w:pPr>
              <w:pStyle w:val="17"/>
              <w:spacing w:before="92"/>
              <w:ind w:left="0" w:right="312"/>
              <w:jc w:val="right"/>
              <w:rPr>
                <w:sz w:val="21"/>
              </w:rPr>
            </w:pPr>
            <w:r>
              <w:rPr>
                <w:w w:val="63"/>
                <w:sz w:val="21"/>
              </w:rPr>
              <w:t>|</w:t>
            </w:r>
          </w:p>
        </w:tc>
        <w:tc>
          <w:tcPr>
            <w:tcW w:w="469" w:type="dxa"/>
          </w:tcPr>
          <w:p>
            <w:pPr>
              <w:pStyle w:val="17"/>
              <w:spacing w:before="92"/>
              <w:ind w:left="0" w:right="49"/>
              <w:jc w:val="right"/>
              <w:rPr>
                <w:sz w:val="21"/>
              </w:rPr>
            </w:pPr>
            <w:r>
              <w:rPr>
                <w:w w:val="91"/>
                <w:sz w:val="21"/>
              </w:rPr>
              <w:t>7</w:t>
            </w:r>
          </w:p>
        </w:tc>
      </w:tr>
      <w:tr>
        <w:tblPrEx>
          <w:tblCellMar>
            <w:top w:w="0" w:type="dxa"/>
            <w:left w:w="0" w:type="dxa"/>
            <w:bottom w:w="0" w:type="dxa"/>
            <w:right w:w="0" w:type="dxa"/>
          </w:tblCellMar>
        </w:tblPrEx>
        <w:trPr>
          <w:trHeight w:val="440" w:hRule="atLeast"/>
        </w:trPr>
        <w:tc>
          <w:tcPr>
            <w:tcW w:w="2664" w:type="dxa"/>
          </w:tcPr>
          <w:p>
            <w:pPr>
              <w:pStyle w:val="17"/>
              <w:spacing w:before="92"/>
              <w:ind w:left="50"/>
              <w:rPr>
                <w:sz w:val="21"/>
              </w:rPr>
            </w:pPr>
            <w:r>
              <w:rPr>
                <w:sz w:val="21"/>
              </w:rPr>
              <w:t>6222021302020000013</w:t>
            </w:r>
          </w:p>
        </w:tc>
        <w:tc>
          <w:tcPr>
            <w:tcW w:w="2048" w:type="dxa"/>
          </w:tcPr>
          <w:p>
            <w:pPr>
              <w:pStyle w:val="17"/>
              <w:spacing w:before="25"/>
              <w:ind w:left="606" w:right="606"/>
              <w:jc w:val="center"/>
              <w:rPr>
                <w:rFonts w:ascii="微软雅黑" w:eastAsia="微软雅黑"/>
                <w:sz w:val="21"/>
              </w:rPr>
            </w:pPr>
            <w:r>
              <w:rPr>
                <w:w w:val="95"/>
                <w:sz w:val="21"/>
              </w:rPr>
              <w:t>|</w:t>
            </w:r>
            <w:r>
              <w:rPr>
                <w:spacing w:val="27"/>
                <w:w w:val="95"/>
                <w:sz w:val="21"/>
              </w:rPr>
              <w:t xml:space="preserve"> </w:t>
            </w:r>
            <w:r>
              <w:rPr>
                <w:rFonts w:hint="eastAsia" w:ascii="微软雅黑" w:eastAsia="微软雅黑"/>
                <w:sz w:val="21"/>
              </w:rPr>
              <w:t>储蓄卡</w:t>
            </w:r>
          </w:p>
        </w:tc>
        <w:tc>
          <w:tcPr>
            <w:tcW w:w="996" w:type="dxa"/>
          </w:tcPr>
          <w:p>
            <w:pPr>
              <w:pStyle w:val="17"/>
              <w:spacing w:before="92"/>
              <w:ind w:left="0" w:right="312"/>
              <w:jc w:val="right"/>
              <w:rPr>
                <w:sz w:val="21"/>
              </w:rPr>
            </w:pPr>
            <w:r>
              <w:rPr>
                <w:w w:val="63"/>
                <w:sz w:val="21"/>
              </w:rPr>
              <w:t>|</w:t>
            </w:r>
          </w:p>
        </w:tc>
        <w:tc>
          <w:tcPr>
            <w:tcW w:w="469" w:type="dxa"/>
          </w:tcPr>
          <w:p>
            <w:pPr>
              <w:pStyle w:val="17"/>
              <w:spacing w:before="92"/>
              <w:ind w:left="0" w:right="49"/>
              <w:jc w:val="right"/>
              <w:rPr>
                <w:sz w:val="21"/>
              </w:rPr>
            </w:pPr>
            <w:r>
              <w:rPr>
                <w:w w:val="91"/>
                <w:sz w:val="21"/>
              </w:rPr>
              <w:t>7</w:t>
            </w:r>
          </w:p>
        </w:tc>
      </w:tr>
      <w:tr>
        <w:tblPrEx>
          <w:tblCellMar>
            <w:top w:w="0" w:type="dxa"/>
            <w:left w:w="0" w:type="dxa"/>
            <w:bottom w:w="0" w:type="dxa"/>
            <w:right w:w="0" w:type="dxa"/>
          </w:tblCellMar>
        </w:tblPrEx>
        <w:trPr>
          <w:trHeight w:val="361" w:hRule="atLeast"/>
        </w:trPr>
        <w:tc>
          <w:tcPr>
            <w:tcW w:w="2664" w:type="dxa"/>
          </w:tcPr>
          <w:p>
            <w:pPr>
              <w:pStyle w:val="17"/>
              <w:spacing w:before="93" w:line="248" w:lineRule="exact"/>
              <w:ind w:left="50"/>
              <w:rPr>
                <w:sz w:val="21"/>
              </w:rPr>
            </w:pPr>
            <w:r>
              <w:rPr>
                <w:sz w:val="21"/>
              </w:rPr>
              <w:t>6222021302020000005</w:t>
            </w:r>
          </w:p>
        </w:tc>
        <w:tc>
          <w:tcPr>
            <w:tcW w:w="2048" w:type="dxa"/>
          </w:tcPr>
          <w:p>
            <w:pPr>
              <w:pStyle w:val="17"/>
              <w:spacing w:before="26" w:line="315" w:lineRule="exact"/>
              <w:ind w:left="606" w:right="606"/>
              <w:jc w:val="center"/>
              <w:rPr>
                <w:rFonts w:ascii="微软雅黑" w:eastAsia="微软雅黑"/>
                <w:sz w:val="21"/>
              </w:rPr>
            </w:pPr>
            <w:r>
              <w:rPr>
                <w:w w:val="95"/>
                <w:sz w:val="21"/>
              </w:rPr>
              <w:t>|</w:t>
            </w:r>
            <w:r>
              <w:rPr>
                <w:spacing w:val="27"/>
                <w:w w:val="95"/>
                <w:sz w:val="21"/>
              </w:rPr>
              <w:t xml:space="preserve"> </w:t>
            </w:r>
            <w:r>
              <w:rPr>
                <w:rFonts w:hint="eastAsia" w:ascii="微软雅黑" w:eastAsia="微软雅黑"/>
                <w:sz w:val="21"/>
              </w:rPr>
              <w:t>信用卡</w:t>
            </w:r>
          </w:p>
        </w:tc>
        <w:tc>
          <w:tcPr>
            <w:tcW w:w="996" w:type="dxa"/>
          </w:tcPr>
          <w:p>
            <w:pPr>
              <w:pStyle w:val="17"/>
              <w:spacing w:before="93" w:line="248" w:lineRule="exact"/>
              <w:ind w:left="0" w:right="312"/>
              <w:jc w:val="right"/>
              <w:rPr>
                <w:sz w:val="21"/>
              </w:rPr>
            </w:pPr>
            <w:r>
              <w:rPr>
                <w:w w:val="63"/>
                <w:sz w:val="21"/>
              </w:rPr>
              <w:t>|</w:t>
            </w:r>
          </w:p>
        </w:tc>
        <w:tc>
          <w:tcPr>
            <w:tcW w:w="469" w:type="dxa"/>
          </w:tcPr>
          <w:p>
            <w:pPr>
              <w:pStyle w:val="17"/>
              <w:spacing w:before="93" w:line="248" w:lineRule="exact"/>
              <w:ind w:left="0" w:right="49"/>
              <w:jc w:val="right"/>
              <w:rPr>
                <w:sz w:val="21"/>
              </w:rPr>
            </w:pPr>
            <w:r>
              <w:rPr>
                <w:w w:val="91"/>
                <w:sz w:val="21"/>
              </w:rPr>
              <w:t>9</w:t>
            </w:r>
          </w:p>
        </w:tc>
      </w:tr>
    </w:tbl>
    <w:p>
      <w:pPr>
        <w:spacing w:line="248" w:lineRule="exact"/>
        <w:jc w:val="right"/>
        <w:rPr>
          <w:sz w:val="21"/>
        </w:rPr>
        <w:sectPr>
          <w:pgSz w:w="11910" w:h="16840"/>
          <w:pgMar w:top="1300" w:right="880" w:bottom="280" w:left="1000" w:header="567" w:footer="0" w:gutter="0"/>
          <w:cols w:space="720" w:num="1"/>
        </w:sectPr>
      </w:pPr>
    </w:p>
    <w:p>
      <w:pPr>
        <w:spacing w:before="7"/>
        <w:rPr>
          <w:sz w:val="23"/>
        </w:rPr>
      </w:pPr>
    </w:p>
    <w:p>
      <w:pPr>
        <w:pStyle w:val="9"/>
        <w:spacing w:before="98"/>
        <w:ind w:left="1153"/>
        <w:rPr>
          <w:rFonts w:ascii="Tahoma"/>
        </w:rPr>
      </w:pPr>
      <w:r>
        <w:rPr>
          <w:rFonts w:ascii="Tahoma"/>
          <w:w w:val="90"/>
        </w:rPr>
        <w:t>(7</w:t>
      </w:r>
      <w:r>
        <w:rPr>
          <w:rFonts w:ascii="Tahoma"/>
          <w:spacing w:val="-14"/>
          <w:w w:val="90"/>
        </w:rPr>
        <w:t xml:space="preserve"> </w:t>
      </w:r>
      <w:r>
        <w:rPr>
          <w:rFonts w:ascii="Tahoma"/>
          <w:w w:val="90"/>
        </w:rPr>
        <w:t>rows)</w:t>
      </w:r>
    </w:p>
    <w:p>
      <w:pPr>
        <w:pStyle w:val="9"/>
        <w:spacing w:before="80"/>
        <w:ind w:left="1153"/>
      </w:pPr>
      <w:r>
        <w:t>开始更新数据：</w:t>
      </w:r>
    </w:p>
    <w:p>
      <w:pPr>
        <w:pStyle w:val="9"/>
        <w:spacing w:before="13"/>
        <w:rPr>
          <w:sz w:val="3"/>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7" w:hRule="atLeast"/>
        </w:trPr>
        <w:tc>
          <w:tcPr>
            <w:tcW w:w="8846" w:type="dxa"/>
            <w:shd w:val="clear" w:color="auto" w:fill="D9D9D9"/>
          </w:tcPr>
          <w:p>
            <w:pPr>
              <w:pStyle w:val="17"/>
              <w:spacing w:before="7"/>
              <w:ind w:right="172"/>
              <w:rPr>
                <w:sz w:val="18"/>
              </w:rPr>
            </w:pPr>
            <w:r>
              <w:rPr>
                <w:w w:val="95"/>
                <w:sz w:val="18"/>
              </w:rPr>
              <w:t>UPDATE</w:t>
            </w:r>
            <w:r>
              <w:rPr>
                <w:spacing w:val="-11"/>
                <w:w w:val="95"/>
                <w:sz w:val="18"/>
              </w:rPr>
              <w:t xml:space="preserve"> </w:t>
            </w:r>
            <w:r>
              <w:rPr>
                <w:w w:val="95"/>
                <w:sz w:val="18"/>
              </w:rPr>
              <w:t>finance.bank_card</w:t>
            </w:r>
            <w:r>
              <w:rPr>
                <w:spacing w:val="-11"/>
                <w:w w:val="95"/>
                <w:sz w:val="18"/>
              </w:rPr>
              <w:t xml:space="preserve"> </w:t>
            </w:r>
            <w:r>
              <w:rPr>
                <w:w w:val="95"/>
                <w:sz w:val="18"/>
              </w:rPr>
              <w:t>SET</w:t>
            </w:r>
            <w:r>
              <w:rPr>
                <w:spacing w:val="-12"/>
                <w:w w:val="95"/>
                <w:sz w:val="18"/>
              </w:rPr>
              <w:t xml:space="preserve"> </w:t>
            </w:r>
            <w:r>
              <w:rPr>
                <w:w w:val="95"/>
                <w:sz w:val="18"/>
              </w:rPr>
              <w:t>bank_card.b_type='</w:t>
            </w:r>
            <w:r>
              <w:rPr>
                <w:rFonts w:hint="eastAsia" w:ascii="微软雅黑" w:eastAsia="微软雅黑"/>
                <w:w w:val="95"/>
                <w:sz w:val="18"/>
              </w:rPr>
              <w:t>借记卡</w:t>
            </w:r>
            <w:r>
              <w:rPr>
                <w:spacing w:val="-6"/>
                <w:w w:val="95"/>
                <w:sz w:val="18"/>
              </w:rPr>
              <w:t xml:space="preserve">' </w:t>
            </w:r>
            <w:r>
              <w:rPr>
                <w:w w:val="95"/>
                <w:sz w:val="18"/>
              </w:rPr>
              <w:t>from</w:t>
            </w:r>
            <w:r>
              <w:rPr>
                <w:spacing w:val="-11"/>
                <w:w w:val="95"/>
                <w:sz w:val="18"/>
              </w:rPr>
              <w:t xml:space="preserve"> </w:t>
            </w:r>
            <w:r>
              <w:rPr>
                <w:w w:val="95"/>
                <w:sz w:val="18"/>
              </w:rPr>
              <w:t>finance.client</w:t>
            </w:r>
            <w:r>
              <w:rPr>
                <w:spacing w:val="-14"/>
                <w:w w:val="95"/>
                <w:sz w:val="18"/>
              </w:rPr>
              <w:t xml:space="preserve"> </w:t>
            </w:r>
            <w:r>
              <w:rPr>
                <w:w w:val="95"/>
                <w:sz w:val="18"/>
              </w:rPr>
              <w:t>where</w:t>
            </w:r>
            <w:r>
              <w:rPr>
                <w:spacing w:val="-13"/>
                <w:w w:val="95"/>
                <w:sz w:val="18"/>
              </w:rPr>
              <w:t xml:space="preserve"> </w:t>
            </w:r>
            <w:r>
              <w:rPr>
                <w:w w:val="95"/>
                <w:sz w:val="18"/>
              </w:rPr>
              <w:t>bank_card.b_c_id</w:t>
            </w:r>
            <w:r>
              <w:rPr>
                <w:spacing w:val="-5"/>
                <w:w w:val="95"/>
                <w:sz w:val="18"/>
              </w:rPr>
              <w:t xml:space="preserve"> =</w:t>
            </w:r>
            <w:r>
              <w:rPr>
                <w:spacing w:val="-51"/>
                <w:w w:val="95"/>
                <w:sz w:val="18"/>
              </w:rPr>
              <w:t xml:space="preserve"> </w:t>
            </w:r>
            <w:r>
              <w:rPr>
                <w:sz w:val="18"/>
              </w:rPr>
              <w:t>client.c_id</w:t>
            </w:r>
            <w:r>
              <w:rPr>
                <w:spacing w:val="-22"/>
                <w:sz w:val="18"/>
              </w:rPr>
              <w:t xml:space="preserve"> </w:t>
            </w:r>
            <w:r>
              <w:rPr>
                <w:sz w:val="18"/>
              </w:rPr>
              <w:t>and</w:t>
            </w:r>
            <w:r>
              <w:rPr>
                <w:spacing w:val="-21"/>
                <w:sz w:val="18"/>
              </w:rPr>
              <w:t xml:space="preserve"> </w:t>
            </w:r>
            <w:r>
              <w:rPr>
                <w:sz w:val="18"/>
              </w:rPr>
              <w:t>bank_card.b_c_id&lt;10;</w:t>
            </w:r>
          </w:p>
        </w:tc>
      </w:tr>
    </w:tbl>
    <w:p>
      <w:pPr>
        <w:pStyle w:val="9"/>
        <w:spacing w:before="68"/>
        <w:ind w:left="1153"/>
      </w:pPr>
      <w:r>
        <w:t>重新查询数据情况。</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SELECT</w:t>
            </w:r>
            <w:r>
              <w:rPr>
                <w:spacing w:val="4"/>
                <w:w w:val="90"/>
                <w:sz w:val="18"/>
              </w:rPr>
              <w:t xml:space="preserve"> </w:t>
            </w:r>
            <w:r>
              <w:rPr>
                <w:w w:val="90"/>
                <w:sz w:val="18"/>
              </w:rPr>
              <w:t>*</w:t>
            </w:r>
            <w:r>
              <w:rPr>
                <w:spacing w:val="4"/>
                <w:w w:val="90"/>
                <w:sz w:val="18"/>
              </w:rPr>
              <w:t xml:space="preserve"> </w:t>
            </w:r>
            <w:r>
              <w:rPr>
                <w:w w:val="90"/>
                <w:sz w:val="18"/>
              </w:rPr>
              <w:t>FROM</w:t>
            </w:r>
            <w:r>
              <w:rPr>
                <w:spacing w:val="8"/>
                <w:w w:val="90"/>
                <w:sz w:val="18"/>
              </w:rPr>
              <w:t xml:space="preserve"> </w:t>
            </w:r>
            <w:r>
              <w:rPr>
                <w:w w:val="90"/>
                <w:sz w:val="18"/>
              </w:rPr>
              <w:t>finance.bank_card</w:t>
            </w:r>
            <w:r>
              <w:rPr>
                <w:spacing w:val="7"/>
                <w:w w:val="90"/>
                <w:sz w:val="18"/>
              </w:rPr>
              <w:t xml:space="preserve"> </w:t>
            </w:r>
            <w:r>
              <w:rPr>
                <w:w w:val="90"/>
                <w:sz w:val="18"/>
              </w:rPr>
              <w:t>ORDER</w:t>
            </w:r>
            <w:r>
              <w:rPr>
                <w:spacing w:val="6"/>
                <w:w w:val="90"/>
                <w:sz w:val="18"/>
              </w:rPr>
              <w:t xml:space="preserve"> </w:t>
            </w:r>
            <w:r>
              <w:rPr>
                <w:w w:val="90"/>
                <w:sz w:val="18"/>
              </w:rPr>
              <w:t>BY</w:t>
            </w:r>
            <w:r>
              <w:rPr>
                <w:spacing w:val="5"/>
                <w:w w:val="90"/>
                <w:sz w:val="18"/>
              </w:rPr>
              <w:t xml:space="preserve"> </w:t>
            </w:r>
            <w:r>
              <w:rPr>
                <w:w w:val="90"/>
                <w:sz w:val="18"/>
              </w:rPr>
              <w:t>b_c_id;</w:t>
            </w:r>
          </w:p>
        </w:tc>
      </w:tr>
    </w:tbl>
    <w:p>
      <w:pPr>
        <w:pStyle w:val="9"/>
        <w:spacing w:before="69"/>
        <w:ind w:left="1153"/>
      </w:pPr>
      <w:r>
        <w:t>结果如下：</w:t>
      </w:r>
    </w:p>
    <w:p>
      <w:pPr>
        <w:pStyle w:val="9"/>
        <w:tabs>
          <w:tab w:val="left" w:pos="2178"/>
          <w:tab w:val="left" w:pos="2856"/>
          <w:tab w:val="left" w:pos="4201"/>
        </w:tabs>
        <w:spacing w:before="61"/>
        <w:ind w:right="315"/>
        <w:jc w:val="center"/>
        <w:rPr>
          <w:rFonts w:ascii="Tahoma"/>
        </w:rPr>
      </w:pPr>
      <w:r>
        <w:rPr>
          <w:rFonts w:ascii="Tahoma"/>
          <w:w w:val="95"/>
        </w:rPr>
        <w:t>b_number</w:t>
      </w:r>
      <w:r>
        <w:rPr>
          <w:rFonts w:ascii="Tahoma"/>
          <w:w w:val="95"/>
        </w:rPr>
        <w:tab/>
      </w:r>
      <w:r>
        <w:rPr>
          <w:rFonts w:ascii="Tahoma"/>
          <w:w w:val="95"/>
        </w:rPr>
        <w:t>|</w:t>
      </w:r>
      <w:r>
        <w:rPr>
          <w:rFonts w:ascii="Tahoma"/>
          <w:w w:val="95"/>
        </w:rPr>
        <w:tab/>
      </w:r>
      <w:r>
        <w:rPr>
          <w:rFonts w:ascii="Tahoma"/>
          <w:w w:val="95"/>
        </w:rPr>
        <w:t>b_type</w:t>
      </w:r>
      <w:r>
        <w:rPr>
          <w:rFonts w:ascii="Tahoma"/>
          <w:w w:val="95"/>
        </w:rPr>
        <w:tab/>
      </w:r>
      <w:r>
        <w:rPr>
          <w:rFonts w:ascii="Tahoma"/>
          <w:w w:val="90"/>
        </w:rPr>
        <w:t>|</w:t>
      </w:r>
      <w:r>
        <w:rPr>
          <w:rFonts w:ascii="Tahoma"/>
          <w:spacing w:val="-14"/>
          <w:w w:val="90"/>
        </w:rPr>
        <w:t xml:space="preserve"> </w:t>
      </w:r>
      <w:r>
        <w:rPr>
          <w:rFonts w:ascii="Tahoma"/>
          <w:w w:val="90"/>
        </w:rPr>
        <w:t>b_c_id</w:t>
      </w:r>
    </w:p>
    <w:p>
      <w:pPr>
        <w:pStyle w:val="9"/>
        <w:tabs>
          <w:tab w:val="left" w:pos="3241"/>
          <w:tab w:val="left" w:pos="4585"/>
          <w:tab w:val="left" w:pos="5251"/>
        </w:tabs>
        <w:spacing w:before="90"/>
        <w:ind w:left="1153"/>
        <w:rPr>
          <w:rFonts w:ascii="Tahoma"/>
        </w:rPr>
      </w:pPr>
      <w:r>
        <w:rPr>
          <w:rFonts w:ascii="Tahoma"/>
          <w:w w:val="64"/>
          <w:u w:val="dotted"/>
        </w:rPr>
        <w:t xml:space="preserve"> </w:t>
      </w:r>
      <w:r>
        <w:rPr>
          <w:rFonts w:ascii="Tahoma"/>
          <w:u w:val="dotted"/>
        </w:rPr>
        <w:tab/>
      </w:r>
      <w:r>
        <w:rPr>
          <w:rFonts w:ascii="Tahoma"/>
          <w:w w:val="80"/>
        </w:rPr>
        <w:t>+</w:t>
      </w:r>
      <w:r>
        <w:rPr>
          <w:rFonts w:ascii="Tahoma"/>
          <w:w w:val="80"/>
          <w:u w:val="dotted"/>
        </w:rPr>
        <w:tab/>
      </w:r>
      <w:r>
        <w:rPr>
          <w:rFonts w:ascii="Tahoma"/>
          <w:w w:val="80"/>
        </w:rPr>
        <w:t>+</w:t>
      </w:r>
      <w:r>
        <w:rPr>
          <w:rFonts w:ascii="Tahoma"/>
          <w:w w:val="64"/>
          <w:u w:val="dotted"/>
        </w:rPr>
        <w:t xml:space="preserve"> </w:t>
      </w:r>
      <w:r>
        <w:rPr>
          <w:rFonts w:ascii="Tahoma"/>
          <w:u w:val="dotted"/>
        </w:rPr>
        <w:tab/>
      </w:r>
    </w:p>
    <w:p>
      <w:pPr>
        <w:spacing w:before="1"/>
        <w:rPr>
          <w:sz w:val="11"/>
        </w:rPr>
      </w:pPr>
    </w:p>
    <w:tbl>
      <w:tblPr>
        <w:tblStyle w:val="13"/>
        <w:tblW w:w="0" w:type="auto"/>
        <w:tblInd w:w="985" w:type="dxa"/>
        <w:tblLayout w:type="fixed"/>
        <w:tblCellMar>
          <w:top w:w="0" w:type="dxa"/>
          <w:left w:w="0" w:type="dxa"/>
          <w:bottom w:w="0" w:type="dxa"/>
          <w:right w:w="0" w:type="dxa"/>
        </w:tblCellMar>
      </w:tblPr>
      <w:tblGrid>
        <w:gridCol w:w="2927"/>
        <w:gridCol w:w="701"/>
        <w:gridCol w:w="1314"/>
        <w:gridCol w:w="943"/>
        <w:gridCol w:w="521"/>
      </w:tblGrid>
      <w:tr>
        <w:tblPrEx>
          <w:tblCellMar>
            <w:top w:w="0" w:type="dxa"/>
            <w:left w:w="0" w:type="dxa"/>
            <w:bottom w:w="0" w:type="dxa"/>
            <w:right w:w="0" w:type="dxa"/>
          </w:tblCellMar>
        </w:tblPrEx>
        <w:trPr>
          <w:trHeight w:val="361" w:hRule="atLeast"/>
        </w:trPr>
        <w:tc>
          <w:tcPr>
            <w:tcW w:w="2927" w:type="dxa"/>
          </w:tcPr>
          <w:p>
            <w:pPr>
              <w:pStyle w:val="17"/>
              <w:spacing w:before="13"/>
              <w:ind w:left="280"/>
              <w:rPr>
                <w:sz w:val="21"/>
              </w:rPr>
            </w:pPr>
            <w:r>
              <w:rPr>
                <w:sz w:val="21"/>
              </w:rPr>
              <w:t>6222021302020000001</w:t>
            </w:r>
          </w:p>
        </w:tc>
        <w:tc>
          <w:tcPr>
            <w:tcW w:w="701" w:type="dxa"/>
          </w:tcPr>
          <w:p>
            <w:pPr>
              <w:pStyle w:val="17"/>
              <w:spacing w:before="13"/>
              <w:ind w:left="0" w:right="51"/>
              <w:jc w:val="right"/>
              <w:rPr>
                <w:sz w:val="21"/>
              </w:rPr>
            </w:pPr>
            <w:r>
              <w:rPr>
                <w:w w:val="63"/>
                <w:sz w:val="21"/>
              </w:rPr>
              <w:t>|</w:t>
            </w:r>
          </w:p>
        </w:tc>
        <w:tc>
          <w:tcPr>
            <w:tcW w:w="1314" w:type="dxa"/>
          </w:tcPr>
          <w:p>
            <w:pPr>
              <w:pStyle w:val="17"/>
              <w:spacing w:line="333" w:lineRule="exact"/>
              <w:ind w:left="51"/>
              <w:rPr>
                <w:rFonts w:ascii="微软雅黑" w:eastAsia="微软雅黑"/>
                <w:sz w:val="21"/>
              </w:rPr>
            </w:pPr>
            <w:r>
              <w:rPr>
                <w:rFonts w:hint="eastAsia" w:ascii="微软雅黑" w:eastAsia="微软雅黑"/>
                <w:sz w:val="21"/>
              </w:rPr>
              <w:t>借记卡</w:t>
            </w:r>
          </w:p>
        </w:tc>
        <w:tc>
          <w:tcPr>
            <w:tcW w:w="943" w:type="dxa"/>
          </w:tcPr>
          <w:p>
            <w:pPr>
              <w:pStyle w:val="17"/>
              <w:spacing w:before="13"/>
              <w:ind w:left="0" w:right="258"/>
              <w:jc w:val="right"/>
              <w:rPr>
                <w:sz w:val="21"/>
              </w:rPr>
            </w:pPr>
            <w:r>
              <w:rPr>
                <w:w w:val="63"/>
                <w:sz w:val="21"/>
              </w:rPr>
              <w:t>|</w:t>
            </w:r>
          </w:p>
        </w:tc>
        <w:tc>
          <w:tcPr>
            <w:tcW w:w="521" w:type="dxa"/>
          </w:tcPr>
          <w:p>
            <w:pPr>
              <w:pStyle w:val="17"/>
              <w:spacing w:before="13"/>
              <w:ind w:left="0" w:right="47"/>
              <w:jc w:val="right"/>
              <w:rPr>
                <w:sz w:val="21"/>
              </w:rPr>
            </w:pPr>
            <w:r>
              <w:rPr>
                <w:w w:val="91"/>
                <w:sz w:val="21"/>
              </w:rPr>
              <w:t>1</w:t>
            </w:r>
          </w:p>
        </w:tc>
      </w:tr>
      <w:tr>
        <w:tblPrEx>
          <w:tblCellMar>
            <w:top w:w="0" w:type="dxa"/>
            <w:left w:w="0" w:type="dxa"/>
            <w:bottom w:w="0" w:type="dxa"/>
            <w:right w:w="0" w:type="dxa"/>
          </w:tblCellMar>
        </w:tblPrEx>
        <w:trPr>
          <w:trHeight w:val="440" w:hRule="atLeast"/>
        </w:trPr>
        <w:tc>
          <w:tcPr>
            <w:tcW w:w="2927" w:type="dxa"/>
          </w:tcPr>
          <w:p>
            <w:pPr>
              <w:pStyle w:val="17"/>
              <w:spacing w:before="94"/>
              <w:ind w:left="280"/>
              <w:rPr>
                <w:sz w:val="21"/>
              </w:rPr>
            </w:pPr>
            <w:r>
              <w:rPr>
                <w:sz w:val="21"/>
              </w:rPr>
              <w:t>6222021302020000002</w:t>
            </w:r>
          </w:p>
        </w:tc>
        <w:tc>
          <w:tcPr>
            <w:tcW w:w="701" w:type="dxa"/>
          </w:tcPr>
          <w:p>
            <w:pPr>
              <w:pStyle w:val="17"/>
              <w:spacing w:before="94"/>
              <w:ind w:left="0" w:right="51"/>
              <w:jc w:val="right"/>
              <w:rPr>
                <w:sz w:val="21"/>
              </w:rPr>
            </w:pPr>
            <w:r>
              <w:rPr>
                <w:w w:val="63"/>
                <w:sz w:val="21"/>
              </w:rPr>
              <w:t>|</w:t>
            </w:r>
          </w:p>
        </w:tc>
        <w:tc>
          <w:tcPr>
            <w:tcW w:w="1314" w:type="dxa"/>
          </w:tcPr>
          <w:p>
            <w:pPr>
              <w:pStyle w:val="17"/>
              <w:spacing w:before="27"/>
              <w:ind w:left="51"/>
              <w:rPr>
                <w:rFonts w:ascii="微软雅黑" w:eastAsia="微软雅黑"/>
                <w:sz w:val="21"/>
              </w:rPr>
            </w:pPr>
            <w:r>
              <w:rPr>
                <w:rFonts w:hint="eastAsia" w:ascii="微软雅黑" w:eastAsia="微软雅黑"/>
                <w:sz w:val="21"/>
              </w:rPr>
              <w:t>借记卡</w:t>
            </w:r>
          </w:p>
        </w:tc>
        <w:tc>
          <w:tcPr>
            <w:tcW w:w="943" w:type="dxa"/>
          </w:tcPr>
          <w:p>
            <w:pPr>
              <w:pStyle w:val="17"/>
              <w:spacing w:before="94"/>
              <w:ind w:left="0" w:right="258"/>
              <w:jc w:val="right"/>
              <w:rPr>
                <w:sz w:val="21"/>
              </w:rPr>
            </w:pPr>
            <w:r>
              <w:rPr>
                <w:w w:val="63"/>
                <w:sz w:val="21"/>
              </w:rPr>
              <w:t>|</w:t>
            </w:r>
          </w:p>
        </w:tc>
        <w:tc>
          <w:tcPr>
            <w:tcW w:w="521" w:type="dxa"/>
          </w:tcPr>
          <w:p>
            <w:pPr>
              <w:pStyle w:val="17"/>
              <w:spacing w:before="94"/>
              <w:ind w:left="0" w:right="47"/>
              <w:jc w:val="right"/>
              <w:rPr>
                <w:sz w:val="21"/>
              </w:rPr>
            </w:pPr>
            <w:r>
              <w:rPr>
                <w:w w:val="91"/>
                <w:sz w:val="21"/>
              </w:rPr>
              <w:t>3</w:t>
            </w:r>
          </w:p>
        </w:tc>
      </w:tr>
      <w:tr>
        <w:tblPrEx>
          <w:tblCellMar>
            <w:top w:w="0" w:type="dxa"/>
            <w:left w:w="0" w:type="dxa"/>
            <w:bottom w:w="0" w:type="dxa"/>
            <w:right w:w="0" w:type="dxa"/>
          </w:tblCellMar>
        </w:tblPrEx>
        <w:trPr>
          <w:trHeight w:val="440" w:hRule="atLeast"/>
        </w:trPr>
        <w:tc>
          <w:tcPr>
            <w:tcW w:w="2927" w:type="dxa"/>
          </w:tcPr>
          <w:p>
            <w:pPr>
              <w:pStyle w:val="17"/>
              <w:spacing w:before="92"/>
              <w:ind w:left="280"/>
              <w:rPr>
                <w:sz w:val="21"/>
              </w:rPr>
            </w:pPr>
            <w:r>
              <w:rPr>
                <w:sz w:val="21"/>
              </w:rPr>
              <w:t>6222021302020000016</w:t>
            </w:r>
          </w:p>
        </w:tc>
        <w:tc>
          <w:tcPr>
            <w:tcW w:w="701" w:type="dxa"/>
          </w:tcPr>
          <w:p>
            <w:pPr>
              <w:pStyle w:val="17"/>
              <w:spacing w:before="92"/>
              <w:ind w:left="0" w:right="51"/>
              <w:jc w:val="right"/>
              <w:rPr>
                <w:sz w:val="21"/>
              </w:rPr>
            </w:pPr>
            <w:r>
              <w:rPr>
                <w:w w:val="63"/>
                <w:sz w:val="21"/>
              </w:rPr>
              <w:t>|</w:t>
            </w:r>
          </w:p>
        </w:tc>
        <w:tc>
          <w:tcPr>
            <w:tcW w:w="1314" w:type="dxa"/>
          </w:tcPr>
          <w:p>
            <w:pPr>
              <w:pStyle w:val="17"/>
              <w:spacing w:before="25"/>
              <w:ind w:left="51"/>
              <w:rPr>
                <w:rFonts w:ascii="微软雅黑" w:eastAsia="微软雅黑"/>
                <w:sz w:val="21"/>
              </w:rPr>
            </w:pPr>
            <w:r>
              <w:rPr>
                <w:rFonts w:hint="eastAsia" w:ascii="微软雅黑" w:eastAsia="微软雅黑"/>
                <w:sz w:val="21"/>
              </w:rPr>
              <w:t>借记卡</w:t>
            </w:r>
          </w:p>
        </w:tc>
        <w:tc>
          <w:tcPr>
            <w:tcW w:w="943" w:type="dxa"/>
          </w:tcPr>
          <w:p>
            <w:pPr>
              <w:pStyle w:val="17"/>
              <w:spacing w:before="92"/>
              <w:ind w:left="0" w:right="258"/>
              <w:jc w:val="right"/>
              <w:rPr>
                <w:sz w:val="21"/>
              </w:rPr>
            </w:pPr>
            <w:r>
              <w:rPr>
                <w:w w:val="63"/>
                <w:sz w:val="21"/>
              </w:rPr>
              <w:t>|</w:t>
            </w:r>
          </w:p>
        </w:tc>
        <w:tc>
          <w:tcPr>
            <w:tcW w:w="521" w:type="dxa"/>
          </w:tcPr>
          <w:p>
            <w:pPr>
              <w:pStyle w:val="17"/>
              <w:spacing w:before="92"/>
              <w:ind w:left="0" w:right="47"/>
              <w:jc w:val="right"/>
              <w:rPr>
                <w:sz w:val="21"/>
              </w:rPr>
            </w:pPr>
            <w:r>
              <w:rPr>
                <w:w w:val="91"/>
                <w:sz w:val="21"/>
              </w:rPr>
              <w:t>3</w:t>
            </w:r>
          </w:p>
        </w:tc>
      </w:tr>
      <w:tr>
        <w:tblPrEx>
          <w:tblCellMar>
            <w:top w:w="0" w:type="dxa"/>
            <w:left w:w="0" w:type="dxa"/>
            <w:bottom w:w="0" w:type="dxa"/>
            <w:right w:w="0" w:type="dxa"/>
          </w:tblCellMar>
        </w:tblPrEx>
        <w:trPr>
          <w:trHeight w:val="440" w:hRule="atLeast"/>
        </w:trPr>
        <w:tc>
          <w:tcPr>
            <w:tcW w:w="2927" w:type="dxa"/>
          </w:tcPr>
          <w:p>
            <w:pPr>
              <w:pStyle w:val="17"/>
              <w:spacing w:before="93"/>
              <w:ind w:left="280"/>
              <w:rPr>
                <w:sz w:val="21"/>
              </w:rPr>
            </w:pPr>
            <w:r>
              <w:rPr>
                <w:sz w:val="21"/>
              </w:rPr>
              <w:t>6222021302020000003</w:t>
            </w:r>
          </w:p>
        </w:tc>
        <w:tc>
          <w:tcPr>
            <w:tcW w:w="701" w:type="dxa"/>
          </w:tcPr>
          <w:p>
            <w:pPr>
              <w:pStyle w:val="17"/>
              <w:spacing w:before="93"/>
              <w:ind w:left="0" w:right="51"/>
              <w:jc w:val="right"/>
              <w:rPr>
                <w:sz w:val="21"/>
              </w:rPr>
            </w:pPr>
            <w:r>
              <w:rPr>
                <w:w w:val="63"/>
                <w:sz w:val="21"/>
              </w:rPr>
              <w:t>|</w:t>
            </w:r>
          </w:p>
        </w:tc>
        <w:tc>
          <w:tcPr>
            <w:tcW w:w="1314" w:type="dxa"/>
          </w:tcPr>
          <w:p>
            <w:pPr>
              <w:pStyle w:val="17"/>
              <w:spacing w:before="26"/>
              <w:ind w:left="51"/>
              <w:rPr>
                <w:rFonts w:ascii="微软雅黑" w:eastAsia="微软雅黑"/>
                <w:sz w:val="21"/>
              </w:rPr>
            </w:pPr>
            <w:r>
              <w:rPr>
                <w:rFonts w:hint="eastAsia" w:ascii="微软雅黑" w:eastAsia="微软雅黑"/>
                <w:sz w:val="21"/>
              </w:rPr>
              <w:t>借记卡</w:t>
            </w:r>
          </w:p>
        </w:tc>
        <w:tc>
          <w:tcPr>
            <w:tcW w:w="943" w:type="dxa"/>
          </w:tcPr>
          <w:p>
            <w:pPr>
              <w:pStyle w:val="17"/>
              <w:spacing w:before="93"/>
              <w:ind w:left="0" w:right="258"/>
              <w:jc w:val="right"/>
              <w:rPr>
                <w:sz w:val="21"/>
              </w:rPr>
            </w:pPr>
            <w:r>
              <w:rPr>
                <w:w w:val="63"/>
                <w:sz w:val="21"/>
              </w:rPr>
              <w:t>|</w:t>
            </w:r>
          </w:p>
        </w:tc>
        <w:tc>
          <w:tcPr>
            <w:tcW w:w="521" w:type="dxa"/>
          </w:tcPr>
          <w:p>
            <w:pPr>
              <w:pStyle w:val="17"/>
              <w:spacing w:before="93"/>
              <w:ind w:left="0" w:right="47"/>
              <w:jc w:val="right"/>
              <w:rPr>
                <w:sz w:val="21"/>
              </w:rPr>
            </w:pPr>
            <w:r>
              <w:rPr>
                <w:w w:val="91"/>
                <w:sz w:val="21"/>
              </w:rPr>
              <w:t>5</w:t>
            </w:r>
          </w:p>
        </w:tc>
      </w:tr>
      <w:tr>
        <w:tblPrEx>
          <w:tblCellMar>
            <w:top w:w="0" w:type="dxa"/>
            <w:left w:w="0" w:type="dxa"/>
            <w:bottom w:w="0" w:type="dxa"/>
            <w:right w:w="0" w:type="dxa"/>
          </w:tblCellMar>
        </w:tblPrEx>
        <w:trPr>
          <w:trHeight w:val="439" w:hRule="atLeast"/>
        </w:trPr>
        <w:tc>
          <w:tcPr>
            <w:tcW w:w="2927" w:type="dxa"/>
          </w:tcPr>
          <w:p>
            <w:pPr>
              <w:pStyle w:val="17"/>
              <w:spacing w:before="92"/>
              <w:ind w:left="280"/>
              <w:rPr>
                <w:sz w:val="21"/>
              </w:rPr>
            </w:pPr>
            <w:r>
              <w:rPr>
                <w:sz w:val="21"/>
              </w:rPr>
              <w:t>6222021302020000013</w:t>
            </w:r>
          </w:p>
        </w:tc>
        <w:tc>
          <w:tcPr>
            <w:tcW w:w="701" w:type="dxa"/>
          </w:tcPr>
          <w:p>
            <w:pPr>
              <w:pStyle w:val="17"/>
              <w:spacing w:before="92"/>
              <w:ind w:left="0" w:right="51"/>
              <w:jc w:val="right"/>
              <w:rPr>
                <w:sz w:val="21"/>
              </w:rPr>
            </w:pPr>
            <w:r>
              <w:rPr>
                <w:w w:val="63"/>
                <w:sz w:val="21"/>
              </w:rPr>
              <w:t>|</w:t>
            </w:r>
          </w:p>
        </w:tc>
        <w:tc>
          <w:tcPr>
            <w:tcW w:w="1314" w:type="dxa"/>
          </w:tcPr>
          <w:p>
            <w:pPr>
              <w:pStyle w:val="17"/>
              <w:spacing w:before="25"/>
              <w:ind w:left="51"/>
              <w:rPr>
                <w:rFonts w:ascii="微软雅黑" w:eastAsia="微软雅黑"/>
                <w:sz w:val="21"/>
              </w:rPr>
            </w:pPr>
            <w:r>
              <w:rPr>
                <w:rFonts w:hint="eastAsia" w:ascii="微软雅黑" w:eastAsia="微软雅黑"/>
                <w:sz w:val="21"/>
              </w:rPr>
              <w:t>借记卡</w:t>
            </w:r>
          </w:p>
        </w:tc>
        <w:tc>
          <w:tcPr>
            <w:tcW w:w="943" w:type="dxa"/>
          </w:tcPr>
          <w:p>
            <w:pPr>
              <w:pStyle w:val="17"/>
              <w:spacing w:before="92"/>
              <w:ind w:left="0" w:right="258"/>
              <w:jc w:val="right"/>
              <w:rPr>
                <w:sz w:val="21"/>
              </w:rPr>
            </w:pPr>
            <w:r>
              <w:rPr>
                <w:w w:val="63"/>
                <w:sz w:val="21"/>
              </w:rPr>
              <w:t>|</w:t>
            </w:r>
          </w:p>
        </w:tc>
        <w:tc>
          <w:tcPr>
            <w:tcW w:w="521" w:type="dxa"/>
          </w:tcPr>
          <w:p>
            <w:pPr>
              <w:pStyle w:val="17"/>
              <w:spacing w:before="92"/>
              <w:ind w:left="0" w:right="47"/>
              <w:jc w:val="right"/>
              <w:rPr>
                <w:sz w:val="21"/>
              </w:rPr>
            </w:pPr>
            <w:r>
              <w:rPr>
                <w:w w:val="91"/>
                <w:sz w:val="21"/>
              </w:rPr>
              <w:t>7</w:t>
            </w:r>
          </w:p>
        </w:tc>
      </w:tr>
      <w:tr>
        <w:tblPrEx>
          <w:tblCellMar>
            <w:top w:w="0" w:type="dxa"/>
            <w:left w:w="0" w:type="dxa"/>
            <w:bottom w:w="0" w:type="dxa"/>
            <w:right w:w="0" w:type="dxa"/>
          </w:tblCellMar>
        </w:tblPrEx>
        <w:trPr>
          <w:trHeight w:val="440" w:hRule="atLeast"/>
        </w:trPr>
        <w:tc>
          <w:tcPr>
            <w:tcW w:w="2927" w:type="dxa"/>
          </w:tcPr>
          <w:p>
            <w:pPr>
              <w:pStyle w:val="17"/>
              <w:spacing w:before="92"/>
              <w:ind w:left="280"/>
              <w:rPr>
                <w:sz w:val="21"/>
              </w:rPr>
            </w:pPr>
            <w:r>
              <w:rPr>
                <w:sz w:val="21"/>
              </w:rPr>
              <w:t>6222021302020000004</w:t>
            </w:r>
          </w:p>
        </w:tc>
        <w:tc>
          <w:tcPr>
            <w:tcW w:w="701" w:type="dxa"/>
          </w:tcPr>
          <w:p>
            <w:pPr>
              <w:pStyle w:val="17"/>
              <w:spacing w:before="92"/>
              <w:ind w:left="0" w:right="51"/>
              <w:jc w:val="right"/>
              <w:rPr>
                <w:sz w:val="21"/>
              </w:rPr>
            </w:pPr>
            <w:r>
              <w:rPr>
                <w:w w:val="63"/>
                <w:sz w:val="21"/>
              </w:rPr>
              <w:t>|</w:t>
            </w:r>
          </w:p>
        </w:tc>
        <w:tc>
          <w:tcPr>
            <w:tcW w:w="1314" w:type="dxa"/>
          </w:tcPr>
          <w:p>
            <w:pPr>
              <w:pStyle w:val="17"/>
              <w:spacing w:before="25"/>
              <w:ind w:left="51"/>
              <w:rPr>
                <w:rFonts w:ascii="微软雅黑" w:eastAsia="微软雅黑"/>
                <w:sz w:val="21"/>
              </w:rPr>
            </w:pPr>
            <w:r>
              <w:rPr>
                <w:rFonts w:hint="eastAsia" w:ascii="微软雅黑" w:eastAsia="微软雅黑"/>
                <w:sz w:val="21"/>
              </w:rPr>
              <w:t>借记卡</w:t>
            </w:r>
          </w:p>
        </w:tc>
        <w:tc>
          <w:tcPr>
            <w:tcW w:w="943" w:type="dxa"/>
          </w:tcPr>
          <w:p>
            <w:pPr>
              <w:pStyle w:val="17"/>
              <w:spacing w:before="92"/>
              <w:ind w:left="0" w:right="258"/>
              <w:jc w:val="right"/>
              <w:rPr>
                <w:sz w:val="21"/>
              </w:rPr>
            </w:pPr>
            <w:r>
              <w:rPr>
                <w:w w:val="63"/>
                <w:sz w:val="21"/>
              </w:rPr>
              <w:t>|</w:t>
            </w:r>
          </w:p>
        </w:tc>
        <w:tc>
          <w:tcPr>
            <w:tcW w:w="521" w:type="dxa"/>
          </w:tcPr>
          <w:p>
            <w:pPr>
              <w:pStyle w:val="17"/>
              <w:spacing w:before="92"/>
              <w:ind w:left="0" w:right="47"/>
              <w:jc w:val="right"/>
              <w:rPr>
                <w:sz w:val="21"/>
              </w:rPr>
            </w:pPr>
            <w:r>
              <w:rPr>
                <w:w w:val="91"/>
                <w:sz w:val="21"/>
              </w:rPr>
              <w:t>7</w:t>
            </w:r>
          </w:p>
        </w:tc>
      </w:tr>
      <w:tr>
        <w:tblPrEx>
          <w:tblCellMar>
            <w:top w:w="0" w:type="dxa"/>
            <w:left w:w="0" w:type="dxa"/>
            <w:bottom w:w="0" w:type="dxa"/>
            <w:right w:w="0" w:type="dxa"/>
          </w:tblCellMar>
        </w:tblPrEx>
        <w:trPr>
          <w:trHeight w:val="440" w:hRule="atLeast"/>
        </w:trPr>
        <w:tc>
          <w:tcPr>
            <w:tcW w:w="2927" w:type="dxa"/>
          </w:tcPr>
          <w:p>
            <w:pPr>
              <w:pStyle w:val="17"/>
              <w:spacing w:before="93"/>
              <w:ind w:left="280"/>
              <w:rPr>
                <w:sz w:val="21"/>
              </w:rPr>
            </w:pPr>
            <w:r>
              <w:rPr>
                <w:sz w:val="21"/>
              </w:rPr>
              <w:t>6222021302020000005</w:t>
            </w:r>
          </w:p>
        </w:tc>
        <w:tc>
          <w:tcPr>
            <w:tcW w:w="701" w:type="dxa"/>
          </w:tcPr>
          <w:p>
            <w:pPr>
              <w:pStyle w:val="17"/>
              <w:spacing w:before="93"/>
              <w:ind w:left="0" w:right="51"/>
              <w:jc w:val="right"/>
              <w:rPr>
                <w:sz w:val="21"/>
              </w:rPr>
            </w:pPr>
            <w:r>
              <w:rPr>
                <w:w w:val="63"/>
                <w:sz w:val="21"/>
              </w:rPr>
              <w:t>|</w:t>
            </w:r>
          </w:p>
        </w:tc>
        <w:tc>
          <w:tcPr>
            <w:tcW w:w="1314" w:type="dxa"/>
          </w:tcPr>
          <w:p>
            <w:pPr>
              <w:pStyle w:val="17"/>
              <w:spacing w:before="26"/>
              <w:ind w:left="51"/>
              <w:rPr>
                <w:rFonts w:ascii="微软雅黑" w:eastAsia="微软雅黑"/>
                <w:sz w:val="21"/>
              </w:rPr>
            </w:pPr>
            <w:r>
              <w:rPr>
                <w:rFonts w:hint="eastAsia" w:ascii="微软雅黑" w:eastAsia="微软雅黑"/>
                <w:sz w:val="21"/>
              </w:rPr>
              <w:t>借记卡</w:t>
            </w:r>
          </w:p>
        </w:tc>
        <w:tc>
          <w:tcPr>
            <w:tcW w:w="943" w:type="dxa"/>
          </w:tcPr>
          <w:p>
            <w:pPr>
              <w:pStyle w:val="17"/>
              <w:spacing w:before="93"/>
              <w:ind w:left="0" w:right="258"/>
              <w:jc w:val="right"/>
              <w:rPr>
                <w:sz w:val="21"/>
              </w:rPr>
            </w:pPr>
            <w:r>
              <w:rPr>
                <w:w w:val="63"/>
                <w:sz w:val="21"/>
              </w:rPr>
              <w:t>|</w:t>
            </w:r>
          </w:p>
        </w:tc>
        <w:tc>
          <w:tcPr>
            <w:tcW w:w="521" w:type="dxa"/>
          </w:tcPr>
          <w:p>
            <w:pPr>
              <w:pStyle w:val="17"/>
              <w:spacing w:before="93"/>
              <w:ind w:left="0" w:right="47"/>
              <w:jc w:val="right"/>
              <w:rPr>
                <w:sz w:val="21"/>
              </w:rPr>
            </w:pPr>
            <w:r>
              <w:rPr>
                <w:w w:val="91"/>
                <w:sz w:val="21"/>
              </w:rPr>
              <w:t>9</w:t>
            </w:r>
          </w:p>
        </w:tc>
      </w:tr>
      <w:tr>
        <w:tblPrEx>
          <w:tblCellMar>
            <w:top w:w="0" w:type="dxa"/>
            <w:left w:w="0" w:type="dxa"/>
            <w:bottom w:w="0" w:type="dxa"/>
            <w:right w:w="0" w:type="dxa"/>
          </w:tblCellMar>
        </w:tblPrEx>
        <w:trPr>
          <w:trHeight w:val="440" w:hRule="atLeast"/>
        </w:trPr>
        <w:tc>
          <w:tcPr>
            <w:tcW w:w="2927" w:type="dxa"/>
          </w:tcPr>
          <w:p>
            <w:pPr>
              <w:pStyle w:val="17"/>
              <w:spacing w:before="92"/>
              <w:ind w:left="280"/>
              <w:rPr>
                <w:sz w:val="21"/>
              </w:rPr>
            </w:pPr>
            <w:r>
              <w:rPr>
                <w:sz w:val="21"/>
              </w:rPr>
              <w:t>6222021302020000006</w:t>
            </w:r>
          </w:p>
        </w:tc>
        <w:tc>
          <w:tcPr>
            <w:tcW w:w="701" w:type="dxa"/>
          </w:tcPr>
          <w:p>
            <w:pPr>
              <w:pStyle w:val="17"/>
              <w:spacing w:before="92"/>
              <w:ind w:left="0" w:right="51"/>
              <w:jc w:val="right"/>
              <w:rPr>
                <w:sz w:val="21"/>
              </w:rPr>
            </w:pPr>
            <w:r>
              <w:rPr>
                <w:w w:val="63"/>
                <w:sz w:val="21"/>
              </w:rPr>
              <w:t>|</w:t>
            </w:r>
          </w:p>
        </w:tc>
        <w:tc>
          <w:tcPr>
            <w:tcW w:w="1314" w:type="dxa"/>
          </w:tcPr>
          <w:p>
            <w:pPr>
              <w:pStyle w:val="17"/>
              <w:spacing w:before="25"/>
              <w:ind w:left="51"/>
              <w:rPr>
                <w:rFonts w:ascii="微软雅黑" w:eastAsia="微软雅黑"/>
                <w:sz w:val="21"/>
              </w:rPr>
            </w:pPr>
            <w:r>
              <w:rPr>
                <w:rFonts w:hint="eastAsia" w:ascii="微软雅黑" w:eastAsia="微软雅黑"/>
                <w:sz w:val="21"/>
              </w:rPr>
              <w:t>信用卡</w:t>
            </w:r>
          </w:p>
        </w:tc>
        <w:tc>
          <w:tcPr>
            <w:tcW w:w="943" w:type="dxa"/>
          </w:tcPr>
          <w:p>
            <w:pPr>
              <w:pStyle w:val="17"/>
              <w:spacing w:before="92"/>
              <w:ind w:left="0" w:right="258"/>
              <w:jc w:val="right"/>
              <w:rPr>
                <w:sz w:val="21"/>
              </w:rPr>
            </w:pPr>
            <w:r>
              <w:rPr>
                <w:w w:val="63"/>
                <w:sz w:val="21"/>
              </w:rPr>
              <w:t>|</w:t>
            </w:r>
          </w:p>
        </w:tc>
        <w:tc>
          <w:tcPr>
            <w:tcW w:w="521" w:type="dxa"/>
          </w:tcPr>
          <w:p>
            <w:pPr>
              <w:pStyle w:val="17"/>
              <w:spacing w:before="92"/>
              <w:ind w:left="0" w:right="49"/>
              <w:jc w:val="right"/>
              <w:rPr>
                <w:sz w:val="21"/>
              </w:rPr>
            </w:pPr>
            <w:r>
              <w:rPr>
                <w:sz w:val="21"/>
              </w:rPr>
              <w:t>10</w:t>
            </w:r>
          </w:p>
        </w:tc>
      </w:tr>
      <w:tr>
        <w:tblPrEx>
          <w:tblCellMar>
            <w:top w:w="0" w:type="dxa"/>
            <w:left w:w="0" w:type="dxa"/>
            <w:bottom w:w="0" w:type="dxa"/>
            <w:right w:w="0" w:type="dxa"/>
          </w:tblCellMar>
        </w:tblPrEx>
        <w:trPr>
          <w:trHeight w:val="440" w:hRule="atLeast"/>
        </w:trPr>
        <w:tc>
          <w:tcPr>
            <w:tcW w:w="2927" w:type="dxa"/>
          </w:tcPr>
          <w:p>
            <w:pPr>
              <w:pStyle w:val="17"/>
              <w:spacing w:before="93"/>
              <w:ind w:left="280"/>
              <w:rPr>
                <w:sz w:val="21"/>
              </w:rPr>
            </w:pPr>
            <w:r>
              <w:rPr>
                <w:sz w:val="21"/>
              </w:rPr>
              <w:t>6222021302020000007</w:t>
            </w:r>
          </w:p>
        </w:tc>
        <w:tc>
          <w:tcPr>
            <w:tcW w:w="701" w:type="dxa"/>
          </w:tcPr>
          <w:p>
            <w:pPr>
              <w:pStyle w:val="17"/>
              <w:spacing w:before="93"/>
              <w:ind w:left="0" w:right="49"/>
              <w:jc w:val="right"/>
              <w:rPr>
                <w:sz w:val="21"/>
              </w:rPr>
            </w:pPr>
            <w:r>
              <w:rPr>
                <w:w w:val="63"/>
                <w:sz w:val="21"/>
              </w:rPr>
              <w:t>|</w:t>
            </w:r>
          </w:p>
        </w:tc>
        <w:tc>
          <w:tcPr>
            <w:tcW w:w="1314" w:type="dxa"/>
          </w:tcPr>
          <w:p>
            <w:pPr>
              <w:pStyle w:val="17"/>
              <w:spacing w:before="26"/>
              <w:ind w:left="51"/>
              <w:rPr>
                <w:rFonts w:ascii="微软雅黑" w:eastAsia="微软雅黑"/>
                <w:sz w:val="21"/>
              </w:rPr>
            </w:pPr>
            <w:r>
              <w:rPr>
                <w:rFonts w:hint="eastAsia" w:ascii="微软雅黑" w:eastAsia="微软雅黑"/>
                <w:sz w:val="21"/>
              </w:rPr>
              <w:t>信用卡</w:t>
            </w:r>
          </w:p>
        </w:tc>
        <w:tc>
          <w:tcPr>
            <w:tcW w:w="943" w:type="dxa"/>
          </w:tcPr>
          <w:p>
            <w:pPr>
              <w:pStyle w:val="17"/>
              <w:spacing w:before="93"/>
              <w:ind w:left="0" w:right="258"/>
              <w:jc w:val="right"/>
              <w:rPr>
                <w:sz w:val="21"/>
              </w:rPr>
            </w:pPr>
            <w:r>
              <w:rPr>
                <w:w w:val="63"/>
                <w:sz w:val="21"/>
              </w:rPr>
              <w:t>|</w:t>
            </w:r>
          </w:p>
        </w:tc>
        <w:tc>
          <w:tcPr>
            <w:tcW w:w="521" w:type="dxa"/>
          </w:tcPr>
          <w:p>
            <w:pPr>
              <w:pStyle w:val="17"/>
              <w:spacing w:before="93"/>
              <w:ind w:left="0" w:right="49"/>
              <w:jc w:val="right"/>
              <w:rPr>
                <w:sz w:val="21"/>
              </w:rPr>
            </w:pPr>
            <w:r>
              <w:rPr>
                <w:sz w:val="21"/>
              </w:rPr>
              <w:t>12</w:t>
            </w:r>
          </w:p>
        </w:tc>
      </w:tr>
      <w:tr>
        <w:tblPrEx>
          <w:tblCellMar>
            <w:top w:w="0" w:type="dxa"/>
            <w:left w:w="0" w:type="dxa"/>
            <w:bottom w:w="0" w:type="dxa"/>
            <w:right w:w="0" w:type="dxa"/>
          </w:tblCellMar>
        </w:tblPrEx>
        <w:trPr>
          <w:trHeight w:val="440" w:hRule="atLeast"/>
        </w:trPr>
        <w:tc>
          <w:tcPr>
            <w:tcW w:w="2927" w:type="dxa"/>
          </w:tcPr>
          <w:p>
            <w:pPr>
              <w:pStyle w:val="17"/>
              <w:spacing w:before="92"/>
              <w:ind w:left="280"/>
              <w:rPr>
                <w:sz w:val="21"/>
              </w:rPr>
            </w:pPr>
            <w:r>
              <w:rPr>
                <w:sz w:val="21"/>
              </w:rPr>
              <w:t>6222021302020000019</w:t>
            </w:r>
          </w:p>
        </w:tc>
        <w:tc>
          <w:tcPr>
            <w:tcW w:w="701" w:type="dxa"/>
          </w:tcPr>
          <w:p>
            <w:pPr>
              <w:pStyle w:val="17"/>
              <w:spacing w:before="92"/>
              <w:ind w:left="0" w:right="51"/>
              <w:jc w:val="right"/>
              <w:rPr>
                <w:sz w:val="21"/>
              </w:rPr>
            </w:pPr>
            <w:r>
              <w:rPr>
                <w:w w:val="63"/>
                <w:sz w:val="21"/>
              </w:rPr>
              <w:t>|</w:t>
            </w:r>
          </w:p>
        </w:tc>
        <w:tc>
          <w:tcPr>
            <w:tcW w:w="1314" w:type="dxa"/>
          </w:tcPr>
          <w:p>
            <w:pPr>
              <w:pStyle w:val="17"/>
              <w:spacing w:before="25"/>
              <w:ind w:left="51"/>
              <w:rPr>
                <w:rFonts w:ascii="微软雅黑" w:eastAsia="微软雅黑"/>
                <w:sz w:val="21"/>
              </w:rPr>
            </w:pPr>
            <w:r>
              <w:rPr>
                <w:rFonts w:hint="eastAsia" w:ascii="微软雅黑" w:eastAsia="微软雅黑"/>
                <w:sz w:val="21"/>
              </w:rPr>
              <w:t>储蓄卡</w:t>
            </w:r>
          </w:p>
        </w:tc>
        <w:tc>
          <w:tcPr>
            <w:tcW w:w="943" w:type="dxa"/>
          </w:tcPr>
          <w:p>
            <w:pPr>
              <w:pStyle w:val="17"/>
              <w:spacing w:before="92"/>
              <w:ind w:left="0" w:right="258"/>
              <w:jc w:val="right"/>
              <w:rPr>
                <w:sz w:val="21"/>
              </w:rPr>
            </w:pPr>
            <w:r>
              <w:rPr>
                <w:w w:val="63"/>
                <w:sz w:val="21"/>
              </w:rPr>
              <w:t>|</w:t>
            </w:r>
          </w:p>
        </w:tc>
        <w:tc>
          <w:tcPr>
            <w:tcW w:w="521" w:type="dxa"/>
          </w:tcPr>
          <w:p>
            <w:pPr>
              <w:pStyle w:val="17"/>
              <w:spacing w:before="92"/>
              <w:ind w:left="0" w:right="49"/>
              <w:jc w:val="right"/>
              <w:rPr>
                <w:sz w:val="21"/>
              </w:rPr>
            </w:pPr>
            <w:r>
              <w:rPr>
                <w:sz w:val="21"/>
              </w:rPr>
              <w:t>12</w:t>
            </w:r>
          </w:p>
        </w:tc>
      </w:tr>
      <w:tr>
        <w:tblPrEx>
          <w:tblCellMar>
            <w:top w:w="0" w:type="dxa"/>
            <w:left w:w="0" w:type="dxa"/>
            <w:bottom w:w="0" w:type="dxa"/>
            <w:right w:w="0" w:type="dxa"/>
          </w:tblCellMar>
        </w:tblPrEx>
        <w:trPr>
          <w:trHeight w:val="440" w:hRule="atLeast"/>
        </w:trPr>
        <w:tc>
          <w:tcPr>
            <w:tcW w:w="2927" w:type="dxa"/>
          </w:tcPr>
          <w:p>
            <w:pPr>
              <w:pStyle w:val="17"/>
              <w:spacing w:before="93"/>
              <w:ind w:left="280"/>
              <w:rPr>
                <w:sz w:val="21"/>
              </w:rPr>
            </w:pPr>
            <w:r>
              <w:rPr>
                <w:sz w:val="21"/>
              </w:rPr>
              <w:t>6222021302020000008</w:t>
            </w:r>
          </w:p>
        </w:tc>
        <w:tc>
          <w:tcPr>
            <w:tcW w:w="701" w:type="dxa"/>
          </w:tcPr>
          <w:p>
            <w:pPr>
              <w:pStyle w:val="17"/>
              <w:spacing w:before="93"/>
              <w:ind w:left="0" w:right="51"/>
              <w:jc w:val="right"/>
              <w:rPr>
                <w:sz w:val="21"/>
              </w:rPr>
            </w:pPr>
            <w:r>
              <w:rPr>
                <w:w w:val="63"/>
                <w:sz w:val="21"/>
              </w:rPr>
              <w:t>|</w:t>
            </w:r>
          </w:p>
        </w:tc>
        <w:tc>
          <w:tcPr>
            <w:tcW w:w="1314" w:type="dxa"/>
          </w:tcPr>
          <w:p>
            <w:pPr>
              <w:pStyle w:val="17"/>
              <w:spacing w:before="26"/>
              <w:ind w:left="51"/>
              <w:rPr>
                <w:rFonts w:ascii="微软雅黑" w:eastAsia="微软雅黑"/>
                <w:sz w:val="21"/>
              </w:rPr>
            </w:pPr>
            <w:r>
              <w:rPr>
                <w:rFonts w:hint="eastAsia" w:ascii="微软雅黑" w:eastAsia="微软雅黑"/>
                <w:sz w:val="21"/>
              </w:rPr>
              <w:t>信用卡</w:t>
            </w:r>
          </w:p>
        </w:tc>
        <w:tc>
          <w:tcPr>
            <w:tcW w:w="943" w:type="dxa"/>
          </w:tcPr>
          <w:p>
            <w:pPr>
              <w:pStyle w:val="17"/>
              <w:spacing w:before="93"/>
              <w:ind w:left="0" w:right="258"/>
              <w:jc w:val="right"/>
              <w:rPr>
                <w:sz w:val="21"/>
              </w:rPr>
            </w:pPr>
            <w:r>
              <w:rPr>
                <w:w w:val="63"/>
                <w:sz w:val="21"/>
              </w:rPr>
              <w:t>|</w:t>
            </w:r>
          </w:p>
        </w:tc>
        <w:tc>
          <w:tcPr>
            <w:tcW w:w="521" w:type="dxa"/>
          </w:tcPr>
          <w:p>
            <w:pPr>
              <w:pStyle w:val="17"/>
              <w:spacing w:before="93"/>
              <w:ind w:left="0" w:right="49"/>
              <w:jc w:val="right"/>
              <w:rPr>
                <w:sz w:val="21"/>
              </w:rPr>
            </w:pPr>
            <w:r>
              <w:rPr>
                <w:sz w:val="21"/>
              </w:rPr>
              <w:t>14</w:t>
            </w:r>
          </w:p>
        </w:tc>
      </w:tr>
      <w:tr>
        <w:tblPrEx>
          <w:tblCellMar>
            <w:top w:w="0" w:type="dxa"/>
            <w:left w:w="0" w:type="dxa"/>
            <w:bottom w:w="0" w:type="dxa"/>
            <w:right w:w="0" w:type="dxa"/>
          </w:tblCellMar>
        </w:tblPrEx>
        <w:trPr>
          <w:trHeight w:val="439" w:hRule="atLeast"/>
        </w:trPr>
        <w:tc>
          <w:tcPr>
            <w:tcW w:w="2927" w:type="dxa"/>
          </w:tcPr>
          <w:p>
            <w:pPr>
              <w:pStyle w:val="17"/>
              <w:spacing w:before="92"/>
              <w:ind w:left="280"/>
              <w:rPr>
                <w:sz w:val="21"/>
              </w:rPr>
            </w:pPr>
            <w:r>
              <w:rPr>
                <w:sz w:val="21"/>
              </w:rPr>
              <w:t>6222021302020000009</w:t>
            </w:r>
          </w:p>
        </w:tc>
        <w:tc>
          <w:tcPr>
            <w:tcW w:w="701" w:type="dxa"/>
          </w:tcPr>
          <w:p>
            <w:pPr>
              <w:pStyle w:val="17"/>
              <w:spacing w:before="92"/>
              <w:ind w:left="0" w:right="51"/>
              <w:jc w:val="right"/>
              <w:rPr>
                <w:sz w:val="21"/>
              </w:rPr>
            </w:pPr>
            <w:r>
              <w:rPr>
                <w:w w:val="63"/>
                <w:sz w:val="21"/>
              </w:rPr>
              <w:t>|</w:t>
            </w:r>
          </w:p>
        </w:tc>
        <w:tc>
          <w:tcPr>
            <w:tcW w:w="1314" w:type="dxa"/>
          </w:tcPr>
          <w:p>
            <w:pPr>
              <w:pStyle w:val="17"/>
              <w:spacing w:before="25"/>
              <w:ind w:left="51"/>
              <w:rPr>
                <w:rFonts w:ascii="微软雅黑" w:eastAsia="微软雅黑"/>
                <w:sz w:val="21"/>
              </w:rPr>
            </w:pPr>
            <w:r>
              <w:rPr>
                <w:rFonts w:hint="eastAsia" w:ascii="微软雅黑" w:eastAsia="微软雅黑"/>
                <w:sz w:val="21"/>
              </w:rPr>
              <w:t>信用卡</w:t>
            </w:r>
          </w:p>
        </w:tc>
        <w:tc>
          <w:tcPr>
            <w:tcW w:w="943" w:type="dxa"/>
          </w:tcPr>
          <w:p>
            <w:pPr>
              <w:pStyle w:val="17"/>
              <w:spacing w:before="92"/>
              <w:ind w:left="0" w:right="258"/>
              <w:jc w:val="right"/>
              <w:rPr>
                <w:sz w:val="21"/>
              </w:rPr>
            </w:pPr>
            <w:r>
              <w:rPr>
                <w:w w:val="63"/>
                <w:sz w:val="21"/>
              </w:rPr>
              <w:t>|</w:t>
            </w:r>
          </w:p>
        </w:tc>
        <w:tc>
          <w:tcPr>
            <w:tcW w:w="521" w:type="dxa"/>
          </w:tcPr>
          <w:p>
            <w:pPr>
              <w:pStyle w:val="17"/>
              <w:spacing w:before="92"/>
              <w:ind w:left="0" w:right="49"/>
              <w:jc w:val="right"/>
              <w:rPr>
                <w:sz w:val="21"/>
              </w:rPr>
            </w:pPr>
            <w:r>
              <w:rPr>
                <w:sz w:val="21"/>
              </w:rPr>
              <w:t>16</w:t>
            </w:r>
          </w:p>
        </w:tc>
      </w:tr>
      <w:tr>
        <w:tblPrEx>
          <w:tblCellMar>
            <w:top w:w="0" w:type="dxa"/>
            <w:left w:w="0" w:type="dxa"/>
            <w:bottom w:w="0" w:type="dxa"/>
            <w:right w:w="0" w:type="dxa"/>
          </w:tblCellMar>
        </w:tblPrEx>
        <w:trPr>
          <w:trHeight w:val="440" w:hRule="atLeast"/>
        </w:trPr>
        <w:tc>
          <w:tcPr>
            <w:tcW w:w="2927" w:type="dxa"/>
          </w:tcPr>
          <w:p>
            <w:pPr>
              <w:pStyle w:val="17"/>
              <w:spacing w:before="92"/>
              <w:ind w:left="280"/>
              <w:rPr>
                <w:sz w:val="21"/>
              </w:rPr>
            </w:pPr>
            <w:r>
              <w:rPr>
                <w:sz w:val="21"/>
              </w:rPr>
              <w:t>6222021302020000010</w:t>
            </w:r>
          </w:p>
        </w:tc>
        <w:tc>
          <w:tcPr>
            <w:tcW w:w="701" w:type="dxa"/>
          </w:tcPr>
          <w:p>
            <w:pPr>
              <w:pStyle w:val="17"/>
              <w:spacing w:before="92"/>
              <w:ind w:left="0" w:right="51"/>
              <w:jc w:val="right"/>
              <w:rPr>
                <w:sz w:val="21"/>
              </w:rPr>
            </w:pPr>
            <w:r>
              <w:rPr>
                <w:w w:val="63"/>
                <w:sz w:val="21"/>
              </w:rPr>
              <w:t>|</w:t>
            </w:r>
          </w:p>
        </w:tc>
        <w:tc>
          <w:tcPr>
            <w:tcW w:w="1314" w:type="dxa"/>
          </w:tcPr>
          <w:p>
            <w:pPr>
              <w:pStyle w:val="17"/>
              <w:spacing w:before="25"/>
              <w:ind w:left="51"/>
              <w:rPr>
                <w:rFonts w:ascii="微软雅黑" w:eastAsia="微软雅黑"/>
                <w:sz w:val="21"/>
              </w:rPr>
            </w:pPr>
            <w:r>
              <w:rPr>
                <w:rFonts w:hint="eastAsia" w:ascii="微软雅黑" w:eastAsia="微软雅黑"/>
                <w:sz w:val="21"/>
              </w:rPr>
              <w:t>信用卡</w:t>
            </w:r>
          </w:p>
        </w:tc>
        <w:tc>
          <w:tcPr>
            <w:tcW w:w="943" w:type="dxa"/>
          </w:tcPr>
          <w:p>
            <w:pPr>
              <w:pStyle w:val="17"/>
              <w:spacing w:before="92"/>
              <w:ind w:left="0" w:right="258"/>
              <w:jc w:val="right"/>
              <w:rPr>
                <w:sz w:val="21"/>
              </w:rPr>
            </w:pPr>
            <w:r>
              <w:rPr>
                <w:w w:val="63"/>
                <w:sz w:val="21"/>
              </w:rPr>
              <w:t>|</w:t>
            </w:r>
          </w:p>
        </w:tc>
        <w:tc>
          <w:tcPr>
            <w:tcW w:w="521" w:type="dxa"/>
          </w:tcPr>
          <w:p>
            <w:pPr>
              <w:pStyle w:val="17"/>
              <w:spacing w:before="92"/>
              <w:ind w:left="0" w:right="50"/>
              <w:jc w:val="right"/>
              <w:rPr>
                <w:sz w:val="21"/>
              </w:rPr>
            </w:pPr>
            <w:r>
              <w:rPr>
                <w:sz w:val="21"/>
              </w:rPr>
              <w:t>18</w:t>
            </w:r>
          </w:p>
        </w:tc>
      </w:tr>
      <w:tr>
        <w:tblPrEx>
          <w:tblCellMar>
            <w:top w:w="0" w:type="dxa"/>
            <w:left w:w="0" w:type="dxa"/>
            <w:bottom w:w="0" w:type="dxa"/>
            <w:right w:w="0" w:type="dxa"/>
          </w:tblCellMar>
        </w:tblPrEx>
        <w:trPr>
          <w:trHeight w:val="440" w:hRule="atLeast"/>
        </w:trPr>
        <w:tc>
          <w:tcPr>
            <w:tcW w:w="2927" w:type="dxa"/>
          </w:tcPr>
          <w:p>
            <w:pPr>
              <w:pStyle w:val="17"/>
              <w:spacing w:before="93"/>
              <w:ind w:left="280"/>
              <w:rPr>
                <w:sz w:val="21"/>
              </w:rPr>
            </w:pPr>
            <w:r>
              <w:rPr>
                <w:sz w:val="21"/>
              </w:rPr>
              <w:t>6222021302020000011</w:t>
            </w:r>
          </w:p>
        </w:tc>
        <w:tc>
          <w:tcPr>
            <w:tcW w:w="701" w:type="dxa"/>
          </w:tcPr>
          <w:p>
            <w:pPr>
              <w:pStyle w:val="17"/>
              <w:spacing w:before="93"/>
              <w:ind w:left="0" w:right="51"/>
              <w:jc w:val="right"/>
              <w:rPr>
                <w:sz w:val="21"/>
              </w:rPr>
            </w:pPr>
            <w:r>
              <w:rPr>
                <w:w w:val="63"/>
                <w:sz w:val="21"/>
              </w:rPr>
              <w:t>|</w:t>
            </w:r>
          </w:p>
        </w:tc>
        <w:tc>
          <w:tcPr>
            <w:tcW w:w="1314" w:type="dxa"/>
          </w:tcPr>
          <w:p>
            <w:pPr>
              <w:pStyle w:val="17"/>
              <w:spacing w:before="26"/>
              <w:ind w:left="51"/>
              <w:rPr>
                <w:rFonts w:ascii="微软雅黑" w:eastAsia="微软雅黑"/>
                <w:sz w:val="21"/>
              </w:rPr>
            </w:pPr>
            <w:r>
              <w:rPr>
                <w:rFonts w:hint="eastAsia" w:ascii="微软雅黑" w:eastAsia="微软雅黑"/>
                <w:sz w:val="21"/>
              </w:rPr>
              <w:t>储蓄卡</w:t>
            </w:r>
          </w:p>
        </w:tc>
        <w:tc>
          <w:tcPr>
            <w:tcW w:w="943" w:type="dxa"/>
          </w:tcPr>
          <w:p>
            <w:pPr>
              <w:pStyle w:val="17"/>
              <w:spacing w:before="93"/>
              <w:ind w:left="0" w:right="258"/>
              <w:jc w:val="right"/>
              <w:rPr>
                <w:sz w:val="21"/>
              </w:rPr>
            </w:pPr>
            <w:r>
              <w:rPr>
                <w:w w:val="63"/>
                <w:sz w:val="21"/>
              </w:rPr>
              <w:t>|</w:t>
            </w:r>
          </w:p>
        </w:tc>
        <w:tc>
          <w:tcPr>
            <w:tcW w:w="521" w:type="dxa"/>
          </w:tcPr>
          <w:p>
            <w:pPr>
              <w:pStyle w:val="17"/>
              <w:spacing w:before="93"/>
              <w:ind w:left="0" w:right="49"/>
              <w:jc w:val="right"/>
              <w:rPr>
                <w:sz w:val="21"/>
              </w:rPr>
            </w:pPr>
            <w:r>
              <w:rPr>
                <w:sz w:val="21"/>
              </w:rPr>
              <w:t>19</w:t>
            </w:r>
          </w:p>
        </w:tc>
      </w:tr>
      <w:tr>
        <w:tblPrEx>
          <w:tblCellMar>
            <w:top w:w="0" w:type="dxa"/>
            <w:left w:w="0" w:type="dxa"/>
            <w:bottom w:w="0" w:type="dxa"/>
            <w:right w:w="0" w:type="dxa"/>
          </w:tblCellMar>
        </w:tblPrEx>
        <w:trPr>
          <w:trHeight w:val="440" w:hRule="atLeast"/>
        </w:trPr>
        <w:tc>
          <w:tcPr>
            <w:tcW w:w="2927" w:type="dxa"/>
          </w:tcPr>
          <w:p>
            <w:pPr>
              <w:pStyle w:val="17"/>
              <w:spacing w:before="92"/>
              <w:ind w:left="280"/>
              <w:rPr>
                <w:sz w:val="21"/>
              </w:rPr>
            </w:pPr>
            <w:r>
              <w:rPr>
                <w:sz w:val="21"/>
              </w:rPr>
              <w:t>6222021302020000012</w:t>
            </w:r>
          </w:p>
        </w:tc>
        <w:tc>
          <w:tcPr>
            <w:tcW w:w="701" w:type="dxa"/>
          </w:tcPr>
          <w:p>
            <w:pPr>
              <w:pStyle w:val="17"/>
              <w:spacing w:before="92"/>
              <w:ind w:left="0" w:right="51"/>
              <w:jc w:val="right"/>
              <w:rPr>
                <w:sz w:val="21"/>
              </w:rPr>
            </w:pPr>
            <w:r>
              <w:rPr>
                <w:w w:val="63"/>
                <w:sz w:val="21"/>
              </w:rPr>
              <w:t>|</w:t>
            </w:r>
          </w:p>
        </w:tc>
        <w:tc>
          <w:tcPr>
            <w:tcW w:w="1314" w:type="dxa"/>
          </w:tcPr>
          <w:p>
            <w:pPr>
              <w:pStyle w:val="17"/>
              <w:spacing w:before="25"/>
              <w:ind w:left="51"/>
              <w:rPr>
                <w:rFonts w:ascii="微软雅黑" w:eastAsia="微软雅黑"/>
                <w:sz w:val="21"/>
              </w:rPr>
            </w:pPr>
            <w:r>
              <w:rPr>
                <w:rFonts w:hint="eastAsia" w:ascii="微软雅黑" w:eastAsia="微软雅黑"/>
                <w:sz w:val="21"/>
              </w:rPr>
              <w:t>储蓄卡</w:t>
            </w:r>
          </w:p>
        </w:tc>
        <w:tc>
          <w:tcPr>
            <w:tcW w:w="943" w:type="dxa"/>
          </w:tcPr>
          <w:p>
            <w:pPr>
              <w:pStyle w:val="17"/>
              <w:spacing w:before="92"/>
              <w:ind w:left="0" w:right="258"/>
              <w:jc w:val="right"/>
              <w:rPr>
                <w:sz w:val="21"/>
              </w:rPr>
            </w:pPr>
            <w:r>
              <w:rPr>
                <w:w w:val="63"/>
                <w:sz w:val="21"/>
              </w:rPr>
              <w:t>|</w:t>
            </w:r>
          </w:p>
        </w:tc>
        <w:tc>
          <w:tcPr>
            <w:tcW w:w="521" w:type="dxa"/>
          </w:tcPr>
          <w:p>
            <w:pPr>
              <w:pStyle w:val="17"/>
              <w:spacing w:before="92"/>
              <w:ind w:left="0" w:right="49"/>
              <w:jc w:val="right"/>
              <w:rPr>
                <w:sz w:val="21"/>
              </w:rPr>
            </w:pPr>
            <w:r>
              <w:rPr>
                <w:sz w:val="21"/>
              </w:rPr>
              <w:t>21</w:t>
            </w:r>
          </w:p>
        </w:tc>
      </w:tr>
      <w:tr>
        <w:tblPrEx>
          <w:tblCellMar>
            <w:top w:w="0" w:type="dxa"/>
            <w:left w:w="0" w:type="dxa"/>
            <w:bottom w:w="0" w:type="dxa"/>
            <w:right w:w="0" w:type="dxa"/>
          </w:tblCellMar>
        </w:tblPrEx>
        <w:trPr>
          <w:trHeight w:val="440" w:hRule="atLeast"/>
        </w:trPr>
        <w:tc>
          <w:tcPr>
            <w:tcW w:w="2927" w:type="dxa"/>
          </w:tcPr>
          <w:p>
            <w:pPr>
              <w:pStyle w:val="17"/>
              <w:spacing w:before="93"/>
              <w:ind w:left="280"/>
              <w:rPr>
                <w:sz w:val="21"/>
              </w:rPr>
            </w:pPr>
            <w:r>
              <w:rPr>
                <w:sz w:val="21"/>
              </w:rPr>
              <w:t>6222021302020000014</w:t>
            </w:r>
          </w:p>
        </w:tc>
        <w:tc>
          <w:tcPr>
            <w:tcW w:w="701" w:type="dxa"/>
          </w:tcPr>
          <w:p>
            <w:pPr>
              <w:pStyle w:val="17"/>
              <w:spacing w:before="93"/>
              <w:ind w:left="0" w:right="51"/>
              <w:jc w:val="right"/>
              <w:rPr>
                <w:sz w:val="21"/>
              </w:rPr>
            </w:pPr>
            <w:r>
              <w:rPr>
                <w:w w:val="63"/>
                <w:sz w:val="21"/>
              </w:rPr>
              <w:t>|</w:t>
            </w:r>
          </w:p>
        </w:tc>
        <w:tc>
          <w:tcPr>
            <w:tcW w:w="1314" w:type="dxa"/>
          </w:tcPr>
          <w:p>
            <w:pPr>
              <w:pStyle w:val="17"/>
              <w:spacing w:before="26"/>
              <w:ind w:left="51"/>
              <w:rPr>
                <w:rFonts w:ascii="微软雅黑" w:eastAsia="微软雅黑"/>
                <w:sz w:val="21"/>
              </w:rPr>
            </w:pPr>
            <w:r>
              <w:rPr>
                <w:rFonts w:hint="eastAsia" w:ascii="微软雅黑" w:eastAsia="微软雅黑"/>
                <w:sz w:val="21"/>
              </w:rPr>
              <w:t>储蓄卡</w:t>
            </w:r>
          </w:p>
        </w:tc>
        <w:tc>
          <w:tcPr>
            <w:tcW w:w="943" w:type="dxa"/>
          </w:tcPr>
          <w:p>
            <w:pPr>
              <w:pStyle w:val="17"/>
              <w:spacing w:before="93"/>
              <w:ind w:left="0" w:right="258"/>
              <w:jc w:val="right"/>
              <w:rPr>
                <w:sz w:val="21"/>
              </w:rPr>
            </w:pPr>
            <w:r>
              <w:rPr>
                <w:w w:val="63"/>
                <w:sz w:val="21"/>
              </w:rPr>
              <w:t>|</w:t>
            </w:r>
          </w:p>
        </w:tc>
        <w:tc>
          <w:tcPr>
            <w:tcW w:w="521" w:type="dxa"/>
          </w:tcPr>
          <w:p>
            <w:pPr>
              <w:pStyle w:val="17"/>
              <w:spacing w:before="93"/>
              <w:ind w:left="0" w:right="49"/>
              <w:jc w:val="right"/>
              <w:rPr>
                <w:sz w:val="21"/>
              </w:rPr>
            </w:pPr>
            <w:r>
              <w:rPr>
                <w:sz w:val="21"/>
              </w:rPr>
              <w:t>23</w:t>
            </w:r>
          </w:p>
        </w:tc>
      </w:tr>
      <w:tr>
        <w:tblPrEx>
          <w:tblCellMar>
            <w:top w:w="0" w:type="dxa"/>
            <w:left w:w="0" w:type="dxa"/>
            <w:bottom w:w="0" w:type="dxa"/>
            <w:right w:w="0" w:type="dxa"/>
          </w:tblCellMar>
        </w:tblPrEx>
        <w:trPr>
          <w:trHeight w:val="440" w:hRule="atLeast"/>
        </w:trPr>
        <w:tc>
          <w:tcPr>
            <w:tcW w:w="2927" w:type="dxa"/>
          </w:tcPr>
          <w:p>
            <w:pPr>
              <w:pStyle w:val="17"/>
              <w:spacing w:before="92"/>
              <w:ind w:left="280"/>
              <w:rPr>
                <w:sz w:val="21"/>
              </w:rPr>
            </w:pPr>
            <w:r>
              <w:rPr>
                <w:sz w:val="21"/>
              </w:rPr>
              <w:t>6222021302020000015</w:t>
            </w:r>
          </w:p>
        </w:tc>
        <w:tc>
          <w:tcPr>
            <w:tcW w:w="701" w:type="dxa"/>
          </w:tcPr>
          <w:p>
            <w:pPr>
              <w:pStyle w:val="17"/>
              <w:spacing w:before="92"/>
              <w:ind w:left="0" w:right="51"/>
              <w:jc w:val="right"/>
              <w:rPr>
                <w:sz w:val="21"/>
              </w:rPr>
            </w:pPr>
            <w:r>
              <w:rPr>
                <w:w w:val="63"/>
                <w:sz w:val="21"/>
              </w:rPr>
              <w:t>|</w:t>
            </w:r>
          </w:p>
        </w:tc>
        <w:tc>
          <w:tcPr>
            <w:tcW w:w="1314" w:type="dxa"/>
          </w:tcPr>
          <w:p>
            <w:pPr>
              <w:pStyle w:val="17"/>
              <w:spacing w:before="25"/>
              <w:ind w:left="51"/>
              <w:rPr>
                <w:rFonts w:ascii="微软雅黑" w:eastAsia="微软雅黑"/>
                <w:sz w:val="21"/>
              </w:rPr>
            </w:pPr>
            <w:r>
              <w:rPr>
                <w:rFonts w:hint="eastAsia" w:ascii="微软雅黑" w:eastAsia="微软雅黑"/>
                <w:sz w:val="21"/>
              </w:rPr>
              <w:t>储蓄卡</w:t>
            </w:r>
          </w:p>
        </w:tc>
        <w:tc>
          <w:tcPr>
            <w:tcW w:w="943" w:type="dxa"/>
          </w:tcPr>
          <w:p>
            <w:pPr>
              <w:pStyle w:val="17"/>
              <w:spacing w:before="92"/>
              <w:ind w:left="0" w:right="258"/>
              <w:jc w:val="right"/>
              <w:rPr>
                <w:sz w:val="21"/>
              </w:rPr>
            </w:pPr>
            <w:r>
              <w:rPr>
                <w:w w:val="63"/>
                <w:sz w:val="21"/>
              </w:rPr>
              <w:t>|</w:t>
            </w:r>
          </w:p>
        </w:tc>
        <w:tc>
          <w:tcPr>
            <w:tcW w:w="521" w:type="dxa"/>
          </w:tcPr>
          <w:p>
            <w:pPr>
              <w:pStyle w:val="17"/>
              <w:spacing w:before="92"/>
              <w:ind w:left="0" w:right="49"/>
              <w:jc w:val="right"/>
              <w:rPr>
                <w:sz w:val="21"/>
              </w:rPr>
            </w:pPr>
            <w:r>
              <w:rPr>
                <w:sz w:val="21"/>
              </w:rPr>
              <w:t>24</w:t>
            </w:r>
          </w:p>
        </w:tc>
      </w:tr>
      <w:tr>
        <w:tblPrEx>
          <w:tblCellMar>
            <w:top w:w="0" w:type="dxa"/>
            <w:left w:w="0" w:type="dxa"/>
            <w:bottom w:w="0" w:type="dxa"/>
            <w:right w:w="0" w:type="dxa"/>
          </w:tblCellMar>
        </w:tblPrEx>
        <w:trPr>
          <w:trHeight w:val="440" w:hRule="atLeast"/>
        </w:trPr>
        <w:tc>
          <w:tcPr>
            <w:tcW w:w="2927" w:type="dxa"/>
          </w:tcPr>
          <w:p>
            <w:pPr>
              <w:pStyle w:val="17"/>
              <w:spacing w:before="93"/>
              <w:ind w:left="280"/>
              <w:rPr>
                <w:sz w:val="21"/>
              </w:rPr>
            </w:pPr>
            <w:r>
              <w:rPr>
                <w:sz w:val="21"/>
              </w:rPr>
              <w:t>6222021302020000017</w:t>
            </w:r>
          </w:p>
        </w:tc>
        <w:tc>
          <w:tcPr>
            <w:tcW w:w="701" w:type="dxa"/>
          </w:tcPr>
          <w:p>
            <w:pPr>
              <w:pStyle w:val="17"/>
              <w:spacing w:before="93"/>
              <w:ind w:left="0" w:right="51"/>
              <w:jc w:val="right"/>
              <w:rPr>
                <w:sz w:val="21"/>
              </w:rPr>
            </w:pPr>
            <w:r>
              <w:rPr>
                <w:w w:val="63"/>
                <w:sz w:val="21"/>
              </w:rPr>
              <w:t>|</w:t>
            </w:r>
          </w:p>
        </w:tc>
        <w:tc>
          <w:tcPr>
            <w:tcW w:w="1314" w:type="dxa"/>
          </w:tcPr>
          <w:p>
            <w:pPr>
              <w:pStyle w:val="17"/>
              <w:spacing w:before="26"/>
              <w:ind w:left="51"/>
              <w:rPr>
                <w:rFonts w:ascii="微软雅黑" w:eastAsia="微软雅黑"/>
                <w:sz w:val="21"/>
              </w:rPr>
            </w:pPr>
            <w:r>
              <w:rPr>
                <w:rFonts w:hint="eastAsia" w:ascii="微软雅黑" w:eastAsia="微软雅黑"/>
                <w:sz w:val="21"/>
              </w:rPr>
              <w:t>储蓄卡</w:t>
            </w:r>
          </w:p>
        </w:tc>
        <w:tc>
          <w:tcPr>
            <w:tcW w:w="943" w:type="dxa"/>
          </w:tcPr>
          <w:p>
            <w:pPr>
              <w:pStyle w:val="17"/>
              <w:spacing w:before="93"/>
              <w:ind w:left="0" w:right="258"/>
              <w:jc w:val="right"/>
              <w:rPr>
                <w:sz w:val="21"/>
              </w:rPr>
            </w:pPr>
            <w:r>
              <w:rPr>
                <w:w w:val="63"/>
                <w:sz w:val="21"/>
              </w:rPr>
              <w:t>|</w:t>
            </w:r>
          </w:p>
        </w:tc>
        <w:tc>
          <w:tcPr>
            <w:tcW w:w="521" w:type="dxa"/>
          </w:tcPr>
          <w:p>
            <w:pPr>
              <w:pStyle w:val="17"/>
              <w:spacing w:before="93"/>
              <w:ind w:left="0" w:right="49"/>
              <w:jc w:val="right"/>
              <w:rPr>
                <w:sz w:val="21"/>
              </w:rPr>
            </w:pPr>
            <w:r>
              <w:rPr>
                <w:sz w:val="21"/>
              </w:rPr>
              <w:t>26</w:t>
            </w:r>
          </w:p>
        </w:tc>
      </w:tr>
      <w:tr>
        <w:tblPrEx>
          <w:tblCellMar>
            <w:top w:w="0" w:type="dxa"/>
            <w:left w:w="0" w:type="dxa"/>
            <w:bottom w:w="0" w:type="dxa"/>
            <w:right w:w="0" w:type="dxa"/>
          </w:tblCellMar>
        </w:tblPrEx>
        <w:trPr>
          <w:trHeight w:val="439" w:hRule="atLeast"/>
        </w:trPr>
        <w:tc>
          <w:tcPr>
            <w:tcW w:w="2927" w:type="dxa"/>
          </w:tcPr>
          <w:p>
            <w:pPr>
              <w:pStyle w:val="17"/>
              <w:spacing w:before="92"/>
              <w:ind w:left="280"/>
              <w:rPr>
                <w:sz w:val="21"/>
              </w:rPr>
            </w:pPr>
            <w:r>
              <w:rPr>
                <w:sz w:val="21"/>
              </w:rPr>
              <w:t>6222021302020000018</w:t>
            </w:r>
          </w:p>
        </w:tc>
        <w:tc>
          <w:tcPr>
            <w:tcW w:w="701" w:type="dxa"/>
          </w:tcPr>
          <w:p>
            <w:pPr>
              <w:pStyle w:val="17"/>
              <w:spacing w:before="92"/>
              <w:ind w:left="0" w:right="51"/>
              <w:jc w:val="right"/>
              <w:rPr>
                <w:sz w:val="21"/>
              </w:rPr>
            </w:pPr>
            <w:r>
              <w:rPr>
                <w:w w:val="63"/>
                <w:sz w:val="21"/>
              </w:rPr>
              <w:t>|</w:t>
            </w:r>
          </w:p>
        </w:tc>
        <w:tc>
          <w:tcPr>
            <w:tcW w:w="1314" w:type="dxa"/>
          </w:tcPr>
          <w:p>
            <w:pPr>
              <w:pStyle w:val="17"/>
              <w:spacing w:before="25"/>
              <w:ind w:left="51"/>
              <w:rPr>
                <w:rFonts w:ascii="微软雅黑" w:eastAsia="微软雅黑"/>
                <w:sz w:val="21"/>
              </w:rPr>
            </w:pPr>
            <w:r>
              <w:rPr>
                <w:rFonts w:hint="eastAsia" w:ascii="微软雅黑" w:eastAsia="微软雅黑"/>
                <w:sz w:val="21"/>
              </w:rPr>
              <w:t>储蓄卡</w:t>
            </w:r>
          </w:p>
        </w:tc>
        <w:tc>
          <w:tcPr>
            <w:tcW w:w="943" w:type="dxa"/>
          </w:tcPr>
          <w:p>
            <w:pPr>
              <w:pStyle w:val="17"/>
              <w:spacing w:before="92"/>
              <w:ind w:left="0" w:right="258"/>
              <w:jc w:val="right"/>
              <w:rPr>
                <w:sz w:val="21"/>
              </w:rPr>
            </w:pPr>
            <w:r>
              <w:rPr>
                <w:w w:val="63"/>
                <w:sz w:val="21"/>
              </w:rPr>
              <w:t>|</w:t>
            </w:r>
          </w:p>
        </w:tc>
        <w:tc>
          <w:tcPr>
            <w:tcW w:w="521" w:type="dxa"/>
          </w:tcPr>
          <w:p>
            <w:pPr>
              <w:pStyle w:val="17"/>
              <w:spacing w:before="92"/>
              <w:ind w:left="0" w:right="49"/>
              <w:jc w:val="right"/>
              <w:rPr>
                <w:sz w:val="21"/>
              </w:rPr>
            </w:pPr>
            <w:r>
              <w:rPr>
                <w:sz w:val="21"/>
              </w:rPr>
              <w:t>27</w:t>
            </w:r>
          </w:p>
        </w:tc>
      </w:tr>
      <w:tr>
        <w:tblPrEx>
          <w:tblCellMar>
            <w:top w:w="0" w:type="dxa"/>
            <w:left w:w="0" w:type="dxa"/>
            <w:bottom w:w="0" w:type="dxa"/>
            <w:right w:w="0" w:type="dxa"/>
          </w:tblCellMar>
        </w:tblPrEx>
        <w:trPr>
          <w:trHeight w:val="888" w:hRule="atLeast"/>
        </w:trPr>
        <w:tc>
          <w:tcPr>
            <w:tcW w:w="2927" w:type="dxa"/>
          </w:tcPr>
          <w:p>
            <w:pPr>
              <w:pStyle w:val="17"/>
              <w:spacing w:before="92"/>
              <w:ind w:left="280"/>
              <w:rPr>
                <w:sz w:val="21"/>
              </w:rPr>
            </w:pPr>
            <w:r>
              <w:rPr>
                <w:sz w:val="21"/>
              </w:rPr>
              <w:t>6222021302020000020</w:t>
            </w:r>
          </w:p>
          <w:p>
            <w:pPr>
              <w:pStyle w:val="17"/>
              <w:spacing w:before="161" w:line="362" w:lineRule="exact"/>
              <w:ind w:left="50"/>
              <w:rPr>
                <w:rFonts w:ascii="微软雅黑" w:eastAsia="微软雅黑"/>
                <w:sz w:val="21"/>
              </w:rPr>
            </w:pPr>
            <w:r>
              <w:rPr>
                <w:rFonts w:hint="eastAsia" w:ascii="微软雅黑" w:eastAsia="微软雅黑"/>
                <w:w w:val="95"/>
                <w:sz w:val="24"/>
              </w:rPr>
              <w:t xml:space="preserve">步骤 </w:t>
            </w:r>
            <w:r>
              <w:rPr>
                <w:w w:val="95"/>
                <w:sz w:val="24"/>
              </w:rPr>
              <w:t>2</w:t>
            </w:r>
            <w:r>
              <w:rPr>
                <w:spacing w:val="157"/>
                <w:sz w:val="24"/>
              </w:rPr>
              <w:t xml:space="preserve"> </w:t>
            </w:r>
            <w:r>
              <w:rPr>
                <w:rFonts w:hint="eastAsia" w:ascii="微软雅黑" w:eastAsia="微软雅黑"/>
                <w:w w:val="95"/>
                <w:sz w:val="21"/>
              </w:rPr>
              <w:t>删除指定数据。</w:t>
            </w:r>
          </w:p>
        </w:tc>
        <w:tc>
          <w:tcPr>
            <w:tcW w:w="701" w:type="dxa"/>
          </w:tcPr>
          <w:p>
            <w:pPr>
              <w:pStyle w:val="17"/>
              <w:spacing w:before="92"/>
              <w:ind w:left="0" w:right="51"/>
              <w:jc w:val="right"/>
              <w:rPr>
                <w:sz w:val="21"/>
              </w:rPr>
            </w:pPr>
            <w:r>
              <w:rPr>
                <w:w w:val="63"/>
                <w:sz w:val="21"/>
              </w:rPr>
              <w:t>|</w:t>
            </w:r>
          </w:p>
        </w:tc>
        <w:tc>
          <w:tcPr>
            <w:tcW w:w="1314" w:type="dxa"/>
          </w:tcPr>
          <w:p>
            <w:pPr>
              <w:pStyle w:val="17"/>
              <w:spacing w:before="25"/>
              <w:ind w:left="51"/>
              <w:rPr>
                <w:rFonts w:ascii="微软雅黑" w:eastAsia="微软雅黑"/>
                <w:sz w:val="21"/>
              </w:rPr>
            </w:pPr>
            <w:r>
              <w:rPr>
                <w:rFonts w:hint="eastAsia" w:ascii="微软雅黑" w:eastAsia="微软雅黑"/>
                <w:sz w:val="21"/>
              </w:rPr>
              <w:t>储蓄卡</w:t>
            </w:r>
          </w:p>
        </w:tc>
        <w:tc>
          <w:tcPr>
            <w:tcW w:w="943" w:type="dxa"/>
          </w:tcPr>
          <w:p>
            <w:pPr>
              <w:pStyle w:val="17"/>
              <w:spacing w:before="92"/>
              <w:ind w:left="0" w:right="258"/>
              <w:jc w:val="right"/>
              <w:rPr>
                <w:sz w:val="21"/>
              </w:rPr>
            </w:pPr>
            <w:r>
              <w:rPr>
                <w:w w:val="63"/>
                <w:sz w:val="21"/>
              </w:rPr>
              <w:t>|</w:t>
            </w:r>
          </w:p>
        </w:tc>
        <w:tc>
          <w:tcPr>
            <w:tcW w:w="521" w:type="dxa"/>
          </w:tcPr>
          <w:p>
            <w:pPr>
              <w:pStyle w:val="17"/>
              <w:spacing w:before="92"/>
              <w:ind w:left="0" w:right="49"/>
              <w:jc w:val="right"/>
              <w:rPr>
                <w:sz w:val="21"/>
              </w:rPr>
            </w:pPr>
            <w:r>
              <w:rPr>
                <w:sz w:val="21"/>
              </w:rPr>
              <w:t>29</w:t>
            </w:r>
          </w:p>
        </w:tc>
      </w:tr>
    </w:tbl>
    <w:p>
      <w:pPr>
        <w:pStyle w:val="16"/>
        <w:numPr>
          <w:ilvl w:val="3"/>
          <w:numId w:val="40"/>
        </w:numPr>
        <w:tabs>
          <w:tab w:val="left" w:pos="1580"/>
          <w:tab w:val="left" w:pos="1581"/>
        </w:tabs>
        <w:spacing w:before="178"/>
        <w:ind w:left="1580"/>
        <w:rPr>
          <w:sz w:val="21"/>
          <w:lang w:eastAsia="zh-CN"/>
        </w:rPr>
      </w:pPr>
      <w:r>
        <w:rPr>
          <w:spacing w:val="-2"/>
          <w:sz w:val="21"/>
          <w:lang w:eastAsia="zh-CN"/>
        </w:rPr>
        <w:t xml:space="preserve">删除基金信息表中编号小于 </w:t>
      </w:r>
      <w:r>
        <w:rPr>
          <w:rFonts w:ascii="Tahoma" w:hAnsi="Tahoma" w:eastAsia="Tahoma"/>
          <w:sz w:val="21"/>
          <w:lang w:eastAsia="zh-CN"/>
        </w:rPr>
        <w:t>3</w:t>
      </w:r>
      <w:r>
        <w:rPr>
          <w:rFonts w:ascii="Tahoma" w:hAnsi="Tahoma" w:eastAsia="Tahoma"/>
          <w:spacing w:val="-16"/>
          <w:sz w:val="21"/>
          <w:lang w:eastAsia="zh-CN"/>
        </w:rPr>
        <w:t xml:space="preserve"> </w:t>
      </w:r>
      <w:r>
        <w:rPr>
          <w:sz w:val="21"/>
          <w:lang w:eastAsia="zh-CN"/>
        </w:rPr>
        <w:t>的行。</w:t>
      </w:r>
    </w:p>
    <w:p>
      <w:pPr>
        <w:rPr>
          <w:sz w:val="21"/>
          <w:lang w:eastAsia="zh-CN"/>
        </w:rPr>
        <w:sectPr>
          <w:pgSz w:w="11910" w:h="16840"/>
          <w:pgMar w:top="1300" w:right="880" w:bottom="280" w:left="1000" w:header="567" w:footer="0" w:gutter="0"/>
          <w:cols w:space="720" w:num="1"/>
        </w:sectPr>
      </w:pPr>
    </w:p>
    <w:p>
      <w:pPr>
        <w:pStyle w:val="9"/>
        <w:spacing w:before="13"/>
        <w:rPr>
          <w:sz w:val="17"/>
          <w:lang w:eastAsia="zh-CN"/>
        </w:rPr>
      </w:pPr>
    </w:p>
    <w:p>
      <w:pPr>
        <w:pStyle w:val="9"/>
        <w:spacing w:before="47"/>
        <w:ind w:left="1153"/>
      </w:pPr>
      <w:r>
        <w:t>删除前查询结果。</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SELECT</w:t>
            </w:r>
            <w:r>
              <w:rPr>
                <w:spacing w:val="1"/>
                <w:w w:val="90"/>
                <w:sz w:val="18"/>
              </w:rPr>
              <w:t xml:space="preserve"> </w:t>
            </w:r>
            <w:r>
              <w:rPr>
                <w:w w:val="90"/>
                <w:sz w:val="18"/>
              </w:rPr>
              <w:t>* FROM</w:t>
            </w:r>
            <w:r>
              <w:rPr>
                <w:spacing w:val="5"/>
                <w:w w:val="90"/>
                <w:sz w:val="18"/>
              </w:rPr>
              <w:t xml:space="preserve"> </w:t>
            </w:r>
            <w:r>
              <w:rPr>
                <w:w w:val="90"/>
                <w:sz w:val="18"/>
              </w:rPr>
              <w:t>finance.fund;</w:t>
            </w:r>
          </w:p>
        </w:tc>
      </w:tr>
    </w:tbl>
    <w:p>
      <w:pPr>
        <w:pStyle w:val="9"/>
        <w:spacing w:before="68"/>
        <w:ind w:left="1153"/>
      </w:pPr>
      <w:r>
        <w:t>结果如下：</w:t>
      </w:r>
    </w:p>
    <w:p>
      <w:pPr>
        <w:pStyle w:val="9"/>
        <w:tabs>
          <w:tab w:val="left" w:pos="2553"/>
          <w:tab w:val="left" w:pos="3703"/>
          <w:tab w:val="left" w:pos="4994"/>
          <w:tab w:val="left" w:pos="6560"/>
          <w:tab w:val="left" w:pos="8025"/>
        </w:tabs>
        <w:spacing w:before="62"/>
        <w:ind w:left="1470"/>
        <w:rPr>
          <w:rFonts w:ascii="Tahoma"/>
        </w:rPr>
      </w:pPr>
      <w:r>
        <w:rPr>
          <w:rFonts w:ascii="Tahoma"/>
          <w:w w:val="95"/>
        </w:rPr>
        <w:t>f_name</w:t>
      </w:r>
      <w:r>
        <w:rPr>
          <w:rFonts w:ascii="Tahoma"/>
          <w:w w:val="95"/>
        </w:rPr>
        <w:tab/>
      </w:r>
      <w:r>
        <w:rPr>
          <w:rFonts w:ascii="Tahoma"/>
          <w:w w:val="85"/>
        </w:rPr>
        <w:t>|</w:t>
      </w:r>
      <w:r>
        <w:rPr>
          <w:rFonts w:ascii="Tahoma"/>
          <w:spacing w:val="-12"/>
          <w:w w:val="85"/>
        </w:rPr>
        <w:t xml:space="preserve"> </w:t>
      </w:r>
      <w:r>
        <w:rPr>
          <w:rFonts w:ascii="Tahoma"/>
          <w:w w:val="85"/>
        </w:rPr>
        <w:t>f_id</w:t>
      </w:r>
      <w:r>
        <w:rPr>
          <w:rFonts w:ascii="Tahoma"/>
          <w:spacing w:val="-12"/>
          <w:w w:val="85"/>
        </w:rPr>
        <w:t xml:space="preserve"> </w:t>
      </w:r>
      <w:r>
        <w:rPr>
          <w:rFonts w:ascii="Tahoma"/>
          <w:w w:val="85"/>
        </w:rPr>
        <w:t>|</w:t>
      </w:r>
      <w:r>
        <w:rPr>
          <w:rFonts w:ascii="Tahoma"/>
          <w:w w:val="85"/>
        </w:rPr>
        <w:tab/>
      </w:r>
      <w:r>
        <w:rPr>
          <w:rFonts w:ascii="Tahoma"/>
          <w:w w:val="95"/>
        </w:rPr>
        <w:t>f_type</w:t>
      </w:r>
      <w:r>
        <w:rPr>
          <w:rFonts w:ascii="Tahoma"/>
          <w:w w:val="95"/>
        </w:rPr>
        <w:tab/>
      </w:r>
      <w:r>
        <w:rPr>
          <w:rFonts w:ascii="Tahoma"/>
          <w:w w:val="90"/>
        </w:rPr>
        <w:t>|</w:t>
      </w:r>
      <w:r>
        <w:rPr>
          <w:rFonts w:ascii="Tahoma"/>
          <w:spacing w:val="-16"/>
          <w:w w:val="90"/>
        </w:rPr>
        <w:t xml:space="preserve"> </w:t>
      </w:r>
      <w:r>
        <w:rPr>
          <w:rFonts w:ascii="Tahoma"/>
          <w:w w:val="90"/>
        </w:rPr>
        <w:t>f_amount</w:t>
      </w:r>
      <w:r>
        <w:rPr>
          <w:rFonts w:ascii="Tahoma"/>
          <w:spacing w:val="-15"/>
          <w:w w:val="90"/>
        </w:rPr>
        <w:t xml:space="preserve"> </w:t>
      </w:r>
      <w:r>
        <w:rPr>
          <w:rFonts w:ascii="Tahoma"/>
          <w:w w:val="90"/>
        </w:rPr>
        <w:t>|</w:t>
      </w:r>
      <w:r>
        <w:rPr>
          <w:rFonts w:ascii="Tahoma"/>
          <w:w w:val="90"/>
        </w:rPr>
        <w:tab/>
      </w:r>
      <w:r>
        <w:rPr>
          <w:rFonts w:ascii="Tahoma"/>
          <w:w w:val="95"/>
        </w:rPr>
        <w:t>risk_level</w:t>
      </w:r>
      <w:r>
        <w:rPr>
          <w:rFonts w:ascii="Tahoma"/>
          <w:w w:val="95"/>
        </w:rPr>
        <w:tab/>
      </w:r>
      <w:r>
        <w:rPr>
          <w:rFonts w:ascii="Tahoma"/>
          <w:w w:val="90"/>
        </w:rPr>
        <w:t>|</w:t>
      </w:r>
      <w:r>
        <w:rPr>
          <w:rFonts w:ascii="Tahoma"/>
          <w:spacing w:val="-9"/>
          <w:w w:val="90"/>
        </w:rPr>
        <w:t xml:space="preserve"> </w:t>
      </w:r>
      <w:r>
        <w:rPr>
          <w:rFonts w:ascii="Tahoma"/>
          <w:w w:val="90"/>
        </w:rPr>
        <w:t>f_manager</w:t>
      </w:r>
    </w:p>
    <w:p>
      <w:pPr>
        <w:pStyle w:val="9"/>
        <w:tabs>
          <w:tab w:val="left" w:pos="2000"/>
          <w:tab w:val="left" w:pos="2497"/>
          <w:tab w:val="left" w:pos="3841"/>
          <w:tab w:val="left" w:pos="4597"/>
          <w:tab w:val="left" w:pos="6076"/>
          <w:tab w:val="left" w:pos="6935"/>
        </w:tabs>
        <w:spacing w:before="90"/>
        <w:ind w:left="1153"/>
        <w:rPr>
          <w:rFonts w:ascii="Tahoma"/>
        </w:rPr>
      </w:pPr>
      <w:r>
        <w:pict>
          <v:shape id="_x0000_s2396" o:spid="_x0000_s2396" o:spt="202" type="#_x0000_t202" style="position:absolute;left:0pt;margin-left:101.75pt;margin-top:132.75pt;height:14.2pt;width:443pt;mso-position-horizontal-relative:page;z-index:251718656;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DELETE FROM finance.fund</w:t>
                        </w:r>
                        <w:r>
                          <w:rPr>
                            <w:spacing w:val="1"/>
                            <w:w w:val="90"/>
                            <w:sz w:val="18"/>
                          </w:rPr>
                          <w:t xml:space="preserve"> </w:t>
                        </w:r>
                        <w:r>
                          <w:rPr>
                            <w:w w:val="90"/>
                            <w:sz w:val="18"/>
                          </w:rPr>
                          <w:t>WHERE</w:t>
                        </w:r>
                        <w:r>
                          <w:rPr>
                            <w:spacing w:val="1"/>
                            <w:w w:val="90"/>
                            <w:sz w:val="18"/>
                          </w:rPr>
                          <w:t xml:space="preserve"> </w:t>
                        </w:r>
                        <w:r>
                          <w:rPr>
                            <w:w w:val="90"/>
                            <w:sz w:val="18"/>
                          </w:rPr>
                          <w:t>f_id&lt;3;</w:t>
                        </w:r>
                      </w:p>
                    </w:tc>
                  </w:tr>
                </w:tbl>
                <w:p>
                  <w:pPr>
                    <w:pStyle w:val="9"/>
                  </w:pPr>
                </w:p>
              </w:txbxContent>
            </v:textbox>
          </v:shape>
        </w:pict>
      </w:r>
      <w:r>
        <w:pict>
          <v:shape id="_x0000_s2397" o:spid="_x0000_s2397" o:spt="202" type="#_x0000_t202" style="position:absolute;left:0pt;margin-left:101.75pt;margin-top:173.65pt;height:14.3pt;width:443pt;mso-position-horizontal-relative:page;z-index:251719680;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SELECT</w:t>
                        </w:r>
                        <w:r>
                          <w:rPr>
                            <w:spacing w:val="1"/>
                            <w:w w:val="90"/>
                            <w:sz w:val="18"/>
                          </w:rPr>
                          <w:t xml:space="preserve"> </w:t>
                        </w:r>
                        <w:r>
                          <w:rPr>
                            <w:w w:val="90"/>
                            <w:sz w:val="18"/>
                          </w:rPr>
                          <w:t>* FROM</w:t>
                        </w:r>
                        <w:r>
                          <w:rPr>
                            <w:spacing w:val="5"/>
                            <w:w w:val="90"/>
                            <w:sz w:val="18"/>
                          </w:rPr>
                          <w:t xml:space="preserve"> </w:t>
                        </w:r>
                        <w:r>
                          <w:rPr>
                            <w:w w:val="90"/>
                            <w:sz w:val="18"/>
                          </w:rPr>
                          <w:t>finance.fund;</w:t>
                        </w:r>
                      </w:p>
                    </w:tc>
                  </w:tr>
                </w:tbl>
                <w:p>
                  <w:pPr>
                    <w:pStyle w:val="9"/>
                  </w:pPr>
                </w:p>
              </w:txbxContent>
            </v:textbox>
          </v:shape>
        </w:pict>
      </w:r>
      <w:r>
        <w:rPr>
          <w:rFonts w:ascii="Tahoma"/>
          <w:w w:val="64"/>
          <w:u w:val="dotted"/>
        </w:rPr>
        <w:t xml:space="preserve"> </w:t>
      </w:r>
      <w:r>
        <w:rPr>
          <w:rFonts w:ascii="Tahoma"/>
          <w:u w:val="dotted"/>
        </w:rPr>
        <w:tab/>
      </w:r>
      <w:r>
        <w:rPr>
          <w:rFonts w:ascii="Tahoma"/>
          <w:w w:val="80"/>
        </w:rPr>
        <w:t>+</w:t>
      </w:r>
      <w:r>
        <w:rPr>
          <w:rFonts w:ascii="Tahoma"/>
          <w:w w:val="80"/>
          <w:u w:val="dotted"/>
        </w:rPr>
        <w:tab/>
      </w:r>
      <w:r>
        <w:rPr>
          <w:rFonts w:ascii="Tahoma"/>
          <w:w w:val="80"/>
        </w:rPr>
        <w:t>+</w:t>
      </w:r>
      <w:r>
        <w:rPr>
          <w:rFonts w:ascii="Tahoma"/>
          <w:w w:val="80"/>
          <w:u w:val="dotted"/>
        </w:rPr>
        <w:tab/>
      </w:r>
      <w:r>
        <w:rPr>
          <w:rFonts w:ascii="Tahoma"/>
          <w:w w:val="80"/>
        </w:rPr>
        <w:t>+</w:t>
      </w:r>
      <w:r>
        <w:rPr>
          <w:rFonts w:ascii="Tahoma"/>
          <w:w w:val="80"/>
          <w:u w:val="dotted"/>
        </w:rPr>
        <w:tab/>
      </w:r>
      <w:r>
        <w:rPr>
          <w:rFonts w:ascii="Tahoma"/>
          <w:w w:val="80"/>
        </w:rPr>
        <w:t>+</w:t>
      </w:r>
      <w:r>
        <w:rPr>
          <w:rFonts w:ascii="Tahoma"/>
          <w:w w:val="80"/>
          <w:u w:val="dotted"/>
        </w:rPr>
        <w:tab/>
      </w:r>
      <w:r>
        <w:rPr>
          <w:rFonts w:ascii="Tahoma"/>
          <w:w w:val="80"/>
        </w:rPr>
        <w:t>+</w:t>
      </w:r>
      <w:r>
        <w:rPr>
          <w:rFonts w:ascii="Tahoma"/>
          <w:w w:val="64"/>
          <w:u w:val="dotted"/>
        </w:rPr>
        <w:t xml:space="preserve"> </w:t>
      </w:r>
      <w:r>
        <w:rPr>
          <w:rFonts w:ascii="Tahoma"/>
          <w:u w:val="dotted"/>
        </w:rPr>
        <w:tab/>
      </w:r>
    </w:p>
    <w:p>
      <w:pPr>
        <w:spacing w:before="3" w:after="1"/>
        <w:rPr>
          <w:sz w:val="11"/>
        </w:rPr>
      </w:pPr>
    </w:p>
    <w:tbl>
      <w:tblPr>
        <w:tblStyle w:val="13"/>
        <w:tblW w:w="0" w:type="auto"/>
        <w:tblInd w:w="985" w:type="dxa"/>
        <w:tblLayout w:type="fixed"/>
        <w:tblCellMar>
          <w:top w:w="0" w:type="dxa"/>
          <w:left w:w="0" w:type="dxa"/>
          <w:bottom w:w="0" w:type="dxa"/>
          <w:right w:w="0" w:type="dxa"/>
        </w:tblCellMar>
      </w:tblPr>
      <w:tblGrid>
        <w:gridCol w:w="728"/>
        <w:gridCol w:w="1232"/>
        <w:gridCol w:w="145"/>
        <w:gridCol w:w="157"/>
        <w:gridCol w:w="1385"/>
        <w:gridCol w:w="635"/>
        <w:gridCol w:w="235"/>
        <w:gridCol w:w="825"/>
        <w:gridCol w:w="1390"/>
        <w:gridCol w:w="841"/>
        <w:gridCol w:w="497"/>
        <w:gridCol w:w="841"/>
      </w:tblGrid>
      <w:tr>
        <w:tblPrEx>
          <w:tblCellMar>
            <w:top w:w="0" w:type="dxa"/>
            <w:left w:w="0" w:type="dxa"/>
            <w:bottom w:w="0" w:type="dxa"/>
            <w:right w:w="0" w:type="dxa"/>
          </w:tblCellMar>
        </w:tblPrEx>
        <w:trPr>
          <w:trHeight w:val="360" w:hRule="atLeast"/>
        </w:trPr>
        <w:tc>
          <w:tcPr>
            <w:tcW w:w="728" w:type="dxa"/>
          </w:tcPr>
          <w:p>
            <w:pPr>
              <w:pStyle w:val="17"/>
              <w:spacing w:line="333" w:lineRule="exact"/>
              <w:ind w:left="0" w:right="23"/>
              <w:jc w:val="right"/>
              <w:rPr>
                <w:rFonts w:ascii="微软雅黑" w:eastAsia="微软雅黑"/>
                <w:sz w:val="21"/>
              </w:rPr>
            </w:pPr>
            <w:r>
              <w:rPr>
                <w:rFonts w:hint="eastAsia" w:ascii="微软雅黑" w:eastAsia="微软雅黑"/>
                <w:sz w:val="21"/>
              </w:rPr>
              <w:t>股票</w:t>
            </w:r>
          </w:p>
        </w:tc>
        <w:tc>
          <w:tcPr>
            <w:tcW w:w="1232" w:type="dxa"/>
          </w:tcPr>
          <w:p>
            <w:pPr>
              <w:pStyle w:val="17"/>
              <w:spacing w:before="13"/>
              <w:ind w:left="814"/>
              <w:rPr>
                <w:sz w:val="21"/>
              </w:rPr>
            </w:pPr>
            <w:r>
              <w:rPr>
                <w:w w:val="63"/>
                <w:sz w:val="21"/>
              </w:rPr>
              <w:t>|</w:t>
            </w:r>
          </w:p>
        </w:tc>
        <w:tc>
          <w:tcPr>
            <w:tcW w:w="302" w:type="dxa"/>
            <w:gridSpan w:val="2"/>
          </w:tcPr>
          <w:p>
            <w:pPr>
              <w:pStyle w:val="17"/>
              <w:spacing w:before="13"/>
              <w:ind w:left="49"/>
              <w:rPr>
                <w:sz w:val="21"/>
              </w:rPr>
            </w:pPr>
            <w:r>
              <w:rPr>
                <w:w w:val="75"/>
                <w:sz w:val="21"/>
              </w:rPr>
              <w:t>1</w:t>
            </w:r>
            <w:r>
              <w:rPr>
                <w:spacing w:val="-2"/>
                <w:w w:val="75"/>
                <w:sz w:val="21"/>
              </w:rPr>
              <w:t xml:space="preserve"> </w:t>
            </w:r>
            <w:r>
              <w:rPr>
                <w:w w:val="75"/>
                <w:sz w:val="21"/>
              </w:rPr>
              <w:t>|</w:t>
            </w:r>
          </w:p>
        </w:tc>
        <w:tc>
          <w:tcPr>
            <w:tcW w:w="1385" w:type="dxa"/>
          </w:tcPr>
          <w:p>
            <w:pPr>
              <w:pStyle w:val="17"/>
              <w:spacing w:line="333" w:lineRule="exact"/>
              <w:ind w:left="51"/>
              <w:rPr>
                <w:rFonts w:ascii="微软雅黑" w:eastAsia="微软雅黑"/>
                <w:sz w:val="21"/>
              </w:rPr>
            </w:pPr>
            <w:r>
              <w:rPr>
                <w:rFonts w:hint="eastAsia" w:ascii="微软雅黑" w:eastAsia="微软雅黑"/>
                <w:sz w:val="21"/>
              </w:rPr>
              <w:t>股票型</w:t>
            </w:r>
          </w:p>
        </w:tc>
        <w:tc>
          <w:tcPr>
            <w:tcW w:w="635" w:type="dxa"/>
          </w:tcPr>
          <w:p>
            <w:pPr>
              <w:pStyle w:val="17"/>
              <w:spacing w:before="13"/>
              <w:ind w:left="0" w:right="24"/>
              <w:jc w:val="right"/>
              <w:rPr>
                <w:sz w:val="21"/>
              </w:rPr>
            </w:pPr>
            <w:r>
              <w:rPr>
                <w:w w:val="63"/>
                <w:sz w:val="21"/>
              </w:rPr>
              <w:t>|</w:t>
            </w:r>
          </w:p>
        </w:tc>
        <w:tc>
          <w:tcPr>
            <w:tcW w:w="1060" w:type="dxa"/>
            <w:gridSpan w:val="2"/>
          </w:tcPr>
          <w:p>
            <w:pPr>
              <w:pStyle w:val="17"/>
              <w:spacing w:before="13"/>
              <w:ind w:left="392"/>
              <w:rPr>
                <w:sz w:val="21"/>
              </w:rPr>
            </w:pPr>
            <w:r>
              <w:rPr>
                <w:w w:val="85"/>
                <w:sz w:val="21"/>
              </w:rPr>
              <w:t>10000</w:t>
            </w:r>
            <w:r>
              <w:rPr>
                <w:spacing w:val="-6"/>
                <w:w w:val="85"/>
                <w:sz w:val="21"/>
              </w:rPr>
              <w:t xml:space="preserve"> </w:t>
            </w:r>
            <w:r>
              <w:rPr>
                <w:w w:val="85"/>
                <w:sz w:val="21"/>
              </w:rPr>
              <w:t>|</w:t>
            </w:r>
          </w:p>
        </w:tc>
        <w:tc>
          <w:tcPr>
            <w:tcW w:w="1390" w:type="dxa"/>
          </w:tcPr>
          <w:p>
            <w:pPr>
              <w:pStyle w:val="17"/>
              <w:spacing w:line="333" w:lineRule="exact"/>
              <w:ind w:left="51"/>
              <w:rPr>
                <w:rFonts w:ascii="微软雅黑" w:eastAsia="微软雅黑"/>
                <w:sz w:val="21"/>
              </w:rPr>
            </w:pPr>
            <w:r>
              <w:rPr>
                <w:rFonts w:hint="eastAsia" w:ascii="微软雅黑" w:eastAsia="微软雅黑"/>
                <w:sz w:val="21"/>
              </w:rPr>
              <w:t>高</w:t>
            </w:r>
          </w:p>
        </w:tc>
        <w:tc>
          <w:tcPr>
            <w:tcW w:w="841" w:type="dxa"/>
          </w:tcPr>
          <w:p>
            <w:pPr>
              <w:pStyle w:val="17"/>
              <w:spacing w:before="13"/>
              <w:ind w:left="0" w:right="26"/>
              <w:jc w:val="right"/>
              <w:rPr>
                <w:sz w:val="21"/>
              </w:rPr>
            </w:pPr>
            <w:r>
              <w:rPr>
                <w:w w:val="63"/>
                <w:sz w:val="21"/>
              </w:rPr>
              <w:t>|</w:t>
            </w:r>
          </w:p>
        </w:tc>
        <w:tc>
          <w:tcPr>
            <w:tcW w:w="1338" w:type="dxa"/>
            <w:gridSpan w:val="2"/>
          </w:tcPr>
          <w:p>
            <w:pPr>
              <w:pStyle w:val="17"/>
              <w:spacing w:before="13"/>
              <w:ind w:left="0" w:right="315"/>
              <w:jc w:val="right"/>
              <w:rPr>
                <w:sz w:val="21"/>
              </w:rPr>
            </w:pPr>
            <w:r>
              <w:rPr>
                <w:w w:val="91"/>
                <w:sz w:val="21"/>
              </w:rPr>
              <w:t>1</w:t>
            </w:r>
          </w:p>
        </w:tc>
      </w:tr>
      <w:tr>
        <w:tblPrEx>
          <w:tblCellMar>
            <w:top w:w="0" w:type="dxa"/>
            <w:left w:w="0" w:type="dxa"/>
            <w:bottom w:w="0" w:type="dxa"/>
            <w:right w:w="0" w:type="dxa"/>
          </w:tblCellMar>
        </w:tblPrEx>
        <w:trPr>
          <w:trHeight w:val="439" w:hRule="atLeast"/>
        </w:trPr>
        <w:tc>
          <w:tcPr>
            <w:tcW w:w="728" w:type="dxa"/>
          </w:tcPr>
          <w:p>
            <w:pPr>
              <w:pStyle w:val="17"/>
              <w:spacing w:before="25"/>
              <w:ind w:left="0" w:right="23"/>
              <w:jc w:val="right"/>
              <w:rPr>
                <w:rFonts w:ascii="微软雅黑" w:eastAsia="微软雅黑"/>
                <w:sz w:val="21"/>
              </w:rPr>
            </w:pPr>
            <w:r>
              <w:rPr>
                <w:rFonts w:hint="eastAsia" w:ascii="微软雅黑" w:eastAsia="微软雅黑"/>
                <w:sz w:val="21"/>
              </w:rPr>
              <w:t>投资</w:t>
            </w:r>
          </w:p>
        </w:tc>
        <w:tc>
          <w:tcPr>
            <w:tcW w:w="1232" w:type="dxa"/>
          </w:tcPr>
          <w:p>
            <w:pPr>
              <w:pStyle w:val="17"/>
              <w:spacing w:before="92"/>
              <w:ind w:left="814"/>
              <w:rPr>
                <w:sz w:val="21"/>
              </w:rPr>
            </w:pPr>
            <w:r>
              <w:rPr>
                <w:w w:val="63"/>
                <w:sz w:val="21"/>
              </w:rPr>
              <w:t>|</w:t>
            </w:r>
          </w:p>
        </w:tc>
        <w:tc>
          <w:tcPr>
            <w:tcW w:w="302" w:type="dxa"/>
            <w:gridSpan w:val="2"/>
          </w:tcPr>
          <w:p>
            <w:pPr>
              <w:pStyle w:val="17"/>
              <w:spacing w:before="92"/>
              <w:ind w:left="49"/>
              <w:rPr>
                <w:sz w:val="21"/>
              </w:rPr>
            </w:pPr>
            <w:r>
              <w:rPr>
                <w:w w:val="75"/>
                <w:sz w:val="21"/>
              </w:rPr>
              <w:t>2</w:t>
            </w:r>
            <w:r>
              <w:rPr>
                <w:spacing w:val="-2"/>
                <w:w w:val="75"/>
                <w:sz w:val="21"/>
              </w:rPr>
              <w:t xml:space="preserve"> </w:t>
            </w:r>
            <w:r>
              <w:rPr>
                <w:w w:val="75"/>
                <w:sz w:val="21"/>
              </w:rPr>
              <w:t>|</w:t>
            </w:r>
          </w:p>
        </w:tc>
        <w:tc>
          <w:tcPr>
            <w:tcW w:w="1385" w:type="dxa"/>
          </w:tcPr>
          <w:p>
            <w:pPr>
              <w:pStyle w:val="17"/>
              <w:spacing w:before="25"/>
              <w:ind w:left="51"/>
              <w:rPr>
                <w:rFonts w:ascii="微软雅黑" w:eastAsia="微软雅黑"/>
                <w:sz w:val="21"/>
              </w:rPr>
            </w:pPr>
            <w:r>
              <w:rPr>
                <w:rFonts w:hint="eastAsia" w:ascii="微软雅黑" w:eastAsia="微软雅黑"/>
                <w:sz w:val="21"/>
              </w:rPr>
              <w:t>债券型</w:t>
            </w:r>
          </w:p>
        </w:tc>
        <w:tc>
          <w:tcPr>
            <w:tcW w:w="635" w:type="dxa"/>
          </w:tcPr>
          <w:p>
            <w:pPr>
              <w:pStyle w:val="17"/>
              <w:spacing w:before="92"/>
              <w:ind w:left="0" w:right="24"/>
              <w:jc w:val="right"/>
              <w:rPr>
                <w:sz w:val="21"/>
              </w:rPr>
            </w:pPr>
            <w:r>
              <w:rPr>
                <w:w w:val="63"/>
                <w:sz w:val="21"/>
              </w:rPr>
              <w:t>|</w:t>
            </w:r>
          </w:p>
        </w:tc>
        <w:tc>
          <w:tcPr>
            <w:tcW w:w="1060" w:type="dxa"/>
            <w:gridSpan w:val="2"/>
          </w:tcPr>
          <w:p>
            <w:pPr>
              <w:pStyle w:val="17"/>
              <w:spacing w:before="92"/>
              <w:ind w:left="392"/>
              <w:rPr>
                <w:sz w:val="21"/>
              </w:rPr>
            </w:pPr>
            <w:r>
              <w:rPr>
                <w:w w:val="85"/>
                <w:sz w:val="21"/>
              </w:rPr>
              <w:t>10000</w:t>
            </w:r>
            <w:r>
              <w:rPr>
                <w:spacing w:val="-6"/>
                <w:w w:val="85"/>
                <w:sz w:val="21"/>
              </w:rPr>
              <w:t xml:space="preserve"> </w:t>
            </w:r>
            <w:r>
              <w:rPr>
                <w:w w:val="85"/>
                <w:sz w:val="21"/>
              </w:rPr>
              <w:t>|</w:t>
            </w:r>
          </w:p>
        </w:tc>
        <w:tc>
          <w:tcPr>
            <w:tcW w:w="1390" w:type="dxa"/>
          </w:tcPr>
          <w:p>
            <w:pPr>
              <w:pStyle w:val="17"/>
              <w:spacing w:before="25"/>
              <w:ind w:left="51"/>
              <w:rPr>
                <w:rFonts w:ascii="微软雅黑" w:eastAsia="微软雅黑"/>
                <w:sz w:val="21"/>
              </w:rPr>
            </w:pPr>
            <w:r>
              <w:rPr>
                <w:rFonts w:hint="eastAsia" w:ascii="微软雅黑" w:eastAsia="微软雅黑"/>
                <w:sz w:val="21"/>
              </w:rPr>
              <w:t>中</w:t>
            </w:r>
          </w:p>
        </w:tc>
        <w:tc>
          <w:tcPr>
            <w:tcW w:w="841" w:type="dxa"/>
          </w:tcPr>
          <w:p>
            <w:pPr>
              <w:pStyle w:val="17"/>
              <w:spacing w:before="92"/>
              <w:ind w:left="0" w:right="26"/>
              <w:jc w:val="right"/>
              <w:rPr>
                <w:sz w:val="21"/>
              </w:rPr>
            </w:pPr>
            <w:r>
              <w:rPr>
                <w:w w:val="63"/>
                <w:sz w:val="21"/>
              </w:rPr>
              <w:t>|</w:t>
            </w:r>
          </w:p>
        </w:tc>
        <w:tc>
          <w:tcPr>
            <w:tcW w:w="1338" w:type="dxa"/>
            <w:gridSpan w:val="2"/>
          </w:tcPr>
          <w:p>
            <w:pPr>
              <w:pStyle w:val="17"/>
              <w:spacing w:before="92"/>
              <w:ind w:left="0" w:right="315"/>
              <w:jc w:val="right"/>
              <w:rPr>
                <w:sz w:val="21"/>
              </w:rPr>
            </w:pPr>
            <w:r>
              <w:rPr>
                <w:w w:val="91"/>
                <w:sz w:val="21"/>
              </w:rPr>
              <w:t>2</w:t>
            </w:r>
          </w:p>
        </w:tc>
      </w:tr>
      <w:tr>
        <w:tblPrEx>
          <w:tblCellMar>
            <w:top w:w="0" w:type="dxa"/>
            <w:left w:w="0" w:type="dxa"/>
            <w:bottom w:w="0" w:type="dxa"/>
            <w:right w:w="0" w:type="dxa"/>
          </w:tblCellMar>
        </w:tblPrEx>
        <w:trPr>
          <w:trHeight w:val="360" w:hRule="atLeast"/>
        </w:trPr>
        <w:tc>
          <w:tcPr>
            <w:tcW w:w="728" w:type="dxa"/>
          </w:tcPr>
          <w:p>
            <w:pPr>
              <w:pStyle w:val="17"/>
              <w:spacing w:before="25" w:line="315" w:lineRule="exact"/>
              <w:ind w:left="0" w:right="23"/>
              <w:jc w:val="right"/>
              <w:rPr>
                <w:rFonts w:ascii="微软雅黑" w:eastAsia="微软雅黑"/>
                <w:sz w:val="21"/>
              </w:rPr>
            </w:pPr>
            <w:r>
              <w:rPr>
                <w:rFonts w:hint="eastAsia" w:ascii="微软雅黑" w:eastAsia="微软雅黑"/>
                <w:sz w:val="21"/>
              </w:rPr>
              <w:t>国债</w:t>
            </w:r>
          </w:p>
        </w:tc>
        <w:tc>
          <w:tcPr>
            <w:tcW w:w="1232" w:type="dxa"/>
          </w:tcPr>
          <w:p>
            <w:pPr>
              <w:pStyle w:val="17"/>
              <w:spacing w:before="92" w:line="248" w:lineRule="exact"/>
              <w:ind w:left="814"/>
              <w:rPr>
                <w:sz w:val="21"/>
              </w:rPr>
            </w:pPr>
            <w:r>
              <w:rPr>
                <w:w w:val="63"/>
                <w:sz w:val="21"/>
              </w:rPr>
              <w:t>|</w:t>
            </w:r>
          </w:p>
        </w:tc>
        <w:tc>
          <w:tcPr>
            <w:tcW w:w="302" w:type="dxa"/>
            <w:gridSpan w:val="2"/>
          </w:tcPr>
          <w:p>
            <w:pPr>
              <w:pStyle w:val="17"/>
              <w:spacing w:before="92" w:line="248" w:lineRule="exact"/>
              <w:ind w:left="49"/>
              <w:rPr>
                <w:sz w:val="21"/>
              </w:rPr>
            </w:pPr>
            <w:r>
              <w:rPr>
                <w:w w:val="75"/>
                <w:sz w:val="21"/>
              </w:rPr>
              <w:t>3</w:t>
            </w:r>
            <w:r>
              <w:rPr>
                <w:spacing w:val="-2"/>
                <w:w w:val="75"/>
                <w:sz w:val="21"/>
              </w:rPr>
              <w:t xml:space="preserve"> </w:t>
            </w:r>
            <w:r>
              <w:rPr>
                <w:w w:val="75"/>
                <w:sz w:val="21"/>
              </w:rPr>
              <w:t>|</w:t>
            </w:r>
          </w:p>
        </w:tc>
        <w:tc>
          <w:tcPr>
            <w:tcW w:w="1385" w:type="dxa"/>
          </w:tcPr>
          <w:p>
            <w:pPr>
              <w:pStyle w:val="17"/>
              <w:spacing w:before="25" w:line="315" w:lineRule="exact"/>
              <w:ind w:left="51"/>
              <w:rPr>
                <w:rFonts w:ascii="微软雅黑" w:eastAsia="微软雅黑"/>
                <w:sz w:val="21"/>
              </w:rPr>
            </w:pPr>
            <w:r>
              <w:rPr>
                <w:rFonts w:hint="eastAsia" w:ascii="微软雅黑" w:eastAsia="微软雅黑"/>
                <w:sz w:val="21"/>
              </w:rPr>
              <w:t>货币型</w:t>
            </w:r>
          </w:p>
        </w:tc>
        <w:tc>
          <w:tcPr>
            <w:tcW w:w="635" w:type="dxa"/>
          </w:tcPr>
          <w:p>
            <w:pPr>
              <w:pStyle w:val="17"/>
              <w:spacing w:before="92" w:line="248" w:lineRule="exact"/>
              <w:ind w:left="0" w:right="24"/>
              <w:jc w:val="right"/>
              <w:rPr>
                <w:sz w:val="21"/>
              </w:rPr>
            </w:pPr>
            <w:r>
              <w:rPr>
                <w:w w:val="63"/>
                <w:sz w:val="21"/>
              </w:rPr>
              <w:t>|</w:t>
            </w:r>
          </w:p>
        </w:tc>
        <w:tc>
          <w:tcPr>
            <w:tcW w:w="1060" w:type="dxa"/>
            <w:gridSpan w:val="2"/>
          </w:tcPr>
          <w:p>
            <w:pPr>
              <w:pStyle w:val="17"/>
              <w:spacing w:before="92" w:line="248" w:lineRule="exact"/>
              <w:ind w:left="392"/>
              <w:rPr>
                <w:sz w:val="21"/>
              </w:rPr>
            </w:pPr>
            <w:r>
              <w:rPr>
                <w:w w:val="85"/>
                <w:sz w:val="21"/>
              </w:rPr>
              <w:t>10000</w:t>
            </w:r>
            <w:r>
              <w:rPr>
                <w:spacing w:val="-6"/>
                <w:w w:val="85"/>
                <w:sz w:val="21"/>
              </w:rPr>
              <w:t xml:space="preserve"> </w:t>
            </w:r>
            <w:r>
              <w:rPr>
                <w:w w:val="85"/>
                <w:sz w:val="21"/>
              </w:rPr>
              <w:t>|</w:t>
            </w:r>
          </w:p>
        </w:tc>
        <w:tc>
          <w:tcPr>
            <w:tcW w:w="1390" w:type="dxa"/>
          </w:tcPr>
          <w:p>
            <w:pPr>
              <w:pStyle w:val="17"/>
              <w:spacing w:before="25" w:line="315" w:lineRule="exact"/>
              <w:ind w:left="51"/>
              <w:rPr>
                <w:rFonts w:ascii="微软雅黑" w:eastAsia="微软雅黑"/>
                <w:sz w:val="21"/>
              </w:rPr>
            </w:pPr>
            <w:r>
              <w:rPr>
                <w:rFonts w:hint="eastAsia" w:ascii="微软雅黑" w:eastAsia="微软雅黑"/>
                <w:sz w:val="21"/>
              </w:rPr>
              <w:t>低</w:t>
            </w:r>
          </w:p>
        </w:tc>
        <w:tc>
          <w:tcPr>
            <w:tcW w:w="841" w:type="dxa"/>
          </w:tcPr>
          <w:p>
            <w:pPr>
              <w:pStyle w:val="17"/>
              <w:spacing w:before="92" w:line="248" w:lineRule="exact"/>
              <w:ind w:left="0" w:right="26"/>
              <w:jc w:val="right"/>
              <w:rPr>
                <w:sz w:val="21"/>
              </w:rPr>
            </w:pPr>
            <w:r>
              <w:rPr>
                <w:w w:val="63"/>
                <w:sz w:val="21"/>
              </w:rPr>
              <w:t>|</w:t>
            </w:r>
          </w:p>
        </w:tc>
        <w:tc>
          <w:tcPr>
            <w:tcW w:w="1338" w:type="dxa"/>
            <w:gridSpan w:val="2"/>
          </w:tcPr>
          <w:p>
            <w:pPr>
              <w:pStyle w:val="17"/>
              <w:spacing w:before="92" w:line="248" w:lineRule="exact"/>
              <w:ind w:left="0" w:right="315"/>
              <w:jc w:val="right"/>
              <w:rPr>
                <w:sz w:val="21"/>
              </w:rPr>
            </w:pPr>
            <w:r>
              <w:rPr>
                <w:w w:val="91"/>
                <w:sz w:val="21"/>
              </w:rPr>
              <w:t>3</w:t>
            </w:r>
          </w:p>
        </w:tc>
      </w:tr>
      <w:tr>
        <w:tblPrEx>
          <w:tblCellMar>
            <w:top w:w="0" w:type="dxa"/>
            <w:left w:w="0" w:type="dxa"/>
            <w:bottom w:w="0" w:type="dxa"/>
            <w:right w:w="0" w:type="dxa"/>
          </w:tblCellMar>
        </w:tblPrEx>
        <w:trPr>
          <w:trHeight w:val="520" w:hRule="atLeast"/>
        </w:trPr>
        <w:tc>
          <w:tcPr>
            <w:tcW w:w="2105" w:type="dxa"/>
            <w:gridSpan w:val="3"/>
          </w:tcPr>
          <w:p>
            <w:pPr>
              <w:pStyle w:val="17"/>
              <w:spacing w:before="106"/>
              <w:ind w:left="280"/>
              <w:rPr>
                <w:sz w:val="21"/>
              </w:rPr>
            </w:pPr>
            <w:r>
              <w:rPr>
                <w:rFonts w:hint="eastAsia" w:ascii="微软雅黑" w:eastAsia="微软雅黑"/>
                <w:spacing w:val="-3"/>
                <w:w w:val="95"/>
                <w:sz w:val="21"/>
              </w:rPr>
              <w:t xml:space="preserve">沪深 </w:t>
            </w:r>
            <w:r>
              <w:rPr>
                <w:w w:val="95"/>
                <w:sz w:val="21"/>
              </w:rPr>
              <w:t>300</w:t>
            </w:r>
            <w:r>
              <w:rPr>
                <w:spacing w:val="-9"/>
                <w:w w:val="95"/>
                <w:sz w:val="21"/>
              </w:rPr>
              <w:t xml:space="preserve"> </w:t>
            </w:r>
            <w:r>
              <w:rPr>
                <w:rFonts w:hint="eastAsia" w:ascii="微软雅黑" w:eastAsia="微软雅黑"/>
                <w:spacing w:val="16"/>
                <w:w w:val="95"/>
                <w:sz w:val="21"/>
              </w:rPr>
              <w:t xml:space="preserve">指数 </w:t>
            </w:r>
            <w:r>
              <w:rPr>
                <w:w w:val="95"/>
                <w:sz w:val="21"/>
              </w:rPr>
              <w:t>|</w:t>
            </w:r>
          </w:p>
        </w:tc>
        <w:tc>
          <w:tcPr>
            <w:tcW w:w="1542" w:type="dxa"/>
            <w:gridSpan w:val="2"/>
          </w:tcPr>
          <w:p>
            <w:pPr>
              <w:pStyle w:val="17"/>
              <w:spacing w:before="106"/>
              <w:ind w:left="8"/>
              <w:rPr>
                <w:rFonts w:ascii="微软雅黑" w:eastAsia="微软雅黑"/>
                <w:sz w:val="21"/>
              </w:rPr>
            </w:pPr>
            <w:r>
              <w:rPr>
                <w:w w:val="95"/>
                <w:sz w:val="21"/>
              </w:rPr>
              <w:t>4</w:t>
            </w:r>
            <w:r>
              <w:rPr>
                <w:spacing w:val="-19"/>
                <w:w w:val="95"/>
                <w:sz w:val="21"/>
              </w:rPr>
              <w:t xml:space="preserve"> </w:t>
            </w:r>
            <w:r>
              <w:rPr>
                <w:w w:val="95"/>
                <w:sz w:val="21"/>
              </w:rPr>
              <w:t>|</w:t>
            </w:r>
            <w:r>
              <w:rPr>
                <w:spacing w:val="44"/>
                <w:w w:val="95"/>
                <w:sz w:val="21"/>
              </w:rPr>
              <w:t xml:space="preserve"> </w:t>
            </w:r>
            <w:r>
              <w:rPr>
                <w:rFonts w:hint="eastAsia" w:ascii="微软雅黑" w:eastAsia="微软雅黑"/>
                <w:w w:val="95"/>
                <w:sz w:val="21"/>
              </w:rPr>
              <w:t>指数型</w:t>
            </w:r>
          </w:p>
        </w:tc>
        <w:tc>
          <w:tcPr>
            <w:tcW w:w="3085" w:type="dxa"/>
            <w:gridSpan w:val="4"/>
          </w:tcPr>
          <w:p>
            <w:pPr>
              <w:pStyle w:val="17"/>
              <w:tabs>
                <w:tab w:val="left" w:pos="1130"/>
              </w:tabs>
              <w:spacing w:before="106"/>
              <w:ind w:left="661"/>
              <w:rPr>
                <w:rFonts w:ascii="微软雅黑" w:eastAsia="微软雅黑"/>
                <w:sz w:val="21"/>
              </w:rPr>
            </w:pPr>
            <w:r>
              <w:rPr>
                <w:w w:val="95"/>
                <w:sz w:val="21"/>
              </w:rPr>
              <w:t>|</w:t>
            </w:r>
            <w:r>
              <w:rPr>
                <w:w w:val="95"/>
                <w:sz w:val="21"/>
              </w:rPr>
              <w:tab/>
            </w:r>
            <w:r>
              <w:rPr>
                <w:w w:val="90"/>
                <w:sz w:val="21"/>
              </w:rPr>
              <w:t>10000</w:t>
            </w:r>
            <w:r>
              <w:rPr>
                <w:spacing w:val="-15"/>
                <w:w w:val="90"/>
                <w:sz w:val="21"/>
              </w:rPr>
              <w:t xml:space="preserve"> </w:t>
            </w:r>
            <w:r>
              <w:rPr>
                <w:w w:val="90"/>
                <w:sz w:val="21"/>
              </w:rPr>
              <w:t>|</w:t>
            </w:r>
            <w:r>
              <w:rPr>
                <w:spacing w:val="46"/>
                <w:w w:val="90"/>
                <w:sz w:val="21"/>
              </w:rPr>
              <w:t xml:space="preserve"> </w:t>
            </w:r>
            <w:r>
              <w:rPr>
                <w:rFonts w:hint="eastAsia" w:ascii="微软雅黑" w:eastAsia="微软雅黑"/>
                <w:w w:val="90"/>
                <w:sz w:val="21"/>
              </w:rPr>
              <w:t>中</w:t>
            </w:r>
          </w:p>
        </w:tc>
        <w:tc>
          <w:tcPr>
            <w:tcW w:w="2179" w:type="dxa"/>
            <w:gridSpan w:val="3"/>
          </w:tcPr>
          <w:p>
            <w:pPr>
              <w:pStyle w:val="17"/>
              <w:tabs>
                <w:tab w:val="left" w:pos="1754"/>
              </w:tabs>
              <w:spacing w:before="174"/>
              <w:ind w:left="865"/>
              <w:rPr>
                <w:sz w:val="21"/>
              </w:rPr>
            </w:pPr>
            <w:r>
              <w:rPr>
                <w:w w:val="90"/>
                <w:sz w:val="21"/>
              </w:rPr>
              <w:t>|</w:t>
            </w:r>
            <w:r>
              <w:rPr>
                <w:w w:val="90"/>
                <w:sz w:val="21"/>
              </w:rPr>
              <w:tab/>
            </w:r>
            <w:r>
              <w:rPr>
                <w:w w:val="90"/>
                <w:sz w:val="21"/>
              </w:rPr>
              <w:t>4</w:t>
            </w:r>
          </w:p>
        </w:tc>
      </w:tr>
      <w:tr>
        <w:tblPrEx>
          <w:tblCellMar>
            <w:top w:w="0" w:type="dxa"/>
            <w:left w:w="0" w:type="dxa"/>
            <w:bottom w:w="0" w:type="dxa"/>
            <w:right w:w="0" w:type="dxa"/>
          </w:tblCellMar>
        </w:tblPrEx>
        <w:trPr>
          <w:trHeight w:val="499" w:hRule="atLeast"/>
        </w:trPr>
        <w:tc>
          <w:tcPr>
            <w:tcW w:w="2105" w:type="dxa"/>
            <w:gridSpan w:val="3"/>
          </w:tcPr>
          <w:p>
            <w:pPr>
              <w:pStyle w:val="17"/>
              <w:spacing w:before="25"/>
              <w:ind w:left="174"/>
              <w:rPr>
                <w:rFonts w:ascii="微软雅黑" w:eastAsia="微软雅黑"/>
                <w:sz w:val="21"/>
              </w:rPr>
            </w:pPr>
            <w:r>
              <w:rPr>
                <w:rFonts w:hint="eastAsia" w:ascii="微软雅黑" w:eastAsia="微软雅黑"/>
                <w:sz w:val="21"/>
              </w:rPr>
              <w:t>开始删除数据：</w:t>
            </w:r>
          </w:p>
        </w:tc>
        <w:tc>
          <w:tcPr>
            <w:tcW w:w="1542" w:type="dxa"/>
            <w:gridSpan w:val="2"/>
          </w:tcPr>
          <w:p>
            <w:pPr>
              <w:pStyle w:val="17"/>
              <w:ind w:left="0"/>
              <w:rPr>
                <w:rFonts w:ascii="Times New Roman"/>
                <w:sz w:val="20"/>
              </w:rPr>
            </w:pPr>
          </w:p>
        </w:tc>
        <w:tc>
          <w:tcPr>
            <w:tcW w:w="3085" w:type="dxa"/>
            <w:gridSpan w:val="4"/>
          </w:tcPr>
          <w:p>
            <w:pPr>
              <w:pStyle w:val="17"/>
              <w:ind w:left="0"/>
              <w:rPr>
                <w:rFonts w:ascii="Times New Roman"/>
                <w:sz w:val="20"/>
              </w:rPr>
            </w:pPr>
          </w:p>
        </w:tc>
        <w:tc>
          <w:tcPr>
            <w:tcW w:w="2179" w:type="dxa"/>
            <w:gridSpan w:val="3"/>
          </w:tcPr>
          <w:p>
            <w:pPr>
              <w:pStyle w:val="17"/>
              <w:ind w:left="0"/>
              <w:rPr>
                <w:rFonts w:ascii="Times New Roman"/>
                <w:sz w:val="20"/>
              </w:rPr>
            </w:pPr>
          </w:p>
        </w:tc>
      </w:tr>
      <w:tr>
        <w:tblPrEx>
          <w:tblCellMar>
            <w:top w:w="0" w:type="dxa"/>
            <w:left w:w="0" w:type="dxa"/>
            <w:bottom w:w="0" w:type="dxa"/>
            <w:right w:w="0" w:type="dxa"/>
          </w:tblCellMar>
        </w:tblPrEx>
        <w:trPr>
          <w:trHeight w:val="273" w:hRule="atLeast"/>
        </w:trPr>
        <w:tc>
          <w:tcPr>
            <w:tcW w:w="2105" w:type="dxa"/>
            <w:gridSpan w:val="3"/>
            <w:shd w:val="clear" w:color="auto" w:fill="D9D9D9"/>
          </w:tcPr>
          <w:p>
            <w:pPr>
              <w:pStyle w:val="17"/>
              <w:ind w:left="0"/>
              <w:rPr>
                <w:rFonts w:ascii="Times New Roman"/>
                <w:sz w:val="20"/>
              </w:rPr>
            </w:pPr>
          </w:p>
        </w:tc>
        <w:tc>
          <w:tcPr>
            <w:tcW w:w="1542" w:type="dxa"/>
            <w:gridSpan w:val="2"/>
            <w:shd w:val="clear" w:color="auto" w:fill="D9D9D9"/>
          </w:tcPr>
          <w:p>
            <w:pPr>
              <w:pStyle w:val="17"/>
              <w:ind w:left="0"/>
              <w:rPr>
                <w:rFonts w:ascii="Times New Roman"/>
                <w:sz w:val="20"/>
              </w:rPr>
            </w:pPr>
          </w:p>
        </w:tc>
        <w:tc>
          <w:tcPr>
            <w:tcW w:w="3085" w:type="dxa"/>
            <w:gridSpan w:val="4"/>
            <w:shd w:val="clear" w:color="auto" w:fill="D9D9D9"/>
          </w:tcPr>
          <w:p>
            <w:pPr>
              <w:pStyle w:val="17"/>
              <w:ind w:left="0"/>
              <w:rPr>
                <w:rFonts w:ascii="Times New Roman"/>
                <w:sz w:val="20"/>
              </w:rPr>
            </w:pPr>
          </w:p>
        </w:tc>
        <w:tc>
          <w:tcPr>
            <w:tcW w:w="2179" w:type="dxa"/>
            <w:gridSpan w:val="3"/>
            <w:shd w:val="clear" w:color="auto" w:fill="D9D9D9"/>
          </w:tcPr>
          <w:p>
            <w:pPr>
              <w:pStyle w:val="17"/>
              <w:ind w:left="0"/>
              <w:rPr>
                <w:rFonts w:ascii="Times New Roman"/>
                <w:sz w:val="20"/>
              </w:rPr>
            </w:pPr>
          </w:p>
        </w:tc>
      </w:tr>
      <w:tr>
        <w:tblPrEx>
          <w:tblCellMar>
            <w:top w:w="0" w:type="dxa"/>
            <w:left w:w="0" w:type="dxa"/>
            <w:bottom w:w="0" w:type="dxa"/>
            <w:right w:w="0" w:type="dxa"/>
          </w:tblCellMar>
        </w:tblPrEx>
        <w:trPr>
          <w:trHeight w:val="544" w:hRule="atLeast"/>
        </w:trPr>
        <w:tc>
          <w:tcPr>
            <w:tcW w:w="2105" w:type="dxa"/>
            <w:gridSpan w:val="3"/>
          </w:tcPr>
          <w:p>
            <w:pPr>
              <w:pStyle w:val="17"/>
              <w:spacing w:before="73"/>
              <w:ind w:left="174"/>
              <w:rPr>
                <w:rFonts w:ascii="微软雅黑" w:eastAsia="微软雅黑"/>
                <w:sz w:val="21"/>
              </w:rPr>
            </w:pPr>
            <w:r>
              <w:rPr>
                <w:rFonts w:hint="eastAsia" w:ascii="微软雅黑" w:eastAsia="微软雅黑"/>
                <w:sz w:val="21"/>
              </w:rPr>
              <w:t>查询删除结果。</w:t>
            </w:r>
          </w:p>
        </w:tc>
        <w:tc>
          <w:tcPr>
            <w:tcW w:w="1542" w:type="dxa"/>
            <w:gridSpan w:val="2"/>
          </w:tcPr>
          <w:p>
            <w:pPr>
              <w:pStyle w:val="17"/>
              <w:ind w:left="0"/>
              <w:rPr>
                <w:rFonts w:ascii="Times New Roman"/>
                <w:sz w:val="20"/>
              </w:rPr>
            </w:pPr>
          </w:p>
        </w:tc>
        <w:tc>
          <w:tcPr>
            <w:tcW w:w="3085" w:type="dxa"/>
            <w:gridSpan w:val="4"/>
          </w:tcPr>
          <w:p>
            <w:pPr>
              <w:pStyle w:val="17"/>
              <w:ind w:left="0"/>
              <w:rPr>
                <w:rFonts w:ascii="Times New Roman"/>
                <w:sz w:val="20"/>
              </w:rPr>
            </w:pPr>
          </w:p>
        </w:tc>
        <w:tc>
          <w:tcPr>
            <w:tcW w:w="2179" w:type="dxa"/>
            <w:gridSpan w:val="3"/>
          </w:tcPr>
          <w:p>
            <w:pPr>
              <w:pStyle w:val="17"/>
              <w:ind w:left="0"/>
              <w:rPr>
                <w:rFonts w:ascii="Times New Roman"/>
                <w:sz w:val="20"/>
              </w:rPr>
            </w:pPr>
          </w:p>
        </w:tc>
      </w:tr>
      <w:tr>
        <w:tblPrEx>
          <w:tblCellMar>
            <w:top w:w="0" w:type="dxa"/>
            <w:left w:w="0" w:type="dxa"/>
            <w:bottom w:w="0" w:type="dxa"/>
            <w:right w:w="0" w:type="dxa"/>
          </w:tblCellMar>
        </w:tblPrEx>
        <w:trPr>
          <w:trHeight w:val="275" w:hRule="atLeast"/>
        </w:trPr>
        <w:tc>
          <w:tcPr>
            <w:tcW w:w="2105" w:type="dxa"/>
            <w:gridSpan w:val="3"/>
            <w:shd w:val="clear" w:color="auto" w:fill="D9D9D9"/>
          </w:tcPr>
          <w:p>
            <w:pPr>
              <w:pStyle w:val="17"/>
              <w:ind w:left="0"/>
              <w:rPr>
                <w:rFonts w:ascii="Times New Roman"/>
                <w:sz w:val="20"/>
              </w:rPr>
            </w:pPr>
          </w:p>
        </w:tc>
        <w:tc>
          <w:tcPr>
            <w:tcW w:w="1542" w:type="dxa"/>
            <w:gridSpan w:val="2"/>
            <w:shd w:val="clear" w:color="auto" w:fill="D9D9D9"/>
          </w:tcPr>
          <w:p>
            <w:pPr>
              <w:pStyle w:val="17"/>
              <w:ind w:left="0"/>
              <w:rPr>
                <w:rFonts w:ascii="Times New Roman"/>
                <w:sz w:val="20"/>
              </w:rPr>
            </w:pPr>
          </w:p>
        </w:tc>
        <w:tc>
          <w:tcPr>
            <w:tcW w:w="3085" w:type="dxa"/>
            <w:gridSpan w:val="4"/>
            <w:shd w:val="clear" w:color="auto" w:fill="D9D9D9"/>
          </w:tcPr>
          <w:p>
            <w:pPr>
              <w:pStyle w:val="17"/>
              <w:ind w:left="0"/>
              <w:rPr>
                <w:rFonts w:ascii="Times New Roman"/>
                <w:sz w:val="20"/>
              </w:rPr>
            </w:pPr>
          </w:p>
        </w:tc>
        <w:tc>
          <w:tcPr>
            <w:tcW w:w="2179" w:type="dxa"/>
            <w:gridSpan w:val="3"/>
            <w:shd w:val="clear" w:color="auto" w:fill="D9D9D9"/>
          </w:tcPr>
          <w:p>
            <w:pPr>
              <w:pStyle w:val="17"/>
              <w:ind w:left="0"/>
              <w:rPr>
                <w:rFonts w:ascii="Times New Roman"/>
                <w:sz w:val="20"/>
              </w:rPr>
            </w:pPr>
          </w:p>
        </w:tc>
      </w:tr>
      <w:tr>
        <w:tblPrEx>
          <w:tblCellMar>
            <w:top w:w="0" w:type="dxa"/>
            <w:left w:w="0" w:type="dxa"/>
            <w:bottom w:w="0" w:type="dxa"/>
            <w:right w:w="0" w:type="dxa"/>
          </w:tblCellMar>
        </w:tblPrEx>
        <w:trPr>
          <w:trHeight w:val="464" w:hRule="atLeast"/>
        </w:trPr>
        <w:tc>
          <w:tcPr>
            <w:tcW w:w="2105" w:type="dxa"/>
            <w:gridSpan w:val="3"/>
          </w:tcPr>
          <w:p>
            <w:pPr>
              <w:pStyle w:val="17"/>
              <w:spacing w:before="73" w:line="372" w:lineRule="exact"/>
              <w:ind w:left="174"/>
              <w:rPr>
                <w:rFonts w:ascii="微软雅黑" w:eastAsia="微软雅黑"/>
                <w:sz w:val="21"/>
              </w:rPr>
            </w:pPr>
            <w:r>
              <w:rPr>
                <w:rFonts w:hint="eastAsia" w:ascii="微软雅黑" w:eastAsia="微软雅黑"/>
                <w:sz w:val="21"/>
              </w:rPr>
              <w:t>结果如下：</w:t>
            </w:r>
          </w:p>
        </w:tc>
        <w:tc>
          <w:tcPr>
            <w:tcW w:w="1542" w:type="dxa"/>
            <w:gridSpan w:val="2"/>
          </w:tcPr>
          <w:p>
            <w:pPr>
              <w:pStyle w:val="17"/>
              <w:ind w:left="0"/>
              <w:rPr>
                <w:rFonts w:ascii="Times New Roman"/>
                <w:sz w:val="20"/>
              </w:rPr>
            </w:pPr>
          </w:p>
        </w:tc>
        <w:tc>
          <w:tcPr>
            <w:tcW w:w="3085" w:type="dxa"/>
            <w:gridSpan w:val="4"/>
          </w:tcPr>
          <w:p>
            <w:pPr>
              <w:pStyle w:val="17"/>
              <w:ind w:left="0"/>
              <w:rPr>
                <w:rFonts w:ascii="Times New Roman"/>
                <w:sz w:val="20"/>
              </w:rPr>
            </w:pPr>
          </w:p>
        </w:tc>
        <w:tc>
          <w:tcPr>
            <w:tcW w:w="2179" w:type="dxa"/>
            <w:gridSpan w:val="3"/>
          </w:tcPr>
          <w:p>
            <w:pPr>
              <w:pStyle w:val="17"/>
              <w:ind w:left="0"/>
              <w:rPr>
                <w:rFonts w:ascii="Times New Roman"/>
                <w:sz w:val="20"/>
              </w:rPr>
            </w:pPr>
          </w:p>
        </w:tc>
      </w:tr>
      <w:tr>
        <w:tblPrEx>
          <w:tblCellMar>
            <w:top w:w="0" w:type="dxa"/>
            <w:left w:w="0" w:type="dxa"/>
            <w:bottom w:w="0" w:type="dxa"/>
            <w:right w:w="0" w:type="dxa"/>
          </w:tblCellMar>
        </w:tblPrEx>
        <w:trPr>
          <w:trHeight w:val="324" w:hRule="atLeast"/>
        </w:trPr>
        <w:tc>
          <w:tcPr>
            <w:tcW w:w="2105" w:type="dxa"/>
            <w:gridSpan w:val="3"/>
          </w:tcPr>
          <w:p>
            <w:pPr>
              <w:pStyle w:val="17"/>
              <w:tabs>
                <w:tab w:val="left" w:pos="1574"/>
              </w:tabs>
              <w:spacing w:before="57" w:line="248" w:lineRule="exact"/>
              <w:ind w:left="491"/>
              <w:rPr>
                <w:sz w:val="21"/>
              </w:rPr>
            </w:pPr>
            <w:r>
              <w:rPr>
                <w:w w:val="95"/>
                <w:sz w:val="21"/>
              </w:rPr>
              <w:t>f_name</w:t>
            </w:r>
            <w:r>
              <w:rPr>
                <w:w w:val="95"/>
                <w:sz w:val="21"/>
              </w:rPr>
              <w:tab/>
            </w:r>
            <w:r>
              <w:rPr>
                <w:w w:val="85"/>
                <w:sz w:val="21"/>
              </w:rPr>
              <w:t>|</w:t>
            </w:r>
            <w:r>
              <w:rPr>
                <w:spacing w:val="-13"/>
                <w:w w:val="85"/>
                <w:sz w:val="21"/>
              </w:rPr>
              <w:t xml:space="preserve"> </w:t>
            </w:r>
            <w:r>
              <w:rPr>
                <w:w w:val="85"/>
                <w:sz w:val="21"/>
              </w:rPr>
              <w:t>f_id</w:t>
            </w:r>
            <w:r>
              <w:rPr>
                <w:spacing w:val="-11"/>
                <w:w w:val="85"/>
                <w:sz w:val="21"/>
              </w:rPr>
              <w:t xml:space="preserve"> </w:t>
            </w:r>
            <w:r>
              <w:rPr>
                <w:w w:val="85"/>
                <w:sz w:val="21"/>
              </w:rPr>
              <w:t>|</w:t>
            </w:r>
          </w:p>
        </w:tc>
        <w:tc>
          <w:tcPr>
            <w:tcW w:w="1542" w:type="dxa"/>
            <w:gridSpan w:val="2"/>
          </w:tcPr>
          <w:p>
            <w:pPr>
              <w:pStyle w:val="17"/>
              <w:spacing w:before="57" w:line="248" w:lineRule="exact"/>
              <w:ind w:left="618"/>
              <w:rPr>
                <w:sz w:val="21"/>
              </w:rPr>
            </w:pPr>
            <w:r>
              <w:rPr>
                <w:sz w:val="21"/>
              </w:rPr>
              <w:t>f_type</w:t>
            </w:r>
          </w:p>
        </w:tc>
        <w:tc>
          <w:tcPr>
            <w:tcW w:w="3085" w:type="dxa"/>
            <w:gridSpan w:val="4"/>
          </w:tcPr>
          <w:p>
            <w:pPr>
              <w:pStyle w:val="17"/>
              <w:tabs>
                <w:tab w:val="left" w:pos="1933"/>
              </w:tabs>
              <w:spacing w:before="57" w:line="248" w:lineRule="exact"/>
              <w:ind w:left="368"/>
              <w:rPr>
                <w:sz w:val="21"/>
              </w:rPr>
            </w:pPr>
            <w:r>
              <w:rPr>
                <w:w w:val="90"/>
                <w:sz w:val="21"/>
              </w:rPr>
              <w:t>|</w:t>
            </w:r>
            <w:r>
              <w:rPr>
                <w:spacing w:val="-16"/>
                <w:w w:val="90"/>
                <w:sz w:val="21"/>
              </w:rPr>
              <w:t xml:space="preserve"> </w:t>
            </w:r>
            <w:r>
              <w:rPr>
                <w:w w:val="90"/>
                <w:sz w:val="21"/>
              </w:rPr>
              <w:t>f_amount</w:t>
            </w:r>
            <w:r>
              <w:rPr>
                <w:spacing w:val="-15"/>
                <w:w w:val="90"/>
                <w:sz w:val="21"/>
              </w:rPr>
              <w:t xml:space="preserve"> </w:t>
            </w:r>
            <w:r>
              <w:rPr>
                <w:w w:val="90"/>
                <w:sz w:val="21"/>
              </w:rPr>
              <w:t>|</w:t>
            </w:r>
            <w:r>
              <w:rPr>
                <w:w w:val="90"/>
                <w:sz w:val="21"/>
              </w:rPr>
              <w:tab/>
            </w:r>
            <w:r>
              <w:rPr>
                <w:w w:val="95"/>
                <w:sz w:val="21"/>
              </w:rPr>
              <w:t>risk_level</w:t>
            </w:r>
          </w:p>
        </w:tc>
        <w:tc>
          <w:tcPr>
            <w:tcW w:w="2179" w:type="dxa"/>
            <w:gridSpan w:val="3"/>
          </w:tcPr>
          <w:p>
            <w:pPr>
              <w:pStyle w:val="17"/>
              <w:spacing w:before="57" w:line="248" w:lineRule="exact"/>
              <w:ind w:left="313"/>
              <w:rPr>
                <w:sz w:val="21"/>
              </w:rPr>
            </w:pPr>
            <w:r>
              <w:rPr>
                <w:w w:val="90"/>
                <w:sz w:val="21"/>
              </w:rPr>
              <w:t>|</w:t>
            </w:r>
            <w:r>
              <w:rPr>
                <w:spacing w:val="-9"/>
                <w:w w:val="90"/>
                <w:sz w:val="21"/>
              </w:rPr>
              <w:t xml:space="preserve"> </w:t>
            </w:r>
            <w:r>
              <w:rPr>
                <w:w w:val="90"/>
                <w:sz w:val="21"/>
              </w:rPr>
              <w:t>f_manager</w:t>
            </w:r>
          </w:p>
        </w:tc>
      </w:tr>
      <w:tr>
        <w:tblPrEx>
          <w:tblCellMar>
            <w:top w:w="0" w:type="dxa"/>
            <w:left w:w="0" w:type="dxa"/>
            <w:bottom w:w="0" w:type="dxa"/>
            <w:right w:w="0" w:type="dxa"/>
          </w:tblCellMar>
        </w:tblPrEx>
        <w:trPr>
          <w:trHeight w:val="345" w:hRule="atLeast"/>
        </w:trPr>
        <w:tc>
          <w:tcPr>
            <w:tcW w:w="8911" w:type="dxa"/>
            <w:gridSpan w:val="12"/>
          </w:tcPr>
          <w:p>
            <w:pPr>
              <w:pStyle w:val="17"/>
              <w:tabs>
                <w:tab w:val="left" w:pos="1021"/>
                <w:tab w:val="left" w:pos="1518"/>
                <w:tab w:val="left" w:pos="2863"/>
                <w:tab w:val="left" w:pos="3619"/>
                <w:tab w:val="left" w:pos="5098"/>
                <w:tab w:val="left" w:pos="5956"/>
              </w:tabs>
              <w:spacing w:before="78" w:line="248" w:lineRule="exact"/>
              <w:ind w:left="174"/>
              <w:rPr>
                <w:sz w:val="21"/>
              </w:rPr>
            </w:pPr>
            <w:r>
              <w:rPr>
                <w:w w:val="64"/>
                <w:sz w:val="21"/>
                <w:u w:val="dotted"/>
              </w:rPr>
              <w:t xml:space="preserve"> </w:t>
            </w:r>
            <w:r>
              <w:rPr>
                <w:sz w:val="21"/>
                <w:u w:val="dotted"/>
              </w:rPr>
              <w:tab/>
            </w:r>
            <w:r>
              <w:rPr>
                <w:w w:val="80"/>
                <w:sz w:val="21"/>
              </w:rPr>
              <w:t>+</w:t>
            </w:r>
            <w:r>
              <w:rPr>
                <w:w w:val="80"/>
                <w:sz w:val="21"/>
                <w:u w:val="dotted"/>
              </w:rPr>
              <w:tab/>
            </w:r>
            <w:r>
              <w:rPr>
                <w:w w:val="80"/>
                <w:sz w:val="21"/>
              </w:rPr>
              <w:t>+</w:t>
            </w:r>
            <w:r>
              <w:rPr>
                <w:w w:val="80"/>
                <w:sz w:val="21"/>
                <w:u w:val="dotted"/>
              </w:rPr>
              <w:tab/>
            </w:r>
            <w:r>
              <w:rPr>
                <w:w w:val="80"/>
                <w:sz w:val="21"/>
              </w:rPr>
              <w:t>+</w:t>
            </w:r>
            <w:r>
              <w:rPr>
                <w:w w:val="80"/>
                <w:sz w:val="21"/>
                <w:u w:val="dotted"/>
              </w:rPr>
              <w:tab/>
            </w:r>
            <w:r>
              <w:rPr>
                <w:w w:val="80"/>
                <w:sz w:val="21"/>
              </w:rPr>
              <w:t>+</w:t>
            </w:r>
            <w:r>
              <w:rPr>
                <w:w w:val="80"/>
                <w:sz w:val="21"/>
                <w:u w:val="dotted"/>
              </w:rPr>
              <w:tab/>
            </w:r>
            <w:r>
              <w:rPr>
                <w:w w:val="80"/>
                <w:sz w:val="21"/>
              </w:rPr>
              <w:t>+</w:t>
            </w:r>
            <w:r>
              <w:rPr>
                <w:w w:val="64"/>
                <w:sz w:val="21"/>
                <w:u w:val="dotted"/>
              </w:rPr>
              <w:t xml:space="preserve"> </w:t>
            </w:r>
            <w:r>
              <w:rPr>
                <w:sz w:val="21"/>
                <w:u w:val="dotted"/>
              </w:rPr>
              <w:tab/>
            </w:r>
          </w:p>
        </w:tc>
      </w:tr>
      <w:tr>
        <w:tblPrEx>
          <w:tblCellMar>
            <w:top w:w="0" w:type="dxa"/>
            <w:left w:w="0" w:type="dxa"/>
            <w:bottom w:w="0" w:type="dxa"/>
            <w:right w:w="0" w:type="dxa"/>
          </w:tblCellMar>
        </w:tblPrEx>
        <w:trPr>
          <w:trHeight w:val="479" w:hRule="atLeast"/>
        </w:trPr>
        <w:tc>
          <w:tcPr>
            <w:tcW w:w="728" w:type="dxa"/>
          </w:tcPr>
          <w:p>
            <w:pPr>
              <w:pStyle w:val="17"/>
              <w:spacing w:before="66"/>
              <w:ind w:left="0" w:right="23"/>
              <w:jc w:val="right"/>
              <w:rPr>
                <w:rFonts w:ascii="微软雅黑" w:eastAsia="微软雅黑"/>
                <w:sz w:val="21"/>
              </w:rPr>
            </w:pPr>
            <w:r>
              <w:rPr>
                <w:rFonts w:hint="eastAsia" w:ascii="微软雅黑" w:eastAsia="微软雅黑"/>
                <w:sz w:val="21"/>
              </w:rPr>
              <w:t>国债</w:t>
            </w:r>
          </w:p>
        </w:tc>
        <w:tc>
          <w:tcPr>
            <w:tcW w:w="1232" w:type="dxa"/>
          </w:tcPr>
          <w:p>
            <w:pPr>
              <w:pStyle w:val="17"/>
              <w:spacing w:before="133"/>
              <w:ind w:left="814"/>
              <w:rPr>
                <w:sz w:val="21"/>
              </w:rPr>
            </w:pPr>
            <w:r>
              <w:rPr>
                <w:w w:val="63"/>
                <w:sz w:val="21"/>
              </w:rPr>
              <w:t>|</w:t>
            </w:r>
          </w:p>
        </w:tc>
        <w:tc>
          <w:tcPr>
            <w:tcW w:w="1687" w:type="dxa"/>
            <w:gridSpan w:val="3"/>
          </w:tcPr>
          <w:p>
            <w:pPr>
              <w:pStyle w:val="17"/>
              <w:spacing w:before="66"/>
              <w:ind w:left="49"/>
              <w:rPr>
                <w:rFonts w:ascii="微软雅黑" w:eastAsia="微软雅黑"/>
                <w:sz w:val="21"/>
              </w:rPr>
            </w:pPr>
            <w:r>
              <w:rPr>
                <w:w w:val="95"/>
                <w:sz w:val="21"/>
              </w:rPr>
              <w:t>3</w:t>
            </w:r>
            <w:r>
              <w:rPr>
                <w:spacing w:val="-19"/>
                <w:w w:val="95"/>
                <w:sz w:val="21"/>
              </w:rPr>
              <w:t xml:space="preserve"> </w:t>
            </w:r>
            <w:r>
              <w:rPr>
                <w:w w:val="95"/>
                <w:sz w:val="21"/>
              </w:rPr>
              <w:t>|</w:t>
            </w:r>
            <w:r>
              <w:rPr>
                <w:spacing w:val="44"/>
                <w:w w:val="95"/>
                <w:sz w:val="21"/>
              </w:rPr>
              <w:t xml:space="preserve"> </w:t>
            </w:r>
            <w:r>
              <w:rPr>
                <w:rFonts w:hint="eastAsia" w:ascii="微软雅黑" w:eastAsia="微软雅黑"/>
                <w:w w:val="95"/>
                <w:sz w:val="21"/>
              </w:rPr>
              <w:t>货币型</w:t>
            </w:r>
          </w:p>
        </w:tc>
        <w:tc>
          <w:tcPr>
            <w:tcW w:w="635" w:type="dxa"/>
          </w:tcPr>
          <w:p>
            <w:pPr>
              <w:pStyle w:val="17"/>
              <w:spacing w:before="133"/>
              <w:ind w:left="0" w:right="24"/>
              <w:jc w:val="right"/>
              <w:rPr>
                <w:sz w:val="21"/>
              </w:rPr>
            </w:pPr>
            <w:r>
              <w:rPr>
                <w:w w:val="63"/>
                <w:sz w:val="21"/>
              </w:rPr>
              <w:t>|</w:t>
            </w:r>
          </w:p>
        </w:tc>
        <w:tc>
          <w:tcPr>
            <w:tcW w:w="235" w:type="dxa"/>
          </w:tcPr>
          <w:p>
            <w:pPr>
              <w:pStyle w:val="17"/>
              <w:ind w:left="0"/>
              <w:rPr>
                <w:rFonts w:ascii="Times New Roman"/>
                <w:sz w:val="20"/>
              </w:rPr>
            </w:pPr>
          </w:p>
        </w:tc>
        <w:tc>
          <w:tcPr>
            <w:tcW w:w="2215" w:type="dxa"/>
            <w:gridSpan w:val="2"/>
          </w:tcPr>
          <w:p>
            <w:pPr>
              <w:pStyle w:val="17"/>
              <w:spacing w:before="66"/>
              <w:ind w:left="157"/>
              <w:rPr>
                <w:rFonts w:ascii="微软雅黑" w:eastAsia="微软雅黑"/>
                <w:sz w:val="21"/>
              </w:rPr>
            </w:pPr>
            <w:r>
              <w:rPr>
                <w:w w:val="90"/>
                <w:sz w:val="21"/>
              </w:rPr>
              <w:t>10000</w:t>
            </w:r>
            <w:r>
              <w:rPr>
                <w:spacing w:val="-15"/>
                <w:w w:val="90"/>
                <w:sz w:val="21"/>
              </w:rPr>
              <w:t xml:space="preserve"> </w:t>
            </w:r>
            <w:r>
              <w:rPr>
                <w:w w:val="90"/>
                <w:sz w:val="21"/>
              </w:rPr>
              <w:t>|</w:t>
            </w:r>
            <w:r>
              <w:rPr>
                <w:spacing w:val="46"/>
                <w:w w:val="90"/>
                <w:sz w:val="21"/>
              </w:rPr>
              <w:t xml:space="preserve"> </w:t>
            </w:r>
            <w:r>
              <w:rPr>
                <w:rFonts w:hint="eastAsia" w:ascii="微软雅黑" w:eastAsia="微软雅黑"/>
                <w:w w:val="90"/>
                <w:sz w:val="21"/>
              </w:rPr>
              <w:t>低</w:t>
            </w:r>
          </w:p>
        </w:tc>
        <w:tc>
          <w:tcPr>
            <w:tcW w:w="841" w:type="dxa"/>
          </w:tcPr>
          <w:p>
            <w:pPr>
              <w:pStyle w:val="17"/>
              <w:spacing w:before="133"/>
              <w:ind w:left="0" w:right="26"/>
              <w:jc w:val="right"/>
              <w:rPr>
                <w:sz w:val="21"/>
              </w:rPr>
            </w:pPr>
            <w:r>
              <w:rPr>
                <w:w w:val="63"/>
                <w:sz w:val="21"/>
              </w:rPr>
              <w:t>|</w:t>
            </w:r>
          </w:p>
        </w:tc>
        <w:tc>
          <w:tcPr>
            <w:tcW w:w="497" w:type="dxa"/>
          </w:tcPr>
          <w:p>
            <w:pPr>
              <w:pStyle w:val="17"/>
              <w:ind w:left="0"/>
              <w:rPr>
                <w:rFonts w:ascii="Times New Roman"/>
                <w:sz w:val="20"/>
              </w:rPr>
            </w:pPr>
          </w:p>
        </w:tc>
        <w:tc>
          <w:tcPr>
            <w:tcW w:w="841" w:type="dxa"/>
          </w:tcPr>
          <w:p>
            <w:pPr>
              <w:pStyle w:val="17"/>
              <w:spacing w:before="133"/>
              <w:ind w:left="0" w:right="315"/>
              <w:jc w:val="right"/>
              <w:rPr>
                <w:sz w:val="21"/>
              </w:rPr>
            </w:pPr>
            <w:r>
              <w:rPr>
                <w:w w:val="91"/>
                <w:sz w:val="21"/>
              </w:rPr>
              <w:t>3</w:t>
            </w:r>
          </w:p>
        </w:tc>
      </w:tr>
      <w:tr>
        <w:tblPrEx>
          <w:tblCellMar>
            <w:top w:w="0" w:type="dxa"/>
            <w:left w:w="0" w:type="dxa"/>
            <w:bottom w:w="0" w:type="dxa"/>
            <w:right w:w="0" w:type="dxa"/>
          </w:tblCellMar>
        </w:tblPrEx>
        <w:trPr>
          <w:trHeight w:val="464" w:hRule="atLeast"/>
        </w:trPr>
        <w:tc>
          <w:tcPr>
            <w:tcW w:w="728" w:type="dxa"/>
          </w:tcPr>
          <w:p>
            <w:pPr>
              <w:pStyle w:val="17"/>
              <w:spacing w:before="25"/>
              <w:ind w:left="0" w:right="23"/>
              <w:jc w:val="right"/>
              <w:rPr>
                <w:rFonts w:ascii="微软雅黑" w:eastAsia="微软雅黑"/>
                <w:sz w:val="21"/>
              </w:rPr>
            </w:pPr>
            <w:r>
              <w:rPr>
                <w:rFonts w:hint="eastAsia" w:ascii="微软雅黑" w:eastAsia="微软雅黑"/>
                <w:sz w:val="21"/>
              </w:rPr>
              <w:t>沪深</w:t>
            </w:r>
          </w:p>
        </w:tc>
        <w:tc>
          <w:tcPr>
            <w:tcW w:w="1232" w:type="dxa"/>
          </w:tcPr>
          <w:p>
            <w:pPr>
              <w:pStyle w:val="17"/>
              <w:spacing w:before="25"/>
              <w:ind w:left="25"/>
              <w:rPr>
                <w:sz w:val="21"/>
              </w:rPr>
            </w:pPr>
            <w:r>
              <w:rPr>
                <w:w w:val="90"/>
                <w:sz w:val="21"/>
              </w:rPr>
              <w:t>300</w:t>
            </w:r>
            <w:r>
              <w:rPr>
                <w:spacing w:val="-3"/>
                <w:w w:val="90"/>
                <w:sz w:val="21"/>
              </w:rPr>
              <w:t xml:space="preserve"> </w:t>
            </w:r>
            <w:r>
              <w:rPr>
                <w:rFonts w:hint="eastAsia" w:ascii="微软雅黑" w:eastAsia="微软雅黑"/>
                <w:spacing w:val="2"/>
                <w:w w:val="90"/>
                <w:sz w:val="21"/>
              </w:rPr>
              <w:t xml:space="preserve">指数 </w:t>
            </w:r>
            <w:r>
              <w:rPr>
                <w:w w:val="90"/>
                <w:sz w:val="21"/>
              </w:rPr>
              <w:t>|</w:t>
            </w:r>
          </w:p>
        </w:tc>
        <w:tc>
          <w:tcPr>
            <w:tcW w:w="1687" w:type="dxa"/>
            <w:gridSpan w:val="3"/>
          </w:tcPr>
          <w:p>
            <w:pPr>
              <w:pStyle w:val="17"/>
              <w:spacing w:before="25"/>
              <w:ind w:left="153"/>
              <w:rPr>
                <w:rFonts w:ascii="微软雅黑" w:eastAsia="微软雅黑"/>
                <w:sz w:val="21"/>
              </w:rPr>
            </w:pPr>
            <w:r>
              <w:rPr>
                <w:w w:val="95"/>
                <w:sz w:val="21"/>
              </w:rPr>
              <w:t>4</w:t>
            </w:r>
            <w:r>
              <w:rPr>
                <w:spacing w:val="-19"/>
                <w:w w:val="95"/>
                <w:sz w:val="21"/>
              </w:rPr>
              <w:t xml:space="preserve"> </w:t>
            </w:r>
            <w:r>
              <w:rPr>
                <w:w w:val="95"/>
                <w:sz w:val="21"/>
              </w:rPr>
              <w:t>|</w:t>
            </w:r>
            <w:r>
              <w:rPr>
                <w:spacing w:val="44"/>
                <w:w w:val="95"/>
                <w:sz w:val="21"/>
              </w:rPr>
              <w:t xml:space="preserve"> </w:t>
            </w:r>
            <w:r>
              <w:rPr>
                <w:rFonts w:hint="eastAsia" w:ascii="微软雅黑" w:eastAsia="微软雅黑"/>
                <w:w w:val="95"/>
                <w:sz w:val="21"/>
              </w:rPr>
              <w:t>指数型</w:t>
            </w:r>
          </w:p>
        </w:tc>
        <w:tc>
          <w:tcPr>
            <w:tcW w:w="635" w:type="dxa"/>
          </w:tcPr>
          <w:p>
            <w:pPr>
              <w:pStyle w:val="17"/>
              <w:ind w:left="0"/>
              <w:rPr>
                <w:rFonts w:ascii="Times New Roman"/>
                <w:sz w:val="20"/>
              </w:rPr>
            </w:pPr>
          </w:p>
        </w:tc>
        <w:tc>
          <w:tcPr>
            <w:tcW w:w="235" w:type="dxa"/>
          </w:tcPr>
          <w:p>
            <w:pPr>
              <w:pStyle w:val="17"/>
              <w:spacing w:before="92"/>
              <w:ind w:left="26"/>
              <w:rPr>
                <w:sz w:val="21"/>
              </w:rPr>
            </w:pPr>
            <w:r>
              <w:rPr>
                <w:w w:val="63"/>
                <w:sz w:val="21"/>
              </w:rPr>
              <w:t>|</w:t>
            </w:r>
          </w:p>
        </w:tc>
        <w:tc>
          <w:tcPr>
            <w:tcW w:w="2215" w:type="dxa"/>
            <w:gridSpan w:val="2"/>
          </w:tcPr>
          <w:p>
            <w:pPr>
              <w:pStyle w:val="17"/>
              <w:spacing w:before="25"/>
              <w:ind w:left="260"/>
              <w:rPr>
                <w:rFonts w:ascii="微软雅黑" w:eastAsia="微软雅黑"/>
                <w:sz w:val="21"/>
              </w:rPr>
            </w:pPr>
            <w:r>
              <w:rPr>
                <w:w w:val="90"/>
                <w:sz w:val="21"/>
              </w:rPr>
              <w:t>10000</w:t>
            </w:r>
            <w:r>
              <w:rPr>
                <w:spacing w:val="-15"/>
                <w:w w:val="90"/>
                <w:sz w:val="21"/>
              </w:rPr>
              <w:t xml:space="preserve"> </w:t>
            </w:r>
            <w:r>
              <w:rPr>
                <w:w w:val="90"/>
                <w:sz w:val="21"/>
              </w:rPr>
              <w:t>|</w:t>
            </w:r>
            <w:r>
              <w:rPr>
                <w:spacing w:val="46"/>
                <w:w w:val="90"/>
                <w:sz w:val="21"/>
              </w:rPr>
              <w:t xml:space="preserve"> </w:t>
            </w:r>
            <w:r>
              <w:rPr>
                <w:rFonts w:hint="eastAsia" w:ascii="微软雅黑" w:eastAsia="微软雅黑"/>
                <w:w w:val="90"/>
                <w:sz w:val="21"/>
              </w:rPr>
              <w:t>中</w:t>
            </w:r>
          </w:p>
        </w:tc>
        <w:tc>
          <w:tcPr>
            <w:tcW w:w="841" w:type="dxa"/>
          </w:tcPr>
          <w:p>
            <w:pPr>
              <w:pStyle w:val="17"/>
              <w:ind w:left="0"/>
              <w:rPr>
                <w:rFonts w:ascii="Times New Roman"/>
                <w:sz w:val="20"/>
              </w:rPr>
            </w:pPr>
          </w:p>
        </w:tc>
        <w:tc>
          <w:tcPr>
            <w:tcW w:w="497" w:type="dxa"/>
          </w:tcPr>
          <w:p>
            <w:pPr>
              <w:pStyle w:val="17"/>
              <w:spacing w:before="92"/>
              <w:ind w:left="24"/>
              <w:rPr>
                <w:sz w:val="21"/>
              </w:rPr>
            </w:pPr>
            <w:r>
              <w:rPr>
                <w:w w:val="63"/>
                <w:sz w:val="21"/>
              </w:rPr>
              <w:t>|</w:t>
            </w:r>
          </w:p>
        </w:tc>
        <w:tc>
          <w:tcPr>
            <w:tcW w:w="841" w:type="dxa"/>
          </w:tcPr>
          <w:p>
            <w:pPr>
              <w:pStyle w:val="17"/>
              <w:spacing w:before="92"/>
              <w:ind w:left="0" w:right="317"/>
              <w:jc w:val="right"/>
              <w:rPr>
                <w:sz w:val="21"/>
              </w:rPr>
            </w:pPr>
            <w:r>
              <w:rPr>
                <w:w w:val="91"/>
                <w:sz w:val="21"/>
              </w:rPr>
              <w:t>4</w:t>
            </w:r>
          </w:p>
        </w:tc>
      </w:tr>
      <w:tr>
        <w:tblPrEx>
          <w:tblCellMar>
            <w:top w:w="0" w:type="dxa"/>
            <w:left w:w="0" w:type="dxa"/>
            <w:bottom w:w="0" w:type="dxa"/>
            <w:right w:w="0" w:type="dxa"/>
          </w:tblCellMar>
        </w:tblPrEx>
        <w:trPr>
          <w:trHeight w:val="424" w:hRule="atLeast"/>
        </w:trPr>
        <w:tc>
          <w:tcPr>
            <w:tcW w:w="728" w:type="dxa"/>
          </w:tcPr>
          <w:p>
            <w:pPr>
              <w:pStyle w:val="17"/>
              <w:spacing w:before="42" w:line="362" w:lineRule="exact"/>
              <w:ind w:left="0" w:right="28"/>
              <w:jc w:val="right"/>
              <w:rPr>
                <w:sz w:val="24"/>
              </w:rPr>
            </w:pPr>
            <w:r>
              <w:rPr>
                <w:rFonts w:hint="eastAsia" w:ascii="微软雅黑" w:eastAsia="微软雅黑"/>
                <w:spacing w:val="-1"/>
                <w:w w:val="95"/>
                <w:sz w:val="24"/>
              </w:rPr>
              <w:t xml:space="preserve">步骤 </w:t>
            </w:r>
            <w:r>
              <w:rPr>
                <w:w w:val="95"/>
                <w:sz w:val="24"/>
              </w:rPr>
              <w:t>3</w:t>
            </w:r>
          </w:p>
        </w:tc>
        <w:tc>
          <w:tcPr>
            <w:tcW w:w="1232" w:type="dxa"/>
          </w:tcPr>
          <w:p>
            <w:pPr>
              <w:pStyle w:val="17"/>
              <w:spacing w:before="81" w:line="323" w:lineRule="exact"/>
              <w:ind w:left="128"/>
              <w:rPr>
                <w:rFonts w:ascii="微软雅黑" w:eastAsia="微软雅黑"/>
                <w:sz w:val="21"/>
              </w:rPr>
            </w:pPr>
            <w:r>
              <w:rPr>
                <w:rFonts w:hint="eastAsia" w:ascii="微软雅黑" w:eastAsia="微软雅黑"/>
                <w:sz w:val="21"/>
              </w:rPr>
              <w:t>退出数据库</w:t>
            </w:r>
          </w:p>
        </w:tc>
        <w:tc>
          <w:tcPr>
            <w:tcW w:w="1687" w:type="dxa"/>
            <w:gridSpan w:val="3"/>
          </w:tcPr>
          <w:p>
            <w:pPr>
              <w:pStyle w:val="17"/>
              <w:ind w:left="0"/>
              <w:rPr>
                <w:rFonts w:ascii="Times New Roman"/>
                <w:sz w:val="20"/>
              </w:rPr>
            </w:pPr>
          </w:p>
        </w:tc>
        <w:tc>
          <w:tcPr>
            <w:tcW w:w="635" w:type="dxa"/>
          </w:tcPr>
          <w:p>
            <w:pPr>
              <w:pStyle w:val="17"/>
              <w:ind w:left="0"/>
              <w:rPr>
                <w:rFonts w:ascii="Times New Roman"/>
                <w:sz w:val="20"/>
              </w:rPr>
            </w:pPr>
          </w:p>
        </w:tc>
        <w:tc>
          <w:tcPr>
            <w:tcW w:w="235" w:type="dxa"/>
          </w:tcPr>
          <w:p>
            <w:pPr>
              <w:pStyle w:val="17"/>
              <w:ind w:left="0"/>
              <w:rPr>
                <w:rFonts w:ascii="Times New Roman"/>
                <w:sz w:val="20"/>
              </w:rPr>
            </w:pPr>
          </w:p>
        </w:tc>
        <w:tc>
          <w:tcPr>
            <w:tcW w:w="2215" w:type="dxa"/>
            <w:gridSpan w:val="2"/>
          </w:tcPr>
          <w:p>
            <w:pPr>
              <w:pStyle w:val="17"/>
              <w:ind w:left="0"/>
              <w:rPr>
                <w:rFonts w:ascii="Times New Roman"/>
                <w:sz w:val="20"/>
              </w:rPr>
            </w:pPr>
          </w:p>
        </w:tc>
        <w:tc>
          <w:tcPr>
            <w:tcW w:w="841" w:type="dxa"/>
          </w:tcPr>
          <w:p>
            <w:pPr>
              <w:pStyle w:val="17"/>
              <w:ind w:left="0"/>
              <w:rPr>
                <w:rFonts w:ascii="Times New Roman"/>
                <w:sz w:val="20"/>
              </w:rPr>
            </w:pPr>
          </w:p>
        </w:tc>
        <w:tc>
          <w:tcPr>
            <w:tcW w:w="497" w:type="dxa"/>
          </w:tcPr>
          <w:p>
            <w:pPr>
              <w:pStyle w:val="17"/>
              <w:ind w:left="0"/>
              <w:rPr>
                <w:rFonts w:ascii="Times New Roman"/>
                <w:sz w:val="20"/>
              </w:rPr>
            </w:pPr>
          </w:p>
        </w:tc>
        <w:tc>
          <w:tcPr>
            <w:tcW w:w="841" w:type="dxa"/>
          </w:tcPr>
          <w:p>
            <w:pPr>
              <w:pStyle w:val="17"/>
              <w:ind w:left="0"/>
              <w:rPr>
                <w:rFonts w:ascii="Times New Roman"/>
                <w:sz w:val="20"/>
              </w:rPr>
            </w:pPr>
          </w:p>
        </w:tc>
      </w:tr>
    </w:tbl>
    <w:p>
      <w:pPr>
        <w:rPr>
          <w:sz w:val="1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z w:val="18"/>
              </w:rPr>
              <w:t>\q</w:t>
            </w:r>
          </w:p>
        </w:tc>
      </w:tr>
    </w:tbl>
    <w:p>
      <w:pPr>
        <w:pStyle w:val="16"/>
        <w:numPr>
          <w:ilvl w:val="2"/>
          <w:numId w:val="40"/>
        </w:numPr>
        <w:tabs>
          <w:tab w:val="left" w:pos="993"/>
        </w:tabs>
        <w:spacing w:before="182"/>
        <w:ind w:left="992" w:hanging="861"/>
        <w:rPr>
          <w:rFonts w:ascii="Tahoma" w:eastAsia="Tahoma"/>
          <w:sz w:val="32"/>
        </w:rPr>
      </w:pPr>
      <w:bookmarkStart w:id="85" w:name="_bookmark85"/>
      <w:bookmarkEnd w:id="85"/>
      <w:r>
        <w:rPr>
          <w:spacing w:val="7"/>
          <w:w w:val="95"/>
          <w:sz w:val="32"/>
        </w:rPr>
        <w:t xml:space="preserve">删除 </w:t>
      </w:r>
      <w:r>
        <w:rPr>
          <w:rFonts w:ascii="Tahoma" w:eastAsia="Tahoma"/>
          <w:w w:val="95"/>
          <w:sz w:val="32"/>
        </w:rPr>
        <w:t>Schema</w:t>
      </w:r>
      <w:r>
        <w:rPr>
          <w:rFonts w:ascii="Tahoma" w:eastAsia="Tahoma"/>
          <w:spacing w:val="19"/>
          <w:w w:val="95"/>
          <w:sz w:val="32"/>
        </w:rPr>
        <w:t xml:space="preserve"> </w:t>
      </w:r>
      <w:r>
        <w:rPr>
          <w:spacing w:val="6"/>
          <w:w w:val="95"/>
          <w:sz w:val="32"/>
        </w:rPr>
        <w:t xml:space="preserve">和删除 </w:t>
      </w:r>
      <w:r>
        <w:rPr>
          <w:rFonts w:ascii="Tahoma" w:eastAsia="Tahoma"/>
          <w:w w:val="95"/>
          <w:sz w:val="32"/>
        </w:rPr>
        <w:t>Database</w:t>
      </w:r>
    </w:p>
    <w:p>
      <w:pPr>
        <w:pStyle w:val="9"/>
        <w:spacing w:before="64" w:line="223" w:lineRule="auto"/>
        <w:ind w:left="1153" w:right="253"/>
        <w:rPr>
          <w:lang w:eastAsia="zh-CN"/>
        </w:rPr>
      </w:pPr>
      <w:r>
        <w:rPr>
          <w:lang w:eastAsia="zh-CN"/>
        </w:rPr>
        <w:t>此类操作一定确认系统需要下线，并且不做保留时，方可执行删除操作，切勿在生产环境上进行实验。</w:t>
      </w:r>
    </w:p>
    <w:p>
      <w:pPr>
        <w:pStyle w:val="9"/>
        <w:spacing w:before="102"/>
        <w:ind w:left="1028"/>
      </w:pPr>
      <w:r>
        <w:rPr>
          <w:spacing w:val="1"/>
          <w:w w:val="95"/>
          <w:sz w:val="24"/>
        </w:rPr>
        <w:t xml:space="preserve">步骤 </w:t>
      </w:r>
      <w:r>
        <w:rPr>
          <w:rFonts w:ascii="Tahoma" w:eastAsia="Tahoma"/>
          <w:w w:val="95"/>
          <w:sz w:val="24"/>
        </w:rPr>
        <w:t>1</w:t>
      </w:r>
      <w:r>
        <w:rPr>
          <w:rFonts w:ascii="Tahoma" w:eastAsia="Tahoma"/>
          <w:spacing w:val="168"/>
          <w:sz w:val="24"/>
        </w:rPr>
        <w:t xml:space="preserve"> </w:t>
      </w:r>
      <w:r>
        <w:rPr>
          <w:spacing w:val="2"/>
          <w:w w:val="95"/>
        </w:rPr>
        <w:t xml:space="preserve">使用管理员用户登陆 </w:t>
      </w:r>
      <w:r>
        <w:rPr>
          <w:rFonts w:ascii="Tahoma" w:eastAsia="Tahoma"/>
          <w:w w:val="95"/>
        </w:rPr>
        <w:t>finance</w:t>
      </w:r>
      <w:r>
        <w:rPr>
          <w:rFonts w:ascii="Tahoma" w:eastAsia="Tahoma"/>
          <w:spacing w:val="20"/>
          <w:w w:val="95"/>
        </w:rPr>
        <w:t xml:space="preserve"> </w:t>
      </w:r>
      <w:r>
        <w:rPr>
          <w:w w:val="95"/>
        </w:rPr>
        <w:t>数据库。</w:t>
      </w:r>
    </w:p>
    <w:p>
      <w:pPr>
        <w:pStyle w:val="9"/>
        <w:spacing w:before="118"/>
        <w:ind w:left="1153"/>
      </w:pPr>
      <w:r>
        <w:rPr>
          <w:spacing w:val="10"/>
          <w:w w:val="95"/>
        </w:rPr>
        <w:t xml:space="preserve">通过 </w:t>
      </w:r>
      <w:r>
        <w:rPr>
          <w:rFonts w:ascii="Tahoma" w:eastAsia="Tahoma"/>
          <w:w w:val="95"/>
        </w:rPr>
        <w:t>gsql</w:t>
      </w:r>
      <w:r>
        <w:rPr>
          <w:rFonts w:ascii="Tahoma" w:eastAsia="Tahoma"/>
          <w:spacing w:val="28"/>
          <w:w w:val="95"/>
        </w:rPr>
        <w:t xml:space="preserve"> </w:t>
      </w:r>
      <w:r>
        <w:rPr>
          <w:spacing w:val="16"/>
          <w:w w:val="95"/>
        </w:rPr>
        <w:t>来登录</w:t>
      </w:r>
      <w:r>
        <w:rPr>
          <w:rFonts w:ascii="Tahoma" w:eastAsia="Tahoma"/>
          <w:w w:val="95"/>
        </w:rPr>
        <w:t>finance</w:t>
      </w:r>
      <w:r>
        <w:rPr>
          <w:rFonts w:ascii="Tahoma" w:eastAsia="Tahoma"/>
          <w:spacing w:val="29"/>
          <w:w w:val="95"/>
        </w:rPr>
        <w:t xml:space="preserve"> </w:t>
      </w:r>
      <w:r>
        <w:rPr>
          <w:spacing w:val="4"/>
          <w:w w:val="95"/>
        </w:rPr>
        <w:t xml:space="preserve">数据库，新建 </w:t>
      </w:r>
      <w:r>
        <w:rPr>
          <w:rFonts w:ascii="Tahoma" w:eastAsia="Tahoma"/>
          <w:w w:val="95"/>
        </w:rPr>
        <w:t>session</w:t>
      </w:r>
      <w:r>
        <w:rPr>
          <w:w w:val="95"/>
        </w:rPr>
        <w:t>。</w:t>
      </w:r>
    </w:p>
    <w:p>
      <w:pPr>
        <w:pStyle w:val="9"/>
        <w:spacing w:before="37" w:line="880" w:lineRule="atLeast"/>
        <w:ind w:left="1153" w:right="4867" w:hanging="125"/>
      </w:pPr>
      <w:r>
        <w:pict>
          <v:shape id="_x0000_s2398" o:spid="_x0000_s2398" o:spt="202" type="#_x0000_t202" style="position:absolute;left:0pt;margin-left:101.75pt;margin-top:4pt;height:14.3pt;width:443pt;mso-position-horizontal-relative:page;z-index:251720704;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spacing w:val="-1"/>
                            <w:w w:val="95"/>
                            <w:sz w:val="18"/>
                          </w:rPr>
                          <w:t>gsql</w:t>
                        </w:r>
                        <w:r>
                          <w:rPr>
                            <w:spacing w:val="-19"/>
                            <w:w w:val="95"/>
                            <w:sz w:val="18"/>
                          </w:rPr>
                          <w:t xml:space="preserve"> </w:t>
                        </w:r>
                        <w:r>
                          <w:rPr>
                            <w:spacing w:val="-1"/>
                            <w:w w:val="95"/>
                            <w:sz w:val="18"/>
                          </w:rPr>
                          <w:t>-d</w:t>
                        </w:r>
                        <w:r>
                          <w:rPr>
                            <w:spacing w:val="-17"/>
                            <w:w w:val="95"/>
                            <w:sz w:val="18"/>
                          </w:rPr>
                          <w:t xml:space="preserve"> </w:t>
                        </w:r>
                        <w:r>
                          <w:rPr>
                            <w:spacing w:val="-1"/>
                            <w:w w:val="95"/>
                            <w:sz w:val="18"/>
                          </w:rPr>
                          <w:t>finance</w:t>
                        </w:r>
                        <w:r>
                          <w:rPr>
                            <w:spacing w:val="-18"/>
                            <w:w w:val="95"/>
                            <w:sz w:val="18"/>
                          </w:rPr>
                          <w:t xml:space="preserve"> </w:t>
                        </w:r>
                        <w:r>
                          <w:rPr>
                            <w:w w:val="95"/>
                            <w:sz w:val="18"/>
                          </w:rPr>
                          <w:t>-p</w:t>
                        </w:r>
                        <w:r>
                          <w:rPr>
                            <w:spacing w:val="-17"/>
                            <w:w w:val="95"/>
                            <w:sz w:val="18"/>
                          </w:rPr>
                          <w:t xml:space="preserve"> </w:t>
                        </w:r>
                        <w:r>
                          <w:rPr>
                            <w:w w:val="95"/>
                            <w:sz w:val="18"/>
                          </w:rPr>
                          <w:t>26000</w:t>
                        </w:r>
                        <w:r>
                          <w:rPr>
                            <w:spacing w:val="-17"/>
                            <w:w w:val="95"/>
                            <w:sz w:val="18"/>
                          </w:rPr>
                          <w:t xml:space="preserve"> </w:t>
                        </w:r>
                        <w:r>
                          <w:rPr>
                            <w:w w:val="95"/>
                            <w:sz w:val="18"/>
                          </w:rPr>
                          <w:t>-r</w:t>
                        </w:r>
                      </w:p>
                    </w:tc>
                  </w:tr>
                </w:tbl>
                <w:p>
                  <w:pPr>
                    <w:pStyle w:val="9"/>
                  </w:pPr>
                </w:p>
              </w:txbxContent>
            </v:textbox>
          </v:shape>
        </w:pict>
      </w:r>
      <w:r>
        <w:pict>
          <v:shape id="_x0000_s2399" o:spid="_x0000_s2399" o:spt="202" type="#_x0000_t202" style="position:absolute;left:0pt;margin-left:101.75pt;margin-top:53.1pt;height:14.2pt;width:443pt;mso-position-horizontal-relative:page;z-index:251721728;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z w:val="18"/>
                          </w:rPr>
                          <w:t>\dn</w:t>
                        </w:r>
                      </w:p>
                    </w:tc>
                  </w:tr>
                </w:tbl>
                <w:p>
                  <w:pPr>
                    <w:pStyle w:val="9"/>
                  </w:pPr>
                </w:p>
              </w:txbxContent>
            </v:textbox>
          </v:shape>
        </w:pict>
      </w:r>
      <w:r>
        <w:rPr>
          <w:spacing w:val="1"/>
          <w:w w:val="95"/>
          <w:sz w:val="24"/>
        </w:rPr>
        <w:t xml:space="preserve">步骤 </w:t>
      </w:r>
      <w:r>
        <w:rPr>
          <w:rFonts w:ascii="Tahoma" w:hAnsi="Tahoma" w:eastAsia="Tahoma"/>
          <w:w w:val="95"/>
          <w:sz w:val="24"/>
        </w:rPr>
        <w:t>2</w:t>
      </w:r>
      <w:r>
        <w:rPr>
          <w:rFonts w:ascii="Tahoma" w:hAnsi="Tahoma" w:eastAsia="Tahoma"/>
          <w:spacing w:val="33"/>
          <w:w w:val="95"/>
          <w:sz w:val="24"/>
        </w:rPr>
        <w:t xml:space="preserve"> </w:t>
      </w:r>
      <w:r>
        <w:rPr>
          <w:w w:val="95"/>
        </w:rPr>
        <w:t>使用</w:t>
      </w:r>
      <w:r>
        <w:rPr>
          <w:rFonts w:ascii="Tahoma" w:hAnsi="Tahoma" w:eastAsia="Tahoma"/>
          <w:w w:val="95"/>
        </w:rPr>
        <w:t>“\dn”</w:t>
      </w:r>
      <w:r>
        <w:rPr>
          <w:spacing w:val="2"/>
          <w:w w:val="95"/>
        </w:rPr>
        <w:t xml:space="preserve">查看数据库下的 </w:t>
      </w:r>
      <w:r>
        <w:rPr>
          <w:rFonts w:ascii="Tahoma" w:hAnsi="Tahoma" w:eastAsia="Tahoma"/>
          <w:w w:val="95"/>
        </w:rPr>
        <w:t>schema</w:t>
      </w:r>
      <w:r>
        <w:rPr>
          <w:w w:val="95"/>
        </w:rPr>
        <w:t>。</w:t>
      </w:r>
      <w:r>
        <w:t>查询结果为：</w:t>
      </w:r>
    </w:p>
    <w:p>
      <w:pPr>
        <w:pStyle w:val="9"/>
        <w:tabs>
          <w:tab w:val="left" w:pos="2618"/>
          <w:tab w:val="left" w:pos="2879"/>
        </w:tabs>
        <w:spacing w:before="66" w:line="326" w:lineRule="auto"/>
        <w:ind w:left="1575" w:right="6562"/>
        <w:rPr>
          <w:rFonts w:ascii="Tahoma"/>
        </w:rPr>
      </w:pPr>
      <w:r>
        <w:rPr>
          <w:rFonts w:ascii="Tahoma"/>
          <w:w w:val="95"/>
        </w:rPr>
        <w:t>List of schemas</w:t>
      </w:r>
      <w:r>
        <w:rPr>
          <w:rFonts w:ascii="Tahoma"/>
          <w:spacing w:val="1"/>
          <w:w w:val="95"/>
        </w:rPr>
        <w:t xml:space="preserve"> </w:t>
      </w:r>
      <w:r>
        <w:rPr>
          <w:rFonts w:ascii="Tahoma"/>
        </w:rPr>
        <w:t>Name</w:t>
      </w:r>
      <w:r>
        <w:rPr>
          <w:rFonts w:ascii="Tahoma"/>
        </w:rPr>
        <w:tab/>
      </w:r>
      <w:r>
        <w:rPr>
          <w:rFonts w:ascii="Tahoma"/>
        </w:rPr>
        <w:t>|</w:t>
      </w:r>
      <w:r>
        <w:rPr>
          <w:rFonts w:ascii="Tahoma"/>
        </w:rPr>
        <w:tab/>
      </w:r>
      <w:r>
        <w:rPr>
          <w:rFonts w:ascii="Tahoma"/>
          <w:w w:val="95"/>
        </w:rPr>
        <w:t>Owner</w:t>
      </w:r>
    </w:p>
    <w:p>
      <w:pPr>
        <w:spacing w:line="326" w:lineRule="auto"/>
        <w:sectPr>
          <w:pgSz w:w="11910" w:h="16840"/>
          <w:pgMar w:top="1300" w:right="880" w:bottom="280" w:left="1000" w:header="567" w:footer="0" w:gutter="0"/>
          <w:cols w:space="720" w:num="1"/>
        </w:sectPr>
      </w:pPr>
    </w:p>
    <w:p>
      <w:pPr>
        <w:spacing w:before="7"/>
        <w:rPr>
          <w:sz w:val="23"/>
        </w:rPr>
      </w:pPr>
    </w:p>
    <w:p>
      <w:pPr>
        <w:pStyle w:val="9"/>
        <w:tabs>
          <w:tab w:val="left" w:pos="2000"/>
          <w:tab w:val="left" w:pos="2435"/>
          <w:tab w:val="left" w:pos="2563"/>
          <w:tab w:val="left" w:pos="2795"/>
        </w:tabs>
        <w:spacing w:before="98" w:line="324" w:lineRule="auto"/>
        <w:ind w:left="1258" w:right="6482" w:hanging="106"/>
        <w:rPr>
          <w:rFonts w:ascii="Tahoma"/>
        </w:rPr>
      </w:pPr>
      <w:r>
        <w:rPr>
          <w:rFonts w:ascii="Tahoma"/>
          <w:w w:val="64"/>
          <w:u w:val="dotted"/>
        </w:rPr>
        <w:t xml:space="preserve"> </w:t>
      </w:r>
      <w:r>
        <w:rPr>
          <w:rFonts w:ascii="Tahoma"/>
          <w:u w:val="dotted"/>
        </w:rPr>
        <w:tab/>
      </w:r>
      <w:r>
        <w:rPr>
          <w:rFonts w:ascii="Tahoma"/>
          <w:u w:val="dotted"/>
        </w:rPr>
        <w:tab/>
      </w:r>
      <w:r>
        <w:rPr>
          <w:rFonts w:ascii="Tahoma"/>
          <w:w w:val="95"/>
        </w:rPr>
        <w:t>+</w:t>
      </w:r>
      <w:r>
        <w:rPr>
          <w:rFonts w:ascii="Tahoma"/>
          <w:w w:val="95"/>
          <w:u w:val="dotted"/>
        </w:rPr>
        <w:tab/>
      </w:r>
      <w:r>
        <w:rPr>
          <w:rFonts w:ascii="Tahoma"/>
          <w:w w:val="95"/>
          <w:u w:val="dotted"/>
        </w:rPr>
        <w:tab/>
      </w:r>
      <w:r>
        <w:rPr>
          <w:rFonts w:ascii="Tahoma"/>
          <w:w w:val="95"/>
          <w:u w:val="dotted"/>
        </w:rPr>
        <w:tab/>
      </w:r>
      <w:r>
        <w:rPr>
          <w:rFonts w:ascii="Tahoma"/>
          <w:w w:val="95"/>
        </w:rPr>
        <w:t xml:space="preserve"> bank_app</w:t>
      </w:r>
      <w:r>
        <w:rPr>
          <w:rFonts w:ascii="Tahoma"/>
          <w:w w:val="95"/>
        </w:rPr>
        <w:tab/>
      </w:r>
      <w:r>
        <w:rPr>
          <w:rFonts w:ascii="Tahoma"/>
          <w:w w:val="95"/>
        </w:rPr>
        <w:tab/>
      </w:r>
      <w:r>
        <w:rPr>
          <w:rFonts w:ascii="Tahoma"/>
          <w:spacing w:val="-2"/>
          <w:w w:val="95"/>
        </w:rPr>
        <w:t>| bank_app</w:t>
      </w:r>
      <w:r>
        <w:rPr>
          <w:rFonts w:ascii="Tahoma"/>
          <w:spacing w:val="-60"/>
          <w:w w:val="95"/>
        </w:rPr>
        <w:t xml:space="preserve"> </w:t>
      </w:r>
      <w:r>
        <w:rPr>
          <w:rFonts w:ascii="Tahoma"/>
          <w:w w:val="95"/>
        </w:rPr>
        <w:t>cstore</w:t>
      </w:r>
      <w:r>
        <w:rPr>
          <w:rFonts w:ascii="Tahoma"/>
          <w:w w:val="95"/>
        </w:rPr>
        <w:tab/>
      </w:r>
      <w:r>
        <w:rPr>
          <w:rFonts w:ascii="Tahoma"/>
          <w:w w:val="95"/>
        </w:rPr>
        <w:tab/>
      </w:r>
      <w:r>
        <w:rPr>
          <w:rFonts w:ascii="Tahoma"/>
          <w:w w:val="90"/>
        </w:rPr>
        <w:t>|</w:t>
      </w:r>
      <w:r>
        <w:rPr>
          <w:rFonts w:ascii="Tahoma"/>
          <w:spacing w:val="-19"/>
          <w:w w:val="90"/>
        </w:rPr>
        <w:t xml:space="preserve"> </w:t>
      </w:r>
      <w:r>
        <w:rPr>
          <w:rFonts w:ascii="Tahoma"/>
          <w:w w:val="90"/>
        </w:rPr>
        <w:t>omm</w:t>
      </w:r>
    </w:p>
    <w:p>
      <w:pPr>
        <w:pStyle w:val="9"/>
        <w:tabs>
          <w:tab w:val="left" w:pos="2476"/>
        </w:tabs>
        <w:spacing w:before="6"/>
        <w:ind w:left="1258"/>
        <w:rPr>
          <w:rFonts w:ascii="Tahoma"/>
        </w:rPr>
      </w:pPr>
      <w:r>
        <w:rPr>
          <w:rFonts w:ascii="Tahoma"/>
        </w:rPr>
        <w:t>dbe_perf</w:t>
      </w:r>
      <w:r>
        <w:rPr>
          <w:rFonts w:ascii="Tahoma"/>
        </w:rPr>
        <w:tab/>
      </w:r>
      <w:r>
        <w:rPr>
          <w:rFonts w:ascii="Tahoma"/>
          <w:w w:val="90"/>
        </w:rPr>
        <w:t>|</w:t>
      </w:r>
      <w:r>
        <w:rPr>
          <w:rFonts w:ascii="Tahoma"/>
          <w:spacing w:val="-12"/>
          <w:w w:val="90"/>
        </w:rPr>
        <w:t xml:space="preserve"> </w:t>
      </w:r>
      <w:r>
        <w:rPr>
          <w:rFonts w:ascii="Tahoma"/>
          <w:w w:val="90"/>
        </w:rPr>
        <w:t>omm</w:t>
      </w:r>
    </w:p>
    <w:p>
      <w:pPr>
        <w:pStyle w:val="9"/>
        <w:tabs>
          <w:tab w:val="left" w:pos="2432"/>
        </w:tabs>
        <w:spacing w:before="89" w:line="326" w:lineRule="auto"/>
        <w:ind w:left="1258" w:right="7032"/>
        <w:rPr>
          <w:rFonts w:ascii="Tahoma"/>
        </w:rPr>
      </w:pPr>
      <w:r>
        <w:rPr>
          <w:rFonts w:ascii="Tahoma"/>
        </w:rPr>
        <w:t>finance</w:t>
      </w:r>
      <w:r>
        <w:rPr>
          <w:rFonts w:ascii="Tahoma"/>
        </w:rPr>
        <w:tab/>
      </w:r>
      <w:r>
        <w:rPr>
          <w:rFonts w:ascii="Tahoma"/>
          <w:w w:val="90"/>
        </w:rPr>
        <w:t>| omm</w:t>
      </w:r>
      <w:r>
        <w:rPr>
          <w:rFonts w:ascii="Tahoma"/>
          <w:spacing w:val="-57"/>
          <w:w w:val="90"/>
        </w:rPr>
        <w:t xml:space="preserve"> </w:t>
      </w:r>
      <w:r>
        <w:rPr>
          <w:rFonts w:ascii="Tahoma"/>
          <w:w w:val="95"/>
        </w:rPr>
        <w:t>pkg_service | omm</w:t>
      </w:r>
      <w:r>
        <w:rPr>
          <w:rFonts w:ascii="Tahoma"/>
          <w:spacing w:val="-60"/>
          <w:w w:val="95"/>
        </w:rPr>
        <w:t xml:space="preserve"> </w:t>
      </w:r>
      <w:r>
        <w:rPr>
          <w:rFonts w:ascii="Tahoma"/>
        </w:rPr>
        <w:t>public</w:t>
      </w:r>
      <w:r>
        <w:rPr>
          <w:rFonts w:ascii="Tahoma"/>
        </w:rPr>
        <w:tab/>
      </w:r>
      <w:r>
        <w:rPr>
          <w:rFonts w:ascii="Tahoma"/>
          <w:w w:val="90"/>
        </w:rPr>
        <w:t>|</w:t>
      </w:r>
      <w:r>
        <w:rPr>
          <w:rFonts w:ascii="Tahoma"/>
          <w:spacing w:val="-17"/>
          <w:w w:val="90"/>
        </w:rPr>
        <w:t xml:space="preserve"> </w:t>
      </w:r>
      <w:r>
        <w:rPr>
          <w:rFonts w:ascii="Tahoma"/>
          <w:w w:val="90"/>
        </w:rPr>
        <w:t>omm</w:t>
      </w:r>
    </w:p>
    <w:p>
      <w:pPr>
        <w:pStyle w:val="9"/>
        <w:tabs>
          <w:tab w:val="left" w:pos="2491"/>
        </w:tabs>
        <w:spacing w:line="324" w:lineRule="auto"/>
        <w:ind w:left="1153" w:right="6978" w:firstLine="105"/>
        <w:rPr>
          <w:rFonts w:ascii="Tahoma"/>
        </w:rPr>
      </w:pPr>
      <w:r>
        <w:rPr>
          <w:rFonts w:ascii="Tahoma"/>
        </w:rPr>
        <w:t>snapshot</w:t>
      </w:r>
      <w:r>
        <w:rPr>
          <w:rFonts w:ascii="Tahoma"/>
        </w:rPr>
        <w:tab/>
      </w:r>
      <w:r>
        <w:rPr>
          <w:rFonts w:ascii="Tahoma"/>
          <w:w w:val="90"/>
        </w:rPr>
        <w:t>| omm</w:t>
      </w:r>
      <w:r>
        <w:rPr>
          <w:rFonts w:ascii="Tahoma"/>
          <w:spacing w:val="-57"/>
          <w:w w:val="90"/>
        </w:rPr>
        <w:t xml:space="preserve"> </w:t>
      </w:r>
      <w:r>
        <w:rPr>
          <w:rFonts w:ascii="Tahoma"/>
          <w:w w:val="90"/>
        </w:rPr>
        <w:t>(7</w:t>
      </w:r>
      <w:r>
        <w:rPr>
          <w:rFonts w:ascii="Tahoma"/>
          <w:spacing w:val="-19"/>
          <w:w w:val="90"/>
        </w:rPr>
        <w:t xml:space="preserve"> </w:t>
      </w:r>
      <w:r>
        <w:rPr>
          <w:rFonts w:ascii="Tahoma"/>
          <w:w w:val="90"/>
        </w:rPr>
        <w:t>rows)</w:t>
      </w:r>
    </w:p>
    <w:p>
      <w:pPr>
        <w:pStyle w:val="9"/>
        <w:spacing w:before="33"/>
        <w:ind w:left="1028"/>
      </w:pPr>
      <w:r>
        <w:rPr>
          <w:spacing w:val="-8"/>
          <w:sz w:val="24"/>
        </w:rPr>
        <w:t xml:space="preserve">步骤 </w:t>
      </w:r>
      <w:r>
        <w:rPr>
          <w:rFonts w:ascii="Tahoma" w:hAnsi="Tahoma" w:eastAsia="Tahoma"/>
          <w:sz w:val="24"/>
        </w:rPr>
        <w:t>3</w:t>
      </w:r>
      <w:r>
        <w:rPr>
          <w:rFonts w:ascii="Tahoma" w:hAnsi="Tahoma" w:eastAsia="Tahoma"/>
          <w:spacing w:val="84"/>
          <w:sz w:val="24"/>
        </w:rPr>
        <w:t xml:space="preserve"> </w:t>
      </w:r>
      <w:r>
        <w:t>使用</w:t>
      </w:r>
      <w:r>
        <w:rPr>
          <w:rFonts w:ascii="Tahoma" w:hAnsi="Tahoma" w:eastAsia="Tahoma"/>
        </w:rPr>
        <w:t>“\dt”</w:t>
      </w:r>
      <w:r>
        <w:rPr>
          <w:spacing w:val="3"/>
        </w:rPr>
        <w:t>命令可以看到在</w:t>
      </w:r>
      <w:r>
        <w:rPr>
          <w:rFonts w:ascii="Tahoma" w:hAnsi="Tahoma" w:eastAsia="Tahoma"/>
        </w:rPr>
        <w:t>finance</w:t>
      </w:r>
      <w:r>
        <w:rPr>
          <w:rFonts w:ascii="Tahoma" w:hAnsi="Tahoma" w:eastAsia="Tahoma"/>
          <w:spacing w:val="-15"/>
        </w:rPr>
        <w:t xml:space="preserve"> </w:t>
      </w:r>
      <w:r>
        <w:t>中的对象。</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4" w:hRule="atLeast"/>
        </w:trPr>
        <w:tc>
          <w:tcPr>
            <w:tcW w:w="8846" w:type="dxa"/>
            <w:shd w:val="clear" w:color="auto" w:fill="D9D9D9"/>
          </w:tcPr>
          <w:p>
            <w:pPr>
              <w:pStyle w:val="17"/>
              <w:spacing w:before="19"/>
              <w:rPr>
                <w:sz w:val="18"/>
              </w:rPr>
            </w:pPr>
            <w:r>
              <w:rPr>
                <w:sz w:val="18"/>
              </w:rPr>
              <w:t>\dt</w:t>
            </w:r>
          </w:p>
        </w:tc>
      </w:tr>
    </w:tbl>
    <w:p>
      <w:pPr>
        <w:pStyle w:val="9"/>
        <w:spacing w:before="68"/>
        <w:ind w:left="1153"/>
      </w:pPr>
      <w:r>
        <w:t>查询结果为：</w:t>
      </w:r>
    </w:p>
    <w:p>
      <w:pPr>
        <w:pStyle w:val="9"/>
        <w:spacing w:before="62"/>
        <w:ind w:left="1153"/>
        <w:rPr>
          <w:rFonts w:ascii="Tahoma"/>
        </w:rPr>
      </w:pPr>
      <w:r>
        <w:rPr>
          <w:rFonts w:ascii="Tahoma"/>
          <w:w w:val="95"/>
        </w:rPr>
        <w:t>List</w:t>
      </w:r>
      <w:r>
        <w:rPr>
          <w:rFonts w:ascii="Tahoma"/>
          <w:spacing w:val="-11"/>
          <w:w w:val="95"/>
        </w:rPr>
        <w:t xml:space="preserve"> </w:t>
      </w:r>
      <w:r>
        <w:rPr>
          <w:rFonts w:ascii="Tahoma"/>
          <w:w w:val="95"/>
        </w:rPr>
        <w:t>of</w:t>
      </w:r>
      <w:r>
        <w:rPr>
          <w:rFonts w:ascii="Tahoma"/>
          <w:spacing w:val="-10"/>
          <w:w w:val="95"/>
        </w:rPr>
        <w:t xml:space="preserve"> </w:t>
      </w:r>
      <w:r>
        <w:rPr>
          <w:rFonts w:ascii="Tahoma"/>
          <w:w w:val="95"/>
        </w:rPr>
        <w:t>relations</w:t>
      </w:r>
    </w:p>
    <w:p>
      <w:pPr>
        <w:pStyle w:val="9"/>
        <w:tabs>
          <w:tab w:val="left" w:pos="2177"/>
          <w:tab w:val="left" w:pos="2960"/>
          <w:tab w:val="left" w:pos="4214"/>
          <w:tab w:val="left" w:pos="4945"/>
          <w:tab w:val="left" w:pos="7074"/>
        </w:tabs>
        <w:spacing w:before="92"/>
        <w:ind w:left="1258"/>
        <w:rPr>
          <w:rFonts w:ascii="Tahoma"/>
        </w:rPr>
      </w:pPr>
      <w:r>
        <w:rPr>
          <w:rFonts w:ascii="Tahoma"/>
          <w:w w:val="95"/>
        </w:rPr>
        <w:t>Schema</w:t>
      </w:r>
      <w:r>
        <w:rPr>
          <w:rFonts w:ascii="Tahoma"/>
          <w:w w:val="95"/>
        </w:rPr>
        <w:tab/>
      </w:r>
      <w:r>
        <w:rPr>
          <w:rFonts w:ascii="Tahoma"/>
          <w:w w:val="95"/>
        </w:rPr>
        <w:t>|</w:t>
      </w:r>
      <w:r>
        <w:rPr>
          <w:rFonts w:ascii="Tahoma"/>
          <w:w w:val="95"/>
        </w:rPr>
        <w:tab/>
      </w:r>
      <w:r>
        <w:rPr>
          <w:rFonts w:ascii="Tahoma"/>
          <w:w w:val="95"/>
        </w:rPr>
        <w:t>Name</w:t>
      </w:r>
      <w:r>
        <w:rPr>
          <w:rFonts w:ascii="Tahoma"/>
          <w:w w:val="95"/>
        </w:rPr>
        <w:tab/>
      </w:r>
      <w:r>
        <w:rPr>
          <w:rFonts w:ascii="Tahoma"/>
          <w:w w:val="90"/>
        </w:rPr>
        <w:t>|</w:t>
      </w:r>
      <w:r>
        <w:rPr>
          <w:rFonts w:ascii="Tahoma"/>
          <w:spacing w:val="-20"/>
          <w:w w:val="90"/>
        </w:rPr>
        <w:t xml:space="preserve"> </w:t>
      </w:r>
      <w:r>
        <w:rPr>
          <w:rFonts w:ascii="Tahoma"/>
          <w:w w:val="90"/>
        </w:rPr>
        <w:t>Type</w:t>
      </w:r>
      <w:r>
        <w:rPr>
          <w:rFonts w:ascii="Tahoma"/>
          <w:w w:val="90"/>
        </w:rPr>
        <w:tab/>
      </w:r>
      <w:r>
        <w:rPr>
          <w:rFonts w:ascii="Tahoma"/>
          <w:w w:val="85"/>
        </w:rPr>
        <w:t>|</w:t>
      </w:r>
      <w:r>
        <w:rPr>
          <w:rFonts w:ascii="Tahoma"/>
          <w:spacing w:val="-9"/>
          <w:w w:val="85"/>
        </w:rPr>
        <w:t xml:space="preserve"> </w:t>
      </w:r>
      <w:r>
        <w:rPr>
          <w:rFonts w:ascii="Tahoma"/>
          <w:w w:val="85"/>
        </w:rPr>
        <w:t>Owner</w:t>
      </w:r>
      <w:r>
        <w:rPr>
          <w:rFonts w:ascii="Tahoma"/>
          <w:spacing w:val="-6"/>
          <w:w w:val="85"/>
        </w:rPr>
        <w:t xml:space="preserve"> </w:t>
      </w:r>
      <w:r>
        <w:rPr>
          <w:rFonts w:ascii="Tahoma"/>
          <w:w w:val="85"/>
        </w:rPr>
        <w:t>|</w:t>
      </w:r>
      <w:r>
        <w:rPr>
          <w:rFonts w:ascii="Tahoma"/>
          <w:w w:val="85"/>
        </w:rPr>
        <w:tab/>
      </w:r>
      <w:r>
        <w:rPr>
          <w:rFonts w:ascii="Tahoma"/>
          <w:w w:val="95"/>
        </w:rPr>
        <w:t>Storage</w:t>
      </w:r>
    </w:p>
    <w:p>
      <w:pPr>
        <w:pStyle w:val="9"/>
        <w:tabs>
          <w:tab w:val="left" w:pos="1738"/>
          <w:tab w:val="left" w:pos="3018"/>
          <w:tab w:val="left" w:pos="3582"/>
          <w:tab w:val="left" w:pos="4141"/>
          <w:tab w:val="left" w:pos="6503"/>
        </w:tabs>
        <w:spacing w:before="90"/>
        <w:ind w:left="1153"/>
        <w:rPr>
          <w:rFonts w:ascii="Tahoma"/>
        </w:rPr>
      </w:pPr>
      <w:r>
        <w:rPr>
          <w:rFonts w:ascii="Tahoma"/>
          <w:w w:val="64"/>
          <w:u w:val="dotted"/>
        </w:rPr>
        <w:t xml:space="preserve"> </w:t>
      </w:r>
      <w:r>
        <w:rPr>
          <w:rFonts w:ascii="Tahoma"/>
          <w:u w:val="dotted"/>
        </w:rPr>
        <w:tab/>
      </w:r>
      <w:r>
        <w:rPr>
          <w:rFonts w:ascii="Tahoma"/>
          <w:w w:val="80"/>
        </w:rPr>
        <w:t>+</w:t>
      </w:r>
      <w:r>
        <w:rPr>
          <w:rFonts w:ascii="Tahoma"/>
          <w:w w:val="80"/>
          <w:u w:val="dotted"/>
        </w:rPr>
        <w:tab/>
      </w:r>
      <w:r>
        <w:rPr>
          <w:rFonts w:ascii="Tahoma"/>
          <w:w w:val="80"/>
        </w:rPr>
        <w:t>+</w:t>
      </w:r>
      <w:r>
        <w:rPr>
          <w:rFonts w:ascii="Tahoma"/>
          <w:w w:val="80"/>
          <w:u w:val="dotted"/>
        </w:rPr>
        <w:tab/>
      </w:r>
      <w:r>
        <w:rPr>
          <w:rFonts w:ascii="Tahoma"/>
          <w:w w:val="80"/>
        </w:rPr>
        <w:t>+</w:t>
      </w:r>
      <w:r>
        <w:rPr>
          <w:rFonts w:ascii="Tahoma"/>
          <w:w w:val="80"/>
          <w:u w:val="dotted"/>
        </w:rPr>
        <w:tab/>
      </w:r>
      <w:r>
        <w:rPr>
          <w:rFonts w:ascii="Tahoma"/>
          <w:w w:val="80"/>
        </w:rPr>
        <w:t>+</w:t>
      </w:r>
      <w:r>
        <w:rPr>
          <w:rFonts w:ascii="Tahoma"/>
          <w:w w:val="64"/>
          <w:u w:val="dotted"/>
        </w:rPr>
        <w:t xml:space="preserve"> </w:t>
      </w:r>
      <w:r>
        <w:rPr>
          <w:rFonts w:ascii="Tahoma"/>
          <w:u w:val="dotted"/>
        </w:rPr>
        <w:tab/>
      </w:r>
    </w:p>
    <w:p>
      <w:pPr>
        <w:pStyle w:val="9"/>
        <w:tabs>
          <w:tab w:val="left" w:pos="3579"/>
          <w:tab w:val="left" w:pos="3637"/>
          <w:tab w:val="left" w:pos="3709"/>
          <w:tab w:val="left" w:pos="3817"/>
          <w:tab w:val="left" w:pos="4976"/>
          <w:tab w:val="left" w:pos="5034"/>
          <w:tab w:val="left" w:pos="5092"/>
          <w:tab w:val="left" w:pos="5165"/>
          <w:tab w:val="left" w:pos="5272"/>
        </w:tabs>
        <w:spacing w:before="89" w:line="326" w:lineRule="auto"/>
        <w:ind w:left="1153" w:right="1588" w:firstLine="105"/>
        <w:rPr>
          <w:rFonts w:ascii="Tahoma"/>
        </w:rPr>
      </w:pPr>
      <w:r>
        <w:rPr>
          <w:rFonts w:ascii="Tahoma"/>
          <w:w w:val="95"/>
        </w:rPr>
        <w:t>finance</w:t>
      </w:r>
      <w:r>
        <w:rPr>
          <w:rFonts w:ascii="Tahoma"/>
          <w:spacing w:val="-20"/>
          <w:w w:val="95"/>
        </w:rPr>
        <w:t xml:space="preserve"> </w:t>
      </w:r>
      <w:r>
        <w:rPr>
          <w:rFonts w:ascii="Tahoma"/>
          <w:w w:val="95"/>
        </w:rPr>
        <w:t>|</w:t>
      </w:r>
      <w:r>
        <w:rPr>
          <w:rFonts w:ascii="Tahoma"/>
          <w:spacing w:val="-21"/>
          <w:w w:val="95"/>
        </w:rPr>
        <w:t xml:space="preserve"> </w:t>
      </w:r>
      <w:r>
        <w:rPr>
          <w:rFonts w:ascii="Tahoma"/>
          <w:w w:val="95"/>
        </w:rPr>
        <w:t>bank_card</w:t>
      </w:r>
      <w:r>
        <w:rPr>
          <w:rFonts w:ascii="Tahoma"/>
          <w:w w:val="95"/>
        </w:rPr>
        <w:tab/>
      </w:r>
      <w:r>
        <w:rPr>
          <w:rFonts w:ascii="Tahoma"/>
          <w:w w:val="95"/>
        </w:rPr>
        <w:tab/>
      </w:r>
      <w:r>
        <w:rPr>
          <w:rFonts w:ascii="Tahoma"/>
          <w:w w:val="95"/>
        </w:rPr>
        <w:tab/>
      </w:r>
      <w:r>
        <w:rPr>
          <w:rFonts w:ascii="Tahoma"/>
          <w:w w:val="95"/>
        </w:rPr>
        <w:tab/>
      </w:r>
      <w:r>
        <w:rPr>
          <w:rFonts w:ascii="Tahoma"/>
          <w:w w:val="90"/>
        </w:rPr>
        <w:t>|</w:t>
      </w:r>
      <w:r>
        <w:rPr>
          <w:rFonts w:ascii="Tahoma"/>
          <w:spacing w:val="-7"/>
          <w:w w:val="90"/>
        </w:rPr>
        <w:t xml:space="preserve"> </w:t>
      </w:r>
      <w:r>
        <w:rPr>
          <w:rFonts w:ascii="Tahoma"/>
          <w:w w:val="90"/>
        </w:rPr>
        <w:t>table</w:t>
      </w:r>
      <w:r>
        <w:rPr>
          <w:rFonts w:ascii="Tahoma"/>
          <w:spacing w:val="-8"/>
          <w:w w:val="90"/>
        </w:rPr>
        <w:t xml:space="preserve"> </w:t>
      </w:r>
      <w:r>
        <w:rPr>
          <w:rFonts w:ascii="Tahoma"/>
          <w:w w:val="90"/>
        </w:rPr>
        <w:t>|</w:t>
      </w:r>
      <w:r>
        <w:rPr>
          <w:rFonts w:ascii="Tahoma"/>
          <w:spacing w:val="-10"/>
          <w:w w:val="90"/>
        </w:rPr>
        <w:t xml:space="preserve"> </w:t>
      </w:r>
      <w:r>
        <w:rPr>
          <w:rFonts w:ascii="Tahoma"/>
          <w:w w:val="90"/>
        </w:rPr>
        <w:t>omm</w:t>
      </w:r>
      <w:r>
        <w:rPr>
          <w:rFonts w:ascii="Tahoma"/>
          <w:w w:val="90"/>
        </w:rPr>
        <w:tab/>
      </w:r>
      <w:r>
        <w:rPr>
          <w:rFonts w:ascii="Tahoma"/>
          <w:w w:val="90"/>
        </w:rPr>
        <w:tab/>
      </w:r>
      <w:r>
        <w:rPr>
          <w:rFonts w:ascii="Tahoma"/>
          <w:w w:val="90"/>
        </w:rPr>
        <w:tab/>
      </w:r>
      <w:r>
        <w:rPr>
          <w:rFonts w:ascii="Tahoma"/>
          <w:w w:val="90"/>
        </w:rPr>
        <w:tab/>
      </w:r>
      <w:r>
        <w:rPr>
          <w:rFonts w:ascii="Tahoma"/>
          <w:w w:val="90"/>
        </w:rPr>
        <w:tab/>
      </w:r>
      <w:r>
        <w:rPr>
          <w:rFonts w:ascii="Tahoma"/>
          <w:w w:val="90"/>
        </w:rPr>
        <w:t>|</w:t>
      </w:r>
      <w:r>
        <w:rPr>
          <w:rFonts w:ascii="Tahoma"/>
          <w:spacing w:val="1"/>
          <w:w w:val="90"/>
        </w:rPr>
        <w:t xml:space="preserve"> </w:t>
      </w:r>
      <w:r>
        <w:rPr>
          <w:rFonts w:ascii="Tahoma"/>
          <w:w w:val="90"/>
        </w:rPr>
        <w:t>{orientation=row,compression=no}</w:t>
      </w:r>
      <w:r>
        <w:rPr>
          <w:rFonts w:ascii="Tahoma"/>
          <w:spacing w:val="-57"/>
          <w:w w:val="90"/>
        </w:rPr>
        <w:t xml:space="preserve"> </w:t>
      </w:r>
      <w:r>
        <w:rPr>
          <w:rFonts w:ascii="Tahoma"/>
          <w:w w:val="95"/>
        </w:rPr>
        <w:t>finance</w:t>
      </w:r>
      <w:r>
        <w:rPr>
          <w:rFonts w:ascii="Tahoma"/>
          <w:spacing w:val="-20"/>
          <w:w w:val="95"/>
        </w:rPr>
        <w:t xml:space="preserve"> </w:t>
      </w:r>
      <w:r>
        <w:rPr>
          <w:rFonts w:ascii="Tahoma"/>
          <w:w w:val="95"/>
        </w:rPr>
        <w:t>|</w:t>
      </w:r>
      <w:r>
        <w:rPr>
          <w:rFonts w:ascii="Tahoma"/>
          <w:spacing w:val="-18"/>
          <w:w w:val="95"/>
        </w:rPr>
        <w:t xml:space="preserve"> </w:t>
      </w:r>
      <w:r>
        <w:rPr>
          <w:rFonts w:ascii="Tahoma"/>
          <w:w w:val="95"/>
        </w:rPr>
        <w:t>client</w:t>
      </w:r>
      <w:r>
        <w:rPr>
          <w:rFonts w:ascii="Tahoma"/>
          <w:w w:val="95"/>
        </w:rPr>
        <w:tab/>
      </w:r>
      <w:r>
        <w:rPr>
          <w:rFonts w:ascii="Tahoma"/>
          <w:w w:val="90"/>
        </w:rPr>
        <w:t>|</w:t>
      </w:r>
      <w:r>
        <w:rPr>
          <w:rFonts w:ascii="Tahoma"/>
          <w:spacing w:val="-4"/>
          <w:w w:val="90"/>
        </w:rPr>
        <w:t xml:space="preserve"> </w:t>
      </w:r>
      <w:r>
        <w:rPr>
          <w:rFonts w:ascii="Tahoma"/>
          <w:w w:val="90"/>
        </w:rPr>
        <w:t>table</w:t>
      </w:r>
      <w:r>
        <w:rPr>
          <w:rFonts w:ascii="Tahoma"/>
          <w:spacing w:val="-3"/>
          <w:w w:val="90"/>
        </w:rPr>
        <w:t xml:space="preserve"> </w:t>
      </w:r>
      <w:r>
        <w:rPr>
          <w:rFonts w:ascii="Tahoma"/>
          <w:w w:val="90"/>
        </w:rPr>
        <w:t>|</w:t>
      </w:r>
      <w:r>
        <w:rPr>
          <w:rFonts w:ascii="Tahoma"/>
          <w:spacing w:val="-6"/>
          <w:w w:val="90"/>
        </w:rPr>
        <w:t xml:space="preserve"> </w:t>
      </w:r>
      <w:r>
        <w:rPr>
          <w:rFonts w:ascii="Tahoma"/>
          <w:w w:val="90"/>
        </w:rPr>
        <w:t>omm</w:t>
      </w:r>
      <w:r>
        <w:rPr>
          <w:rFonts w:ascii="Tahoma"/>
          <w:w w:val="90"/>
        </w:rPr>
        <w:tab/>
      </w:r>
      <w:r>
        <w:rPr>
          <w:rFonts w:ascii="Tahoma"/>
          <w:w w:val="90"/>
        </w:rPr>
        <w:tab/>
      </w:r>
      <w:r>
        <w:rPr>
          <w:rFonts w:ascii="Tahoma"/>
          <w:w w:val="90"/>
        </w:rPr>
        <w:t>| {orientation=row,compression=no}</w:t>
      </w:r>
      <w:r>
        <w:rPr>
          <w:rFonts w:ascii="Tahoma"/>
          <w:spacing w:val="1"/>
          <w:w w:val="90"/>
        </w:rPr>
        <w:t xml:space="preserve"> </w:t>
      </w:r>
      <w:r>
        <w:rPr>
          <w:rFonts w:ascii="Tahoma"/>
          <w:w w:val="95"/>
        </w:rPr>
        <w:t>finance</w:t>
      </w:r>
      <w:r>
        <w:rPr>
          <w:rFonts w:ascii="Tahoma"/>
          <w:spacing w:val="-21"/>
          <w:w w:val="95"/>
        </w:rPr>
        <w:t xml:space="preserve"> </w:t>
      </w:r>
      <w:r>
        <w:rPr>
          <w:rFonts w:ascii="Tahoma"/>
          <w:w w:val="95"/>
        </w:rPr>
        <w:t>|</w:t>
      </w:r>
      <w:r>
        <w:rPr>
          <w:rFonts w:ascii="Tahoma"/>
          <w:spacing w:val="-19"/>
          <w:w w:val="95"/>
        </w:rPr>
        <w:t xml:space="preserve"> </w:t>
      </w:r>
      <w:r>
        <w:rPr>
          <w:rFonts w:ascii="Tahoma"/>
          <w:w w:val="95"/>
        </w:rPr>
        <w:t>finances_product</w:t>
      </w:r>
      <w:r>
        <w:rPr>
          <w:rFonts w:ascii="Tahoma"/>
          <w:spacing w:val="-21"/>
          <w:w w:val="95"/>
        </w:rPr>
        <w:t xml:space="preserve"> </w:t>
      </w:r>
      <w:r>
        <w:rPr>
          <w:rFonts w:ascii="Tahoma"/>
          <w:w w:val="95"/>
        </w:rPr>
        <w:t>|</w:t>
      </w:r>
      <w:r>
        <w:rPr>
          <w:rFonts w:ascii="Tahoma"/>
          <w:spacing w:val="-19"/>
          <w:w w:val="95"/>
        </w:rPr>
        <w:t xml:space="preserve"> </w:t>
      </w:r>
      <w:r>
        <w:rPr>
          <w:rFonts w:ascii="Tahoma"/>
          <w:w w:val="95"/>
        </w:rPr>
        <w:t>table</w:t>
      </w:r>
      <w:r>
        <w:rPr>
          <w:rFonts w:ascii="Tahoma"/>
          <w:spacing w:val="-20"/>
          <w:w w:val="95"/>
        </w:rPr>
        <w:t xml:space="preserve"> </w:t>
      </w:r>
      <w:r>
        <w:rPr>
          <w:rFonts w:ascii="Tahoma"/>
          <w:w w:val="95"/>
        </w:rPr>
        <w:t>|</w:t>
      </w:r>
      <w:r>
        <w:rPr>
          <w:rFonts w:ascii="Tahoma"/>
          <w:spacing w:val="-22"/>
          <w:w w:val="95"/>
        </w:rPr>
        <w:t xml:space="preserve"> </w:t>
      </w:r>
      <w:r>
        <w:rPr>
          <w:rFonts w:ascii="Tahoma"/>
          <w:w w:val="95"/>
        </w:rPr>
        <w:t>omm</w:t>
      </w:r>
      <w:r>
        <w:rPr>
          <w:rFonts w:ascii="Tahoma"/>
          <w:w w:val="95"/>
        </w:rPr>
        <w:tab/>
      </w:r>
      <w:r>
        <w:rPr>
          <w:rFonts w:ascii="Tahoma"/>
          <w:w w:val="90"/>
        </w:rPr>
        <w:t>| {orientation=row,compression=no}</w:t>
      </w:r>
      <w:r>
        <w:rPr>
          <w:rFonts w:ascii="Tahoma"/>
          <w:spacing w:val="1"/>
          <w:w w:val="90"/>
        </w:rPr>
        <w:t xml:space="preserve"> </w:t>
      </w:r>
      <w:r>
        <w:rPr>
          <w:rFonts w:ascii="Tahoma"/>
          <w:spacing w:val="-1"/>
          <w:w w:val="95"/>
        </w:rPr>
        <w:t>finance</w:t>
      </w:r>
      <w:r>
        <w:rPr>
          <w:rFonts w:ascii="Tahoma"/>
          <w:spacing w:val="-21"/>
          <w:w w:val="95"/>
        </w:rPr>
        <w:t xml:space="preserve"> </w:t>
      </w:r>
      <w:r>
        <w:rPr>
          <w:rFonts w:ascii="Tahoma"/>
          <w:w w:val="95"/>
        </w:rPr>
        <w:t>|</w:t>
      </w:r>
      <w:r>
        <w:rPr>
          <w:rFonts w:ascii="Tahoma"/>
          <w:spacing w:val="-19"/>
          <w:w w:val="95"/>
        </w:rPr>
        <w:t xml:space="preserve"> </w:t>
      </w:r>
      <w:r>
        <w:rPr>
          <w:rFonts w:ascii="Tahoma"/>
          <w:w w:val="95"/>
        </w:rPr>
        <w:t>fund</w:t>
      </w:r>
      <w:r>
        <w:rPr>
          <w:rFonts w:ascii="Tahoma"/>
          <w:w w:val="95"/>
        </w:rPr>
        <w:tab/>
      </w:r>
      <w:r>
        <w:rPr>
          <w:rFonts w:ascii="Tahoma"/>
          <w:w w:val="95"/>
        </w:rPr>
        <w:tab/>
      </w:r>
      <w:r>
        <w:rPr>
          <w:rFonts w:ascii="Tahoma"/>
          <w:w w:val="95"/>
        </w:rPr>
        <w:tab/>
      </w:r>
      <w:r>
        <w:rPr>
          <w:rFonts w:ascii="Tahoma"/>
          <w:w w:val="90"/>
        </w:rPr>
        <w:t>|</w:t>
      </w:r>
      <w:r>
        <w:rPr>
          <w:rFonts w:ascii="Tahoma"/>
          <w:spacing w:val="-5"/>
          <w:w w:val="90"/>
        </w:rPr>
        <w:t xml:space="preserve"> </w:t>
      </w:r>
      <w:r>
        <w:rPr>
          <w:rFonts w:ascii="Tahoma"/>
          <w:w w:val="90"/>
        </w:rPr>
        <w:t>table</w:t>
      </w:r>
      <w:r>
        <w:rPr>
          <w:rFonts w:ascii="Tahoma"/>
          <w:spacing w:val="-6"/>
          <w:w w:val="90"/>
        </w:rPr>
        <w:t xml:space="preserve"> </w:t>
      </w:r>
      <w:r>
        <w:rPr>
          <w:rFonts w:ascii="Tahoma"/>
          <w:w w:val="90"/>
        </w:rPr>
        <w:t>|</w:t>
      </w:r>
      <w:r>
        <w:rPr>
          <w:rFonts w:ascii="Tahoma"/>
          <w:spacing w:val="-6"/>
          <w:w w:val="90"/>
        </w:rPr>
        <w:t xml:space="preserve"> </w:t>
      </w:r>
      <w:r>
        <w:rPr>
          <w:rFonts w:ascii="Tahoma"/>
          <w:w w:val="90"/>
        </w:rPr>
        <w:t>omm</w:t>
      </w:r>
      <w:r>
        <w:rPr>
          <w:rFonts w:ascii="Tahoma"/>
          <w:w w:val="90"/>
        </w:rPr>
        <w:tab/>
      </w:r>
      <w:r>
        <w:rPr>
          <w:rFonts w:ascii="Tahoma"/>
          <w:w w:val="90"/>
        </w:rPr>
        <w:tab/>
      </w:r>
      <w:r>
        <w:rPr>
          <w:rFonts w:ascii="Tahoma"/>
          <w:w w:val="90"/>
        </w:rPr>
        <w:tab/>
      </w:r>
      <w:r>
        <w:rPr>
          <w:rFonts w:ascii="Tahoma"/>
          <w:w w:val="90"/>
        </w:rPr>
        <w:tab/>
      </w:r>
      <w:r>
        <w:rPr>
          <w:rFonts w:ascii="Tahoma"/>
          <w:w w:val="90"/>
        </w:rPr>
        <w:t>| {orientation=row,compression=no}</w:t>
      </w:r>
      <w:r>
        <w:rPr>
          <w:rFonts w:ascii="Tahoma"/>
          <w:spacing w:val="1"/>
          <w:w w:val="90"/>
        </w:rPr>
        <w:t xml:space="preserve"> </w:t>
      </w:r>
      <w:r>
        <w:rPr>
          <w:rFonts w:ascii="Tahoma"/>
          <w:w w:val="95"/>
        </w:rPr>
        <w:t>finance</w:t>
      </w:r>
      <w:r>
        <w:rPr>
          <w:rFonts w:ascii="Tahoma"/>
          <w:spacing w:val="-21"/>
          <w:w w:val="95"/>
        </w:rPr>
        <w:t xml:space="preserve"> </w:t>
      </w:r>
      <w:r>
        <w:rPr>
          <w:rFonts w:ascii="Tahoma"/>
          <w:w w:val="95"/>
        </w:rPr>
        <w:t>|</w:t>
      </w:r>
      <w:r>
        <w:rPr>
          <w:rFonts w:ascii="Tahoma"/>
          <w:spacing w:val="-20"/>
          <w:w w:val="95"/>
        </w:rPr>
        <w:t xml:space="preserve"> </w:t>
      </w:r>
      <w:r>
        <w:rPr>
          <w:rFonts w:ascii="Tahoma"/>
          <w:w w:val="95"/>
        </w:rPr>
        <w:t>insurance</w:t>
      </w:r>
      <w:r>
        <w:rPr>
          <w:rFonts w:ascii="Tahoma"/>
          <w:w w:val="95"/>
        </w:rPr>
        <w:tab/>
      </w:r>
      <w:r>
        <w:rPr>
          <w:rFonts w:ascii="Tahoma"/>
          <w:w w:val="95"/>
        </w:rPr>
        <w:tab/>
      </w:r>
      <w:r>
        <w:rPr>
          <w:rFonts w:ascii="Tahoma"/>
          <w:w w:val="90"/>
        </w:rPr>
        <w:t>|</w:t>
      </w:r>
      <w:r>
        <w:rPr>
          <w:rFonts w:ascii="Tahoma"/>
          <w:spacing w:val="-5"/>
          <w:w w:val="90"/>
        </w:rPr>
        <w:t xml:space="preserve"> </w:t>
      </w:r>
      <w:r>
        <w:rPr>
          <w:rFonts w:ascii="Tahoma"/>
          <w:w w:val="90"/>
        </w:rPr>
        <w:t>table</w:t>
      </w:r>
      <w:r>
        <w:rPr>
          <w:rFonts w:ascii="Tahoma"/>
          <w:spacing w:val="-5"/>
          <w:w w:val="90"/>
        </w:rPr>
        <w:t xml:space="preserve"> </w:t>
      </w:r>
      <w:r>
        <w:rPr>
          <w:rFonts w:ascii="Tahoma"/>
          <w:w w:val="90"/>
        </w:rPr>
        <w:t>|</w:t>
      </w:r>
      <w:r>
        <w:rPr>
          <w:rFonts w:ascii="Tahoma"/>
          <w:spacing w:val="-7"/>
          <w:w w:val="90"/>
        </w:rPr>
        <w:t xml:space="preserve"> </w:t>
      </w:r>
      <w:r>
        <w:rPr>
          <w:rFonts w:ascii="Tahoma"/>
          <w:w w:val="90"/>
        </w:rPr>
        <w:t>omm</w:t>
      </w:r>
      <w:r>
        <w:rPr>
          <w:rFonts w:ascii="Tahoma"/>
          <w:w w:val="90"/>
        </w:rPr>
        <w:tab/>
      </w:r>
      <w:r>
        <w:rPr>
          <w:rFonts w:ascii="Tahoma"/>
          <w:w w:val="90"/>
        </w:rPr>
        <w:tab/>
      </w:r>
      <w:r>
        <w:rPr>
          <w:rFonts w:ascii="Tahoma"/>
          <w:w w:val="90"/>
        </w:rPr>
        <w:tab/>
      </w:r>
      <w:r>
        <w:rPr>
          <w:rFonts w:ascii="Tahoma"/>
          <w:w w:val="90"/>
        </w:rPr>
        <w:t>| {orientation=row,compression=no}</w:t>
      </w:r>
      <w:r>
        <w:rPr>
          <w:rFonts w:ascii="Tahoma"/>
          <w:spacing w:val="1"/>
          <w:w w:val="90"/>
        </w:rPr>
        <w:t xml:space="preserve"> </w:t>
      </w:r>
      <w:r>
        <w:rPr>
          <w:rFonts w:ascii="Tahoma"/>
          <w:w w:val="95"/>
        </w:rPr>
        <w:t>finance</w:t>
      </w:r>
      <w:r>
        <w:rPr>
          <w:rFonts w:ascii="Tahoma"/>
          <w:spacing w:val="-21"/>
          <w:w w:val="95"/>
        </w:rPr>
        <w:t xml:space="preserve"> </w:t>
      </w:r>
      <w:r>
        <w:rPr>
          <w:rFonts w:ascii="Tahoma"/>
          <w:w w:val="95"/>
        </w:rPr>
        <w:t>|</w:t>
      </w:r>
      <w:r>
        <w:rPr>
          <w:rFonts w:ascii="Tahoma"/>
          <w:spacing w:val="-20"/>
          <w:w w:val="95"/>
        </w:rPr>
        <w:t xml:space="preserve"> </w:t>
      </w:r>
      <w:r>
        <w:rPr>
          <w:rFonts w:ascii="Tahoma"/>
          <w:w w:val="95"/>
        </w:rPr>
        <w:t>property</w:t>
      </w:r>
      <w:r>
        <w:rPr>
          <w:rFonts w:ascii="Tahoma"/>
          <w:w w:val="95"/>
        </w:rPr>
        <w:tab/>
      </w:r>
      <w:r>
        <w:rPr>
          <w:rFonts w:ascii="Tahoma"/>
          <w:w w:val="95"/>
        </w:rPr>
        <w:tab/>
      </w:r>
      <w:r>
        <w:rPr>
          <w:rFonts w:ascii="Tahoma"/>
          <w:w w:val="90"/>
        </w:rPr>
        <w:t>|</w:t>
      </w:r>
      <w:r>
        <w:rPr>
          <w:rFonts w:ascii="Tahoma"/>
          <w:spacing w:val="-4"/>
          <w:w w:val="90"/>
        </w:rPr>
        <w:t xml:space="preserve"> </w:t>
      </w:r>
      <w:r>
        <w:rPr>
          <w:rFonts w:ascii="Tahoma"/>
          <w:w w:val="90"/>
        </w:rPr>
        <w:t>table</w:t>
      </w:r>
      <w:r>
        <w:rPr>
          <w:rFonts w:ascii="Tahoma"/>
          <w:spacing w:val="-6"/>
          <w:w w:val="90"/>
        </w:rPr>
        <w:t xml:space="preserve"> </w:t>
      </w:r>
      <w:r>
        <w:rPr>
          <w:rFonts w:ascii="Tahoma"/>
          <w:w w:val="90"/>
        </w:rPr>
        <w:t>|</w:t>
      </w:r>
      <w:r>
        <w:rPr>
          <w:rFonts w:ascii="Tahoma"/>
          <w:spacing w:val="-7"/>
          <w:w w:val="90"/>
        </w:rPr>
        <w:t xml:space="preserve"> </w:t>
      </w:r>
      <w:r>
        <w:rPr>
          <w:rFonts w:ascii="Tahoma"/>
          <w:w w:val="90"/>
        </w:rPr>
        <w:t>omm</w:t>
      </w:r>
      <w:r>
        <w:rPr>
          <w:rFonts w:ascii="Tahoma"/>
          <w:w w:val="90"/>
        </w:rPr>
        <w:tab/>
      </w:r>
      <w:r>
        <w:rPr>
          <w:rFonts w:ascii="Tahoma"/>
          <w:w w:val="90"/>
        </w:rPr>
        <w:tab/>
      </w:r>
      <w:r>
        <w:rPr>
          <w:rFonts w:ascii="Tahoma"/>
          <w:w w:val="90"/>
        </w:rPr>
        <w:tab/>
      </w:r>
      <w:r>
        <w:rPr>
          <w:rFonts w:ascii="Tahoma"/>
          <w:w w:val="90"/>
        </w:rPr>
        <w:t>|</w:t>
      </w:r>
      <w:r>
        <w:rPr>
          <w:rFonts w:ascii="Tahoma"/>
          <w:spacing w:val="53"/>
        </w:rPr>
        <w:t xml:space="preserve"> </w:t>
      </w:r>
      <w:r>
        <w:rPr>
          <w:rFonts w:ascii="Tahoma"/>
          <w:w w:val="90"/>
        </w:rPr>
        <w:t>{orientation=row,compression=no}</w:t>
      </w:r>
      <w:r>
        <w:rPr>
          <w:rFonts w:ascii="Tahoma"/>
          <w:spacing w:val="1"/>
          <w:w w:val="90"/>
        </w:rPr>
        <w:t xml:space="preserve"> </w:t>
      </w:r>
      <w:r>
        <w:rPr>
          <w:rFonts w:ascii="Tahoma"/>
          <w:w w:val="95"/>
        </w:rPr>
        <w:t>(6</w:t>
      </w:r>
      <w:r>
        <w:rPr>
          <w:rFonts w:ascii="Tahoma"/>
          <w:spacing w:val="-22"/>
          <w:w w:val="95"/>
        </w:rPr>
        <w:t xml:space="preserve"> </w:t>
      </w:r>
      <w:r>
        <w:rPr>
          <w:rFonts w:ascii="Tahoma"/>
          <w:w w:val="95"/>
        </w:rPr>
        <w:t>rows)</w:t>
      </w:r>
    </w:p>
    <w:p>
      <w:pPr>
        <w:pStyle w:val="9"/>
        <w:spacing w:before="27"/>
        <w:ind w:left="1028"/>
      </w:pPr>
      <w:r>
        <w:rPr>
          <w:spacing w:val="-1"/>
          <w:w w:val="95"/>
          <w:sz w:val="24"/>
        </w:rPr>
        <w:t xml:space="preserve">步骤 </w:t>
      </w:r>
      <w:r>
        <w:rPr>
          <w:rFonts w:ascii="Tahoma" w:eastAsia="Tahoma"/>
          <w:w w:val="95"/>
          <w:sz w:val="24"/>
        </w:rPr>
        <w:t>4</w:t>
      </w:r>
      <w:r>
        <w:rPr>
          <w:rFonts w:ascii="Tahoma" w:eastAsia="Tahoma"/>
          <w:spacing w:val="151"/>
          <w:sz w:val="24"/>
        </w:rPr>
        <w:t xml:space="preserve"> </w:t>
      </w:r>
      <w:r>
        <w:rPr>
          <w:spacing w:val="5"/>
          <w:w w:val="95"/>
        </w:rPr>
        <w:t xml:space="preserve">使用 </w:t>
      </w:r>
      <w:r>
        <w:rPr>
          <w:rFonts w:ascii="Tahoma" w:eastAsia="Tahoma"/>
          <w:w w:val="95"/>
        </w:rPr>
        <w:t>DROP</w:t>
      </w:r>
      <w:r>
        <w:rPr>
          <w:rFonts w:ascii="Tahoma" w:eastAsia="Tahoma"/>
          <w:spacing w:val="-4"/>
          <w:w w:val="95"/>
        </w:rPr>
        <w:t xml:space="preserve"> </w:t>
      </w:r>
      <w:r>
        <w:rPr>
          <w:rFonts w:ascii="Tahoma" w:eastAsia="Tahoma"/>
          <w:w w:val="95"/>
        </w:rPr>
        <w:t>SCHEMA</w:t>
      </w:r>
      <w:r>
        <w:rPr>
          <w:rFonts w:ascii="Tahoma" w:eastAsia="Tahoma"/>
          <w:spacing w:val="83"/>
        </w:rPr>
        <w:t xml:space="preserve"> </w:t>
      </w:r>
      <w:r>
        <w:rPr>
          <w:spacing w:val="12"/>
          <w:w w:val="95"/>
        </w:rPr>
        <w:t>命令删除</w:t>
      </w:r>
      <w:r>
        <w:rPr>
          <w:rFonts w:ascii="Tahoma" w:eastAsia="Tahoma"/>
          <w:w w:val="95"/>
        </w:rPr>
        <w:t>finance</w:t>
      </w:r>
      <w:r>
        <w:rPr>
          <w:rFonts w:ascii="Tahoma" w:eastAsia="Tahoma"/>
          <w:spacing w:val="11"/>
          <w:w w:val="95"/>
        </w:rPr>
        <w:t xml:space="preserve"> </w:t>
      </w:r>
      <w:r>
        <w:rPr>
          <w:spacing w:val="1"/>
          <w:w w:val="95"/>
        </w:rPr>
        <w:t xml:space="preserve">会有报错，因为 </w:t>
      </w:r>
      <w:r>
        <w:rPr>
          <w:rFonts w:ascii="Tahoma" w:eastAsia="Tahoma"/>
          <w:w w:val="95"/>
        </w:rPr>
        <w:t>finance</w:t>
      </w:r>
      <w:r>
        <w:rPr>
          <w:rFonts w:ascii="Tahoma" w:eastAsia="Tahoma"/>
          <w:spacing w:val="14"/>
          <w:w w:val="95"/>
        </w:rPr>
        <w:t xml:space="preserve"> </w:t>
      </w:r>
      <w:r>
        <w:rPr>
          <w:w w:val="95"/>
        </w:rPr>
        <w:t>下存在对象。</w:t>
      </w:r>
    </w:p>
    <w:p>
      <w:pPr>
        <w:pStyle w:val="9"/>
        <w:spacing w:before="17"/>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0"/>
                <w:sz w:val="18"/>
              </w:rPr>
              <w:t>DROP</w:t>
            </w:r>
            <w:r>
              <w:rPr>
                <w:spacing w:val="4"/>
                <w:w w:val="90"/>
                <w:sz w:val="18"/>
              </w:rPr>
              <w:t xml:space="preserve"> </w:t>
            </w:r>
            <w:r>
              <w:rPr>
                <w:w w:val="90"/>
                <w:sz w:val="18"/>
              </w:rPr>
              <w:t>SCHEMA</w:t>
            </w:r>
            <w:r>
              <w:rPr>
                <w:spacing w:val="5"/>
                <w:w w:val="90"/>
                <w:sz w:val="18"/>
              </w:rPr>
              <w:t xml:space="preserve"> </w:t>
            </w:r>
            <w:r>
              <w:rPr>
                <w:w w:val="90"/>
                <w:sz w:val="18"/>
              </w:rPr>
              <w:t>finance;</w:t>
            </w:r>
          </w:p>
        </w:tc>
      </w:tr>
    </w:tbl>
    <w:p>
      <w:pPr>
        <w:pStyle w:val="9"/>
        <w:spacing w:before="68"/>
        <w:ind w:left="1153"/>
      </w:pPr>
      <w:r>
        <w:t>报错如下：</w:t>
      </w:r>
    </w:p>
    <w:p>
      <w:pPr>
        <w:pStyle w:val="9"/>
        <w:tabs>
          <w:tab w:val="left" w:pos="2026"/>
        </w:tabs>
        <w:spacing w:before="64" w:line="324" w:lineRule="auto"/>
        <w:ind w:left="1153" w:right="2388"/>
        <w:rPr>
          <w:rFonts w:ascii="Tahoma"/>
        </w:rPr>
      </w:pPr>
      <w:r>
        <w:rPr>
          <w:rFonts w:ascii="Tahoma"/>
        </w:rPr>
        <w:t>ERROR:</w:t>
      </w:r>
      <w:r>
        <w:rPr>
          <w:rFonts w:ascii="Tahoma"/>
        </w:rPr>
        <w:tab/>
      </w:r>
      <w:r>
        <w:rPr>
          <w:rFonts w:ascii="Tahoma"/>
          <w:w w:val="95"/>
        </w:rPr>
        <w:t>cannot</w:t>
      </w:r>
      <w:r>
        <w:rPr>
          <w:rFonts w:ascii="Tahoma"/>
          <w:spacing w:val="-9"/>
          <w:w w:val="95"/>
        </w:rPr>
        <w:t xml:space="preserve"> </w:t>
      </w:r>
      <w:r>
        <w:rPr>
          <w:rFonts w:ascii="Tahoma"/>
          <w:w w:val="95"/>
        </w:rPr>
        <w:t>drop</w:t>
      </w:r>
      <w:r>
        <w:rPr>
          <w:rFonts w:ascii="Tahoma"/>
          <w:spacing w:val="-8"/>
          <w:w w:val="95"/>
        </w:rPr>
        <w:t xml:space="preserve"> </w:t>
      </w:r>
      <w:r>
        <w:rPr>
          <w:rFonts w:ascii="Tahoma"/>
          <w:w w:val="95"/>
        </w:rPr>
        <w:t>schema</w:t>
      </w:r>
      <w:r>
        <w:rPr>
          <w:rFonts w:ascii="Tahoma"/>
          <w:spacing w:val="-7"/>
          <w:w w:val="95"/>
        </w:rPr>
        <w:t xml:space="preserve"> </w:t>
      </w:r>
      <w:r>
        <w:rPr>
          <w:rFonts w:ascii="Tahoma"/>
          <w:w w:val="95"/>
        </w:rPr>
        <w:t>finance</w:t>
      </w:r>
      <w:r>
        <w:rPr>
          <w:rFonts w:ascii="Tahoma"/>
          <w:spacing w:val="-8"/>
          <w:w w:val="95"/>
        </w:rPr>
        <w:t xml:space="preserve"> </w:t>
      </w:r>
      <w:r>
        <w:rPr>
          <w:rFonts w:ascii="Tahoma"/>
          <w:w w:val="95"/>
        </w:rPr>
        <w:t>because</w:t>
      </w:r>
      <w:r>
        <w:rPr>
          <w:rFonts w:ascii="Tahoma"/>
          <w:spacing w:val="-9"/>
          <w:w w:val="95"/>
        </w:rPr>
        <w:t xml:space="preserve"> </w:t>
      </w:r>
      <w:r>
        <w:rPr>
          <w:rFonts w:ascii="Tahoma"/>
          <w:w w:val="95"/>
        </w:rPr>
        <w:t>other</w:t>
      </w:r>
      <w:r>
        <w:rPr>
          <w:rFonts w:ascii="Tahoma"/>
          <w:spacing w:val="-8"/>
          <w:w w:val="95"/>
        </w:rPr>
        <w:t xml:space="preserve"> </w:t>
      </w:r>
      <w:r>
        <w:rPr>
          <w:rFonts w:ascii="Tahoma"/>
          <w:w w:val="95"/>
        </w:rPr>
        <w:t>objects</w:t>
      </w:r>
      <w:r>
        <w:rPr>
          <w:rFonts w:ascii="Tahoma"/>
          <w:spacing w:val="-8"/>
          <w:w w:val="95"/>
        </w:rPr>
        <w:t xml:space="preserve"> </w:t>
      </w:r>
      <w:r>
        <w:rPr>
          <w:rFonts w:ascii="Tahoma"/>
          <w:w w:val="95"/>
        </w:rPr>
        <w:t>depend</w:t>
      </w:r>
      <w:r>
        <w:rPr>
          <w:rFonts w:ascii="Tahoma"/>
          <w:spacing w:val="-9"/>
          <w:w w:val="95"/>
        </w:rPr>
        <w:t xml:space="preserve"> </w:t>
      </w:r>
      <w:r>
        <w:rPr>
          <w:rFonts w:ascii="Tahoma"/>
          <w:w w:val="95"/>
        </w:rPr>
        <w:t>on</w:t>
      </w:r>
      <w:r>
        <w:rPr>
          <w:rFonts w:ascii="Tahoma"/>
          <w:spacing w:val="-9"/>
          <w:w w:val="95"/>
        </w:rPr>
        <w:t xml:space="preserve"> </w:t>
      </w:r>
      <w:r>
        <w:rPr>
          <w:rFonts w:ascii="Tahoma"/>
          <w:w w:val="95"/>
        </w:rPr>
        <w:t>it</w:t>
      </w:r>
      <w:r>
        <w:rPr>
          <w:rFonts w:ascii="Tahoma"/>
          <w:spacing w:val="-60"/>
          <w:w w:val="95"/>
        </w:rPr>
        <w:t xml:space="preserve"> </w:t>
      </w:r>
      <w:r>
        <w:rPr>
          <w:rFonts w:ascii="Tahoma"/>
          <w:spacing w:val="-1"/>
        </w:rPr>
        <w:t>DETAIL:</w:t>
      </w:r>
      <w:r>
        <w:rPr>
          <w:rFonts w:ascii="Tahoma"/>
          <w:spacing w:val="-1"/>
        </w:rPr>
        <w:tab/>
      </w:r>
      <w:r>
        <w:rPr>
          <w:rFonts w:ascii="Tahoma"/>
          <w:w w:val="95"/>
        </w:rPr>
        <w:t>table</w:t>
      </w:r>
      <w:r>
        <w:rPr>
          <w:rFonts w:ascii="Tahoma"/>
          <w:spacing w:val="-20"/>
          <w:w w:val="95"/>
        </w:rPr>
        <w:t xml:space="preserve"> </w:t>
      </w:r>
      <w:r>
        <w:rPr>
          <w:rFonts w:ascii="Tahoma"/>
          <w:w w:val="95"/>
        </w:rPr>
        <w:t>finance.client</w:t>
      </w:r>
      <w:r>
        <w:rPr>
          <w:rFonts w:ascii="Tahoma"/>
          <w:spacing w:val="-17"/>
          <w:w w:val="95"/>
        </w:rPr>
        <w:t xml:space="preserve"> </w:t>
      </w:r>
      <w:r>
        <w:rPr>
          <w:rFonts w:ascii="Tahoma"/>
          <w:w w:val="95"/>
        </w:rPr>
        <w:t>depends</w:t>
      </w:r>
      <w:r>
        <w:rPr>
          <w:rFonts w:ascii="Tahoma"/>
          <w:spacing w:val="-20"/>
          <w:w w:val="95"/>
        </w:rPr>
        <w:t xml:space="preserve"> </w:t>
      </w:r>
      <w:r>
        <w:rPr>
          <w:rFonts w:ascii="Tahoma"/>
          <w:w w:val="95"/>
        </w:rPr>
        <w:t>on</w:t>
      </w:r>
      <w:r>
        <w:rPr>
          <w:rFonts w:ascii="Tahoma"/>
          <w:spacing w:val="-20"/>
          <w:w w:val="95"/>
        </w:rPr>
        <w:t xml:space="preserve"> </w:t>
      </w:r>
      <w:r>
        <w:rPr>
          <w:rFonts w:ascii="Tahoma"/>
          <w:w w:val="95"/>
        </w:rPr>
        <w:t>schema</w:t>
      </w:r>
      <w:r>
        <w:rPr>
          <w:rFonts w:ascii="Tahoma"/>
          <w:spacing w:val="-19"/>
          <w:w w:val="95"/>
        </w:rPr>
        <w:t xml:space="preserve"> </w:t>
      </w:r>
      <w:r>
        <w:rPr>
          <w:rFonts w:ascii="Tahoma"/>
          <w:w w:val="95"/>
        </w:rPr>
        <w:t>finance</w:t>
      </w:r>
    </w:p>
    <w:p>
      <w:pPr>
        <w:pStyle w:val="9"/>
        <w:spacing w:before="2" w:line="326" w:lineRule="auto"/>
        <w:ind w:left="1153" w:right="4242"/>
        <w:rPr>
          <w:rFonts w:ascii="Tahoma"/>
        </w:rPr>
      </w:pPr>
      <w:r>
        <w:rPr>
          <w:rFonts w:ascii="Tahoma"/>
          <w:w w:val="95"/>
        </w:rPr>
        <w:t>table finance.bank_card depends on schema finance</w:t>
      </w:r>
      <w:r>
        <w:rPr>
          <w:rFonts w:ascii="Tahoma"/>
          <w:spacing w:val="-60"/>
          <w:w w:val="95"/>
        </w:rPr>
        <w:t xml:space="preserve"> </w:t>
      </w:r>
      <w:r>
        <w:rPr>
          <w:rFonts w:ascii="Tahoma"/>
          <w:w w:val="95"/>
        </w:rPr>
        <w:t>table finance.insurance depends on schema finance</w:t>
      </w:r>
      <w:r>
        <w:rPr>
          <w:rFonts w:ascii="Tahoma"/>
          <w:spacing w:val="1"/>
          <w:w w:val="95"/>
        </w:rPr>
        <w:t xml:space="preserve"> </w:t>
      </w:r>
      <w:r>
        <w:rPr>
          <w:rFonts w:ascii="Tahoma"/>
          <w:w w:val="95"/>
        </w:rPr>
        <w:t>table</w:t>
      </w:r>
      <w:r>
        <w:rPr>
          <w:rFonts w:ascii="Tahoma"/>
          <w:spacing w:val="-17"/>
          <w:w w:val="95"/>
        </w:rPr>
        <w:t xml:space="preserve"> </w:t>
      </w:r>
      <w:r>
        <w:rPr>
          <w:rFonts w:ascii="Tahoma"/>
          <w:w w:val="95"/>
        </w:rPr>
        <w:t>finance.fund</w:t>
      </w:r>
      <w:r>
        <w:rPr>
          <w:rFonts w:ascii="Tahoma"/>
          <w:spacing w:val="-17"/>
          <w:w w:val="95"/>
        </w:rPr>
        <w:t xml:space="preserve"> </w:t>
      </w:r>
      <w:r>
        <w:rPr>
          <w:rFonts w:ascii="Tahoma"/>
          <w:w w:val="95"/>
        </w:rPr>
        <w:t>depends</w:t>
      </w:r>
      <w:r>
        <w:rPr>
          <w:rFonts w:ascii="Tahoma"/>
          <w:spacing w:val="-17"/>
          <w:w w:val="95"/>
        </w:rPr>
        <w:t xml:space="preserve"> </w:t>
      </w:r>
      <w:r>
        <w:rPr>
          <w:rFonts w:ascii="Tahoma"/>
          <w:w w:val="95"/>
        </w:rPr>
        <w:t>on</w:t>
      </w:r>
      <w:r>
        <w:rPr>
          <w:rFonts w:ascii="Tahoma"/>
          <w:spacing w:val="-18"/>
          <w:w w:val="95"/>
        </w:rPr>
        <w:t xml:space="preserve"> </w:t>
      </w:r>
      <w:r>
        <w:rPr>
          <w:rFonts w:ascii="Tahoma"/>
          <w:w w:val="95"/>
        </w:rPr>
        <w:t>schema</w:t>
      </w:r>
      <w:r>
        <w:rPr>
          <w:rFonts w:ascii="Tahoma"/>
          <w:spacing w:val="-18"/>
          <w:w w:val="95"/>
        </w:rPr>
        <w:t xml:space="preserve"> </w:t>
      </w:r>
      <w:r>
        <w:rPr>
          <w:rFonts w:ascii="Tahoma"/>
          <w:w w:val="95"/>
        </w:rPr>
        <w:t>finance</w:t>
      </w:r>
    </w:p>
    <w:p>
      <w:pPr>
        <w:pStyle w:val="9"/>
        <w:spacing w:line="251" w:lineRule="exact"/>
        <w:ind w:left="1153"/>
        <w:rPr>
          <w:rFonts w:ascii="Tahoma"/>
        </w:rPr>
      </w:pPr>
      <w:r>
        <w:rPr>
          <w:rFonts w:ascii="Tahoma"/>
          <w:w w:val="95"/>
        </w:rPr>
        <w:t>table</w:t>
      </w:r>
      <w:r>
        <w:rPr>
          <w:rFonts w:ascii="Tahoma"/>
          <w:spacing w:val="-7"/>
          <w:w w:val="95"/>
        </w:rPr>
        <w:t xml:space="preserve"> </w:t>
      </w:r>
      <w:r>
        <w:rPr>
          <w:rFonts w:ascii="Tahoma"/>
          <w:w w:val="95"/>
        </w:rPr>
        <w:t>finance.property</w:t>
      </w:r>
      <w:r>
        <w:rPr>
          <w:rFonts w:ascii="Tahoma"/>
          <w:spacing w:val="-8"/>
          <w:w w:val="95"/>
        </w:rPr>
        <w:t xml:space="preserve"> </w:t>
      </w:r>
      <w:r>
        <w:rPr>
          <w:rFonts w:ascii="Tahoma"/>
          <w:w w:val="95"/>
        </w:rPr>
        <w:t>depends</w:t>
      </w:r>
      <w:r>
        <w:rPr>
          <w:rFonts w:ascii="Tahoma"/>
          <w:spacing w:val="-7"/>
          <w:w w:val="95"/>
        </w:rPr>
        <w:t xml:space="preserve"> </w:t>
      </w:r>
      <w:r>
        <w:rPr>
          <w:rFonts w:ascii="Tahoma"/>
          <w:w w:val="95"/>
        </w:rPr>
        <w:t>on</w:t>
      </w:r>
      <w:r>
        <w:rPr>
          <w:rFonts w:ascii="Tahoma"/>
          <w:spacing w:val="-8"/>
          <w:w w:val="95"/>
        </w:rPr>
        <w:t xml:space="preserve"> </w:t>
      </w:r>
      <w:r>
        <w:rPr>
          <w:rFonts w:ascii="Tahoma"/>
          <w:w w:val="95"/>
        </w:rPr>
        <w:t>schema</w:t>
      </w:r>
      <w:r>
        <w:rPr>
          <w:rFonts w:ascii="Tahoma"/>
          <w:spacing w:val="-9"/>
          <w:w w:val="95"/>
        </w:rPr>
        <w:t xml:space="preserve"> </w:t>
      </w:r>
      <w:r>
        <w:rPr>
          <w:rFonts w:ascii="Tahoma"/>
          <w:w w:val="95"/>
        </w:rPr>
        <w:t>finance</w:t>
      </w:r>
    </w:p>
    <w:p>
      <w:pPr>
        <w:pStyle w:val="9"/>
        <w:tabs>
          <w:tab w:val="left" w:pos="1855"/>
        </w:tabs>
        <w:spacing w:before="90" w:line="326" w:lineRule="auto"/>
        <w:ind w:left="1153" w:right="3131"/>
        <w:rPr>
          <w:rFonts w:ascii="Tahoma"/>
        </w:rPr>
      </w:pPr>
      <w:r>
        <w:rPr>
          <w:rFonts w:ascii="Tahoma"/>
          <w:w w:val="95"/>
        </w:rPr>
        <w:t>table finance.finances_product depends on schema finance</w:t>
      </w:r>
      <w:r>
        <w:rPr>
          <w:rFonts w:ascii="Tahoma"/>
          <w:spacing w:val="1"/>
          <w:w w:val="95"/>
        </w:rPr>
        <w:t xml:space="preserve"> </w:t>
      </w:r>
      <w:r>
        <w:rPr>
          <w:rFonts w:ascii="Tahoma"/>
        </w:rPr>
        <w:t>HINT:</w:t>
      </w:r>
      <w:r>
        <w:rPr>
          <w:rFonts w:ascii="Tahoma"/>
        </w:rPr>
        <w:tab/>
      </w:r>
      <w:r>
        <w:rPr>
          <w:rFonts w:ascii="Tahoma"/>
          <w:w w:val="95"/>
        </w:rPr>
        <w:t>Use</w:t>
      </w:r>
      <w:r>
        <w:rPr>
          <w:rFonts w:ascii="Tahoma"/>
          <w:spacing w:val="-16"/>
          <w:w w:val="95"/>
        </w:rPr>
        <w:t xml:space="preserve"> </w:t>
      </w:r>
      <w:r>
        <w:rPr>
          <w:rFonts w:ascii="Tahoma"/>
          <w:w w:val="95"/>
        </w:rPr>
        <w:t>DROP</w:t>
      </w:r>
      <w:r>
        <w:rPr>
          <w:rFonts w:ascii="Tahoma"/>
          <w:spacing w:val="-19"/>
          <w:w w:val="95"/>
        </w:rPr>
        <w:t xml:space="preserve"> </w:t>
      </w:r>
      <w:r>
        <w:rPr>
          <w:rFonts w:ascii="Tahoma"/>
          <w:w w:val="95"/>
        </w:rPr>
        <w:t>...</w:t>
      </w:r>
      <w:r>
        <w:rPr>
          <w:rFonts w:ascii="Tahoma"/>
          <w:spacing w:val="-19"/>
          <w:w w:val="95"/>
        </w:rPr>
        <w:t xml:space="preserve"> </w:t>
      </w:r>
      <w:r>
        <w:rPr>
          <w:rFonts w:ascii="Tahoma"/>
          <w:w w:val="95"/>
        </w:rPr>
        <w:t>CASCADE</w:t>
      </w:r>
      <w:r>
        <w:rPr>
          <w:rFonts w:ascii="Tahoma"/>
          <w:spacing w:val="-18"/>
          <w:w w:val="95"/>
        </w:rPr>
        <w:t xml:space="preserve"> </w:t>
      </w:r>
      <w:r>
        <w:rPr>
          <w:rFonts w:ascii="Tahoma"/>
          <w:w w:val="95"/>
        </w:rPr>
        <w:t>to</w:t>
      </w:r>
      <w:r>
        <w:rPr>
          <w:rFonts w:ascii="Tahoma"/>
          <w:spacing w:val="-16"/>
          <w:w w:val="95"/>
        </w:rPr>
        <w:t xml:space="preserve"> </w:t>
      </w:r>
      <w:r>
        <w:rPr>
          <w:rFonts w:ascii="Tahoma"/>
          <w:w w:val="95"/>
        </w:rPr>
        <w:t>drop</w:t>
      </w:r>
      <w:r>
        <w:rPr>
          <w:rFonts w:ascii="Tahoma"/>
          <w:spacing w:val="-19"/>
          <w:w w:val="95"/>
        </w:rPr>
        <w:t xml:space="preserve"> </w:t>
      </w:r>
      <w:r>
        <w:rPr>
          <w:rFonts w:ascii="Tahoma"/>
          <w:w w:val="95"/>
        </w:rPr>
        <w:t>the</w:t>
      </w:r>
      <w:r>
        <w:rPr>
          <w:rFonts w:ascii="Tahoma"/>
          <w:spacing w:val="-19"/>
          <w:w w:val="95"/>
        </w:rPr>
        <w:t xml:space="preserve"> </w:t>
      </w:r>
      <w:r>
        <w:rPr>
          <w:rFonts w:ascii="Tahoma"/>
          <w:w w:val="95"/>
        </w:rPr>
        <w:t>dependent</w:t>
      </w:r>
      <w:r>
        <w:rPr>
          <w:rFonts w:ascii="Tahoma"/>
          <w:spacing w:val="-19"/>
          <w:w w:val="95"/>
        </w:rPr>
        <w:t xml:space="preserve"> </w:t>
      </w:r>
      <w:r>
        <w:rPr>
          <w:rFonts w:ascii="Tahoma"/>
          <w:w w:val="95"/>
        </w:rPr>
        <w:t>objects</w:t>
      </w:r>
      <w:r>
        <w:rPr>
          <w:rFonts w:ascii="Tahoma"/>
          <w:spacing w:val="-19"/>
          <w:w w:val="95"/>
        </w:rPr>
        <w:t xml:space="preserve"> </w:t>
      </w:r>
      <w:r>
        <w:rPr>
          <w:rFonts w:ascii="Tahoma"/>
          <w:w w:val="95"/>
        </w:rPr>
        <w:t>too.</w:t>
      </w:r>
    </w:p>
    <w:p>
      <w:pPr>
        <w:pStyle w:val="9"/>
        <w:spacing w:before="30"/>
        <w:ind w:left="1028"/>
      </w:pPr>
      <w:r>
        <w:rPr>
          <w:spacing w:val="1"/>
          <w:w w:val="95"/>
          <w:sz w:val="24"/>
        </w:rPr>
        <w:t xml:space="preserve">步骤 </w:t>
      </w:r>
      <w:r>
        <w:rPr>
          <w:rFonts w:ascii="Tahoma" w:hAnsi="Tahoma" w:eastAsia="Tahoma"/>
          <w:w w:val="95"/>
          <w:sz w:val="24"/>
        </w:rPr>
        <w:t>5</w:t>
      </w:r>
      <w:r>
        <w:rPr>
          <w:rFonts w:ascii="Tahoma" w:hAnsi="Tahoma" w:eastAsia="Tahoma"/>
          <w:spacing w:val="171"/>
          <w:sz w:val="24"/>
        </w:rPr>
        <w:t xml:space="preserve"> </w:t>
      </w:r>
      <w:r>
        <w:rPr>
          <w:spacing w:val="7"/>
          <w:w w:val="95"/>
        </w:rPr>
        <w:t xml:space="preserve">使用 </w:t>
      </w:r>
      <w:r>
        <w:rPr>
          <w:rFonts w:ascii="Tahoma" w:hAnsi="Tahoma" w:eastAsia="Tahoma"/>
          <w:w w:val="95"/>
        </w:rPr>
        <w:t>DROP</w:t>
      </w:r>
      <w:r>
        <w:rPr>
          <w:rFonts w:ascii="Tahoma" w:hAnsi="Tahoma" w:eastAsia="Tahoma"/>
          <w:spacing w:val="1"/>
          <w:w w:val="95"/>
        </w:rPr>
        <w:t xml:space="preserve"> </w:t>
      </w:r>
      <w:r>
        <w:rPr>
          <w:rFonts w:ascii="Tahoma" w:hAnsi="Tahoma" w:eastAsia="Tahoma"/>
          <w:w w:val="95"/>
        </w:rPr>
        <w:t>SCHEMA…..CASCADE</w:t>
      </w:r>
      <w:r>
        <w:rPr>
          <w:rFonts w:ascii="Tahoma" w:hAnsi="Tahoma" w:eastAsia="Tahoma"/>
          <w:spacing w:val="17"/>
          <w:w w:val="95"/>
        </w:rPr>
        <w:t xml:space="preserve"> </w:t>
      </w:r>
      <w:r>
        <w:rPr>
          <w:spacing w:val="10"/>
          <w:w w:val="95"/>
        </w:rPr>
        <w:t>删除，会将</w:t>
      </w:r>
      <w:r>
        <w:rPr>
          <w:rFonts w:ascii="Tahoma" w:hAnsi="Tahoma" w:eastAsia="Tahoma"/>
          <w:w w:val="95"/>
        </w:rPr>
        <w:t>finance</w:t>
      </w:r>
      <w:r>
        <w:rPr>
          <w:rFonts w:ascii="Tahoma" w:hAnsi="Tahoma" w:eastAsia="Tahoma"/>
          <w:spacing w:val="18"/>
          <w:w w:val="95"/>
        </w:rPr>
        <w:t xml:space="preserve"> </w:t>
      </w:r>
      <w:r>
        <w:rPr>
          <w:w w:val="95"/>
        </w:rPr>
        <w:t>连同下的对象一起删除。</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DROP</w:t>
            </w:r>
            <w:r>
              <w:rPr>
                <w:spacing w:val="3"/>
                <w:w w:val="90"/>
                <w:sz w:val="18"/>
              </w:rPr>
              <w:t xml:space="preserve"> </w:t>
            </w:r>
            <w:r>
              <w:rPr>
                <w:w w:val="90"/>
                <w:sz w:val="18"/>
              </w:rPr>
              <w:t>SCHEMA</w:t>
            </w:r>
            <w:r>
              <w:rPr>
                <w:spacing w:val="5"/>
                <w:w w:val="90"/>
                <w:sz w:val="18"/>
              </w:rPr>
              <w:t xml:space="preserve"> </w:t>
            </w:r>
            <w:r>
              <w:rPr>
                <w:w w:val="90"/>
                <w:sz w:val="18"/>
              </w:rPr>
              <w:t>finance</w:t>
            </w:r>
            <w:r>
              <w:rPr>
                <w:spacing w:val="6"/>
                <w:w w:val="90"/>
                <w:sz w:val="18"/>
              </w:rPr>
              <w:t xml:space="preserve"> </w:t>
            </w:r>
            <w:r>
              <w:rPr>
                <w:w w:val="90"/>
                <w:sz w:val="18"/>
              </w:rPr>
              <w:t>CASCADE;</w:t>
            </w:r>
          </w:p>
        </w:tc>
      </w:tr>
    </w:tbl>
    <w:p>
      <w:pPr>
        <w:rPr>
          <w:sz w:val="18"/>
        </w:rPr>
        <w:sectPr>
          <w:pgSz w:w="11910" w:h="16840"/>
          <w:pgMar w:top="1300" w:right="880" w:bottom="280" w:left="1000" w:header="567" w:footer="0" w:gutter="0"/>
          <w:cols w:space="720" w:num="1"/>
        </w:sectPr>
      </w:pPr>
    </w:p>
    <w:p>
      <w:pPr>
        <w:pStyle w:val="9"/>
        <w:spacing w:before="13"/>
        <w:rPr>
          <w:sz w:val="17"/>
        </w:rPr>
      </w:pPr>
    </w:p>
    <w:p>
      <w:pPr>
        <w:pStyle w:val="9"/>
        <w:spacing w:before="47"/>
        <w:ind w:left="1153"/>
      </w:pPr>
      <w:r>
        <w:t>结果如下：</w:t>
      </w:r>
    </w:p>
    <w:p>
      <w:pPr>
        <w:pStyle w:val="9"/>
        <w:tabs>
          <w:tab w:val="left" w:pos="2040"/>
          <w:tab w:val="left" w:pos="2091"/>
        </w:tabs>
        <w:spacing w:before="62" w:line="326" w:lineRule="auto"/>
        <w:ind w:left="1153" w:right="5100"/>
        <w:rPr>
          <w:rFonts w:ascii="Tahoma"/>
        </w:rPr>
      </w:pPr>
      <w:r>
        <w:rPr>
          <w:rFonts w:ascii="Tahoma"/>
        </w:rPr>
        <w:t>NOTICE:</w:t>
      </w:r>
      <w:r>
        <w:rPr>
          <w:rFonts w:ascii="Tahoma"/>
        </w:rPr>
        <w:tab/>
      </w:r>
      <w:r>
        <w:rPr>
          <w:rFonts w:ascii="Tahoma"/>
        </w:rPr>
        <w:tab/>
      </w:r>
      <w:r>
        <w:rPr>
          <w:rFonts w:ascii="Tahoma"/>
          <w:w w:val="95"/>
        </w:rPr>
        <w:t>drop</w:t>
      </w:r>
      <w:r>
        <w:rPr>
          <w:rFonts w:ascii="Tahoma"/>
          <w:spacing w:val="-12"/>
          <w:w w:val="95"/>
        </w:rPr>
        <w:t xml:space="preserve"> </w:t>
      </w:r>
      <w:r>
        <w:rPr>
          <w:rFonts w:ascii="Tahoma"/>
          <w:w w:val="95"/>
        </w:rPr>
        <w:t>cascades</w:t>
      </w:r>
      <w:r>
        <w:rPr>
          <w:rFonts w:ascii="Tahoma"/>
          <w:spacing w:val="-12"/>
          <w:w w:val="95"/>
        </w:rPr>
        <w:t xml:space="preserve"> </w:t>
      </w:r>
      <w:r>
        <w:rPr>
          <w:rFonts w:ascii="Tahoma"/>
          <w:w w:val="95"/>
        </w:rPr>
        <w:t>to</w:t>
      </w:r>
      <w:r>
        <w:rPr>
          <w:rFonts w:ascii="Tahoma"/>
          <w:spacing w:val="-12"/>
          <w:w w:val="95"/>
        </w:rPr>
        <w:t xml:space="preserve"> </w:t>
      </w:r>
      <w:r>
        <w:rPr>
          <w:rFonts w:ascii="Tahoma"/>
          <w:w w:val="95"/>
        </w:rPr>
        <w:t>6</w:t>
      </w:r>
      <w:r>
        <w:rPr>
          <w:rFonts w:ascii="Tahoma"/>
          <w:spacing w:val="-12"/>
          <w:w w:val="95"/>
        </w:rPr>
        <w:t xml:space="preserve"> </w:t>
      </w:r>
      <w:r>
        <w:rPr>
          <w:rFonts w:ascii="Tahoma"/>
          <w:w w:val="95"/>
        </w:rPr>
        <w:t>other</w:t>
      </w:r>
      <w:r>
        <w:rPr>
          <w:rFonts w:ascii="Tahoma"/>
          <w:spacing w:val="-10"/>
          <w:w w:val="95"/>
        </w:rPr>
        <w:t xml:space="preserve"> </w:t>
      </w:r>
      <w:r>
        <w:rPr>
          <w:rFonts w:ascii="Tahoma"/>
          <w:w w:val="95"/>
        </w:rPr>
        <w:t>objects</w:t>
      </w:r>
      <w:r>
        <w:rPr>
          <w:rFonts w:ascii="Tahoma"/>
          <w:spacing w:val="-60"/>
          <w:w w:val="95"/>
        </w:rPr>
        <w:t xml:space="preserve"> </w:t>
      </w:r>
      <w:r>
        <w:rPr>
          <w:rFonts w:ascii="Tahoma"/>
          <w:spacing w:val="-1"/>
        </w:rPr>
        <w:t>DETAIL:</w:t>
      </w:r>
      <w:r>
        <w:rPr>
          <w:rFonts w:ascii="Tahoma"/>
          <w:spacing w:val="-1"/>
        </w:rPr>
        <w:tab/>
      </w:r>
      <w:r>
        <w:rPr>
          <w:rFonts w:ascii="Tahoma"/>
          <w:w w:val="95"/>
        </w:rPr>
        <w:t>drop cascades to table client</w:t>
      </w:r>
      <w:r>
        <w:rPr>
          <w:rFonts w:ascii="Tahoma"/>
          <w:spacing w:val="1"/>
          <w:w w:val="95"/>
        </w:rPr>
        <w:t xml:space="preserve"> </w:t>
      </w:r>
      <w:r>
        <w:rPr>
          <w:rFonts w:ascii="Tahoma"/>
          <w:w w:val="95"/>
        </w:rPr>
        <w:t>drop</w:t>
      </w:r>
      <w:r>
        <w:rPr>
          <w:rFonts w:ascii="Tahoma"/>
          <w:spacing w:val="-19"/>
          <w:w w:val="95"/>
        </w:rPr>
        <w:t xml:space="preserve"> </w:t>
      </w:r>
      <w:r>
        <w:rPr>
          <w:rFonts w:ascii="Tahoma"/>
          <w:w w:val="95"/>
        </w:rPr>
        <w:t>cascades</w:t>
      </w:r>
      <w:r>
        <w:rPr>
          <w:rFonts w:ascii="Tahoma"/>
          <w:spacing w:val="-18"/>
          <w:w w:val="95"/>
        </w:rPr>
        <w:t xml:space="preserve"> </w:t>
      </w:r>
      <w:r>
        <w:rPr>
          <w:rFonts w:ascii="Tahoma"/>
          <w:w w:val="95"/>
        </w:rPr>
        <w:t>to</w:t>
      </w:r>
      <w:r>
        <w:rPr>
          <w:rFonts w:ascii="Tahoma"/>
          <w:spacing w:val="-18"/>
          <w:w w:val="95"/>
        </w:rPr>
        <w:t xml:space="preserve"> </w:t>
      </w:r>
      <w:r>
        <w:rPr>
          <w:rFonts w:ascii="Tahoma"/>
          <w:w w:val="95"/>
        </w:rPr>
        <w:t>table</w:t>
      </w:r>
      <w:r>
        <w:rPr>
          <w:rFonts w:ascii="Tahoma"/>
          <w:spacing w:val="-21"/>
          <w:w w:val="95"/>
        </w:rPr>
        <w:t xml:space="preserve"> </w:t>
      </w:r>
      <w:r>
        <w:rPr>
          <w:rFonts w:ascii="Tahoma"/>
          <w:w w:val="95"/>
        </w:rPr>
        <w:t>bank_card</w:t>
      </w:r>
    </w:p>
    <w:p>
      <w:pPr>
        <w:pStyle w:val="9"/>
        <w:spacing w:line="326" w:lineRule="auto"/>
        <w:ind w:left="1153" w:right="5983"/>
        <w:rPr>
          <w:rFonts w:ascii="Tahoma"/>
        </w:rPr>
      </w:pPr>
      <w:r>
        <w:rPr>
          <w:rFonts w:ascii="Tahoma"/>
          <w:w w:val="95"/>
        </w:rPr>
        <w:t>drop cascades to table insurance</w:t>
      </w:r>
      <w:r>
        <w:rPr>
          <w:rFonts w:ascii="Tahoma"/>
          <w:spacing w:val="-60"/>
          <w:w w:val="95"/>
        </w:rPr>
        <w:t xml:space="preserve"> </w:t>
      </w:r>
      <w:r>
        <w:rPr>
          <w:rFonts w:ascii="Tahoma"/>
          <w:w w:val="95"/>
        </w:rPr>
        <w:t>drop</w:t>
      </w:r>
      <w:r>
        <w:rPr>
          <w:rFonts w:ascii="Tahoma"/>
          <w:spacing w:val="13"/>
          <w:w w:val="95"/>
        </w:rPr>
        <w:t xml:space="preserve"> </w:t>
      </w:r>
      <w:r>
        <w:rPr>
          <w:rFonts w:ascii="Tahoma"/>
          <w:w w:val="95"/>
        </w:rPr>
        <w:t>cascades</w:t>
      </w:r>
      <w:r>
        <w:rPr>
          <w:rFonts w:ascii="Tahoma"/>
          <w:spacing w:val="13"/>
          <w:w w:val="95"/>
        </w:rPr>
        <w:t xml:space="preserve"> </w:t>
      </w:r>
      <w:r>
        <w:rPr>
          <w:rFonts w:ascii="Tahoma"/>
          <w:w w:val="95"/>
        </w:rPr>
        <w:t>to</w:t>
      </w:r>
      <w:r>
        <w:rPr>
          <w:rFonts w:ascii="Tahoma"/>
          <w:spacing w:val="13"/>
          <w:w w:val="95"/>
        </w:rPr>
        <w:t xml:space="preserve"> </w:t>
      </w:r>
      <w:r>
        <w:rPr>
          <w:rFonts w:ascii="Tahoma"/>
          <w:w w:val="95"/>
        </w:rPr>
        <w:t>table</w:t>
      </w:r>
      <w:r>
        <w:rPr>
          <w:rFonts w:ascii="Tahoma"/>
          <w:spacing w:val="13"/>
          <w:w w:val="95"/>
        </w:rPr>
        <w:t xml:space="preserve"> </w:t>
      </w:r>
      <w:r>
        <w:rPr>
          <w:rFonts w:ascii="Tahoma"/>
          <w:w w:val="95"/>
        </w:rPr>
        <w:t>fund</w:t>
      </w:r>
      <w:r>
        <w:rPr>
          <w:rFonts w:ascii="Tahoma"/>
          <w:spacing w:val="1"/>
          <w:w w:val="95"/>
        </w:rPr>
        <w:t xml:space="preserve"> </w:t>
      </w:r>
      <w:r>
        <w:rPr>
          <w:rFonts w:ascii="Tahoma"/>
          <w:w w:val="95"/>
        </w:rPr>
        <w:t>drop</w:t>
      </w:r>
      <w:r>
        <w:rPr>
          <w:rFonts w:ascii="Tahoma"/>
          <w:spacing w:val="-11"/>
          <w:w w:val="95"/>
        </w:rPr>
        <w:t xml:space="preserve"> </w:t>
      </w:r>
      <w:r>
        <w:rPr>
          <w:rFonts w:ascii="Tahoma"/>
          <w:w w:val="95"/>
        </w:rPr>
        <w:t>cascades</w:t>
      </w:r>
      <w:r>
        <w:rPr>
          <w:rFonts w:ascii="Tahoma"/>
          <w:spacing w:val="-10"/>
          <w:w w:val="95"/>
        </w:rPr>
        <w:t xml:space="preserve"> </w:t>
      </w:r>
      <w:r>
        <w:rPr>
          <w:rFonts w:ascii="Tahoma"/>
          <w:w w:val="95"/>
        </w:rPr>
        <w:t>to</w:t>
      </w:r>
      <w:r>
        <w:rPr>
          <w:rFonts w:ascii="Tahoma"/>
          <w:spacing w:val="-10"/>
          <w:w w:val="95"/>
        </w:rPr>
        <w:t xml:space="preserve"> </w:t>
      </w:r>
      <w:r>
        <w:rPr>
          <w:rFonts w:ascii="Tahoma"/>
          <w:w w:val="95"/>
        </w:rPr>
        <w:t>table</w:t>
      </w:r>
      <w:r>
        <w:rPr>
          <w:rFonts w:ascii="Tahoma"/>
          <w:spacing w:val="-8"/>
          <w:w w:val="95"/>
        </w:rPr>
        <w:t xml:space="preserve"> </w:t>
      </w:r>
      <w:r>
        <w:rPr>
          <w:rFonts w:ascii="Tahoma"/>
          <w:w w:val="95"/>
        </w:rPr>
        <w:t>property</w:t>
      </w:r>
    </w:p>
    <w:p>
      <w:pPr>
        <w:pStyle w:val="9"/>
        <w:spacing w:line="324" w:lineRule="auto"/>
        <w:ind w:left="1153" w:right="4898"/>
        <w:rPr>
          <w:rFonts w:ascii="Tahoma"/>
        </w:rPr>
      </w:pPr>
      <w:r>
        <w:rPr>
          <w:rFonts w:ascii="Tahoma"/>
          <w:w w:val="95"/>
        </w:rPr>
        <w:t>drop cascades to table</w:t>
      </w:r>
      <w:r>
        <w:rPr>
          <w:rFonts w:ascii="Tahoma"/>
          <w:spacing w:val="1"/>
          <w:w w:val="95"/>
        </w:rPr>
        <w:t xml:space="preserve"> </w:t>
      </w:r>
      <w:r>
        <w:rPr>
          <w:rFonts w:ascii="Tahoma"/>
          <w:w w:val="95"/>
        </w:rPr>
        <w:t>finances_product</w:t>
      </w:r>
      <w:r>
        <w:rPr>
          <w:rFonts w:ascii="Tahoma"/>
          <w:spacing w:val="-60"/>
          <w:w w:val="95"/>
        </w:rPr>
        <w:t xml:space="preserve"> </w:t>
      </w:r>
      <w:r>
        <w:rPr>
          <w:rFonts w:ascii="Tahoma"/>
          <w:spacing w:val="-1"/>
          <w:w w:val="95"/>
        </w:rPr>
        <w:t>DROP</w:t>
      </w:r>
      <w:r>
        <w:rPr>
          <w:rFonts w:ascii="Tahoma"/>
          <w:spacing w:val="-22"/>
          <w:w w:val="95"/>
        </w:rPr>
        <w:t xml:space="preserve"> </w:t>
      </w:r>
      <w:r>
        <w:rPr>
          <w:rFonts w:ascii="Tahoma"/>
          <w:spacing w:val="-1"/>
          <w:w w:val="95"/>
        </w:rPr>
        <w:t>SCHEMA</w:t>
      </w:r>
    </w:p>
    <w:p>
      <w:pPr>
        <w:pStyle w:val="9"/>
        <w:spacing w:before="30"/>
        <w:ind w:left="1028"/>
      </w:pPr>
      <w:r>
        <w:rPr>
          <w:spacing w:val="-8"/>
          <w:sz w:val="24"/>
        </w:rPr>
        <w:t xml:space="preserve">步骤 </w:t>
      </w:r>
      <w:r>
        <w:rPr>
          <w:rFonts w:ascii="Tahoma" w:hAnsi="Tahoma" w:eastAsia="Tahoma"/>
          <w:sz w:val="24"/>
        </w:rPr>
        <w:t>6</w:t>
      </w:r>
      <w:r>
        <w:rPr>
          <w:rFonts w:ascii="Tahoma" w:hAnsi="Tahoma" w:eastAsia="Tahoma"/>
          <w:spacing w:val="84"/>
          <w:sz w:val="24"/>
        </w:rPr>
        <w:t xml:space="preserve"> </w:t>
      </w:r>
      <w:r>
        <w:t>使用</w:t>
      </w:r>
      <w:r>
        <w:rPr>
          <w:rFonts w:ascii="Tahoma" w:hAnsi="Tahoma" w:eastAsia="Tahoma"/>
        </w:rPr>
        <w:t>“\dt”</w:t>
      </w:r>
      <w:r>
        <w:rPr>
          <w:spacing w:val="3"/>
        </w:rPr>
        <w:t>命令可以看到在</w:t>
      </w:r>
      <w:r>
        <w:rPr>
          <w:rFonts w:ascii="Tahoma" w:hAnsi="Tahoma" w:eastAsia="Tahoma"/>
        </w:rPr>
        <w:t>finance</w:t>
      </w:r>
      <w:r>
        <w:rPr>
          <w:rFonts w:ascii="Tahoma" w:hAnsi="Tahoma" w:eastAsia="Tahoma"/>
          <w:spacing w:val="-15"/>
        </w:rPr>
        <w:t xml:space="preserve"> </w:t>
      </w:r>
      <w:r>
        <w:rPr>
          <w:spacing w:val="-6"/>
        </w:rPr>
        <w:t xml:space="preserve">和 </w:t>
      </w:r>
      <w:r>
        <w:rPr>
          <w:rFonts w:ascii="Tahoma" w:hAnsi="Tahoma" w:eastAsia="Tahoma"/>
        </w:rPr>
        <w:t>public</w:t>
      </w:r>
      <w:r>
        <w:rPr>
          <w:rFonts w:ascii="Tahoma" w:hAnsi="Tahoma" w:eastAsia="Tahoma"/>
          <w:spacing w:val="-13"/>
        </w:rPr>
        <w:t xml:space="preserve"> </w:t>
      </w:r>
      <w:r>
        <w:t>中的对象，对象已删除。</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4" w:hRule="atLeast"/>
        </w:trPr>
        <w:tc>
          <w:tcPr>
            <w:tcW w:w="8846" w:type="dxa"/>
            <w:shd w:val="clear" w:color="auto" w:fill="D9D9D9"/>
          </w:tcPr>
          <w:p>
            <w:pPr>
              <w:pStyle w:val="17"/>
              <w:spacing w:before="19"/>
              <w:rPr>
                <w:sz w:val="18"/>
              </w:rPr>
            </w:pPr>
            <w:r>
              <w:rPr>
                <w:sz w:val="18"/>
              </w:rPr>
              <w:t>\dt</w:t>
            </w:r>
          </w:p>
        </w:tc>
      </w:tr>
    </w:tbl>
    <w:p>
      <w:pPr>
        <w:pStyle w:val="9"/>
        <w:spacing w:before="68"/>
        <w:ind w:left="1153"/>
      </w:pPr>
      <w:r>
        <w:t>结果为：</w:t>
      </w:r>
    </w:p>
    <w:p>
      <w:pPr>
        <w:pStyle w:val="9"/>
        <w:spacing w:before="64"/>
        <w:ind w:left="1153"/>
        <w:rPr>
          <w:rFonts w:ascii="Tahoma"/>
        </w:rPr>
      </w:pPr>
      <w:r>
        <w:rPr>
          <w:rFonts w:ascii="Tahoma"/>
          <w:w w:val="95"/>
        </w:rPr>
        <w:t>No</w:t>
      </w:r>
      <w:r>
        <w:rPr>
          <w:rFonts w:ascii="Tahoma"/>
          <w:spacing w:val="-11"/>
          <w:w w:val="95"/>
        </w:rPr>
        <w:t xml:space="preserve"> </w:t>
      </w:r>
      <w:r>
        <w:rPr>
          <w:rFonts w:ascii="Tahoma"/>
          <w:w w:val="95"/>
        </w:rPr>
        <w:t>relations</w:t>
      </w:r>
      <w:r>
        <w:rPr>
          <w:rFonts w:ascii="Tahoma"/>
          <w:spacing w:val="-10"/>
          <w:w w:val="95"/>
        </w:rPr>
        <w:t xml:space="preserve"> </w:t>
      </w:r>
      <w:r>
        <w:rPr>
          <w:rFonts w:ascii="Tahoma"/>
          <w:w w:val="95"/>
        </w:rPr>
        <w:t>found.</w:t>
      </w:r>
    </w:p>
    <w:p>
      <w:pPr>
        <w:pStyle w:val="9"/>
        <w:spacing w:before="120" w:line="312" w:lineRule="auto"/>
        <w:ind w:left="1153" w:right="6647" w:hanging="125"/>
      </w:pPr>
      <w:r>
        <w:rPr>
          <w:spacing w:val="-5"/>
          <w:w w:val="95"/>
          <w:sz w:val="24"/>
        </w:rPr>
        <w:t xml:space="preserve">步骤 </w:t>
      </w:r>
      <w:r>
        <w:rPr>
          <w:rFonts w:ascii="Tahoma" w:eastAsia="Tahoma"/>
          <w:w w:val="95"/>
          <w:sz w:val="24"/>
        </w:rPr>
        <w:t>7</w:t>
      </w:r>
      <w:r>
        <w:rPr>
          <w:rFonts w:ascii="Tahoma" w:eastAsia="Tahoma"/>
          <w:spacing w:val="44"/>
          <w:w w:val="95"/>
          <w:sz w:val="24"/>
        </w:rPr>
        <w:t xml:space="preserve"> </w:t>
      </w:r>
      <w:r>
        <w:rPr>
          <w:w w:val="95"/>
        </w:rPr>
        <w:t>删除数据库。</w:t>
      </w:r>
      <w:r>
        <w:rPr>
          <w:rFonts w:ascii="Tahoma" w:eastAsia="Tahoma"/>
          <w:w w:val="90"/>
        </w:rPr>
        <w:t>DROP</w:t>
      </w:r>
      <w:r>
        <w:rPr>
          <w:rFonts w:ascii="Tahoma" w:eastAsia="Tahoma"/>
          <w:spacing w:val="11"/>
          <w:w w:val="90"/>
        </w:rPr>
        <w:t xml:space="preserve"> </w:t>
      </w:r>
      <w:r>
        <w:rPr>
          <w:rFonts w:ascii="Tahoma" w:eastAsia="Tahoma"/>
          <w:w w:val="90"/>
        </w:rPr>
        <w:t>DATABASE</w:t>
      </w:r>
      <w:r>
        <w:rPr>
          <w:rFonts w:ascii="Tahoma" w:eastAsia="Tahoma"/>
          <w:spacing w:val="10"/>
          <w:w w:val="90"/>
        </w:rPr>
        <w:t xml:space="preserve"> </w:t>
      </w:r>
      <w:r>
        <w:rPr>
          <w:rFonts w:ascii="Tahoma" w:eastAsia="Tahoma"/>
          <w:w w:val="90"/>
        </w:rPr>
        <w:t>finance;</w:t>
      </w:r>
      <w:r>
        <w:rPr>
          <w:rFonts w:ascii="Tahoma" w:eastAsia="Tahoma"/>
          <w:spacing w:val="-56"/>
          <w:w w:val="90"/>
        </w:rPr>
        <w:t xml:space="preserve"> </w:t>
      </w:r>
      <w:r>
        <w:t>结果为：</w:t>
      </w:r>
    </w:p>
    <w:p>
      <w:pPr>
        <w:pStyle w:val="9"/>
        <w:spacing w:line="200" w:lineRule="exact"/>
        <w:ind w:left="1153"/>
        <w:rPr>
          <w:rFonts w:ascii="Tahoma"/>
        </w:rPr>
      </w:pPr>
      <w:r>
        <w:rPr>
          <w:rFonts w:ascii="Tahoma"/>
          <w:w w:val="90"/>
        </w:rPr>
        <w:t>DROP</w:t>
      </w:r>
      <w:r>
        <w:rPr>
          <w:rFonts w:ascii="Tahoma"/>
          <w:spacing w:val="2"/>
          <w:w w:val="90"/>
        </w:rPr>
        <w:t xml:space="preserve"> </w:t>
      </w:r>
      <w:r>
        <w:rPr>
          <w:rFonts w:ascii="Tahoma"/>
          <w:w w:val="90"/>
        </w:rPr>
        <w:t>DATABASE</w:t>
      </w:r>
    </w:p>
    <w:p>
      <w:pPr>
        <w:spacing w:before="120"/>
        <w:ind w:left="1028"/>
        <w:rPr>
          <w:rFonts w:ascii="微软雅黑" w:eastAsia="微软雅黑"/>
          <w:sz w:val="21"/>
        </w:rPr>
      </w:pPr>
      <w:r>
        <w:rPr>
          <w:rFonts w:hint="eastAsia" w:ascii="微软雅黑" w:eastAsia="微软雅黑"/>
          <w:spacing w:val="-9"/>
          <w:sz w:val="24"/>
        </w:rPr>
        <w:t xml:space="preserve">步骤 </w:t>
      </w:r>
      <w:r>
        <w:rPr>
          <w:spacing w:val="-1"/>
          <w:sz w:val="24"/>
        </w:rPr>
        <w:t>8</w:t>
      </w:r>
      <w:r>
        <w:rPr>
          <w:spacing w:val="84"/>
          <w:sz w:val="24"/>
        </w:rPr>
        <w:t xml:space="preserve"> </w:t>
      </w:r>
      <w:r>
        <w:rPr>
          <w:rFonts w:hint="eastAsia" w:ascii="微软雅黑" w:eastAsia="微软雅黑"/>
          <w:spacing w:val="-1"/>
          <w:sz w:val="21"/>
        </w:rPr>
        <w:t>使用元命令查看数据库。</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sz w:val="18"/>
              </w:rPr>
              <w:t>\l</w:t>
            </w:r>
          </w:p>
        </w:tc>
      </w:tr>
    </w:tbl>
    <w:p>
      <w:pPr>
        <w:pStyle w:val="9"/>
        <w:spacing w:before="69"/>
        <w:ind w:left="1153"/>
        <w:rPr>
          <w:lang w:eastAsia="zh-CN"/>
        </w:rPr>
      </w:pPr>
      <w:r>
        <w:rPr>
          <w:spacing w:val="3"/>
          <w:lang w:eastAsia="zh-CN"/>
        </w:rPr>
        <w:t>获得结果为，可以看到</w:t>
      </w:r>
      <w:r>
        <w:rPr>
          <w:rFonts w:ascii="Tahoma" w:eastAsia="Tahoma"/>
          <w:lang w:eastAsia="zh-CN"/>
        </w:rPr>
        <w:t>finance</w:t>
      </w:r>
      <w:r>
        <w:rPr>
          <w:rFonts w:ascii="Tahoma" w:eastAsia="Tahoma"/>
          <w:spacing w:val="-16"/>
          <w:lang w:eastAsia="zh-CN"/>
        </w:rPr>
        <w:t xml:space="preserve"> </w:t>
      </w:r>
      <w:r>
        <w:rPr>
          <w:lang w:eastAsia="zh-CN"/>
        </w:rPr>
        <w:t>数据库已被删除：</w:t>
      </w:r>
    </w:p>
    <w:p>
      <w:pPr>
        <w:pStyle w:val="9"/>
        <w:spacing w:before="61"/>
        <w:ind w:right="781"/>
        <w:jc w:val="center"/>
        <w:rPr>
          <w:rFonts w:ascii="Tahoma"/>
        </w:rPr>
      </w:pPr>
      <w:r>
        <w:rPr>
          <w:rFonts w:ascii="Tahoma"/>
          <w:w w:val="95"/>
        </w:rPr>
        <w:t>List</w:t>
      </w:r>
      <w:r>
        <w:rPr>
          <w:rFonts w:ascii="Tahoma"/>
          <w:spacing w:val="-16"/>
          <w:w w:val="95"/>
        </w:rPr>
        <w:t xml:space="preserve"> </w:t>
      </w:r>
      <w:r>
        <w:rPr>
          <w:rFonts w:ascii="Tahoma"/>
          <w:w w:val="95"/>
        </w:rPr>
        <w:t>of</w:t>
      </w:r>
      <w:r>
        <w:rPr>
          <w:rFonts w:ascii="Tahoma"/>
          <w:spacing w:val="-13"/>
          <w:w w:val="95"/>
        </w:rPr>
        <w:t xml:space="preserve"> </w:t>
      </w:r>
      <w:r>
        <w:rPr>
          <w:rFonts w:ascii="Tahoma"/>
          <w:w w:val="95"/>
        </w:rPr>
        <w:t>databases</w:t>
      </w:r>
    </w:p>
    <w:p>
      <w:pPr>
        <w:pStyle w:val="9"/>
        <w:tabs>
          <w:tab w:val="left" w:pos="939"/>
          <w:tab w:val="left" w:pos="2781"/>
        </w:tabs>
        <w:spacing w:before="90"/>
        <w:ind w:right="1335"/>
        <w:jc w:val="center"/>
        <w:rPr>
          <w:rFonts w:ascii="Tahoma"/>
        </w:rPr>
      </w:pPr>
      <w:r>
        <w:rPr>
          <w:rFonts w:ascii="Tahoma"/>
          <w:w w:val="95"/>
        </w:rPr>
        <w:t>Name</w:t>
      </w:r>
      <w:r>
        <w:rPr>
          <w:rFonts w:ascii="Tahoma"/>
          <w:w w:val="95"/>
        </w:rPr>
        <w:tab/>
      </w:r>
      <w:r>
        <w:rPr>
          <w:rFonts w:ascii="Tahoma"/>
          <w:w w:val="90"/>
        </w:rPr>
        <w:t>|</w:t>
      </w:r>
      <w:r>
        <w:rPr>
          <w:rFonts w:ascii="Tahoma"/>
          <w:spacing w:val="-9"/>
          <w:w w:val="90"/>
        </w:rPr>
        <w:t xml:space="preserve"> </w:t>
      </w:r>
      <w:r>
        <w:rPr>
          <w:rFonts w:ascii="Tahoma"/>
          <w:w w:val="90"/>
        </w:rPr>
        <w:t>Owner</w:t>
      </w:r>
      <w:r>
        <w:rPr>
          <w:rFonts w:ascii="Tahoma"/>
          <w:spacing w:val="-6"/>
          <w:w w:val="90"/>
        </w:rPr>
        <w:t xml:space="preserve"> </w:t>
      </w:r>
      <w:r>
        <w:rPr>
          <w:rFonts w:ascii="Tahoma"/>
          <w:w w:val="90"/>
        </w:rPr>
        <w:t>|</w:t>
      </w:r>
      <w:r>
        <w:rPr>
          <w:rFonts w:ascii="Tahoma"/>
          <w:spacing w:val="-11"/>
          <w:w w:val="90"/>
        </w:rPr>
        <w:t xml:space="preserve"> </w:t>
      </w:r>
      <w:r>
        <w:rPr>
          <w:rFonts w:ascii="Tahoma"/>
          <w:w w:val="90"/>
        </w:rPr>
        <w:t>Encoding</w:t>
      </w:r>
      <w:r>
        <w:rPr>
          <w:rFonts w:ascii="Tahoma"/>
          <w:w w:val="90"/>
        </w:rPr>
        <w:tab/>
      </w:r>
      <w:r>
        <w:rPr>
          <w:rFonts w:ascii="Tahoma"/>
          <w:spacing w:val="-2"/>
          <w:w w:val="95"/>
        </w:rPr>
        <w:t>|</w:t>
      </w:r>
      <w:r>
        <w:rPr>
          <w:rFonts w:ascii="Tahoma"/>
          <w:spacing w:val="-20"/>
          <w:w w:val="95"/>
        </w:rPr>
        <w:t xml:space="preserve"> </w:t>
      </w:r>
      <w:r>
        <w:rPr>
          <w:rFonts w:ascii="Tahoma"/>
          <w:spacing w:val="-2"/>
          <w:w w:val="95"/>
        </w:rPr>
        <w:t>Collate</w:t>
      </w:r>
      <w:r>
        <w:rPr>
          <w:rFonts w:ascii="Tahoma"/>
          <w:spacing w:val="-20"/>
          <w:w w:val="95"/>
        </w:rPr>
        <w:t xml:space="preserve"> </w:t>
      </w:r>
      <w:r>
        <w:rPr>
          <w:rFonts w:ascii="Tahoma"/>
          <w:spacing w:val="-1"/>
          <w:w w:val="95"/>
        </w:rPr>
        <w:t>|</w:t>
      </w:r>
      <w:r>
        <w:rPr>
          <w:rFonts w:ascii="Tahoma"/>
          <w:spacing w:val="-20"/>
          <w:w w:val="95"/>
        </w:rPr>
        <w:t xml:space="preserve"> </w:t>
      </w:r>
      <w:r>
        <w:rPr>
          <w:rFonts w:ascii="Tahoma"/>
          <w:spacing w:val="-1"/>
          <w:w w:val="95"/>
        </w:rPr>
        <w:t>Ctype</w:t>
      </w:r>
      <w:r>
        <w:rPr>
          <w:rFonts w:ascii="Tahoma"/>
          <w:spacing w:val="-18"/>
          <w:w w:val="95"/>
        </w:rPr>
        <w:t xml:space="preserve"> </w:t>
      </w:r>
      <w:r>
        <w:rPr>
          <w:rFonts w:ascii="Tahoma"/>
          <w:spacing w:val="-1"/>
          <w:w w:val="95"/>
        </w:rPr>
        <w:t>|</w:t>
      </w:r>
      <w:r>
        <w:rPr>
          <w:rFonts w:ascii="Tahoma"/>
          <w:spacing w:val="-22"/>
          <w:w w:val="95"/>
        </w:rPr>
        <w:t xml:space="preserve"> </w:t>
      </w:r>
      <w:r>
        <w:rPr>
          <w:rFonts w:ascii="Tahoma"/>
          <w:spacing w:val="-1"/>
          <w:w w:val="95"/>
        </w:rPr>
        <w:t>Access</w:t>
      </w:r>
      <w:r>
        <w:rPr>
          <w:rFonts w:ascii="Tahoma"/>
          <w:spacing w:val="-21"/>
          <w:w w:val="95"/>
        </w:rPr>
        <w:t xml:space="preserve"> </w:t>
      </w:r>
      <w:r>
        <w:rPr>
          <w:rFonts w:ascii="Tahoma"/>
          <w:spacing w:val="-1"/>
          <w:w w:val="95"/>
        </w:rPr>
        <w:t>privileges</w:t>
      </w:r>
    </w:p>
    <w:p>
      <w:pPr>
        <w:pStyle w:val="9"/>
        <w:tabs>
          <w:tab w:val="left" w:pos="715"/>
          <w:tab w:val="left" w:pos="1276"/>
          <w:tab w:val="left" w:pos="2100"/>
          <w:tab w:val="left" w:pos="2791"/>
          <w:tab w:val="left" w:pos="3353"/>
          <w:tab w:val="left" w:pos="4738"/>
        </w:tabs>
        <w:spacing w:before="92"/>
        <w:ind w:right="2979"/>
        <w:jc w:val="center"/>
        <w:rPr>
          <w:rFonts w:ascii="Tahoma"/>
        </w:rPr>
      </w:pPr>
      <w:r>
        <w:rPr>
          <w:rFonts w:ascii="Tahoma"/>
          <w:w w:val="64"/>
          <w:u w:val="dotted"/>
        </w:rPr>
        <w:t xml:space="preserve"> </w:t>
      </w:r>
      <w:r>
        <w:rPr>
          <w:rFonts w:ascii="Tahoma"/>
          <w:u w:val="dotted"/>
        </w:rPr>
        <w:tab/>
      </w:r>
      <w:r>
        <w:rPr>
          <w:rFonts w:ascii="Tahoma"/>
          <w:w w:val="80"/>
        </w:rPr>
        <w:t>+</w:t>
      </w:r>
      <w:r>
        <w:rPr>
          <w:rFonts w:ascii="Tahoma"/>
          <w:w w:val="80"/>
          <w:u w:val="dotted"/>
        </w:rPr>
        <w:tab/>
      </w:r>
      <w:r>
        <w:rPr>
          <w:rFonts w:ascii="Tahoma"/>
          <w:w w:val="80"/>
        </w:rPr>
        <w:t>+</w:t>
      </w:r>
      <w:r>
        <w:rPr>
          <w:rFonts w:ascii="Tahoma"/>
          <w:w w:val="80"/>
          <w:u w:val="dotted"/>
        </w:rPr>
        <w:tab/>
      </w:r>
      <w:r>
        <w:rPr>
          <w:rFonts w:ascii="Tahoma"/>
          <w:w w:val="80"/>
        </w:rPr>
        <w:t>+</w:t>
      </w:r>
      <w:r>
        <w:rPr>
          <w:rFonts w:ascii="Tahoma"/>
          <w:w w:val="80"/>
          <w:u w:val="dotted"/>
        </w:rPr>
        <w:tab/>
      </w:r>
      <w:r>
        <w:rPr>
          <w:rFonts w:ascii="Tahoma"/>
          <w:w w:val="80"/>
        </w:rPr>
        <w:t>+</w:t>
      </w:r>
      <w:r>
        <w:rPr>
          <w:rFonts w:ascii="Tahoma"/>
          <w:w w:val="80"/>
          <w:u w:val="dotted"/>
        </w:rPr>
        <w:tab/>
      </w:r>
      <w:r>
        <w:rPr>
          <w:rFonts w:ascii="Tahoma"/>
          <w:w w:val="80"/>
        </w:rPr>
        <w:t>+</w:t>
      </w:r>
      <w:r>
        <w:rPr>
          <w:rFonts w:ascii="Tahoma"/>
          <w:w w:val="64"/>
          <w:u w:val="dotted"/>
        </w:rPr>
        <w:t xml:space="preserve"> </w:t>
      </w:r>
      <w:r>
        <w:rPr>
          <w:rFonts w:ascii="Tahoma"/>
          <w:u w:val="dotted"/>
        </w:rPr>
        <w:tab/>
      </w:r>
    </w:p>
    <w:p>
      <w:pPr>
        <w:spacing w:before="7"/>
        <w:rPr>
          <w:sz w:val="7"/>
        </w:rPr>
      </w:pPr>
    </w:p>
    <w:tbl>
      <w:tblPr>
        <w:tblStyle w:val="13"/>
        <w:tblW w:w="0" w:type="auto"/>
        <w:tblInd w:w="1216" w:type="dxa"/>
        <w:tblLayout w:type="fixed"/>
        <w:tblCellMar>
          <w:top w:w="0" w:type="dxa"/>
          <w:left w:w="0" w:type="dxa"/>
          <w:bottom w:w="0" w:type="dxa"/>
          <w:right w:w="0" w:type="dxa"/>
        </w:tblCellMar>
      </w:tblPr>
      <w:tblGrid>
        <w:gridCol w:w="1722"/>
        <w:gridCol w:w="1786"/>
        <w:gridCol w:w="861"/>
        <w:gridCol w:w="2117"/>
        <w:gridCol w:w="254"/>
      </w:tblGrid>
      <w:tr>
        <w:tblPrEx>
          <w:tblCellMar>
            <w:top w:w="0" w:type="dxa"/>
            <w:left w:w="0" w:type="dxa"/>
            <w:bottom w:w="0" w:type="dxa"/>
            <w:right w:w="0" w:type="dxa"/>
          </w:tblCellMar>
        </w:tblPrEx>
        <w:trPr>
          <w:trHeight w:val="304" w:hRule="atLeast"/>
        </w:trPr>
        <w:tc>
          <w:tcPr>
            <w:tcW w:w="1722" w:type="dxa"/>
          </w:tcPr>
          <w:p>
            <w:pPr>
              <w:pStyle w:val="17"/>
              <w:tabs>
                <w:tab w:val="left" w:pos="1020"/>
              </w:tabs>
              <w:spacing w:line="251" w:lineRule="exact"/>
              <w:ind w:left="50"/>
              <w:rPr>
                <w:sz w:val="21"/>
              </w:rPr>
            </w:pPr>
            <w:r>
              <w:rPr>
                <w:sz w:val="21"/>
              </w:rPr>
              <w:t>postgres</w:t>
            </w:r>
            <w:r>
              <w:rPr>
                <w:sz w:val="21"/>
              </w:rPr>
              <w:tab/>
            </w:r>
            <w:r>
              <w:rPr>
                <w:w w:val="90"/>
                <w:sz w:val="21"/>
              </w:rPr>
              <w:t>|</w:t>
            </w:r>
            <w:r>
              <w:rPr>
                <w:spacing w:val="-13"/>
                <w:w w:val="90"/>
                <w:sz w:val="21"/>
              </w:rPr>
              <w:t xml:space="preserve"> </w:t>
            </w:r>
            <w:r>
              <w:rPr>
                <w:w w:val="90"/>
                <w:sz w:val="21"/>
              </w:rPr>
              <w:t>omm</w:t>
            </w:r>
          </w:p>
        </w:tc>
        <w:tc>
          <w:tcPr>
            <w:tcW w:w="1786" w:type="dxa"/>
          </w:tcPr>
          <w:p>
            <w:pPr>
              <w:pStyle w:val="17"/>
              <w:spacing w:line="251" w:lineRule="exact"/>
              <w:ind w:left="166"/>
              <w:rPr>
                <w:sz w:val="21"/>
              </w:rPr>
            </w:pPr>
            <w:r>
              <w:rPr>
                <w:w w:val="85"/>
                <w:sz w:val="21"/>
              </w:rPr>
              <w:t>|</w:t>
            </w:r>
            <w:r>
              <w:rPr>
                <w:spacing w:val="-7"/>
                <w:w w:val="85"/>
                <w:sz w:val="21"/>
              </w:rPr>
              <w:t xml:space="preserve"> </w:t>
            </w:r>
            <w:r>
              <w:rPr>
                <w:w w:val="85"/>
                <w:sz w:val="21"/>
              </w:rPr>
              <w:t>SQL_ASCII</w:t>
            </w:r>
            <w:r>
              <w:rPr>
                <w:spacing w:val="-6"/>
                <w:w w:val="85"/>
                <w:sz w:val="21"/>
              </w:rPr>
              <w:t xml:space="preserve"> </w:t>
            </w:r>
            <w:r>
              <w:rPr>
                <w:w w:val="85"/>
                <w:sz w:val="21"/>
              </w:rPr>
              <w:t>|</w:t>
            </w:r>
            <w:r>
              <w:rPr>
                <w:spacing w:val="-9"/>
                <w:w w:val="85"/>
                <w:sz w:val="21"/>
              </w:rPr>
              <w:t xml:space="preserve"> </w:t>
            </w:r>
            <w:r>
              <w:rPr>
                <w:w w:val="85"/>
                <w:sz w:val="21"/>
              </w:rPr>
              <w:t>C</w:t>
            </w:r>
          </w:p>
        </w:tc>
        <w:tc>
          <w:tcPr>
            <w:tcW w:w="861" w:type="dxa"/>
          </w:tcPr>
          <w:p>
            <w:pPr>
              <w:pStyle w:val="17"/>
              <w:spacing w:line="251" w:lineRule="exact"/>
              <w:ind w:left="0" w:right="269"/>
              <w:jc w:val="right"/>
              <w:rPr>
                <w:sz w:val="21"/>
              </w:rPr>
            </w:pPr>
            <w:r>
              <w:rPr>
                <w:w w:val="80"/>
                <w:sz w:val="21"/>
              </w:rPr>
              <w:t>|</w:t>
            </w:r>
            <w:r>
              <w:rPr>
                <w:spacing w:val="-9"/>
                <w:w w:val="80"/>
                <w:sz w:val="21"/>
              </w:rPr>
              <w:t xml:space="preserve"> </w:t>
            </w:r>
            <w:r>
              <w:rPr>
                <w:w w:val="80"/>
                <w:sz w:val="21"/>
              </w:rPr>
              <w:t>C</w:t>
            </w:r>
          </w:p>
        </w:tc>
        <w:tc>
          <w:tcPr>
            <w:tcW w:w="2117" w:type="dxa"/>
          </w:tcPr>
          <w:p>
            <w:pPr>
              <w:pStyle w:val="17"/>
              <w:spacing w:line="251" w:lineRule="exact"/>
              <w:ind w:left="253"/>
              <w:rPr>
                <w:sz w:val="21"/>
              </w:rPr>
            </w:pPr>
            <w:r>
              <w:rPr>
                <w:w w:val="63"/>
                <w:sz w:val="21"/>
              </w:rPr>
              <w:t>|</w:t>
            </w:r>
          </w:p>
        </w:tc>
        <w:tc>
          <w:tcPr>
            <w:tcW w:w="254" w:type="dxa"/>
          </w:tcPr>
          <w:p>
            <w:pPr>
              <w:pStyle w:val="17"/>
              <w:ind w:left="0"/>
              <w:rPr>
                <w:rFonts w:ascii="Times New Roman"/>
                <w:sz w:val="20"/>
              </w:rPr>
            </w:pPr>
          </w:p>
        </w:tc>
      </w:tr>
      <w:tr>
        <w:tblPrEx>
          <w:tblCellMar>
            <w:top w:w="0" w:type="dxa"/>
            <w:left w:w="0" w:type="dxa"/>
            <w:bottom w:w="0" w:type="dxa"/>
            <w:right w:w="0" w:type="dxa"/>
          </w:tblCellMar>
        </w:tblPrEx>
        <w:trPr>
          <w:trHeight w:val="344" w:hRule="atLeast"/>
        </w:trPr>
        <w:tc>
          <w:tcPr>
            <w:tcW w:w="1722" w:type="dxa"/>
          </w:tcPr>
          <w:p>
            <w:pPr>
              <w:pStyle w:val="17"/>
              <w:spacing w:before="36"/>
              <w:ind w:left="50"/>
              <w:rPr>
                <w:sz w:val="21"/>
              </w:rPr>
            </w:pPr>
            <w:r>
              <w:rPr>
                <w:w w:val="95"/>
                <w:sz w:val="21"/>
              </w:rPr>
              <w:t>template0</w:t>
            </w:r>
            <w:r>
              <w:rPr>
                <w:spacing w:val="-18"/>
                <w:w w:val="95"/>
                <w:sz w:val="21"/>
              </w:rPr>
              <w:t xml:space="preserve"> </w:t>
            </w:r>
            <w:r>
              <w:rPr>
                <w:w w:val="95"/>
                <w:sz w:val="21"/>
              </w:rPr>
              <w:t>|</w:t>
            </w:r>
            <w:r>
              <w:rPr>
                <w:spacing w:val="-18"/>
                <w:w w:val="95"/>
                <w:sz w:val="21"/>
              </w:rPr>
              <w:t xml:space="preserve"> </w:t>
            </w:r>
            <w:r>
              <w:rPr>
                <w:w w:val="95"/>
                <w:sz w:val="21"/>
              </w:rPr>
              <w:t>omm</w:t>
            </w:r>
          </w:p>
        </w:tc>
        <w:tc>
          <w:tcPr>
            <w:tcW w:w="1786" w:type="dxa"/>
          </w:tcPr>
          <w:p>
            <w:pPr>
              <w:pStyle w:val="17"/>
              <w:spacing w:before="36"/>
              <w:ind w:left="146"/>
              <w:rPr>
                <w:sz w:val="21"/>
              </w:rPr>
            </w:pPr>
            <w:r>
              <w:rPr>
                <w:w w:val="85"/>
                <w:sz w:val="21"/>
              </w:rPr>
              <w:t>|</w:t>
            </w:r>
            <w:r>
              <w:rPr>
                <w:spacing w:val="-9"/>
                <w:w w:val="85"/>
                <w:sz w:val="21"/>
              </w:rPr>
              <w:t xml:space="preserve"> </w:t>
            </w:r>
            <w:r>
              <w:rPr>
                <w:w w:val="85"/>
                <w:sz w:val="21"/>
              </w:rPr>
              <w:t>SQL_ASCII</w:t>
            </w:r>
            <w:r>
              <w:rPr>
                <w:spacing w:val="-6"/>
                <w:w w:val="85"/>
                <w:sz w:val="21"/>
              </w:rPr>
              <w:t xml:space="preserve"> </w:t>
            </w:r>
            <w:r>
              <w:rPr>
                <w:w w:val="85"/>
                <w:sz w:val="21"/>
              </w:rPr>
              <w:t>|</w:t>
            </w:r>
            <w:r>
              <w:rPr>
                <w:spacing w:val="-9"/>
                <w:w w:val="85"/>
                <w:sz w:val="21"/>
              </w:rPr>
              <w:t xml:space="preserve"> </w:t>
            </w:r>
            <w:r>
              <w:rPr>
                <w:w w:val="85"/>
                <w:sz w:val="21"/>
              </w:rPr>
              <w:t>C</w:t>
            </w:r>
          </w:p>
        </w:tc>
        <w:tc>
          <w:tcPr>
            <w:tcW w:w="861" w:type="dxa"/>
          </w:tcPr>
          <w:p>
            <w:pPr>
              <w:pStyle w:val="17"/>
              <w:spacing w:before="36"/>
              <w:ind w:left="0" w:right="290"/>
              <w:jc w:val="right"/>
              <w:rPr>
                <w:sz w:val="21"/>
              </w:rPr>
            </w:pPr>
            <w:r>
              <w:rPr>
                <w:w w:val="80"/>
                <w:sz w:val="21"/>
              </w:rPr>
              <w:t>|</w:t>
            </w:r>
            <w:r>
              <w:rPr>
                <w:spacing w:val="-9"/>
                <w:w w:val="80"/>
                <w:sz w:val="21"/>
              </w:rPr>
              <w:t xml:space="preserve"> </w:t>
            </w:r>
            <w:r>
              <w:rPr>
                <w:w w:val="80"/>
                <w:sz w:val="21"/>
              </w:rPr>
              <w:t>C</w:t>
            </w:r>
          </w:p>
        </w:tc>
        <w:tc>
          <w:tcPr>
            <w:tcW w:w="2117" w:type="dxa"/>
          </w:tcPr>
          <w:p>
            <w:pPr>
              <w:pStyle w:val="17"/>
              <w:spacing w:before="36"/>
              <w:ind w:left="232"/>
              <w:rPr>
                <w:sz w:val="21"/>
              </w:rPr>
            </w:pPr>
            <w:r>
              <w:rPr>
                <w:w w:val="90"/>
                <w:sz w:val="21"/>
              </w:rPr>
              <w:t>|</w:t>
            </w:r>
            <w:r>
              <w:rPr>
                <w:spacing w:val="-20"/>
                <w:w w:val="90"/>
                <w:sz w:val="21"/>
              </w:rPr>
              <w:t xml:space="preserve"> </w:t>
            </w:r>
            <w:r>
              <w:rPr>
                <w:w w:val="90"/>
                <w:sz w:val="21"/>
              </w:rPr>
              <w:t>=c/omm</w:t>
            </w:r>
          </w:p>
        </w:tc>
        <w:tc>
          <w:tcPr>
            <w:tcW w:w="254" w:type="dxa"/>
          </w:tcPr>
          <w:p>
            <w:pPr>
              <w:pStyle w:val="17"/>
              <w:spacing w:before="36"/>
              <w:ind w:left="47"/>
              <w:jc w:val="center"/>
              <w:rPr>
                <w:sz w:val="21"/>
              </w:rPr>
            </w:pPr>
            <w:r>
              <w:rPr>
                <w:w w:val="68"/>
                <w:sz w:val="21"/>
              </w:rPr>
              <w:t>+</w:t>
            </w:r>
          </w:p>
        </w:tc>
      </w:tr>
      <w:tr>
        <w:tblPrEx>
          <w:tblCellMar>
            <w:top w:w="0" w:type="dxa"/>
            <w:left w:w="0" w:type="dxa"/>
            <w:bottom w:w="0" w:type="dxa"/>
            <w:right w:w="0" w:type="dxa"/>
          </w:tblCellMar>
        </w:tblPrEx>
        <w:trPr>
          <w:trHeight w:val="344" w:hRule="atLeast"/>
        </w:trPr>
        <w:tc>
          <w:tcPr>
            <w:tcW w:w="1722" w:type="dxa"/>
          </w:tcPr>
          <w:p>
            <w:pPr>
              <w:pStyle w:val="17"/>
              <w:spacing w:before="37"/>
              <w:ind w:left="1101"/>
              <w:rPr>
                <w:sz w:val="21"/>
              </w:rPr>
            </w:pPr>
            <w:r>
              <w:rPr>
                <w:w w:val="63"/>
                <w:sz w:val="21"/>
              </w:rPr>
              <w:t>|</w:t>
            </w:r>
          </w:p>
        </w:tc>
        <w:tc>
          <w:tcPr>
            <w:tcW w:w="1786" w:type="dxa"/>
          </w:tcPr>
          <w:p>
            <w:pPr>
              <w:pStyle w:val="17"/>
              <w:tabs>
                <w:tab w:val="left" w:pos="1367"/>
              </w:tabs>
              <w:spacing w:before="37"/>
              <w:ind w:left="165"/>
              <w:rPr>
                <w:sz w:val="21"/>
              </w:rPr>
            </w:pPr>
            <w:r>
              <w:rPr>
                <w:w w:val="75"/>
                <w:sz w:val="21"/>
              </w:rPr>
              <w:t>|</w:t>
            </w:r>
            <w:r>
              <w:rPr>
                <w:w w:val="75"/>
                <w:sz w:val="21"/>
              </w:rPr>
              <w:tab/>
            </w:r>
            <w:r>
              <w:rPr>
                <w:w w:val="75"/>
                <w:sz w:val="21"/>
              </w:rPr>
              <w:t>|</w:t>
            </w:r>
          </w:p>
        </w:tc>
        <w:tc>
          <w:tcPr>
            <w:tcW w:w="861" w:type="dxa"/>
          </w:tcPr>
          <w:p>
            <w:pPr>
              <w:pStyle w:val="17"/>
              <w:spacing w:before="37"/>
              <w:ind w:left="0" w:right="232"/>
              <w:jc w:val="right"/>
              <w:rPr>
                <w:sz w:val="21"/>
              </w:rPr>
            </w:pPr>
            <w:r>
              <w:rPr>
                <w:w w:val="63"/>
                <w:sz w:val="21"/>
              </w:rPr>
              <w:t>|</w:t>
            </w:r>
          </w:p>
        </w:tc>
        <w:tc>
          <w:tcPr>
            <w:tcW w:w="2117" w:type="dxa"/>
          </w:tcPr>
          <w:p>
            <w:pPr>
              <w:pStyle w:val="17"/>
              <w:spacing w:before="37"/>
              <w:ind w:left="0" w:right="92"/>
              <w:jc w:val="right"/>
              <w:rPr>
                <w:sz w:val="21"/>
              </w:rPr>
            </w:pPr>
            <w:r>
              <w:rPr>
                <w:w w:val="90"/>
                <w:sz w:val="21"/>
              </w:rPr>
              <w:t>|</w:t>
            </w:r>
            <w:r>
              <w:rPr>
                <w:spacing w:val="-1"/>
                <w:w w:val="90"/>
                <w:sz w:val="21"/>
              </w:rPr>
              <w:t xml:space="preserve"> </w:t>
            </w:r>
            <w:r>
              <w:rPr>
                <w:w w:val="90"/>
                <w:sz w:val="21"/>
              </w:rPr>
              <w:t>omm=CTc/omm</w:t>
            </w:r>
          </w:p>
        </w:tc>
        <w:tc>
          <w:tcPr>
            <w:tcW w:w="254" w:type="dxa"/>
          </w:tcPr>
          <w:p>
            <w:pPr>
              <w:pStyle w:val="17"/>
              <w:ind w:left="0"/>
              <w:rPr>
                <w:rFonts w:ascii="Times New Roman"/>
                <w:sz w:val="20"/>
              </w:rPr>
            </w:pPr>
          </w:p>
        </w:tc>
      </w:tr>
      <w:tr>
        <w:tblPrEx>
          <w:tblCellMar>
            <w:top w:w="0" w:type="dxa"/>
            <w:left w:w="0" w:type="dxa"/>
            <w:bottom w:w="0" w:type="dxa"/>
            <w:right w:w="0" w:type="dxa"/>
          </w:tblCellMar>
        </w:tblPrEx>
        <w:trPr>
          <w:trHeight w:val="343" w:hRule="atLeast"/>
        </w:trPr>
        <w:tc>
          <w:tcPr>
            <w:tcW w:w="1722" w:type="dxa"/>
          </w:tcPr>
          <w:p>
            <w:pPr>
              <w:pStyle w:val="17"/>
              <w:spacing w:before="36"/>
              <w:ind w:left="50"/>
              <w:rPr>
                <w:sz w:val="21"/>
              </w:rPr>
            </w:pPr>
            <w:r>
              <w:rPr>
                <w:w w:val="95"/>
                <w:sz w:val="21"/>
              </w:rPr>
              <w:t>template1</w:t>
            </w:r>
            <w:r>
              <w:rPr>
                <w:spacing w:val="-18"/>
                <w:w w:val="95"/>
                <w:sz w:val="21"/>
              </w:rPr>
              <w:t xml:space="preserve"> </w:t>
            </w:r>
            <w:r>
              <w:rPr>
                <w:w w:val="95"/>
                <w:sz w:val="21"/>
              </w:rPr>
              <w:t>|</w:t>
            </w:r>
            <w:r>
              <w:rPr>
                <w:spacing w:val="-18"/>
                <w:w w:val="95"/>
                <w:sz w:val="21"/>
              </w:rPr>
              <w:t xml:space="preserve"> </w:t>
            </w:r>
            <w:r>
              <w:rPr>
                <w:w w:val="95"/>
                <w:sz w:val="21"/>
              </w:rPr>
              <w:t>omm</w:t>
            </w:r>
          </w:p>
        </w:tc>
        <w:tc>
          <w:tcPr>
            <w:tcW w:w="1786" w:type="dxa"/>
          </w:tcPr>
          <w:p>
            <w:pPr>
              <w:pStyle w:val="17"/>
              <w:spacing w:before="36"/>
              <w:ind w:left="146"/>
              <w:rPr>
                <w:sz w:val="21"/>
              </w:rPr>
            </w:pPr>
            <w:r>
              <w:rPr>
                <w:w w:val="85"/>
                <w:sz w:val="21"/>
              </w:rPr>
              <w:t>|</w:t>
            </w:r>
            <w:r>
              <w:rPr>
                <w:spacing w:val="-9"/>
                <w:w w:val="85"/>
                <w:sz w:val="21"/>
              </w:rPr>
              <w:t xml:space="preserve"> </w:t>
            </w:r>
            <w:r>
              <w:rPr>
                <w:w w:val="85"/>
                <w:sz w:val="21"/>
              </w:rPr>
              <w:t>SQL_ASCII</w:t>
            </w:r>
            <w:r>
              <w:rPr>
                <w:spacing w:val="-6"/>
                <w:w w:val="85"/>
                <w:sz w:val="21"/>
              </w:rPr>
              <w:t xml:space="preserve"> </w:t>
            </w:r>
            <w:r>
              <w:rPr>
                <w:w w:val="85"/>
                <w:sz w:val="21"/>
              </w:rPr>
              <w:t>|</w:t>
            </w:r>
            <w:r>
              <w:rPr>
                <w:spacing w:val="-9"/>
                <w:w w:val="85"/>
                <w:sz w:val="21"/>
              </w:rPr>
              <w:t xml:space="preserve"> </w:t>
            </w:r>
            <w:r>
              <w:rPr>
                <w:w w:val="85"/>
                <w:sz w:val="21"/>
              </w:rPr>
              <w:t>C</w:t>
            </w:r>
          </w:p>
        </w:tc>
        <w:tc>
          <w:tcPr>
            <w:tcW w:w="861" w:type="dxa"/>
          </w:tcPr>
          <w:p>
            <w:pPr>
              <w:pStyle w:val="17"/>
              <w:spacing w:before="36"/>
              <w:ind w:left="0" w:right="290"/>
              <w:jc w:val="right"/>
              <w:rPr>
                <w:sz w:val="21"/>
              </w:rPr>
            </w:pPr>
            <w:r>
              <w:rPr>
                <w:w w:val="80"/>
                <w:sz w:val="21"/>
              </w:rPr>
              <w:t>|</w:t>
            </w:r>
            <w:r>
              <w:rPr>
                <w:spacing w:val="-9"/>
                <w:w w:val="80"/>
                <w:sz w:val="21"/>
              </w:rPr>
              <w:t xml:space="preserve"> </w:t>
            </w:r>
            <w:r>
              <w:rPr>
                <w:w w:val="80"/>
                <w:sz w:val="21"/>
              </w:rPr>
              <w:t>C</w:t>
            </w:r>
          </w:p>
        </w:tc>
        <w:tc>
          <w:tcPr>
            <w:tcW w:w="2117" w:type="dxa"/>
          </w:tcPr>
          <w:p>
            <w:pPr>
              <w:pStyle w:val="17"/>
              <w:spacing w:before="36"/>
              <w:ind w:left="232"/>
              <w:rPr>
                <w:sz w:val="21"/>
              </w:rPr>
            </w:pPr>
            <w:r>
              <w:rPr>
                <w:spacing w:val="-1"/>
                <w:w w:val="90"/>
                <w:sz w:val="21"/>
              </w:rPr>
              <w:t>|</w:t>
            </w:r>
            <w:r>
              <w:rPr>
                <w:spacing w:val="-22"/>
                <w:w w:val="90"/>
                <w:sz w:val="21"/>
              </w:rPr>
              <w:t xml:space="preserve"> </w:t>
            </w:r>
            <w:r>
              <w:rPr>
                <w:w w:val="90"/>
                <w:sz w:val="21"/>
              </w:rPr>
              <w:t>=c/omm</w:t>
            </w:r>
          </w:p>
        </w:tc>
        <w:tc>
          <w:tcPr>
            <w:tcW w:w="254" w:type="dxa"/>
          </w:tcPr>
          <w:p>
            <w:pPr>
              <w:pStyle w:val="17"/>
              <w:spacing w:before="36"/>
              <w:ind w:left="36"/>
              <w:jc w:val="center"/>
              <w:rPr>
                <w:sz w:val="21"/>
              </w:rPr>
            </w:pPr>
            <w:r>
              <w:rPr>
                <w:w w:val="68"/>
                <w:sz w:val="21"/>
              </w:rPr>
              <w:t>+</w:t>
            </w:r>
          </w:p>
        </w:tc>
      </w:tr>
      <w:tr>
        <w:tblPrEx>
          <w:tblCellMar>
            <w:top w:w="0" w:type="dxa"/>
            <w:left w:w="0" w:type="dxa"/>
            <w:bottom w:w="0" w:type="dxa"/>
            <w:right w:w="0" w:type="dxa"/>
          </w:tblCellMar>
        </w:tblPrEx>
        <w:trPr>
          <w:trHeight w:val="304" w:hRule="atLeast"/>
        </w:trPr>
        <w:tc>
          <w:tcPr>
            <w:tcW w:w="1722" w:type="dxa"/>
          </w:tcPr>
          <w:p>
            <w:pPr>
              <w:pStyle w:val="17"/>
              <w:spacing w:before="36" w:line="248" w:lineRule="exact"/>
              <w:ind w:left="1101"/>
              <w:rPr>
                <w:sz w:val="21"/>
              </w:rPr>
            </w:pPr>
            <w:r>
              <w:rPr>
                <w:w w:val="63"/>
                <w:sz w:val="21"/>
              </w:rPr>
              <w:t>|</w:t>
            </w:r>
          </w:p>
        </w:tc>
        <w:tc>
          <w:tcPr>
            <w:tcW w:w="1786" w:type="dxa"/>
          </w:tcPr>
          <w:p>
            <w:pPr>
              <w:pStyle w:val="17"/>
              <w:tabs>
                <w:tab w:val="left" w:pos="1367"/>
              </w:tabs>
              <w:spacing w:before="36" w:line="248" w:lineRule="exact"/>
              <w:ind w:left="165"/>
              <w:rPr>
                <w:sz w:val="21"/>
              </w:rPr>
            </w:pPr>
            <w:r>
              <w:rPr>
                <w:w w:val="75"/>
                <w:sz w:val="21"/>
              </w:rPr>
              <w:t>|</w:t>
            </w:r>
            <w:r>
              <w:rPr>
                <w:w w:val="75"/>
                <w:sz w:val="21"/>
              </w:rPr>
              <w:tab/>
            </w:r>
            <w:r>
              <w:rPr>
                <w:w w:val="75"/>
                <w:sz w:val="21"/>
              </w:rPr>
              <w:t>|</w:t>
            </w:r>
          </w:p>
        </w:tc>
        <w:tc>
          <w:tcPr>
            <w:tcW w:w="861" w:type="dxa"/>
          </w:tcPr>
          <w:p>
            <w:pPr>
              <w:pStyle w:val="17"/>
              <w:spacing w:before="36" w:line="248" w:lineRule="exact"/>
              <w:ind w:left="0" w:right="232"/>
              <w:jc w:val="right"/>
              <w:rPr>
                <w:sz w:val="21"/>
              </w:rPr>
            </w:pPr>
            <w:r>
              <w:rPr>
                <w:w w:val="63"/>
                <w:sz w:val="21"/>
              </w:rPr>
              <w:t>|</w:t>
            </w:r>
          </w:p>
        </w:tc>
        <w:tc>
          <w:tcPr>
            <w:tcW w:w="2117" w:type="dxa"/>
          </w:tcPr>
          <w:p>
            <w:pPr>
              <w:pStyle w:val="17"/>
              <w:spacing w:before="36" w:line="248" w:lineRule="exact"/>
              <w:ind w:left="0" w:right="92"/>
              <w:jc w:val="right"/>
              <w:rPr>
                <w:sz w:val="21"/>
              </w:rPr>
            </w:pPr>
            <w:r>
              <w:rPr>
                <w:w w:val="90"/>
                <w:sz w:val="21"/>
              </w:rPr>
              <w:t>|</w:t>
            </w:r>
            <w:r>
              <w:rPr>
                <w:spacing w:val="-1"/>
                <w:w w:val="90"/>
                <w:sz w:val="21"/>
              </w:rPr>
              <w:t xml:space="preserve"> </w:t>
            </w:r>
            <w:r>
              <w:rPr>
                <w:w w:val="90"/>
                <w:sz w:val="21"/>
              </w:rPr>
              <w:t>omm=CTc/omm</w:t>
            </w:r>
          </w:p>
        </w:tc>
        <w:tc>
          <w:tcPr>
            <w:tcW w:w="254" w:type="dxa"/>
          </w:tcPr>
          <w:p>
            <w:pPr>
              <w:pStyle w:val="17"/>
              <w:ind w:left="0"/>
              <w:rPr>
                <w:rFonts w:ascii="Times New Roman"/>
                <w:sz w:val="20"/>
              </w:rPr>
            </w:pPr>
          </w:p>
        </w:tc>
      </w:tr>
    </w:tbl>
    <w:p>
      <w:pPr>
        <w:pStyle w:val="9"/>
        <w:spacing w:before="76"/>
        <w:ind w:left="1153"/>
        <w:rPr>
          <w:rFonts w:ascii="Tahoma"/>
        </w:rPr>
      </w:pPr>
      <w:r>
        <w:rPr>
          <w:rFonts w:ascii="Tahoma"/>
          <w:w w:val="90"/>
        </w:rPr>
        <w:t>(3</w:t>
      </w:r>
      <w:r>
        <w:rPr>
          <w:rFonts w:ascii="Tahoma"/>
          <w:spacing w:val="-14"/>
          <w:w w:val="90"/>
        </w:rPr>
        <w:t xml:space="preserve"> </w:t>
      </w:r>
      <w:r>
        <w:rPr>
          <w:rFonts w:ascii="Tahoma"/>
          <w:w w:val="90"/>
        </w:rPr>
        <w:t>rows)</w:t>
      </w:r>
    </w:p>
    <w:p>
      <w:pPr>
        <w:spacing w:before="123"/>
        <w:ind w:left="1028"/>
        <w:rPr>
          <w:rFonts w:ascii="微软雅黑" w:eastAsia="微软雅黑"/>
          <w:sz w:val="21"/>
        </w:rPr>
      </w:pPr>
      <w:r>
        <w:rPr>
          <w:rFonts w:hint="eastAsia" w:ascii="微软雅黑" w:eastAsia="微软雅黑"/>
          <w:spacing w:val="-1"/>
          <w:w w:val="95"/>
          <w:sz w:val="24"/>
        </w:rPr>
        <w:t xml:space="preserve">步骤 </w:t>
      </w:r>
      <w:r>
        <w:rPr>
          <w:w w:val="95"/>
          <w:sz w:val="24"/>
        </w:rPr>
        <w:t>9</w:t>
      </w:r>
      <w:r>
        <w:rPr>
          <w:spacing w:val="148"/>
          <w:sz w:val="24"/>
        </w:rPr>
        <w:t xml:space="preserve"> </w:t>
      </w:r>
      <w:r>
        <w:rPr>
          <w:rFonts w:hint="eastAsia" w:ascii="微软雅黑" w:eastAsia="微软雅黑"/>
          <w:w w:val="95"/>
          <w:sz w:val="21"/>
        </w:rPr>
        <w:t>退出数据库：</w:t>
      </w:r>
    </w:p>
    <w:p>
      <w:pPr>
        <w:pStyle w:val="9"/>
        <w:spacing w:before="16"/>
        <w:rPr>
          <w:sz w:val="7"/>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sz w:val="18"/>
              </w:rPr>
              <w:t>\q</w:t>
            </w:r>
          </w:p>
        </w:tc>
      </w:tr>
    </w:tbl>
    <w:p>
      <w:pPr>
        <w:rPr>
          <w:sz w:val="18"/>
        </w:rPr>
        <w:sectPr>
          <w:pgSz w:w="11910" w:h="16840"/>
          <w:pgMar w:top="1300" w:right="880" w:bottom="280" w:left="1000" w:header="567" w:footer="0" w:gutter="0"/>
          <w:cols w:space="720" w:num="1"/>
        </w:sectPr>
      </w:pPr>
    </w:p>
    <w:p>
      <w:pPr>
        <w:pStyle w:val="9"/>
        <w:spacing w:before="6"/>
        <w:rPr>
          <w:sz w:val="19"/>
        </w:rPr>
      </w:pPr>
    </w:p>
    <w:p>
      <w:pPr>
        <w:pStyle w:val="3"/>
        <w:numPr>
          <w:ilvl w:val="1"/>
          <w:numId w:val="40"/>
        </w:numPr>
        <w:tabs>
          <w:tab w:val="left" w:pos="652"/>
        </w:tabs>
        <w:spacing w:before="6"/>
        <w:ind w:hanging="520"/>
      </w:pPr>
      <w:bookmarkStart w:id="86" w:name="_bookmark86"/>
      <w:bookmarkEnd w:id="86"/>
      <w:r>
        <w:t>实验小结</w:t>
      </w:r>
    </w:p>
    <w:p>
      <w:pPr>
        <w:pStyle w:val="9"/>
        <w:spacing w:before="63" w:line="223" w:lineRule="auto"/>
        <w:ind w:left="1153" w:right="299"/>
        <w:rPr>
          <w:lang w:eastAsia="zh-CN"/>
        </w:rPr>
      </w:pPr>
      <w:r>
        <w:rPr>
          <w:spacing w:val="-3"/>
          <w:lang w:eastAsia="zh-CN"/>
        </w:rPr>
        <w:t xml:space="preserve">本实验通过 </w:t>
      </w:r>
      <w:r>
        <w:rPr>
          <w:rFonts w:ascii="Tahoma" w:eastAsia="Tahoma"/>
          <w:spacing w:val="-1"/>
          <w:lang w:eastAsia="zh-CN"/>
        </w:rPr>
        <w:t>ER</w:t>
      </w:r>
      <w:r>
        <w:rPr>
          <w:rFonts w:ascii="Tahoma" w:eastAsia="Tahoma"/>
          <w:spacing w:val="-14"/>
          <w:lang w:eastAsia="zh-CN"/>
        </w:rPr>
        <w:t xml:space="preserve"> </w:t>
      </w:r>
      <w:r>
        <w:rPr>
          <w:spacing w:val="-2"/>
          <w:lang w:eastAsia="zh-CN"/>
        </w:rPr>
        <w:t xml:space="preserve">模型加深对数据库的理解和数据库设计知识的掌握，通过 </w:t>
      </w:r>
      <w:r>
        <w:rPr>
          <w:rFonts w:ascii="Tahoma" w:eastAsia="Tahoma"/>
          <w:lang w:eastAsia="zh-CN"/>
        </w:rPr>
        <w:t>SQL</w:t>
      </w:r>
      <w:r>
        <w:rPr>
          <w:rFonts w:ascii="Tahoma" w:eastAsia="Tahoma"/>
          <w:spacing w:val="-17"/>
          <w:lang w:eastAsia="zh-CN"/>
        </w:rPr>
        <w:t xml:space="preserve"> </w:t>
      </w:r>
      <w:r>
        <w:rPr>
          <w:lang w:eastAsia="zh-CN"/>
        </w:rPr>
        <w:t>语句的练习，使</w:t>
      </w:r>
      <w:r>
        <w:rPr>
          <w:spacing w:val="-2"/>
          <w:lang w:eastAsia="zh-CN"/>
        </w:rPr>
        <w:t xml:space="preserve">学员熟练掌握 </w:t>
      </w:r>
      <w:r>
        <w:rPr>
          <w:rFonts w:ascii="Tahoma" w:eastAsia="Tahoma"/>
          <w:lang w:eastAsia="zh-CN"/>
        </w:rPr>
        <w:t>SQL</w:t>
      </w:r>
      <w:r>
        <w:rPr>
          <w:rFonts w:ascii="Tahoma" w:eastAsia="Tahoma"/>
          <w:spacing w:val="-13"/>
          <w:lang w:eastAsia="zh-CN"/>
        </w:rPr>
        <w:t xml:space="preserve"> </w:t>
      </w:r>
      <w:r>
        <w:rPr>
          <w:lang w:eastAsia="zh-CN"/>
        </w:rPr>
        <w:t>语法。</w:t>
      </w:r>
    </w:p>
    <w:p>
      <w:pPr>
        <w:pStyle w:val="9"/>
        <w:spacing w:before="1"/>
        <w:rPr>
          <w:sz w:val="31"/>
          <w:lang w:eastAsia="zh-CN"/>
        </w:rPr>
      </w:pPr>
    </w:p>
    <w:p>
      <w:pPr>
        <w:pStyle w:val="3"/>
        <w:numPr>
          <w:ilvl w:val="1"/>
          <w:numId w:val="40"/>
        </w:numPr>
        <w:tabs>
          <w:tab w:val="left" w:pos="652"/>
        </w:tabs>
        <w:ind w:hanging="520"/>
      </w:pPr>
      <w:bookmarkStart w:id="87" w:name="_bookmark87"/>
      <w:bookmarkEnd w:id="87"/>
      <w:r>
        <w:t>思考题</w:t>
      </w:r>
    </w:p>
    <w:p>
      <w:pPr>
        <w:pStyle w:val="9"/>
        <w:spacing w:before="43"/>
        <w:ind w:left="1153"/>
      </w:pPr>
      <w:r>
        <w:rPr>
          <w:spacing w:val="-6"/>
        </w:rPr>
        <w:t xml:space="preserve">问题 </w:t>
      </w:r>
      <w:r>
        <w:rPr>
          <w:rFonts w:ascii="Tahoma" w:eastAsia="Tahoma"/>
          <w:spacing w:val="-1"/>
        </w:rPr>
        <w:t>1</w:t>
      </w:r>
      <w:r>
        <w:rPr>
          <w:spacing w:val="-1"/>
        </w:rPr>
        <w:t>、</w:t>
      </w:r>
      <w:r>
        <w:rPr>
          <w:rFonts w:ascii="Tahoma" w:eastAsia="Tahoma"/>
          <w:spacing w:val="-1"/>
        </w:rPr>
        <w:t>comment</w:t>
      </w:r>
      <w:r>
        <w:rPr>
          <w:rFonts w:ascii="Tahoma" w:eastAsia="Tahoma"/>
          <w:spacing w:val="-15"/>
        </w:rPr>
        <w:t xml:space="preserve"> </w:t>
      </w:r>
      <w:r>
        <w:rPr>
          <w:spacing w:val="-1"/>
        </w:rPr>
        <w:t>的作用是什么？是否一定需要？</w:t>
      </w:r>
    </w:p>
    <w:p>
      <w:pPr>
        <w:pStyle w:val="9"/>
        <w:spacing w:before="74" w:line="223" w:lineRule="auto"/>
        <w:ind w:left="1153" w:right="344"/>
        <w:rPr>
          <w:lang w:eastAsia="zh-CN"/>
        </w:rPr>
      </w:pPr>
      <w:r>
        <w:rPr>
          <w:spacing w:val="-1"/>
          <w:lang w:eastAsia="zh-CN"/>
        </w:rPr>
        <w:t>答案：</w:t>
      </w:r>
      <w:r>
        <w:rPr>
          <w:rFonts w:ascii="Tahoma" w:eastAsia="Tahoma"/>
          <w:spacing w:val="-1"/>
          <w:lang w:eastAsia="zh-CN"/>
        </w:rPr>
        <w:t>comment</w:t>
      </w:r>
      <w:r>
        <w:rPr>
          <w:rFonts w:ascii="Tahoma" w:eastAsia="Tahoma"/>
          <w:spacing w:val="-16"/>
          <w:lang w:eastAsia="zh-CN"/>
        </w:rPr>
        <w:t xml:space="preserve"> </w:t>
      </w:r>
      <w:r>
        <w:rPr>
          <w:spacing w:val="-1"/>
          <w:lang w:eastAsia="zh-CN"/>
        </w:rPr>
        <w:t>用于解释说明，可以对表、字段等信息进行解释说明；</w:t>
      </w:r>
      <w:r>
        <w:rPr>
          <w:rFonts w:ascii="Tahoma" w:eastAsia="Tahoma"/>
          <w:lang w:eastAsia="zh-CN"/>
        </w:rPr>
        <w:t>comment</w:t>
      </w:r>
      <w:r>
        <w:rPr>
          <w:rFonts w:ascii="Tahoma" w:eastAsia="Tahoma"/>
          <w:spacing w:val="-15"/>
          <w:lang w:eastAsia="zh-CN"/>
        </w:rPr>
        <w:t xml:space="preserve"> </w:t>
      </w:r>
      <w:r>
        <w:rPr>
          <w:lang w:eastAsia="zh-CN"/>
        </w:rPr>
        <w:t>不是一定要设置，但是建议对表和字段加以说明，方便运维管理。</w:t>
      </w:r>
    </w:p>
    <w:p>
      <w:pPr>
        <w:pStyle w:val="9"/>
        <w:spacing w:before="60"/>
        <w:ind w:left="1153"/>
        <w:rPr>
          <w:lang w:eastAsia="zh-CN"/>
        </w:rPr>
      </w:pPr>
      <w:r>
        <w:rPr>
          <w:spacing w:val="11"/>
          <w:w w:val="95"/>
          <w:lang w:eastAsia="zh-CN"/>
        </w:rPr>
        <w:t xml:space="preserve">问题 </w:t>
      </w:r>
      <w:r>
        <w:rPr>
          <w:rFonts w:ascii="Tahoma" w:eastAsia="Tahoma"/>
          <w:w w:val="95"/>
          <w:lang w:eastAsia="zh-CN"/>
        </w:rPr>
        <w:t>2</w:t>
      </w:r>
      <w:r>
        <w:rPr>
          <w:spacing w:val="6"/>
          <w:w w:val="95"/>
          <w:lang w:eastAsia="zh-CN"/>
        </w:rPr>
        <w:t xml:space="preserve">：在查询中 </w:t>
      </w:r>
      <w:r>
        <w:rPr>
          <w:rFonts w:ascii="Tahoma" w:eastAsia="Tahoma"/>
          <w:w w:val="95"/>
          <w:lang w:eastAsia="zh-CN"/>
        </w:rPr>
        <w:t>where</w:t>
      </w:r>
      <w:r>
        <w:rPr>
          <w:rFonts w:ascii="Tahoma" w:eastAsia="Tahoma"/>
          <w:spacing w:val="35"/>
          <w:w w:val="95"/>
          <w:lang w:eastAsia="zh-CN"/>
        </w:rPr>
        <w:t xml:space="preserve"> </w:t>
      </w:r>
      <w:r>
        <w:rPr>
          <w:spacing w:val="6"/>
          <w:w w:val="95"/>
          <w:lang w:eastAsia="zh-CN"/>
        </w:rPr>
        <w:t xml:space="preserve">条件子句和 </w:t>
      </w:r>
      <w:r>
        <w:rPr>
          <w:rFonts w:ascii="Tahoma" w:eastAsia="Tahoma"/>
          <w:w w:val="95"/>
          <w:lang w:eastAsia="zh-CN"/>
        </w:rPr>
        <w:t>having</w:t>
      </w:r>
      <w:r>
        <w:rPr>
          <w:rFonts w:ascii="Tahoma" w:eastAsia="Tahoma"/>
          <w:spacing w:val="35"/>
          <w:w w:val="95"/>
          <w:lang w:eastAsia="zh-CN"/>
        </w:rPr>
        <w:t xml:space="preserve"> </w:t>
      </w:r>
      <w:r>
        <w:rPr>
          <w:w w:val="95"/>
          <w:lang w:eastAsia="zh-CN"/>
        </w:rPr>
        <w:t>条件子句有何不同？</w:t>
      </w:r>
    </w:p>
    <w:p>
      <w:pPr>
        <w:pStyle w:val="9"/>
        <w:spacing w:before="55"/>
        <w:ind w:left="1153"/>
        <w:rPr>
          <w:lang w:eastAsia="zh-CN"/>
        </w:rPr>
      </w:pPr>
      <w:r>
        <w:rPr>
          <w:rFonts w:ascii="Tahoma" w:eastAsia="Tahoma"/>
          <w:w w:val="95"/>
          <w:lang w:eastAsia="zh-CN"/>
        </w:rPr>
        <w:t>where</w:t>
      </w:r>
      <w:r>
        <w:rPr>
          <w:rFonts w:ascii="Tahoma" w:eastAsia="Tahoma"/>
          <w:spacing w:val="57"/>
          <w:w w:val="95"/>
          <w:lang w:eastAsia="zh-CN"/>
        </w:rPr>
        <w:t xml:space="preserve"> </w:t>
      </w:r>
      <w:r>
        <w:rPr>
          <w:w w:val="95"/>
          <w:lang w:eastAsia="zh-CN"/>
        </w:rPr>
        <w:t>不能使用聚合函数、</w:t>
      </w:r>
      <w:r>
        <w:rPr>
          <w:rFonts w:ascii="Tahoma" w:eastAsia="Tahoma"/>
          <w:w w:val="95"/>
          <w:lang w:eastAsia="zh-CN"/>
        </w:rPr>
        <w:t>having</w:t>
      </w:r>
      <w:r>
        <w:rPr>
          <w:rFonts w:ascii="Tahoma" w:eastAsia="Tahoma"/>
          <w:spacing w:val="52"/>
          <w:w w:val="95"/>
          <w:lang w:eastAsia="zh-CN"/>
        </w:rPr>
        <w:t xml:space="preserve"> </w:t>
      </w:r>
      <w:r>
        <w:rPr>
          <w:w w:val="95"/>
          <w:lang w:eastAsia="zh-CN"/>
        </w:rPr>
        <w:t>中可以使用聚合函数</w:t>
      </w:r>
    </w:p>
    <w:p>
      <w:pPr>
        <w:pStyle w:val="9"/>
        <w:spacing w:before="52" w:line="271" w:lineRule="auto"/>
        <w:ind w:left="1153" w:right="3040"/>
        <w:rPr>
          <w:lang w:eastAsia="zh-CN"/>
        </w:rPr>
      </w:pPr>
      <w:r>
        <w:rPr>
          <w:spacing w:val="-6"/>
          <w:lang w:eastAsia="zh-CN"/>
        </w:rPr>
        <w:t xml:space="preserve">问题 </w:t>
      </w:r>
      <w:r>
        <w:rPr>
          <w:rFonts w:ascii="Tahoma" w:eastAsia="Tahoma"/>
          <w:spacing w:val="-1"/>
          <w:lang w:eastAsia="zh-CN"/>
        </w:rPr>
        <w:t>3</w:t>
      </w:r>
      <w:r>
        <w:rPr>
          <w:spacing w:val="-1"/>
          <w:lang w:eastAsia="zh-CN"/>
        </w:rPr>
        <w:t>：查看索引时，发现自动创建了很多的索引，是为什么？</w:t>
      </w:r>
      <w:r>
        <w:rPr>
          <w:spacing w:val="-59"/>
          <w:lang w:eastAsia="zh-CN"/>
        </w:rPr>
        <w:t xml:space="preserve"> </w:t>
      </w:r>
      <w:r>
        <w:rPr>
          <w:lang w:eastAsia="zh-CN"/>
        </w:rPr>
        <w:t>在创建表时，指定了主键，因此会自动创建对应的主键索引。</w:t>
      </w:r>
    </w:p>
    <w:p>
      <w:pPr>
        <w:spacing w:line="271" w:lineRule="auto"/>
        <w:rPr>
          <w:lang w:eastAsia="zh-CN"/>
        </w:rPr>
        <w:sectPr>
          <w:pgSz w:w="11910" w:h="16840"/>
          <w:pgMar w:top="1300" w:right="880" w:bottom="280" w:left="1000" w:header="567" w:footer="0" w:gutter="0"/>
          <w:cols w:space="720" w:num="1"/>
        </w:sectPr>
      </w:pPr>
    </w:p>
    <w:p>
      <w:pPr>
        <w:pStyle w:val="9"/>
        <w:spacing w:before="11"/>
        <w:rPr>
          <w:sz w:val="15"/>
          <w:lang w:eastAsia="zh-CN"/>
        </w:rPr>
      </w:pPr>
    </w:p>
    <w:p>
      <w:pPr>
        <w:tabs>
          <w:tab w:val="left" w:pos="2377"/>
        </w:tabs>
        <w:spacing w:before="77"/>
        <w:ind w:left="104"/>
        <w:rPr>
          <w:rFonts w:ascii="微软雅黑" w:eastAsia="微软雅黑"/>
          <w:sz w:val="44"/>
          <w:lang w:eastAsia="zh-CN"/>
        </w:rPr>
      </w:pPr>
      <w:bookmarkStart w:id="88" w:name="_bookmark88"/>
      <w:bookmarkEnd w:id="88"/>
      <w:r>
        <w:rPr>
          <w:b/>
          <w:w w:val="68"/>
          <w:sz w:val="144"/>
          <w:u w:val="thick"/>
          <w:lang w:eastAsia="zh-CN"/>
        </w:rPr>
        <w:t xml:space="preserve"> </w:t>
      </w:r>
      <w:r>
        <w:rPr>
          <w:b/>
          <w:sz w:val="144"/>
          <w:u w:val="thick"/>
          <w:lang w:eastAsia="zh-CN"/>
        </w:rPr>
        <w:tab/>
      </w:r>
      <w:r>
        <w:rPr>
          <w:b/>
          <w:w w:val="95"/>
          <w:sz w:val="144"/>
          <w:u w:val="thick"/>
          <w:lang w:eastAsia="zh-CN"/>
        </w:rPr>
        <w:t>6</w:t>
      </w:r>
      <w:r>
        <w:rPr>
          <w:b/>
          <w:spacing w:val="-23"/>
          <w:w w:val="95"/>
          <w:sz w:val="144"/>
          <w:u w:val="thick"/>
          <w:lang w:eastAsia="zh-CN"/>
        </w:rPr>
        <w:t xml:space="preserve"> </w:t>
      </w:r>
      <w:r>
        <w:rPr>
          <w:rFonts w:hint="eastAsia" w:ascii="微软雅黑" w:eastAsia="微软雅黑"/>
          <w:w w:val="95"/>
          <w:sz w:val="44"/>
          <w:u w:val="thick"/>
          <w:lang w:eastAsia="zh-CN"/>
        </w:rPr>
        <w:t>附录一：</w:t>
      </w:r>
      <w:r>
        <w:rPr>
          <w:w w:val="95"/>
          <w:sz w:val="44"/>
          <w:u w:val="thick"/>
          <w:lang w:eastAsia="zh-CN"/>
        </w:rPr>
        <w:t>Linux</w:t>
      </w:r>
      <w:r>
        <w:rPr>
          <w:spacing w:val="17"/>
          <w:w w:val="95"/>
          <w:sz w:val="44"/>
          <w:u w:val="thick"/>
          <w:lang w:eastAsia="zh-CN"/>
        </w:rPr>
        <w:t xml:space="preserve"> </w:t>
      </w:r>
      <w:r>
        <w:rPr>
          <w:rFonts w:hint="eastAsia" w:ascii="微软雅黑" w:eastAsia="微软雅黑"/>
          <w:w w:val="95"/>
          <w:sz w:val="44"/>
          <w:u w:val="thick"/>
          <w:lang w:eastAsia="zh-CN"/>
        </w:rPr>
        <w:t>操作系统相关命令</w:t>
      </w:r>
    </w:p>
    <w:p>
      <w:pPr>
        <w:pStyle w:val="9"/>
        <w:rPr>
          <w:sz w:val="20"/>
          <w:lang w:eastAsia="zh-CN"/>
        </w:rPr>
      </w:pPr>
    </w:p>
    <w:p>
      <w:pPr>
        <w:pStyle w:val="9"/>
        <w:spacing w:before="12"/>
        <w:rPr>
          <w:sz w:val="17"/>
          <w:lang w:eastAsia="zh-CN"/>
        </w:rPr>
      </w:pPr>
    </w:p>
    <w:p>
      <w:pPr>
        <w:pStyle w:val="9"/>
        <w:spacing w:before="66" w:line="223" w:lineRule="auto"/>
        <w:ind w:left="1153" w:right="337"/>
      </w:pPr>
      <w:r>
        <w:rPr>
          <w:rFonts w:ascii="Tahoma" w:eastAsia="Tahoma"/>
          <w:w w:val="95"/>
        </w:rPr>
        <w:t>Linux</w:t>
      </w:r>
      <w:r>
        <w:rPr>
          <w:rFonts w:ascii="Tahoma" w:eastAsia="Tahoma"/>
          <w:spacing w:val="43"/>
          <w:w w:val="95"/>
        </w:rPr>
        <w:t xml:space="preserve"> </w:t>
      </w:r>
      <w:r>
        <w:rPr>
          <w:w w:val="95"/>
        </w:rPr>
        <w:t>中的命令格式为：</w:t>
      </w:r>
      <w:r>
        <w:rPr>
          <w:rFonts w:ascii="Tahoma" w:eastAsia="Tahoma"/>
          <w:w w:val="95"/>
        </w:rPr>
        <w:t>command</w:t>
      </w:r>
      <w:r>
        <w:rPr>
          <w:rFonts w:ascii="Tahoma" w:eastAsia="Tahoma"/>
          <w:spacing w:val="11"/>
          <w:w w:val="95"/>
        </w:rPr>
        <w:t xml:space="preserve"> [</w:t>
      </w:r>
      <w:r>
        <w:rPr>
          <w:rFonts w:ascii="Tahoma" w:eastAsia="Tahoma"/>
          <w:w w:val="95"/>
        </w:rPr>
        <w:t>options</w:t>
      </w:r>
      <w:r>
        <w:rPr>
          <w:rFonts w:ascii="Tahoma" w:eastAsia="Tahoma"/>
          <w:spacing w:val="6"/>
          <w:w w:val="95"/>
        </w:rPr>
        <w:t>] [</w:t>
      </w:r>
      <w:r>
        <w:rPr>
          <w:rFonts w:ascii="Tahoma" w:eastAsia="Tahoma"/>
          <w:w w:val="95"/>
        </w:rPr>
        <w:t>arguments</w:t>
      </w:r>
      <w:r>
        <w:rPr>
          <w:rFonts w:ascii="Tahoma" w:eastAsia="Tahoma"/>
          <w:spacing w:val="15"/>
          <w:w w:val="95"/>
        </w:rPr>
        <w:t xml:space="preserve">] </w:t>
      </w:r>
      <w:r>
        <w:rPr>
          <w:w w:val="95"/>
        </w:rPr>
        <w:t>中括号表示可选的，即有些命令不需</w:t>
      </w:r>
      <w:r>
        <w:t>要选项也不需要参数，但有的命令在运行时需要多个选项或参数。</w:t>
      </w:r>
    </w:p>
    <w:p>
      <w:pPr>
        <w:pStyle w:val="16"/>
        <w:numPr>
          <w:ilvl w:val="0"/>
          <w:numId w:val="44"/>
        </w:numPr>
        <w:tabs>
          <w:tab w:val="left" w:pos="1573"/>
          <w:tab w:val="left" w:pos="1574"/>
        </w:tabs>
        <w:spacing w:before="79" w:line="223" w:lineRule="auto"/>
        <w:ind w:right="506"/>
        <w:rPr>
          <w:sz w:val="21"/>
          <w:lang w:eastAsia="zh-CN"/>
        </w:rPr>
      </w:pPr>
      <w:r>
        <w:rPr>
          <w:rFonts w:ascii="Tahoma" w:hAnsi="Tahoma" w:eastAsia="Tahoma"/>
          <w:spacing w:val="-1"/>
          <w:sz w:val="21"/>
          <w:lang w:eastAsia="zh-CN"/>
        </w:rPr>
        <w:t>options(</w:t>
      </w:r>
      <w:r>
        <w:rPr>
          <w:spacing w:val="-1"/>
          <w:sz w:val="21"/>
          <w:lang w:eastAsia="zh-CN"/>
        </w:rPr>
        <w:t>选项</w:t>
      </w:r>
      <w:r>
        <w:rPr>
          <w:rFonts w:ascii="Tahoma" w:hAnsi="Tahoma" w:eastAsia="Tahoma"/>
          <w:spacing w:val="-1"/>
          <w:sz w:val="21"/>
          <w:lang w:eastAsia="zh-CN"/>
        </w:rPr>
        <w:t>)</w:t>
      </w:r>
      <w:r>
        <w:rPr>
          <w:spacing w:val="-1"/>
          <w:sz w:val="21"/>
          <w:lang w:eastAsia="zh-CN"/>
        </w:rPr>
        <w:t>：选项是调整命令执行行为的开关，选项的不同决定了命令的显示结果不</w:t>
      </w:r>
      <w:r>
        <w:rPr>
          <w:sz w:val="21"/>
          <w:lang w:eastAsia="zh-CN"/>
        </w:rPr>
        <w:t>同。</w:t>
      </w:r>
    </w:p>
    <w:p>
      <w:pPr>
        <w:pStyle w:val="16"/>
        <w:numPr>
          <w:ilvl w:val="0"/>
          <w:numId w:val="44"/>
        </w:numPr>
        <w:tabs>
          <w:tab w:val="left" w:pos="1573"/>
          <w:tab w:val="left" w:pos="1574"/>
        </w:tabs>
        <w:spacing w:before="63"/>
        <w:ind w:hanging="421"/>
        <w:rPr>
          <w:sz w:val="21"/>
        </w:rPr>
      </w:pPr>
      <w:r>
        <w:rPr>
          <w:rFonts w:ascii="Tahoma" w:hAnsi="Tahoma" w:eastAsia="Tahoma"/>
          <w:spacing w:val="-2"/>
          <w:sz w:val="21"/>
        </w:rPr>
        <w:t>agruments(</w:t>
      </w:r>
      <w:r>
        <w:rPr>
          <w:spacing w:val="-1"/>
          <w:sz w:val="21"/>
        </w:rPr>
        <w:t>参数</w:t>
      </w:r>
      <w:r>
        <w:rPr>
          <w:rFonts w:ascii="Tahoma" w:hAnsi="Tahoma" w:eastAsia="Tahoma"/>
          <w:spacing w:val="-1"/>
          <w:sz w:val="21"/>
        </w:rPr>
        <w:t>)</w:t>
      </w:r>
      <w:r>
        <w:rPr>
          <w:spacing w:val="-1"/>
          <w:sz w:val="21"/>
        </w:rPr>
        <w:t>：参数是指命令的作用对象。</w:t>
      </w:r>
    </w:p>
    <w:p>
      <w:pPr>
        <w:pStyle w:val="9"/>
        <w:spacing w:before="9"/>
        <w:rPr>
          <w:sz w:val="31"/>
        </w:rPr>
      </w:pPr>
    </w:p>
    <w:p>
      <w:pPr>
        <w:pStyle w:val="3"/>
        <w:numPr>
          <w:ilvl w:val="1"/>
          <w:numId w:val="45"/>
        </w:numPr>
        <w:tabs>
          <w:tab w:val="left" w:pos="652"/>
        </w:tabs>
        <w:ind w:hanging="520"/>
        <w:rPr>
          <w:rFonts w:ascii="Tahoma"/>
        </w:rPr>
      </w:pPr>
      <w:bookmarkStart w:id="89" w:name="_bookmark89"/>
      <w:bookmarkEnd w:id="89"/>
      <w:r>
        <w:rPr>
          <w:rFonts w:ascii="Tahoma"/>
        </w:rPr>
        <w:t>vi/vim</w:t>
      </w:r>
    </w:p>
    <w:p>
      <w:pPr>
        <w:pStyle w:val="9"/>
        <w:spacing w:before="91" w:after="19" w:line="271" w:lineRule="auto"/>
        <w:ind w:left="1153" w:right="2565"/>
      </w:pPr>
      <w:r>
        <w:rPr>
          <w:lang w:eastAsia="zh-CN"/>
        </w:rPr>
        <w:t>文本编辑器，若文件存在则是编辑，若不存在则是创建并编辑文本。</w:t>
      </w:r>
      <w:r>
        <w:t>命令语法：</w:t>
      </w: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7" w:hRule="atLeast"/>
        </w:trPr>
        <w:tc>
          <w:tcPr>
            <w:tcW w:w="8846" w:type="dxa"/>
            <w:shd w:val="clear" w:color="auto" w:fill="D9D9D9"/>
          </w:tcPr>
          <w:p>
            <w:pPr>
              <w:pStyle w:val="17"/>
              <w:spacing w:before="7" w:line="321" w:lineRule="exact"/>
              <w:rPr>
                <w:sz w:val="18"/>
              </w:rPr>
            </w:pPr>
            <w:r>
              <w:rPr>
                <w:sz w:val="18"/>
              </w:rPr>
              <w:t>vim</w:t>
            </w:r>
            <w:r>
              <w:rPr>
                <w:spacing w:val="21"/>
                <w:sz w:val="18"/>
              </w:rPr>
              <w:t xml:space="preserve"> [</w:t>
            </w:r>
            <w:r>
              <w:rPr>
                <w:rFonts w:hint="eastAsia" w:ascii="微软雅黑" w:eastAsia="微软雅黑"/>
                <w:sz w:val="18"/>
              </w:rPr>
              <w:t>参数</w:t>
            </w:r>
            <w:r>
              <w:rPr>
                <w:sz w:val="18"/>
              </w:rPr>
              <w:t>]</w:t>
            </w:r>
          </w:p>
        </w:tc>
      </w:tr>
    </w:tbl>
    <w:p>
      <w:pPr>
        <w:pStyle w:val="9"/>
        <w:spacing w:before="68" w:line="271" w:lineRule="auto"/>
        <w:ind w:left="1153" w:right="6136"/>
      </w:pPr>
      <w:r>
        <w:rPr>
          <w:lang w:eastAsia="zh-CN"/>
        </w:rPr>
        <w:t>参数说明：可编辑的文件名。</w:t>
      </w:r>
      <w:r>
        <w:t>命令示例：</w:t>
      </w:r>
    </w:p>
    <w:p>
      <w:pPr>
        <w:pStyle w:val="16"/>
        <w:numPr>
          <w:ilvl w:val="2"/>
          <w:numId w:val="45"/>
        </w:numPr>
        <w:tabs>
          <w:tab w:val="left" w:pos="1573"/>
          <w:tab w:val="left" w:pos="1574"/>
        </w:tabs>
        <w:spacing w:before="4"/>
        <w:ind w:left="1573" w:hanging="421"/>
        <w:rPr>
          <w:sz w:val="21"/>
        </w:rPr>
      </w:pPr>
      <w:r>
        <w:rPr>
          <w:spacing w:val="4"/>
          <w:w w:val="95"/>
          <w:sz w:val="21"/>
        </w:rPr>
        <w:t xml:space="preserve">编辑名为 </w:t>
      </w:r>
      <w:r>
        <w:rPr>
          <w:rFonts w:ascii="Tahoma" w:hAnsi="Tahoma" w:eastAsia="Tahoma"/>
          <w:w w:val="95"/>
          <w:sz w:val="21"/>
        </w:rPr>
        <w:t>clusterconfig</w:t>
      </w:r>
      <w:r>
        <w:rPr>
          <w:rFonts w:ascii="Tahoma" w:hAnsi="Tahoma" w:eastAsia="Tahoma"/>
          <w:spacing w:val="17"/>
          <w:w w:val="95"/>
          <w:sz w:val="21"/>
        </w:rPr>
        <w:t xml:space="preserve"> </w:t>
      </w:r>
      <w:r>
        <w:rPr>
          <w:spacing w:val="12"/>
          <w:w w:val="95"/>
          <w:sz w:val="21"/>
        </w:rPr>
        <w:t xml:space="preserve">的 </w:t>
      </w:r>
      <w:r>
        <w:rPr>
          <w:rFonts w:ascii="Tahoma" w:hAnsi="Tahoma" w:eastAsia="Tahoma"/>
          <w:w w:val="95"/>
          <w:sz w:val="21"/>
        </w:rPr>
        <w:t>xml</w:t>
      </w:r>
      <w:r>
        <w:rPr>
          <w:rFonts w:ascii="Tahoma" w:hAnsi="Tahoma" w:eastAsia="Tahoma"/>
          <w:spacing w:val="19"/>
          <w:w w:val="95"/>
          <w:sz w:val="21"/>
        </w:rPr>
        <w:t xml:space="preserve"> </w:t>
      </w:r>
      <w:r>
        <w:rPr>
          <w:w w:val="95"/>
          <w:sz w:val="21"/>
        </w:rPr>
        <w:t>文本：</w:t>
      </w:r>
    </w:p>
    <w:p>
      <w:pPr>
        <w:pStyle w:val="9"/>
        <w:spacing w:before="8"/>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5"/>
                <w:sz w:val="18"/>
              </w:rPr>
              <w:t>vim</w:t>
            </w:r>
            <w:r>
              <w:rPr>
                <w:spacing w:val="-8"/>
                <w:w w:val="95"/>
                <w:sz w:val="18"/>
              </w:rPr>
              <w:t xml:space="preserve"> </w:t>
            </w:r>
            <w:r>
              <w:rPr>
                <w:w w:val="95"/>
                <w:sz w:val="18"/>
              </w:rPr>
              <w:t>clusterconfig.xml</w:t>
            </w:r>
          </w:p>
        </w:tc>
      </w:tr>
    </w:tbl>
    <w:p>
      <w:pPr>
        <w:pStyle w:val="9"/>
        <w:spacing w:before="69"/>
        <w:ind w:left="1153"/>
      </w:pPr>
      <w:r>
        <w:t>注：</w:t>
      </w:r>
    </w:p>
    <w:p>
      <w:pPr>
        <w:pStyle w:val="9"/>
        <w:spacing w:before="52"/>
        <w:ind w:left="1153"/>
        <w:rPr>
          <w:lang w:eastAsia="zh-CN"/>
        </w:rPr>
      </w:pPr>
      <w:r>
        <w:rPr>
          <w:rFonts w:ascii="Tahoma" w:eastAsia="Tahoma"/>
          <w:spacing w:val="-1"/>
          <w:lang w:eastAsia="zh-CN"/>
        </w:rPr>
        <w:t>vim</w:t>
      </w:r>
      <w:r>
        <w:rPr>
          <w:rFonts w:ascii="Tahoma" w:eastAsia="Tahoma"/>
          <w:spacing w:val="-16"/>
          <w:lang w:eastAsia="zh-CN"/>
        </w:rPr>
        <w:t xml:space="preserve"> </w:t>
      </w:r>
      <w:r>
        <w:rPr>
          <w:spacing w:val="-1"/>
          <w:lang w:eastAsia="zh-CN"/>
        </w:rPr>
        <w:t>编辑器有以下三种模式：</w:t>
      </w:r>
    </w:p>
    <w:p>
      <w:pPr>
        <w:pStyle w:val="16"/>
        <w:numPr>
          <w:ilvl w:val="2"/>
          <w:numId w:val="45"/>
        </w:numPr>
        <w:tabs>
          <w:tab w:val="left" w:pos="1573"/>
          <w:tab w:val="left" w:pos="1574"/>
        </w:tabs>
        <w:spacing w:before="55"/>
        <w:ind w:left="1573" w:hanging="421"/>
        <w:rPr>
          <w:sz w:val="21"/>
          <w:lang w:eastAsia="zh-CN"/>
        </w:rPr>
      </w:pPr>
      <w:r>
        <w:rPr>
          <w:spacing w:val="4"/>
          <w:w w:val="95"/>
          <w:sz w:val="21"/>
          <w:lang w:eastAsia="zh-CN"/>
        </w:rPr>
        <w:t>正常模式：其它模式下按</w:t>
      </w:r>
      <w:r>
        <w:rPr>
          <w:rFonts w:ascii="Tahoma" w:hAnsi="Tahoma" w:eastAsia="Tahoma"/>
          <w:w w:val="95"/>
          <w:sz w:val="21"/>
          <w:lang w:eastAsia="zh-CN"/>
        </w:rPr>
        <w:t>Esc</w:t>
      </w:r>
      <w:r>
        <w:rPr>
          <w:rFonts w:ascii="Tahoma" w:hAnsi="Tahoma" w:eastAsia="Tahoma"/>
          <w:spacing w:val="106"/>
          <w:sz w:val="21"/>
          <w:lang w:eastAsia="zh-CN"/>
        </w:rPr>
        <w:t xml:space="preserve"> </w:t>
      </w:r>
      <w:r>
        <w:rPr>
          <w:w w:val="95"/>
          <w:sz w:val="21"/>
          <w:lang w:eastAsia="zh-CN"/>
        </w:rPr>
        <w:t>或</w:t>
      </w:r>
      <w:r>
        <w:rPr>
          <w:spacing w:val="109"/>
          <w:sz w:val="21"/>
          <w:lang w:eastAsia="zh-CN"/>
        </w:rPr>
        <w:t xml:space="preserve"> </w:t>
      </w:r>
      <w:r>
        <w:rPr>
          <w:rFonts w:ascii="Tahoma" w:hAnsi="Tahoma" w:eastAsia="Tahoma"/>
          <w:w w:val="95"/>
          <w:sz w:val="21"/>
          <w:lang w:eastAsia="zh-CN"/>
        </w:rPr>
        <w:t>Ctrl+[</w:t>
      </w:r>
      <w:r>
        <w:rPr>
          <w:w w:val="95"/>
          <w:sz w:val="21"/>
          <w:lang w:eastAsia="zh-CN"/>
        </w:rPr>
        <w:t>进入，左下角显示文件名或为空。</w:t>
      </w:r>
    </w:p>
    <w:p>
      <w:pPr>
        <w:pStyle w:val="16"/>
        <w:numPr>
          <w:ilvl w:val="2"/>
          <w:numId w:val="45"/>
        </w:numPr>
        <w:tabs>
          <w:tab w:val="left" w:pos="1573"/>
          <w:tab w:val="left" w:pos="1574"/>
        </w:tabs>
        <w:ind w:left="1573" w:hanging="421"/>
        <w:rPr>
          <w:sz w:val="21"/>
        </w:rPr>
      </w:pPr>
      <w:r>
        <w:rPr>
          <w:spacing w:val="4"/>
          <w:w w:val="95"/>
          <w:sz w:val="21"/>
        </w:rPr>
        <w:t>插入模式：正常模式下按</w:t>
      </w:r>
      <w:r>
        <w:rPr>
          <w:rFonts w:ascii="Tahoma" w:hAnsi="Tahoma" w:eastAsia="Tahoma"/>
          <w:w w:val="95"/>
          <w:sz w:val="21"/>
        </w:rPr>
        <w:t>i</w:t>
      </w:r>
      <w:r>
        <w:rPr>
          <w:rFonts w:ascii="Tahoma" w:hAnsi="Tahoma" w:eastAsia="Tahoma"/>
          <w:spacing w:val="155"/>
          <w:sz w:val="21"/>
        </w:rPr>
        <w:t xml:space="preserve"> </w:t>
      </w:r>
      <w:r>
        <w:rPr>
          <w:w w:val="95"/>
          <w:sz w:val="21"/>
        </w:rPr>
        <w:t>键进入，左下角显示</w:t>
      </w:r>
      <w:r>
        <w:rPr>
          <w:rFonts w:ascii="Tahoma" w:hAnsi="Tahoma" w:eastAsia="Tahoma"/>
          <w:w w:val="95"/>
          <w:sz w:val="21"/>
        </w:rPr>
        <w:t>--INSERT--</w:t>
      </w:r>
      <w:r>
        <w:rPr>
          <w:w w:val="95"/>
          <w:sz w:val="21"/>
        </w:rPr>
        <w:t>。</w:t>
      </w:r>
    </w:p>
    <w:p>
      <w:pPr>
        <w:pStyle w:val="16"/>
        <w:numPr>
          <w:ilvl w:val="2"/>
          <w:numId w:val="45"/>
        </w:numPr>
        <w:tabs>
          <w:tab w:val="left" w:pos="1573"/>
          <w:tab w:val="left" w:pos="1574"/>
        </w:tabs>
        <w:spacing w:before="54" w:line="271" w:lineRule="auto"/>
        <w:ind w:right="2944" w:firstLine="0"/>
        <w:rPr>
          <w:sz w:val="21"/>
        </w:rPr>
      </w:pPr>
      <w:r>
        <w:rPr>
          <w:spacing w:val="4"/>
          <w:w w:val="95"/>
          <w:sz w:val="21"/>
        </w:rPr>
        <w:t>可视模式：正常模式下按</w:t>
      </w:r>
      <w:r>
        <w:rPr>
          <w:rFonts w:ascii="Tahoma" w:hAnsi="Tahoma" w:eastAsia="Tahoma"/>
          <w:w w:val="95"/>
          <w:sz w:val="21"/>
        </w:rPr>
        <w:t>v</w:t>
      </w:r>
      <w:r>
        <w:rPr>
          <w:rFonts w:ascii="Tahoma" w:hAnsi="Tahoma" w:eastAsia="Tahoma"/>
          <w:spacing w:val="54"/>
          <w:w w:val="95"/>
          <w:sz w:val="21"/>
        </w:rPr>
        <w:t xml:space="preserve"> </w:t>
      </w:r>
      <w:r>
        <w:rPr>
          <w:w w:val="95"/>
          <w:sz w:val="21"/>
        </w:rPr>
        <w:t>键进入，左下角显示</w:t>
      </w:r>
      <w:r>
        <w:rPr>
          <w:rFonts w:ascii="Tahoma" w:hAnsi="Tahoma" w:eastAsia="Tahoma"/>
          <w:w w:val="95"/>
          <w:sz w:val="21"/>
        </w:rPr>
        <w:t>--VISUAL--</w:t>
      </w:r>
      <w:r>
        <w:rPr>
          <w:w w:val="95"/>
          <w:sz w:val="21"/>
        </w:rPr>
        <w:t>。</w:t>
      </w:r>
      <w:r>
        <w:rPr>
          <w:sz w:val="21"/>
        </w:rPr>
        <w:t>退出命令（正常模式下）：</w:t>
      </w:r>
    </w:p>
    <w:p>
      <w:pPr>
        <w:pStyle w:val="16"/>
        <w:numPr>
          <w:ilvl w:val="2"/>
          <w:numId w:val="45"/>
        </w:numPr>
        <w:tabs>
          <w:tab w:val="left" w:pos="1573"/>
          <w:tab w:val="left" w:pos="1574"/>
        </w:tabs>
        <w:spacing w:before="7"/>
        <w:ind w:left="1573" w:hanging="421"/>
        <w:rPr>
          <w:sz w:val="21"/>
        </w:rPr>
      </w:pPr>
      <w:r>
        <w:rPr>
          <w:rFonts w:ascii="Tahoma" w:hAnsi="Tahoma" w:eastAsia="Tahoma"/>
          <w:sz w:val="21"/>
        </w:rPr>
        <w:t>:wq</w:t>
      </w:r>
      <w:r>
        <w:rPr>
          <w:rFonts w:ascii="Tahoma" w:hAnsi="Tahoma" w:eastAsia="Tahoma"/>
          <w:spacing w:val="23"/>
          <w:sz w:val="21"/>
        </w:rPr>
        <w:t xml:space="preserve"> </w:t>
      </w:r>
      <w:r>
        <w:rPr>
          <w:sz w:val="21"/>
        </w:rPr>
        <w:t>保存并退出。</w:t>
      </w:r>
    </w:p>
    <w:p>
      <w:pPr>
        <w:pStyle w:val="16"/>
        <w:numPr>
          <w:ilvl w:val="2"/>
          <w:numId w:val="45"/>
        </w:numPr>
        <w:tabs>
          <w:tab w:val="left" w:pos="1573"/>
          <w:tab w:val="left" w:pos="1574"/>
        </w:tabs>
        <w:ind w:left="1573" w:hanging="421"/>
        <w:rPr>
          <w:sz w:val="21"/>
          <w:lang w:eastAsia="zh-CN"/>
        </w:rPr>
      </w:pPr>
      <w:r>
        <w:rPr>
          <w:rFonts w:ascii="Tahoma" w:hAnsi="Tahoma" w:eastAsia="Tahoma"/>
          <w:sz w:val="21"/>
          <w:lang w:eastAsia="zh-CN"/>
        </w:rPr>
        <w:t>:q!</w:t>
      </w:r>
      <w:r>
        <w:rPr>
          <w:rFonts w:ascii="Tahoma" w:hAnsi="Tahoma" w:eastAsia="Tahoma"/>
          <w:spacing w:val="19"/>
          <w:sz w:val="21"/>
          <w:lang w:eastAsia="zh-CN"/>
        </w:rPr>
        <w:t xml:space="preserve"> </w:t>
      </w:r>
      <w:r>
        <w:rPr>
          <w:sz w:val="21"/>
          <w:lang w:eastAsia="zh-CN"/>
        </w:rPr>
        <w:t>强制退出并忽略所有更改。</w:t>
      </w:r>
    </w:p>
    <w:p>
      <w:pPr>
        <w:pStyle w:val="16"/>
        <w:numPr>
          <w:ilvl w:val="2"/>
          <w:numId w:val="45"/>
        </w:numPr>
        <w:tabs>
          <w:tab w:val="left" w:pos="1573"/>
          <w:tab w:val="left" w:pos="1574"/>
        </w:tabs>
        <w:ind w:left="1573" w:hanging="421"/>
        <w:rPr>
          <w:sz w:val="21"/>
          <w:lang w:eastAsia="zh-CN"/>
        </w:rPr>
      </w:pPr>
      <w:r>
        <w:rPr>
          <w:rFonts w:ascii="Tahoma" w:hAnsi="Tahoma" w:eastAsia="Tahoma"/>
          <w:sz w:val="21"/>
          <w:lang w:eastAsia="zh-CN"/>
        </w:rPr>
        <w:t>:e</w:t>
      </w:r>
      <w:r>
        <w:rPr>
          <w:rFonts w:ascii="Tahoma" w:hAnsi="Tahoma" w:eastAsia="Tahoma"/>
          <w:spacing w:val="7"/>
          <w:sz w:val="21"/>
          <w:lang w:eastAsia="zh-CN"/>
        </w:rPr>
        <w:t xml:space="preserve">! </w:t>
      </w:r>
      <w:r>
        <w:rPr>
          <w:sz w:val="21"/>
          <w:lang w:eastAsia="zh-CN"/>
        </w:rPr>
        <w:t>放弃所有修改，并打开原有文件。</w:t>
      </w:r>
    </w:p>
    <w:p>
      <w:pPr>
        <w:rPr>
          <w:sz w:val="21"/>
          <w:lang w:eastAsia="zh-CN"/>
        </w:rPr>
        <w:sectPr>
          <w:pgSz w:w="11910" w:h="16840"/>
          <w:pgMar w:top="1300" w:right="880" w:bottom="280" w:left="1000" w:header="567" w:footer="0" w:gutter="0"/>
          <w:cols w:space="720" w:num="1"/>
        </w:sectPr>
      </w:pPr>
    </w:p>
    <w:p>
      <w:pPr>
        <w:pStyle w:val="9"/>
        <w:spacing w:before="11"/>
        <w:rPr>
          <w:sz w:val="15"/>
          <w:lang w:eastAsia="zh-CN"/>
        </w:rPr>
      </w:pPr>
    </w:p>
    <w:p>
      <w:pPr>
        <w:rPr>
          <w:sz w:val="15"/>
          <w:lang w:eastAsia="zh-CN"/>
        </w:rPr>
        <w:sectPr>
          <w:pgSz w:w="11910" w:h="16840"/>
          <w:pgMar w:top="1300" w:right="880" w:bottom="280" w:left="1000" w:header="567" w:footer="0" w:gutter="0"/>
          <w:cols w:space="720" w:num="1"/>
        </w:sectPr>
      </w:pPr>
    </w:p>
    <w:p>
      <w:pPr>
        <w:pStyle w:val="3"/>
        <w:numPr>
          <w:ilvl w:val="1"/>
          <w:numId w:val="45"/>
        </w:numPr>
        <w:tabs>
          <w:tab w:val="left" w:pos="652"/>
        </w:tabs>
        <w:spacing w:before="94"/>
        <w:ind w:hanging="520"/>
        <w:rPr>
          <w:rFonts w:ascii="Tahoma"/>
        </w:rPr>
      </w:pPr>
      <w:bookmarkStart w:id="90" w:name="_bookmark90"/>
      <w:bookmarkEnd w:id="90"/>
      <w:r>
        <w:rPr>
          <w:rFonts w:ascii="Tahoma"/>
          <w:spacing w:val="-5"/>
        </w:rPr>
        <w:t>cd</w:t>
      </w:r>
    </w:p>
    <w:p>
      <w:pPr>
        <w:rPr>
          <w:sz w:val="28"/>
        </w:rPr>
      </w:pPr>
      <w:r>
        <w:br w:type="column"/>
      </w:r>
    </w:p>
    <w:p>
      <w:pPr>
        <w:spacing w:before="3"/>
        <w:rPr>
          <w:sz w:val="23"/>
        </w:rPr>
      </w:pPr>
    </w:p>
    <w:p>
      <w:pPr>
        <w:pStyle w:val="9"/>
        <w:spacing w:line="271" w:lineRule="auto"/>
        <w:ind w:left="99" w:right="3194"/>
      </w:pPr>
      <w:r>
        <w:rPr>
          <w:lang w:eastAsia="zh-CN"/>
        </w:rPr>
        <w:t>显示当前目录的名称，或切换当前的目录（打开指定目录）。</w:t>
      </w:r>
      <w:r>
        <w:t>命令语法：</w:t>
      </w:r>
    </w:p>
    <w:tbl>
      <w:tblPr>
        <w:tblStyle w:val="13"/>
        <w:tblW w:w="0" w:type="auto"/>
        <w:tblInd w:w="-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7" w:hRule="atLeast"/>
        </w:trPr>
        <w:tc>
          <w:tcPr>
            <w:tcW w:w="8846" w:type="dxa"/>
            <w:shd w:val="clear" w:color="auto" w:fill="D9D9D9"/>
          </w:tcPr>
          <w:p>
            <w:pPr>
              <w:pStyle w:val="17"/>
              <w:spacing w:before="7" w:line="321" w:lineRule="exact"/>
              <w:rPr>
                <w:sz w:val="18"/>
              </w:rPr>
            </w:pPr>
            <w:r>
              <w:rPr>
                <w:w w:val="95"/>
                <w:sz w:val="18"/>
              </w:rPr>
              <w:t>cd</w:t>
            </w:r>
            <w:r>
              <w:rPr>
                <w:spacing w:val="-9"/>
                <w:w w:val="95"/>
                <w:sz w:val="18"/>
              </w:rPr>
              <w:t xml:space="preserve"> [</w:t>
            </w:r>
            <w:r>
              <w:rPr>
                <w:rFonts w:hint="eastAsia" w:ascii="微软雅黑" w:eastAsia="微软雅黑"/>
                <w:w w:val="95"/>
                <w:sz w:val="18"/>
              </w:rPr>
              <w:t>参数</w:t>
            </w:r>
            <w:r>
              <w:rPr>
                <w:w w:val="95"/>
                <w:sz w:val="18"/>
              </w:rPr>
              <w:t>]</w:t>
            </w:r>
          </w:p>
        </w:tc>
      </w:tr>
    </w:tbl>
    <w:p>
      <w:pPr>
        <w:pStyle w:val="9"/>
        <w:spacing w:before="88"/>
        <w:ind w:left="99"/>
      </w:pPr>
      <w:r>
        <w:t>参数说明：</w:t>
      </w:r>
    </w:p>
    <w:p>
      <w:pPr>
        <w:pStyle w:val="16"/>
        <w:numPr>
          <w:ilvl w:val="0"/>
          <w:numId w:val="46"/>
        </w:numPr>
        <w:tabs>
          <w:tab w:val="left" w:pos="519"/>
          <w:tab w:val="left" w:pos="520"/>
        </w:tabs>
        <w:ind w:left="519" w:hanging="421"/>
        <w:rPr>
          <w:sz w:val="21"/>
          <w:lang w:eastAsia="zh-CN"/>
        </w:rPr>
      </w:pPr>
      <w:r>
        <w:rPr>
          <w:sz w:val="21"/>
          <w:lang w:eastAsia="zh-CN"/>
        </w:rPr>
        <w:t>无参数：切换用户当前目录。</w:t>
      </w:r>
    </w:p>
    <w:p>
      <w:pPr>
        <w:pStyle w:val="16"/>
        <w:numPr>
          <w:ilvl w:val="0"/>
          <w:numId w:val="46"/>
        </w:numPr>
        <w:tabs>
          <w:tab w:val="left" w:pos="519"/>
          <w:tab w:val="left" w:pos="520"/>
        </w:tabs>
        <w:ind w:left="519" w:hanging="421"/>
        <w:rPr>
          <w:sz w:val="21"/>
        </w:rPr>
      </w:pPr>
      <w:r>
        <w:rPr>
          <w:rFonts w:ascii="Tahoma" w:hAnsi="Tahoma" w:eastAsia="Tahoma"/>
          <w:spacing w:val="16"/>
          <w:sz w:val="21"/>
        </w:rPr>
        <w:t xml:space="preserve">. </w:t>
      </w:r>
      <w:r>
        <w:rPr>
          <w:sz w:val="21"/>
        </w:rPr>
        <w:t>：表示当前目录；</w:t>
      </w:r>
    </w:p>
    <w:p>
      <w:pPr>
        <w:pStyle w:val="16"/>
        <w:numPr>
          <w:ilvl w:val="0"/>
          <w:numId w:val="46"/>
        </w:numPr>
        <w:tabs>
          <w:tab w:val="left" w:pos="519"/>
          <w:tab w:val="left" w:pos="520"/>
        </w:tabs>
        <w:spacing w:before="54"/>
        <w:ind w:left="519" w:hanging="421"/>
        <w:rPr>
          <w:sz w:val="21"/>
        </w:rPr>
      </w:pPr>
      <w:r>
        <w:rPr>
          <w:rFonts w:ascii="Tahoma" w:hAnsi="Tahoma" w:eastAsia="Tahoma"/>
          <w:spacing w:val="5"/>
          <w:sz w:val="21"/>
        </w:rPr>
        <w:t xml:space="preserve">.. </w:t>
      </w:r>
      <w:r>
        <w:rPr>
          <w:sz w:val="21"/>
        </w:rPr>
        <w:t>：表示上一级目录；</w:t>
      </w:r>
    </w:p>
    <w:p>
      <w:pPr>
        <w:pStyle w:val="16"/>
        <w:numPr>
          <w:ilvl w:val="0"/>
          <w:numId w:val="46"/>
        </w:numPr>
        <w:tabs>
          <w:tab w:val="left" w:pos="519"/>
          <w:tab w:val="left" w:pos="520"/>
        </w:tabs>
        <w:spacing w:before="53"/>
        <w:ind w:left="519" w:hanging="421"/>
        <w:rPr>
          <w:sz w:val="21"/>
        </w:rPr>
      </w:pPr>
      <w:r>
        <w:rPr>
          <w:rFonts w:ascii="Tahoma" w:hAnsi="Tahoma" w:eastAsia="Tahoma"/>
          <w:w w:val="95"/>
          <w:sz w:val="21"/>
        </w:rPr>
        <w:t>~</w:t>
      </w:r>
      <w:r>
        <w:rPr>
          <w:rFonts w:ascii="Tahoma" w:hAnsi="Tahoma" w:eastAsia="Tahoma"/>
          <w:spacing w:val="61"/>
          <w:w w:val="95"/>
          <w:sz w:val="21"/>
        </w:rPr>
        <w:t xml:space="preserve"> </w:t>
      </w:r>
      <w:r>
        <w:rPr>
          <w:spacing w:val="-1"/>
          <w:w w:val="95"/>
          <w:sz w:val="21"/>
        </w:rPr>
        <w:t xml:space="preserve">：表示 </w:t>
      </w:r>
      <w:r>
        <w:rPr>
          <w:rFonts w:ascii="Tahoma" w:hAnsi="Tahoma" w:eastAsia="Tahoma"/>
          <w:w w:val="95"/>
          <w:sz w:val="21"/>
        </w:rPr>
        <w:t>home</w:t>
      </w:r>
      <w:r>
        <w:rPr>
          <w:rFonts w:ascii="Tahoma" w:hAnsi="Tahoma" w:eastAsia="Tahoma"/>
          <w:spacing w:val="1"/>
          <w:w w:val="95"/>
          <w:sz w:val="21"/>
        </w:rPr>
        <w:t xml:space="preserve"> </w:t>
      </w:r>
      <w:r>
        <w:rPr>
          <w:w w:val="95"/>
          <w:sz w:val="21"/>
        </w:rPr>
        <w:t>目录；</w:t>
      </w:r>
    </w:p>
    <w:p>
      <w:pPr>
        <w:pStyle w:val="16"/>
        <w:numPr>
          <w:ilvl w:val="0"/>
          <w:numId w:val="46"/>
        </w:numPr>
        <w:tabs>
          <w:tab w:val="left" w:pos="519"/>
          <w:tab w:val="left" w:pos="520"/>
        </w:tabs>
        <w:spacing w:before="55" w:line="271" w:lineRule="auto"/>
        <w:ind w:right="6799" w:firstLine="0"/>
        <w:rPr>
          <w:sz w:val="21"/>
          <w:lang w:eastAsia="zh-CN"/>
        </w:rPr>
      </w:pPr>
      <w:r>
        <w:rPr>
          <w:rFonts w:ascii="Tahoma" w:hAnsi="Tahoma" w:eastAsia="Tahoma"/>
          <w:spacing w:val="11"/>
          <w:sz w:val="21"/>
          <w:lang w:eastAsia="zh-CN"/>
        </w:rPr>
        <w:t xml:space="preserve">/ </w:t>
      </w:r>
      <w:r>
        <w:rPr>
          <w:sz w:val="21"/>
          <w:lang w:eastAsia="zh-CN"/>
        </w:rPr>
        <w:t>：表示根目录。命令示例：</w:t>
      </w:r>
    </w:p>
    <w:p>
      <w:pPr>
        <w:pStyle w:val="16"/>
        <w:numPr>
          <w:ilvl w:val="0"/>
          <w:numId w:val="46"/>
        </w:numPr>
        <w:tabs>
          <w:tab w:val="left" w:pos="519"/>
          <w:tab w:val="left" w:pos="520"/>
        </w:tabs>
        <w:spacing w:before="3"/>
        <w:ind w:left="519" w:hanging="421"/>
        <w:rPr>
          <w:sz w:val="21"/>
          <w:lang w:eastAsia="zh-CN"/>
        </w:rPr>
      </w:pPr>
      <w:r>
        <w:rPr>
          <w:spacing w:val="-3"/>
          <w:sz w:val="21"/>
          <w:lang w:eastAsia="zh-CN"/>
        </w:rPr>
        <w:t xml:space="preserve">切换到 </w:t>
      </w:r>
      <w:r>
        <w:rPr>
          <w:rFonts w:ascii="Tahoma" w:hAnsi="Tahoma" w:eastAsia="Tahoma"/>
          <w:sz w:val="21"/>
          <w:lang w:eastAsia="zh-CN"/>
        </w:rPr>
        <w:t>usr</w:t>
      </w:r>
      <w:r>
        <w:rPr>
          <w:rFonts w:ascii="Tahoma" w:hAnsi="Tahoma" w:eastAsia="Tahoma"/>
          <w:spacing w:val="-16"/>
          <w:sz w:val="21"/>
          <w:lang w:eastAsia="zh-CN"/>
        </w:rPr>
        <w:t xml:space="preserve"> </w:t>
      </w:r>
      <w:r>
        <w:rPr>
          <w:spacing w:val="12"/>
          <w:sz w:val="21"/>
          <w:lang w:eastAsia="zh-CN"/>
        </w:rPr>
        <w:t>目录下的</w:t>
      </w:r>
      <w:r>
        <w:rPr>
          <w:rFonts w:ascii="Tahoma" w:hAnsi="Tahoma" w:eastAsia="Tahoma"/>
          <w:sz w:val="21"/>
          <w:lang w:eastAsia="zh-CN"/>
        </w:rPr>
        <w:t>bin</w:t>
      </w:r>
      <w:r>
        <w:rPr>
          <w:rFonts w:ascii="Tahoma" w:hAnsi="Tahoma" w:eastAsia="Tahoma"/>
          <w:spacing w:val="-15"/>
          <w:sz w:val="21"/>
          <w:lang w:eastAsia="zh-CN"/>
        </w:rPr>
        <w:t xml:space="preserve"> </w:t>
      </w:r>
      <w:r>
        <w:rPr>
          <w:sz w:val="21"/>
          <w:lang w:eastAsia="zh-CN"/>
        </w:rPr>
        <w:t>目录中：</w:t>
      </w:r>
    </w:p>
    <w:p>
      <w:pPr>
        <w:pStyle w:val="9"/>
        <w:spacing w:before="8"/>
        <w:rPr>
          <w:sz w:val="4"/>
          <w:lang w:eastAsia="zh-CN"/>
        </w:rPr>
      </w:pPr>
    </w:p>
    <w:tbl>
      <w:tblPr>
        <w:tblStyle w:val="13"/>
        <w:tblW w:w="0" w:type="auto"/>
        <w:tblInd w:w="-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5"/>
                <w:sz w:val="18"/>
              </w:rPr>
              <w:t>cd</w:t>
            </w:r>
            <w:r>
              <w:rPr>
                <w:spacing w:val="-13"/>
                <w:w w:val="95"/>
                <w:sz w:val="18"/>
              </w:rPr>
              <w:t xml:space="preserve"> </w:t>
            </w:r>
            <w:r>
              <w:rPr>
                <w:w w:val="95"/>
                <w:sz w:val="18"/>
              </w:rPr>
              <w:t>/usr/bin</w:t>
            </w:r>
          </w:p>
        </w:tc>
      </w:tr>
    </w:tbl>
    <w:p>
      <w:pPr>
        <w:pStyle w:val="16"/>
        <w:numPr>
          <w:ilvl w:val="0"/>
          <w:numId w:val="46"/>
        </w:numPr>
        <w:tabs>
          <w:tab w:val="left" w:pos="519"/>
          <w:tab w:val="left" w:pos="520"/>
        </w:tabs>
        <w:spacing w:before="69"/>
        <w:ind w:left="519" w:hanging="421"/>
        <w:rPr>
          <w:sz w:val="21"/>
        </w:rPr>
      </w:pPr>
      <w:r>
        <w:rPr>
          <w:spacing w:val="-4"/>
          <w:sz w:val="21"/>
        </w:rPr>
        <w:t xml:space="preserve">切换到用户 </w:t>
      </w:r>
      <w:r>
        <w:rPr>
          <w:rFonts w:ascii="Tahoma" w:hAnsi="Tahoma" w:eastAsia="Tahoma"/>
          <w:spacing w:val="-1"/>
          <w:sz w:val="21"/>
        </w:rPr>
        <w:t>home</w:t>
      </w:r>
      <w:r>
        <w:rPr>
          <w:rFonts w:ascii="Tahoma" w:hAnsi="Tahoma" w:eastAsia="Tahoma"/>
          <w:spacing w:val="-15"/>
          <w:sz w:val="21"/>
        </w:rPr>
        <w:t xml:space="preserve"> </w:t>
      </w:r>
      <w:r>
        <w:rPr>
          <w:sz w:val="21"/>
        </w:rPr>
        <w:t>目录：</w:t>
      </w:r>
    </w:p>
    <w:p>
      <w:pPr>
        <w:pStyle w:val="9"/>
        <w:spacing w:before="6"/>
        <w:rPr>
          <w:sz w:val="4"/>
        </w:rPr>
      </w:pPr>
    </w:p>
    <w:tbl>
      <w:tblPr>
        <w:tblStyle w:val="13"/>
        <w:tblW w:w="0" w:type="auto"/>
        <w:tblInd w:w="-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z w:val="18"/>
              </w:rPr>
              <w:t>cd</w:t>
            </w:r>
          </w:p>
        </w:tc>
      </w:tr>
    </w:tbl>
    <w:p>
      <w:pPr>
        <w:pStyle w:val="16"/>
        <w:numPr>
          <w:ilvl w:val="0"/>
          <w:numId w:val="46"/>
        </w:numPr>
        <w:tabs>
          <w:tab w:val="left" w:pos="519"/>
          <w:tab w:val="left" w:pos="520"/>
        </w:tabs>
        <w:spacing w:before="68"/>
        <w:ind w:left="519" w:hanging="421"/>
        <w:rPr>
          <w:sz w:val="21"/>
          <w:lang w:eastAsia="zh-CN"/>
        </w:rPr>
      </w:pPr>
      <w:r>
        <w:rPr>
          <w:w w:val="95"/>
          <w:sz w:val="21"/>
          <w:lang w:eastAsia="zh-CN"/>
        </w:rPr>
        <w:t>切换到当前目录</w:t>
      </w:r>
      <w:r>
        <w:rPr>
          <w:rFonts w:ascii="Tahoma" w:hAnsi="Tahoma" w:eastAsia="Tahoma"/>
          <w:w w:val="95"/>
          <w:sz w:val="21"/>
          <w:lang w:eastAsia="zh-CN"/>
        </w:rPr>
        <w:t>(cd</w:t>
      </w:r>
      <w:r>
        <w:rPr>
          <w:rFonts w:ascii="Tahoma" w:hAnsi="Tahoma" w:eastAsia="Tahoma"/>
          <w:spacing w:val="96"/>
          <w:sz w:val="21"/>
          <w:lang w:eastAsia="zh-CN"/>
        </w:rPr>
        <w:t xml:space="preserve"> </w:t>
      </w:r>
      <w:r>
        <w:rPr>
          <w:w w:val="95"/>
          <w:sz w:val="21"/>
          <w:lang w:eastAsia="zh-CN"/>
        </w:rPr>
        <w:t>后面接一个</w:t>
      </w:r>
      <w:r>
        <w:rPr>
          <w:rFonts w:ascii="Tahoma" w:hAnsi="Tahoma" w:eastAsia="Tahoma"/>
          <w:w w:val="95"/>
          <w:sz w:val="21"/>
          <w:lang w:eastAsia="zh-CN"/>
        </w:rPr>
        <w:t>.)</w:t>
      </w:r>
      <w:r>
        <w:rPr>
          <w:w w:val="95"/>
          <w:sz w:val="21"/>
          <w:lang w:eastAsia="zh-CN"/>
        </w:rPr>
        <w:t>：</w:t>
      </w:r>
    </w:p>
    <w:p>
      <w:pPr>
        <w:pStyle w:val="9"/>
        <w:spacing w:before="6"/>
        <w:rPr>
          <w:sz w:val="4"/>
          <w:lang w:eastAsia="zh-CN"/>
        </w:rPr>
      </w:pPr>
    </w:p>
    <w:tbl>
      <w:tblPr>
        <w:tblStyle w:val="13"/>
        <w:tblW w:w="0" w:type="auto"/>
        <w:tblInd w:w="-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5"/>
                <w:sz w:val="18"/>
              </w:rPr>
              <w:t>cd</w:t>
            </w:r>
            <w:r>
              <w:rPr>
                <w:spacing w:val="-18"/>
                <w:w w:val="95"/>
                <w:sz w:val="18"/>
              </w:rPr>
              <w:t xml:space="preserve"> </w:t>
            </w:r>
            <w:r>
              <w:rPr>
                <w:w w:val="95"/>
                <w:sz w:val="18"/>
              </w:rPr>
              <w:t>.</w:t>
            </w:r>
          </w:p>
        </w:tc>
      </w:tr>
    </w:tbl>
    <w:p>
      <w:pPr>
        <w:pStyle w:val="16"/>
        <w:numPr>
          <w:ilvl w:val="0"/>
          <w:numId w:val="46"/>
        </w:numPr>
        <w:tabs>
          <w:tab w:val="left" w:pos="519"/>
          <w:tab w:val="left" w:pos="520"/>
        </w:tabs>
        <w:spacing w:before="69"/>
        <w:ind w:left="519" w:hanging="421"/>
        <w:rPr>
          <w:sz w:val="21"/>
          <w:lang w:eastAsia="zh-CN"/>
        </w:rPr>
      </w:pPr>
      <w:r>
        <w:rPr>
          <w:w w:val="95"/>
          <w:sz w:val="21"/>
          <w:lang w:eastAsia="zh-CN"/>
        </w:rPr>
        <w:t>切换到当前目录上一级目录</w:t>
      </w:r>
      <w:r>
        <w:rPr>
          <w:rFonts w:ascii="Tahoma" w:hAnsi="Tahoma" w:eastAsia="Tahoma"/>
          <w:w w:val="95"/>
          <w:sz w:val="21"/>
          <w:lang w:eastAsia="zh-CN"/>
        </w:rPr>
        <w:t>(cd</w:t>
      </w:r>
      <w:r>
        <w:rPr>
          <w:rFonts w:ascii="Tahoma" w:hAnsi="Tahoma" w:eastAsia="Tahoma"/>
          <w:spacing w:val="148"/>
          <w:sz w:val="21"/>
          <w:lang w:eastAsia="zh-CN"/>
        </w:rPr>
        <w:t xml:space="preserve"> </w:t>
      </w:r>
      <w:r>
        <w:rPr>
          <w:w w:val="95"/>
          <w:sz w:val="21"/>
          <w:lang w:eastAsia="zh-CN"/>
        </w:rPr>
        <w:t>后面接两个</w:t>
      </w:r>
      <w:r>
        <w:rPr>
          <w:rFonts w:ascii="Tahoma" w:hAnsi="Tahoma" w:eastAsia="Tahoma"/>
          <w:w w:val="95"/>
          <w:sz w:val="21"/>
          <w:lang w:eastAsia="zh-CN"/>
        </w:rPr>
        <w:t>.)</w:t>
      </w:r>
      <w:r>
        <w:rPr>
          <w:w w:val="95"/>
          <w:sz w:val="21"/>
          <w:lang w:eastAsia="zh-CN"/>
        </w:rPr>
        <w:t>：</w:t>
      </w:r>
    </w:p>
    <w:p>
      <w:pPr>
        <w:pStyle w:val="9"/>
        <w:spacing w:before="6"/>
        <w:rPr>
          <w:sz w:val="4"/>
          <w:lang w:eastAsia="zh-CN"/>
        </w:rPr>
      </w:pPr>
    </w:p>
    <w:tbl>
      <w:tblPr>
        <w:tblStyle w:val="13"/>
        <w:tblW w:w="0" w:type="auto"/>
        <w:tblInd w:w="-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65" w:hRule="atLeast"/>
        </w:trPr>
        <w:tc>
          <w:tcPr>
            <w:tcW w:w="8846" w:type="dxa"/>
            <w:shd w:val="clear" w:color="auto" w:fill="D9D9D9"/>
          </w:tcPr>
          <w:p>
            <w:pPr>
              <w:pStyle w:val="17"/>
              <w:spacing w:before="19"/>
              <w:rPr>
                <w:sz w:val="18"/>
              </w:rPr>
            </w:pPr>
            <w:r>
              <w:rPr>
                <w:w w:val="90"/>
                <w:sz w:val="18"/>
              </w:rPr>
              <w:t>cd</w:t>
            </w:r>
            <w:r>
              <w:rPr>
                <w:spacing w:val="-12"/>
                <w:w w:val="90"/>
                <w:sz w:val="18"/>
              </w:rPr>
              <w:t xml:space="preserve"> </w:t>
            </w:r>
            <w:r>
              <w:rPr>
                <w:w w:val="90"/>
                <w:sz w:val="18"/>
              </w:rPr>
              <w:t>..</w:t>
            </w:r>
          </w:p>
        </w:tc>
      </w:tr>
    </w:tbl>
    <w:p>
      <w:pPr>
        <w:pStyle w:val="16"/>
        <w:numPr>
          <w:ilvl w:val="0"/>
          <w:numId w:val="46"/>
        </w:numPr>
        <w:tabs>
          <w:tab w:val="left" w:pos="519"/>
          <w:tab w:val="left" w:pos="520"/>
        </w:tabs>
        <w:spacing w:before="69"/>
        <w:ind w:left="519" w:hanging="421"/>
        <w:rPr>
          <w:sz w:val="21"/>
        </w:rPr>
      </w:pPr>
      <w:r>
        <w:rPr>
          <w:spacing w:val="-4"/>
          <w:sz w:val="21"/>
        </w:rPr>
        <w:t xml:space="preserve">切换到用户 </w:t>
      </w:r>
      <w:r>
        <w:rPr>
          <w:rFonts w:ascii="Tahoma" w:hAnsi="Tahoma" w:eastAsia="Tahoma"/>
          <w:spacing w:val="-1"/>
          <w:sz w:val="21"/>
        </w:rPr>
        <w:t>home</w:t>
      </w:r>
      <w:r>
        <w:rPr>
          <w:rFonts w:ascii="Tahoma" w:hAnsi="Tahoma" w:eastAsia="Tahoma"/>
          <w:spacing w:val="-15"/>
          <w:sz w:val="21"/>
        </w:rPr>
        <w:t xml:space="preserve"> </w:t>
      </w:r>
      <w:r>
        <w:rPr>
          <w:sz w:val="21"/>
        </w:rPr>
        <w:t>目录：</w:t>
      </w:r>
    </w:p>
    <w:p>
      <w:pPr>
        <w:pStyle w:val="9"/>
        <w:spacing w:before="5"/>
        <w:rPr>
          <w:sz w:val="4"/>
        </w:rPr>
      </w:pPr>
    </w:p>
    <w:tbl>
      <w:tblPr>
        <w:tblStyle w:val="13"/>
        <w:tblW w:w="0" w:type="auto"/>
        <w:tblInd w:w="-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85"/>
                <w:sz w:val="18"/>
              </w:rPr>
              <w:t>cd</w:t>
            </w:r>
            <w:r>
              <w:rPr>
                <w:spacing w:val="-11"/>
                <w:w w:val="85"/>
                <w:sz w:val="18"/>
              </w:rPr>
              <w:t xml:space="preserve"> </w:t>
            </w:r>
            <w:r>
              <w:rPr>
                <w:w w:val="85"/>
                <w:sz w:val="18"/>
              </w:rPr>
              <w:t>~</w:t>
            </w:r>
          </w:p>
        </w:tc>
      </w:tr>
    </w:tbl>
    <w:p>
      <w:pPr>
        <w:pStyle w:val="16"/>
        <w:numPr>
          <w:ilvl w:val="0"/>
          <w:numId w:val="46"/>
        </w:numPr>
        <w:tabs>
          <w:tab w:val="left" w:pos="519"/>
          <w:tab w:val="left" w:pos="520"/>
        </w:tabs>
        <w:spacing w:before="69"/>
        <w:ind w:left="519" w:hanging="421"/>
        <w:rPr>
          <w:sz w:val="21"/>
        </w:rPr>
      </w:pPr>
      <w:r>
        <w:rPr>
          <w:sz w:val="21"/>
        </w:rPr>
        <w:t>切换到根目录下：</w:t>
      </w:r>
    </w:p>
    <w:p>
      <w:pPr>
        <w:pStyle w:val="9"/>
        <w:spacing w:before="6"/>
        <w:rPr>
          <w:sz w:val="4"/>
        </w:rPr>
      </w:pPr>
    </w:p>
    <w:tbl>
      <w:tblPr>
        <w:tblStyle w:val="13"/>
        <w:tblW w:w="0" w:type="auto"/>
        <w:tblInd w:w="-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5"/>
                <w:sz w:val="18"/>
              </w:rPr>
              <w:t>cd</w:t>
            </w:r>
            <w:r>
              <w:rPr>
                <w:spacing w:val="-16"/>
                <w:w w:val="95"/>
                <w:sz w:val="18"/>
              </w:rPr>
              <w:t xml:space="preserve"> </w:t>
            </w:r>
            <w:r>
              <w:rPr>
                <w:w w:val="95"/>
                <w:sz w:val="18"/>
              </w:rPr>
              <w:t>/</w:t>
            </w:r>
          </w:p>
        </w:tc>
      </w:tr>
    </w:tbl>
    <w:p>
      <w:pPr>
        <w:pStyle w:val="9"/>
        <w:spacing w:before="68"/>
        <w:ind w:left="99"/>
        <w:rPr>
          <w:lang w:eastAsia="zh-CN"/>
        </w:rPr>
      </w:pPr>
      <w:r>
        <w:rPr>
          <w:lang w:eastAsia="zh-CN"/>
        </w:rPr>
        <w:t>注：切换目录需要理解绝对路径和相对路径这两个概念。</w:t>
      </w:r>
    </w:p>
    <w:p>
      <w:pPr>
        <w:pStyle w:val="16"/>
        <w:numPr>
          <w:ilvl w:val="0"/>
          <w:numId w:val="46"/>
        </w:numPr>
        <w:tabs>
          <w:tab w:val="left" w:pos="519"/>
          <w:tab w:val="left" w:pos="520"/>
        </w:tabs>
        <w:spacing w:line="375" w:lineRule="exact"/>
        <w:ind w:left="519" w:hanging="421"/>
        <w:rPr>
          <w:sz w:val="21"/>
          <w:lang w:eastAsia="zh-CN"/>
        </w:rPr>
      </w:pPr>
      <w:r>
        <w:rPr>
          <w:spacing w:val="-4"/>
          <w:sz w:val="21"/>
          <w:lang w:eastAsia="zh-CN"/>
        </w:rPr>
        <w:t xml:space="preserve">绝对路径：在 </w:t>
      </w:r>
      <w:r>
        <w:rPr>
          <w:rFonts w:ascii="Tahoma" w:hAnsi="Tahoma" w:eastAsia="Tahoma"/>
          <w:spacing w:val="-2"/>
          <w:sz w:val="21"/>
          <w:lang w:eastAsia="zh-CN"/>
        </w:rPr>
        <w:t>Linux</w:t>
      </w:r>
      <w:r>
        <w:rPr>
          <w:rFonts w:ascii="Tahoma" w:hAnsi="Tahoma" w:eastAsia="Tahoma"/>
          <w:spacing w:val="-14"/>
          <w:sz w:val="21"/>
          <w:lang w:eastAsia="zh-CN"/>
        </w:rPr>
        <w:t xml:space="preserve"> </w:t>
      </w:r>
      <w:r>
        <w:rPr>
          <w:spacing w:val="-2"/>
          <w:sz w:val="21"/>
          <w:lang w:eastAsia="zh-CN"/>
        </w:rPr>
        <w:t>中，绝对路径是从</w:t>
      </w:r>
      <w:r>
        <w:rPr>
          <w:rFonts w:ascii="Tahoma" w:hAnsi="Tahoma" w:eastAsia="Tahoma"/>
          <w:spacing w:val="-2"/>
          <w:sz w:val="21"/>
          <w:lang w:eastAsia="zh-CN"/>
        </w:rPr>
        <w:t>/</w:t>
      </w:r>
      <w:r>
        <w:rPr>
          <w:spacing w:val="-2"/>
          <w:sz w:val="21"/>
          <w:lang w:eastAsia="zh-CN"/>
        </w:rPr>
        <w:t>（</w:t>
      </w:r>
      <w:r>
        <w:rPr>
          <w:spacing w:val="-1"/>
          <w:sz w:val="21"/>
          <w:lang w:eastAsia="zh-CN"/>
        </w:rPr>
        <w:t>即根目录）</w:t>
      </w:r>
      <w:r>
        <w:rPr>
          <w:spacing w:val="4"/>
          <w:sz w:val="21"/>
          <w:lang w:eastAsia="zh-CN"/>
        </w:rPr>
        <w:t xml:space="preserve">开始的，例如 </w:t>
      </w:r>
      <w:r>
        <w:rPr>
          <w:rFonts w:ascii="Tahoma" w:hAnsi="Tahoma" w:eastAsia="Tahoma"/>
          <w:spacing w:val="-1"/>
          <w:sz w:val="21"/>
          <w:lang w:eastAsia="zh-CN"/>
        </w:rPr>
        <w:t>/opt/software</w:t>
      </w:r>
      <w:r>
        <w:rPr>
          <w:spacing w:val="-1"/>
          <w:sz w:val="21"/>
          <w:lang w:eastAsia="zh-CN"/>
        </w:rPr>
        <w:t>、</w:t>
      </w:r>
    </w:p>
    <w:p>
      <w:pPr>
        <w:pStyle w:val="9"/>
        <w:spacing w:line="375" w:lineRule="exact"/>
        <w:ind w:left="519"/>
      </w:pPr>
      <w:r>
        <w:rPr>
          <w:rFonts w:ascii="Tahoma" w:eastAsia="Tahoma"/>
        </w:rPr>
        <w:t>/etc/profile</w:t>
      </w:r>
      <w:r>
        <w:rPr>
          <w:rFonts w:ascii="Tahoma" w:eastAsia="Tahoma"/>
          <w:spacing w:val="12"/>
        </w:rPr>
        <w:t xml:space="preserve">, </w:t>
      </w:r>
      <w:r>
        <w:rPr>
          <w:spacing w:val="5"/>
        </w:rPr>
        <w:t xml:space="preserve">如果目录以 </w:t>
      </w:r>
      <w:r>
        <w:rPr>
          <w:rFonts w:ascii="Tahoma" w:eastAsia="Tahoma"/>
          <w:spacing w:val="12"/>
        </w:rPr>
        <w:t xml:space="preserve">/ </w:t>
      </w:r>
      <w:r>
        <w:t>就是绝对目录。</w:t>
      </w:r>
    </w:p>
    <w:p>
      <w:pPr>
        <w:pStyle w:val="16"/>
        <w:numPr>
          <w:ilvl w:val="0"/>
          <w:numId w:val="46"/>
        </w:numPr>
        <w:tabs>
          <w:tab w:val="left" w:pos="519"/>
          <w:tab w:val="left" w:pos="520"/>
        </w:tabs>
        <w:spacing w:before="72" w:line="223" w:lineRule="auto"/>
        <w:ind w:left="519" w:right="366"/>
        <w:rPr>
          <w:sz w:val="21"/>
          <w:lang w:eastAsia="zh-CN"/>
        </w:rPr>
      </w:pPr>
      <w:r>
        <w:rPr>
          <w:spacing w:val="4"/>
          <w:sz w:val="21"/>
          <w:lang w:eastAsia="zh-CN"/>
        </w:rPr>
        <w:t xml:space="preserve">相对路径：是以 </w:t>
      </w:r>
      <w:r>
        <w:rPr>
          <w:rFonts w:ascii="Tahoma" w:hAnsi="Tahoma" w:eastAsia="Tahoma"/>
          <w:spacing w:val="14"/>
          <w:sz w:val="21"/>
          <w:lang w:eastAsia="zh-CN"/>
        </w:rPr>
        <w:t xml:space="preserve">. </w:t>
      </w:r>
      <w:r>
        <w:rPr>
          <w:spacing w:val="17"/>
          <w:sz w:val="21"/>
          <w:lang w:eastAsia="zh-CN"/>
        </w:rPr>
        <w:t xml:space="preserve">或 </w:t>
      </w:r>
      <w:r>
        <w:rPr>
          <w:rFonts w:ascii="Tahoma" w:hAnsi="Tahoma" w:eastAsia="Tahoma"/>
          <w:spacing w:val="9"/>
          <w:sz w:val="21"/>
          <w:lang w:eastAsia="zh-CN"/>
        </w:rPr>
        <w:t xml:space="preserve">.. </w:t>
      </w:r>
      <w:r>
        <w:rPr>
          <w:spacing w:val="5"/>
          <w:sz w:val="21"/>
          <w:lang w:eastAsia="zh-CN"/>
        </w:rPr>
        <w:t xml:space="preserve">开始的目录。 </w:t>
      </w:r>
      <w:r>
        <w:rPr>
          <w:rFonts w:ascii="Tahoma" w:hAnsi="Tahoma" w:eastAsia="Tahoma"/>
          <w:spacing w:val="15"/>
          <w:sz w:val="21"/>
          <w:lang w:eastAsia="zh-CN"/>
        </w:rPr>
        <w:t xml:space="preserve">. </w:t>
      </w:r>
      <w:r>
        <w:rPr>
          <w:spacing w:val="1"/>
          <w:sz w:val="21"/>
          <w:lang w:eastAsia="zh-CN"/>
        </w:rPr>
        <w:t xml:space="preserve">表示用户当前操作所在的位置，而 </w:t>
      </w:r>
      <w:r>
        <w:rPr>
          <w:rFonts w:ascii="Tahoma" w:hAnsi="Tahoma" w:eastAsia="Tahoma"/>
          <w:spacing w:val="10"/>
          <w:sz w:val="21"/>
          <w:lang w:eastAsia="zh-CN"/>
        </w:rPr>
        <w:t xml:space="preserve">.. </w:t>
      </w:r>
      <w:r>
        <w:rPr>
          <w:sz w:val="21"/>
          <w:lang w:eastAsia="zh-CN"/>
        </w:rPr>
        <w:t>表示上级</w:t>
      </w:r>
      <w:r>
        <w:rPr>
          <w:spacing w:val="6"/>
          <w:sz w:val="21"/>
          <w:lang w:eastAsia="zh-CN"/>
        </w:rPr>
        <w:t xml:space="preserve">目录。例如 </w:t>
      </w:r>
      <w:r>
        <w:rPr>
          <w:rFonts w:ascii="Tahoma" w:hAnsi="Tahoma" w:eastAsia="Tahoma"/>
          <w:sz w:val="21"/>
          <w:lang w:eastAsia="zh-CN"/>
        </w:rPr>
        <w:t>./gs_om</w:t>
      </w:r>
      <w:r>
        <w:rPr>
          <w:rFonts w:ascii="Tahoma" w:hAnsi="Tahoma" w:eastAsia="Tahoma"/>
          <w:spacing w:val="36"/>
          <w:sz w:val="21"/>
          <w:lang w:eastAsia="zh-CN"/>
        </w:rPr>
        <w:t xml:space="preserve"> </w:t>
      </w:r>
      <w:r>
        <w:rPr>
          <w:sz w:val="21"/>
          <w:lang w:eastAsia="zh-CN"/>
        </w:rPr>
        <w:t>表示当前目录下的文件或者目录。</w:t>
      </w:r>
    </w:p>
    <w:p>
      <w:pPr>
        <w:spacing w:line="223" w:lineRule="auto"/>
        <w:rPr>
          <w:sz w:val="21"/>
          <w:lang w:eastAsia="zh-CN"/>
        </w:rPr>
        <w:sectPr>
          <w:type w:val="continuous"/>
          <w:pgSz w:w="11910" w:h="16840"/>
          <w:pgMar w:top="1520" w:right="880" w:bottom="280" w:left="1000" w:header="720" w:footer="720" w:gutter="0"/>
          <w:cols w:equalWidth="0" w:num="2">
            <w:col w:w="1014" w:space="40"/>
            <w:col w:w="8976"/>
          </w:cols>
        </w:sectPr>
      </w:pPr>
    </w:p>
    <w:p>
      <w:pPr>
        <w:pStyle w:val="9"/>
        <w:spacing w:before="11"/>
        <w:rPr>
          <w:sz w:val="15"/>
          <w:lang w:eastAsia="zh-CN"/>
        </w:rPr>
      </w:pPr>
    </w:p>
    <w:p>
      <w:pPr>
        <w:rPr>
          <w:sz w:val="15"/>
          <w:lang w:eastAsia="zh-CN"/>
        </w:rPr>
        <w:sectPr>
          <w:pgSz w:w="11910" w:h="16840"/>
          <w:pgMar w:top="1300" w:right="880" w:bottom="280" w:left="1000" w:header="567" w:footer="0" w:gutter="0"/>
          <w:cols w:space="720" w:num="1"/>
        </w:sectPr>
      </w:pPr>
    </w:p>
    <w:p>
      <w:pPr>
        <w:pStyle w:val="3"/>
        <w:numPr>
          <w:ilvl w:val="1"/>
          <w:numId w:val="45"/>
        </w:numPr>
        <w:tabs>
          <w:tab w:val="left" w:pos="652"/>
        </w:tabs>
        <w:spacing w:before="94"/>
        <w:ind w:hanging="520"/>
        <w:rPr>
          <w:rFonts w:ascii="Tahoma"/>
        </w:rPr>
      </w:pPr>
      <w:bookmarkStart w:id="91" w:name="_bookmark91"/>
      <w:bookmarkEnd w:id="91"/>
      <w:r>
        <w:rPr>
          <w:rFonts w:ascii="Tahoma"/>
          <w:w w:val="95"/>
        </w:rPr>
        <w:t>mv</w:t>
      </w:r>
    </w:p>
    <w:p>
      <w:pPr>
        <w:rPr>
          <w:sz w:val="28"/>
        </w:rPr>
      </w:pPr>
      <w:r>
        <w:br w:type="column"/>
      </w:r>
    </w:p>
    <w:p>
      <w:pPr>
        <w:spacing w:before="10"/>
        <w:rPr>
          <w:sz w:val="24"/>
        </w:rPr>
      </w:pPr>
    </w:p>
    <w:p>
      <w:pPr>
        <w:pStyle w:val="9"/>
        <w:spacing w:line="223" w:lineRule="auto"/>
        <w:ind w:left="-4" w:right="441"/>
      </w:pPr>
      <w:r>
        <w:rPr>
          <w:w w:val="95"/>
        </w:rPr>
        <w:t>文件或目录改名</w:t>
      </w:r>
      <w:r>
        <w:rPr>
          <w:rFonts w:ascii="Tahoma" w:eastAsia="Tahoma"/>
          <w:w w:val="95"/>
        </w:rPr>
        <w:t>(move</w:t>
      </w:r>
      <w:r>
        <w:rPr>
          <w:rFonts w:ascii="Tahoma" w:eastAsia="Tahoma"/>
          <w:spacing w:val="11"/>
          <w:w w:val="95"/>
        </w:rPr>
        <w:t xml:space="preserve"> (</w:t>
      </w:r>
      <w:r>
        <w:rPr>
          <w:rFonts w:ascii="Tahoma" w:eastAsia="Tahoma"/>
          <w:w w:val="95"/>
        </w:rPr>
        <w:t>rename)</w:t>
      </w:r>
      <w:r>
        <w:rPr>
          <w:rFonts w:ascii="Tahoma" w:eastAsia="Tahoma"/>
          <w:spacing w:val="80"/>
        </w:rPr>
        <w:t xml:space="preserve"> </w:t>
      </w:r>
      <w:r>
        <w:rPr>
          <w:rFonts w:ascii="Tahoma" w:eastAsia="Tahoma"/>
          <w:w w:val="95"/>
        </w:rPr>
        <w:t>files)</w:t>
      </w:r>
      <w:r>
        <w:rPr>
          <w:w w:val="95"/>
        </w:rPr>
        <w:t>或将文件或目录移入其它位置</w:t>
      </w:r>
      <w:r>
        <w:rPr>
          <w:rFonts w:ascii="Tahoma" w:eastAsia="Tahoma"/>
          <w:w w:val="95"/>
        </w:rPr>
        <w:t>,</w:t>
      </w:r>
      <w:r>
        <w:rPr>
          <w:w w:val="95"/>
        </w:rPr>
        <w:t>经常用来备份文件或者目</w:t>
      </w:r>
      <w:r>
        <w:t>录。</w:t>
      </w:r>
    </w:p>
    <w:p>
      <w:pPr>
        <w:pStyle w:val="9"/>
        <w:spacing w:before="60"/>
        <w:ind w:left="-4"/>
      </w:pPr>
      <w:r>
        <w:t>命令语法：</w:t>
      </w:r>
    </w:p>
    <w:p>
      <w:pPr>
        <w:sectPr>
          <w:type w:val="continuous"/>
          <w:pgSz w:w="11910" w:h="16840"/>
          <w:pgMar w:top="1520" w:right="880" w:bottom="280" w:left="1000" w:header="720" w:footer="720" w:gutter="0"/>
          <w:cols w:equalWidth="0" w:num="2">
            <w:col w:w="1117" w:space="40"/>
            <w:col w:w="8873"/>
          </w:cols>
        </w:sectPr>
      </w:pPr>
    </w:p>
    <w:p>
      <w:pPr>
        <w:pStyle w:val="9"/>
        <w:spacing w:before="15"/>
        <w:rPr>
          <w:sz w:val="3"/>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45" w:hRule="atLeast"/>
        </w:trPr>
        <w:tc>
          <w:tcPr>
            <w:tcW w:w="8846" w:type="dxa"/>
            <w:shd w:val="clear" w:color="auto" w:fill="D9D9D9"/>
          </w:tcPr>
          <w:p>
            <w:pPr>
              <w:pStyle w:val="17"/>
              <w:spacing w:before="7" w:line="318" w:lineRule="exact"/>
              <w:rPr>
                <w:sz w:val="18"/>
              </w:rPr>
            </w:pPr>
            <w:r>
              <w:rPr>
                <w:w w:val="95"/>
                <w:sz w:val="18"/>
              </w:rPr>
              <w:t>mv</w:t>
            </w:r>
            <w:r>
              <w:rPr>
                <w:spacing w:val="-8"/>
                <w:w w:val="95"/>
                <w:sz w:val="18"/>
              </w:rPr>
              <w:t xml:space="preserve"> [</w:t>
            </w:r>
            <w:r>
              <w:rPr>
                <w:rFonts w:hint="eastAsia" w:ascii="微软雅黑" w:eastAsia="微软雅黑"/>
                <w:w w:val="95"/>
                <w:sz w:val="18"/>
              </w:rPr>
              <w:t>选项</w:t>
            </w:r>
            <w:r>
              <w:rPr>
                <w:spacing w:val="21"/>
                <w:w w:val="95"/>
                <w:sz w:val="18"/>
              </w:rPr>
              <w:t xml:space="preserve">] </w:t>
            </w:r>
            <w:r>
              <w:rPr>
                <w:rFonts w:hint="eastAsia" w:ascii="微软雅黑" w:eastAsia="微软雅黑"/>
                <w:spacing w:val="-1"/>
                <w:w w:val="95"/>
                <w:sz w:val="18"/>
              </w:rPr>
              <w:t xml:space="preserve">参数 </w:t>
            </w:r>
            <w:r>
              <w:rPr>
                <w:w w:val="95"/>
                <w:sz w:val="18"/>
              </w:rPr>
              <w:t>1</w:t>
            </w:r>
            <w:r>
              <w:rPr>
                <w:spacing w:val="82"/>
                <w:sz w:val="18"/>
              </w:rPr>
              <w:t xml:space="preserve"> </w:t>
            </w:r>
            <w:r>
              <w:rPr>
                <w:rFonts w:hint="eastAsia" w:ascii="微软雅黑" w:eastAsia="微软雅黑"/>
                <w:spacing w:val="-1"/>
                <w:w w:val="95"/>
                <w:sz w:val="18"/>
              </w:rPr>
              <w:t xml:space="preserve">参数 </w:t>
            </w:r>
            <w:r>
              <w:rPr>
                <w:w w:val="95"/>
                <w:sz w:val="18"/>
              </w:rPr>
              <w:t>2</w:t>
            </w:r>
          </w:p>
        </w:tc>
      </w:tr>
    </w:tbl>
    <w:p>
      <w:pPr>
        <w:pStyle w:val="9"/>
        <w:spacing w:before="68"/>
        <w:ind w:left="1153"/>
      </w:pPr>
      <w:r>
        <w:t>常用选项：</w:t>
      </w:r>
    </w:p>
    <w:p>
      <w:pPr>
        <w:pStyle w:val="16"/>
        <w:numPr>
          <w:ilvl w:val="2"/>
          <w:numId w:val="45"/>
        </w:numPr>
        <w:tabs>
          <w:tab w:val="left" w:pos="1573"/>
          <w:tab w:val="left" w:pos="1574"/>
        </w:tabs>
        <w:spacing w:before="53" w:line="271" w:lineRule="auto"/>
        <w:ind w:right="4694" w:firstLine="0"/>
        <w:rPr>
          <w:sz w:val="21"/>
        </w:rPr>
      </w:pPr>
      <w:r>
        <w:rPr>
          <w:rFonts w:ascii="Tahoma" w:hAnsi="Tahoma" w:eastAsia="Tahoma"/>
          <w:spacing w:val="-1"/>
          <w:sz w:val="21"/>
          <w:lang w:eastAsia="zh-CN"/>
        </w:rPr>
        <w:t>-b</w:t>
      </w:r>
      <w:r>
        <w:rPr>
          <w:spacing w:val="-1"/>
          <w:sz w:val="21"/>
          <w:lang w:eastAsia="zh-CN"/>
        </w:rPr>
        <w:t>：若需覆盖文件，则覆盖前先行备份。</w:t>
      </w:r>
      <w:r>
        <w:rPr>
          <w:sz w:val="21"/>
        </w:rPr>
        <w:t>参数说明：</w:t>
      </w:r>
    </w:p>
    <w:p>
      <w:pPr>
        <w:pStyle w:val="16"/>
        <w:numPr>
          <w:ilvl w:val="2"/>
          <w:numId w:val="45"/>
        </w:numPr>
        <w:tabs>
          <w:tab w:val="left" w:pos="1573"/>
          <w:tab w:val="left" w:pos="1574"/>
        </w:tabs>
        <w:spacing w:before="6"/>
        <w:ind w:left="1573" w:hanging="421"/>
        <w:rPr>
          <w:sz w:val="21"/>
        </w:rPr>
      </w:pPr>
      <w:r>
        <w:rPr>
          <w:spacing w:val="-6"/>
          <w:sz w:val="21"/>
        </w:rPr>
        <w:t xml:space="preserve">参数 </w:t>
      </w:r>
      <w:r>
        <w:rPr>
          <w:rFonts w:ascii="Tahoma" w:hAnsi="Tahoma" w:eastAsia="Tahoma"/>
          <w:spacing w:val="-1"/>
          <w:sz w:val="21"/>
        </w:rPr>
        <w:t>1</w:t>
      </w:r>
      <w:r>
        <w:rPr>
          <w:spacing w:val="-1"/>
          <w:sz w:val="21"/>
        </w:rPr>
        <w:t>：源文件或目录。</w:t>
      </w:r>
    </w:p>
    <w:p>
      <w:pPr>
        <w:pStyle w:val="16"/>
        <w:numPr>
          <w:ilvl w:val="2"/>
          <w:numId w:val="45"/>
        </w:numPr>
        <w:tabs>
          <w:tab w:val="left" w:pos="1573"/>
          <w:tab w:val="left" w:pos="1574"/>
        </w:tabs>
        <w:spacing w:line="273" w:lineRule="auto"/>
        <w:ind w:right="5983" w:firstLine="0"/>
        <w:rPr>
          <w:sz w:val="21"/>
        </w:rPr>
      </w:pPr>
      <w:r>
        <w:rPr>
          <w:spacing w:val="-6"/>
          <w:sz w:val="21"/>
          <w:lang w:eastAsia="zh-CN"/>
        </w:rPr>
        <w:t xml:space="preserve">参数 </w:t>
      </w:r>
      <w:r>
        <w:rPr>
          <w:rFonts w:ascii="Tahoma" w:hAnsi="Tahoma" w:eastAsia="Tahoma"/>
          <w:spacing w:val="-2"/>
          <w:sz w:val="21"/>
          <w:lang w:eastAsia="zh-CN"/>
        </w:rPr>
        <w:t>2</w:t>
      </w:r>
      <w:r>
        <w:rPr>
          <w:spacing w:val="-2"/>
          <w:sz w:val="21"/>
          <w:lang w:eastAsia="zh-CN"/>
        </w:rPr>
        <w:t>：目标文件或目录。</w:t>
      </w:r>
      <w:r>
        <w:rPr>
          <w:sz w:val="21"/>
        </w:rPr>
        <w:t>命令示例：</w:t>
      </w:r>
    </w:p>
    <w:p>
      <w:pPr>
        <w:pStyle w:val="16"/>
        <w:numPr>
          <w:ilvl w:val="2"/>
          <w:numId w:val="45"/>
        </w:numPr>
        <w:tabs>
          <w:tab w:val="left" w:pos="1573"/>
          <w:tab w:val="left" w:pos="1574"/>
        </w:tabs>
        <w:spacing w:before="0" w:line="385" w:lineRule="exact"/>
        <w:ind w:left="1573" w:hanging="421"/>
        <w:rPr>
          <w:sz w:val="21"/>
        </w:rPr>
      </w:pPr>
      <w:r>
        <w:rPr>
          <w:spacing w:val="5"/>
          <w:w w:val="95"/>
          <w:sz w:val="21"/>
        </w:rPr>
        <w:t xml:space="preserve">将文件 </w:t>
      </w:r>
      <w:r>
        <w:rPr>
          <w:rFonts w:ascii="Tahoma" w:hAnsi="Tahoma" w:eastAsia="Tahoma"/>
          <w:w w:val="95"/>
          <w:sz w:val="21"/>
        </w:rPr>
        <w:t>python</w:t>
      </w:r>
      <w:r>
        <w:rPr>
          <w:rFonts w:ascii="Tahoma" w:hAnsi="Tahoma" w:eastAsia="Tahoma"/>
          <w:spacing w:val="20"/>
          <w:w w:val="95"/>
          <w:sz w:val="21"/>
        </w:rPr>
        <w:t xml:space="preserve"> </w:t>
      </w:r>
      <w:r>
        <w:rPr>
          <w:spacing w:val="4"/>
          <w:w w:val="95"/>
          <w:sz w:val="21"/>
        </w:rPr>
        <w:t xml:space="preserve">重命名为 </w:t>
      </w:r>
      <w:r>
        <w:rPr>
          <w:rFonts w:ascii="Tahoma" w:hAnsi="Tahoma" w:eastAsia="Tahoma"/>
          <w:w w:val="95"/>
          <w:sz w:val="21"/>
        </w:rPr>
        <w:t>python.bak</w:t>
      </w:r>
      <w:r>
        <w:rPr>
          <w:w w:val="95"/>
          <w:sz w:val="21"/>
        </w:rPr>
        <w:t>：</w:t>
      </w:r>
    </w:p>
    <w:p>
      <w:pPr>
        <w:pStyle w:val="9"/>
        <w:spacing w:before="8"/>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5"/>
                <w:sz w:val="18"/>
              </w:rPr>
              <w:t>mv</w:t>
            </w:r>
            <w:r>
              <w:rPr>
                <w:spacing w:val="-7"/>
                <w:w w:val="95"/>
                <w:sz w:val="18"/>
              </w:rPr>
              <w:t xml:space="preserve"> </w:t>
            </w:r>
            <w:r>
              <w:rPr>
                <w:w w:val="95"/>
                <w:sz w:val="18"/>
              </w:rPr>
              <w:t>python</w:t>
            </w:r>
            <w:r>
              <w:rPr>
                <w:spacing w:val="-7"/>
                <w:w w:val="95"/>
                <w:sz w:val="18"/>
              </w:rPr>
              <w:t xml:space="preserve"> </w:t>
            </w:r>
            <w:r>
              <w:rPr>
                <w:w w:val="95"/>
                <w:sz w:val="18"/>
              </w:rPr>
              <w:t>python.bak</w:t>
            </w:r>
          </w:p>
        </w:tc>
      </w:tr>
    </w:tbl>
    <w:p>
      <w:pPr>
        <w:pStyle w:val="16"/>
        <w:numPr>
          <w:ilvl w:val="2"/>
          <w:numId w:val="45"/>
        </w:numPr>
        <w:tabs>
          <w:tab w:val="left" w:pos="1573"/>
          <w:tab w:val="left" w:pos="1574"/>
        </w:tabs>
        <w:spacing w:before="69"/>
        <w:ind w:left="1573" w:hanging="421"/>
        <w:rPr>
          <w:sz w:val="21"/>
        </w:rPr>
      </w:pPr>
      <w:r>
        <w:rPr>
          <w:w w:val="95"/>
          <w:sz w:val="21"/>
        </w:rPr>
        <w:t>将</w:t>
      </w:r>
      <w:r>
        <w:rPr>
          <w:rFonts w:ascii="Tahoma" w:hAnsi="Tahoma" w:eastAsia="Tahoma"/>
          <w:w w:val="95"/>
          <w:sz w:val="21"/>
        </w:rPr>
        <w:t>/physical/backup</w:t>
      </w:r>
      <w:r>
        <w:rPr>
          <w:rFonts w:ascii="Tahoma" w:hAnsi="Tahoma" w:eastAsia="Tahoma"/>
          <w:spacing w:val="73"/>
          <w:sz w:val="21"/>
        </w:rPr>
        <w:t xml:space="preserve"> </w:t>
      </w:r>
      <w:r>
        <w:rPr>
          <w:w w:val="95"/>
          <w:sz w:val="21"/>
        </w:rPr>
        <w:t>目录下的所有文件和目录移到</w:t>
      </w:r>
      <w:r>
        <w:rPr>
          <w:rFonts w:ascii="Tahoma" w:hAnsi="Tahoma" w:eastAsia="Tahoma"/>
          <w:w w:val="95"/>
          <w:sz w:val="21"/>
        </w:rPr>
        <w:t>/data/dbn1</w:t>
      </w:r>
      <w:r>
        <w:rPr>
          <w:rFonts w:ascii="Tahoma" w:hAnsi="Tahoma" w:eastAsia="Tahoma"/>
          <w:spacing w:val="74"/>
          <w:sz w:val="21"/>
        </w:rPr>
        <w:t xml:space="preserve"> </w:t>
      </w:r>
      <w:r>
        <w:rPr>
          <w:w w:val="95"/>
          <w:sz w:val="21"/>
        </w:rPr>
        <w:t>目录下：</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sz w:val="18"/>
              </w:rPr>
              <w:t>mv</w:t>
            </w:r>
            <w:r>
              <w:rPr>
                <w:spacing w:val="26"/>
                <w:sz w:val="18"/>
              </w:rPr>
              <w:t xml:space="preserve"> </w:t>
            </w:r>
            <w:r>
              <w:rPr>
                <w:sz w:val="18"/>
              </w:rPr>
              <w:t>/physical/backup/*</w:t>
            </w:r>
            <w:r>
              <w:rPr>
                <w:spacing w:val="80"/>
                <w:sz w:val="18"/>
              </w:rPr>
              <w:t xml:space="preserve"> </w:t>
            </w:r>
            <w:r>
              <w:rPr>
                <w:sz w:val="18"/>
              </w:rPr>
              <w:t>/data/dbn1</w:t>
            </w:r>
          </w:p>
        </w:tc>
      </w:tr>
    </w:tbl>
    <w:p>
      <w:pPr>
        <w:pStyle w:val="16"/>
        <w:numPr>
          <w:ilvl w:val="1"/>
          <w:numId w:val="45"/>
        </w:numPr>
        <w:tabs>
          <w:tab w:val="left" w:pos="652"/>
        </w:tabs>
        <w:spacing w:before="146"/>
        <w:ind w:hanging="520"/>
        <w:rPr>
          <w:rFonts w:ascii="Tahoma"/>
          <w:sz w:val="32"/>
        </w:rPr>
      </w:pPr>
      <w:bookmarkStart w:id="92" w:name="_bookmark92"/>
      <w:bookmarkEnd w:id="92"/>
      <w:r>
        <w:rPr>
          <w:rFonts w:ascii="Tahoma"/>
          <w:sz w:val="32"/>
        </w:rPr>
        <w:t>curl</w:t>
      </w:r>
    </w:p>
    <w:p>
      <w:pPr>
        <w:pStyle w:val="9"/>
        <w:spacing w:before="167" w:line="223" w:lineRule="auto"/>
        <w:ind w:left="1153" w:right="450"/>
        <w:rPr>
          <w:lang w:eastAsia="zh-CN"/>
        </w:rPr>
      </w:pPr>
      <w:r>
        <w:rPr>
          <w:spacing w:val="-6"/>
          <w:lang w:eastAsia="zh-CN"/>
        </w:rPr>
        <w:t xml:space="preserve">在 </w:t>
      </w:r>
      <w:r>
        <w:rPr>
          <w:rFonts w:ascii="Tahoma" w:eastAsia="Tahoma"/>
          <w:spacing w:val="-1"/>
          <w:lang w:eastAsia="zh-CN"/>
        </w:rPr>
        <w:t>Linux</w:t>
      </w:r>
      <w:r>
        <w:rPr>
          <w:rFonts w:ascii="Tahoma" w:eastAsia="Tahoma"/>
          <w:spacing w:val="-16"/>
          <w:lang w:eastAsia="zh-CN"/>
        </w:rPr>
        <w:t xml:space="preserve"> </w:t>
      </w:r>
      <w:r>
        <w:rPr>
          <w:spacing w:val="-6"/>
          <w:lang w:eastAsia="zh-CN"/>
        </w:rPr>
        <w:t xml:space="preserve">中 </w:t>
      </w:r>
      <w:r>
        <w:rPr>
          <w:rFonts w:ascii="Tahoma" w:eastAsia="Tahoma"/>
          <w:spacing w:val="-1"/>
          <w:lang w:eastAsia="zh-CN"/>
        </w:rPr>
        <w:t>curl</w:t>
      </w:r>
      <w:r>
        <w:rPr>
          <w:rFonts w:ascii="Tahoma" w:eastAsia="Tahoma"/>
          <w:spacing w:val="-14"/>
          <w:lang w:eastAsia="zh-CN"/>
        </w:rPr>
        <w:t xml:space="preserve"> </w:t>
      </w:r>
      <w:r>
        <w:rPr>
          <w:spacing w:val="-3"/>
          <w:lang w:eastAsia="zh-CN"/>
        </w:rPr>
        <w:t xml:space="preserve">是一个利用 </w:t>
      </w:r>
      <w:r>
        <w:rPr>
          <w:rFonts w:ascii="Tahoma" w:eastAsia="Tahoma"/>
          <w:spacing w:val="-1"/>
          <w:lang w:eastAsia="zh-CN"/>
        </w:rPr>
        <w:t>URL</w:t>
      </w:r>
      <w:r>
        <w:rPr>
          <w:rFonts w:ascii="Tahoma" w:eastAsia="Tahoma"/>
          <w:spacing w:val="-13"/>
          <w:lang w:eastAsia="zh-CN"/>
        </w:rPr>
        <w:t xml:space="preserve"> </w:t>
      </w:r>
      <w:r>
        <w:rPr>
          <w:spacing w:val="-1"/>
          <w:lang w:eastAsia="zh-CN"/>
        </w:rPr>
        <w:t>规则在命令行下工作的文件传输工具。支持文件的上传和下</w:t>
      </w:r>
      <w:r>
        <w:rPr>
          <w:lang w:eastAsia="zh-CN"/>
        </w:rPr>
        <w:t>载，是综合传输工具。</w:t>
      </w:r>
    </w:p>
    <w:p>
      <w:pPr>
        <w:pStyle w:val="9"/>
        <w:spacing w:before="63"/>
        <w:ind w:left="1153"/>
      </w:pPr>
      <w:r>
        <w:t>命令语法：</w:t>
      </w:r>
    </w:p>
    <w:p>
      <w:pPr>
        <w:pStyle w:val="9"/>
        <w:spacing w:before="12"/>
        <w:rPr>
          <w:sz w:val="3"/>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7" w:hRule="atLeast"/>
        </w:trPr>
        <w:tc>
          <w:tcPr>
            <w:tcW w:w="8846" w:type="dxa"/>
            <w:shd w:val="clear" w:color="auto" w:fill="D9D9D9"/>
          </w:tcPr>
          <w:p>
            <w:pPr>
              <w:pStyle w:val="17"/>
              <w:spacing w:before="7" w:line="321" w:lineRule="exact"/>
              <w:rPr>
                <w:sz w:val="18"/>
              </w:rPr>
            </w:pPr>
            <w:r>
              <w:rPr>
                <w:w w:val="90"/>
                <w:sz w:val="18"/>
              </w:rPr>
              <w:t>curl</w:t>
            </w:r>
            <w:r>
              <w:rPr>
                <w:spacing w:val="-2"/>
                <w:w w:val="90"/>
                <w:sz w:val="18"/>
              </w:rPr>
              <w:t xml:space="preserve"> [</w:t>
            </w:r>
            <w:r>
              <w:rPr>
                <w:rFonts w:hint="eastAsia" w:ascii="微软雅黑" w:eastAsia="微软雅黑"/>
                <w:w w:val="90"/>
                <w:sz w:val="18"/>
              </w:rPr>
              <w:t>选项</w:t>
            </w:r>
            <w:r>
              <w:rPr>
                <w:w w:val="90"/>
                <w:sz w:val="18"/>
              </w:rPr>
              <w:t>] [URL]</w:t>
            </w:r>
          </w:p>
        </w:tc>
      </w:tr>
    </w:tbl>
    <w:p>
      <w:pPr>
        <w:pStyle w:val="9"/>
        <w:spacing w:before="69"/>
        <w:ind w:left="1153"/>
      </w:pPr>
      <w:r>
        <w:t>常用选项：</w:t>
      </w:r>
    </w:p>
    <w:p>
      <w:pPr>
        <w:pStyle w:val="16"/>
        <w:numPr>
          <w:ilvl w:val="2"/>
          <w:numId w:val="45"/>
        </w:numPr>
        <w:tabs>
          <w:tab w:val="left" w:pos="1573"/>
          <w:tab w:val="left" w:pos="1574"/>
        </w:tabs>
        <w:ind w:left="1573" w:hanging="421"/>
        <w:rPr>
          <w:sz w:val="21"/>
        </w:rPr>
      </w:pPr>
      <w:r>
        <w:rPr>
          <w:rFonts w:ascii="Tahoma" w:hAnsi="Tahoma" w:eastAsia="Tahoma"/>
          <w:w w:val="95"/>
          <w:sz w:val="21"/>
        </w:rPr>
        <w:t>-A/--user-agent</w:t>
      </w:r>
      <w:r>
        <w:rPr>
          <w:rFonts w:ascii="Tahoma" w:hAnsi="Tahoma" w:eastAsia="Tahoma"/>
          <w:spacing w:val="-4"/>
          <w:w w:val="95"/>
          <w:sz w:val="21"/>
        </w:rPr>
        <w:t xml:space="preserve"> &lt;</w:t>
      </w:r>
      <w:r>
        <w:rPr>
          <w:rFonts w:ascii="Tahoma" w:hAnsi="Tahoma" w:eastAsia="Tahoma"/>
          <w:w w:val="95"/>
          <w:sz w:val="21"/>
        </w:rPr>
        <w:t>string&gt;</w:t>
      </w:r>
      <w:r>
        <w:rPr>
          <w:w w:val="95"/>
          <w:sz w:val="21"/>
        </w:rPr>
        <w:t>：设置用户代理发送给服务器；</w:t>
      </w:r>
    </w:p>
    <w:p>
      <w:pPr>
        <w:pStyle w:val="16"/>
        <w:numPr>
          <w:ilvl w:val="2"/>
          <w:numId w:val="45"/>
        </w:numPr>
        <w:tabs>
          <w:tab w:val="left" w:pos="1573"/>
          <w:tab w:val="left" w:pos="1574"/>
        </w:tabs>
        <w:ind w:left="1573" w:hanging="421"/>
        <w:rPr>
          <w:sz w:val="21"/>
        </w:rPr>
      </w:pPr>
      <w:r>
        <w:rPr>
          <w:rFonts w:ascii="Tahoma" w:hAnsi="Tahoma" w:eastAsia="Tahoma"/>
          <w:spacing w:val="-1"/>
          <w:w w:val="95"/>
          <w:sz w:val="21"/>
        </w:rPr>
        <w:t>-C/--continue-at</w:t>
      </w:r>
      <w:r>
        <w:rPr>
          <w:rFonts w:ascii="Tahoma" w:hAnsi="Tahoma" w:eastAsia="Tahoma"/>
          <w:spacing w:val="-11"/>
          <w:w w:val="95"/>
          <w:sz w:val="21"/>
        </w:rPr>
        <w:t xml:space="preserve"> &lt;</w:t>
      </w:r>
      <w:r>
        <w:rPr>
          <w:rFonts w:ascii="Tahoma" w:hAnsi="Tahoma" w:eastAsia="Tahoma"/>
          <w:spacing w:val="-1"/>
          <w:w w:val="95"/>
          <w:sz w:val="21"/>
        </w:rPr>
        <w:t>offset&gt;</w:t>
      </w:r>
      <w:r>
        <w:rPr>
          <w:spacing w:val="-1"/>
          <w:w w:val="95"/>
          <w:sz w:val="21"/>
        </w:rPr>
        <w:t>：断点续转；</w:t>
      </w:r>
    </w:p>
    <w:p>
      <w:pPr>
        <w:pStyle w:val="16"/>
        <w:numPr>
          <w:ilvl w:val="2"/>
          <w:numId w:val="45"/>
        </w:numPr>
        <w:tabs>
          <w:tab w:val="left" w:pos="1573"/>
          <w:tab w:val="left" w:pos="1574"/>
        </w:tabs>
        <w:ind w:left="1573" w:hanging="421"/>
        <w:rPr>
          <w:sz w:val="21"/>
        </w:rPr>
      </w:pPr>
      <w:r>
        <w:rPr>
          <w:rFonts w:ascii="Tahoma" w:hAnsi="Tahoma" w:eastAsia="Tahoma"/>
          <w:w w:val="95"/>
          <w:sz w:val="21"/>
        </w:rPr>
        <w:t>-D/--dump-header</w:t>
      </w:r>
      <w:r>
        <w:rPr>
          <w:rFonts w:ascii="Tahoma" w:hAnsi="Tahoma" w:eastAsia="Tahoma"/>
          <w:spacing w:val="-7"/>
          <w:w w:val="95"/>
          <w:sz w:val="21"/>
        </w:rPr>
        <w:t xml:space="preserve"> &lt;</w:t>
      </w:r>
      <w:r>
        <w:rPr>
          <w:rFonts w:ascii="Tahoma" w:hAnsi="Tahoma" w:eastAsia="Tahoma"/>
          <w:w w:val="95"/>
          <w:sz w:val="21"/>
        </w:rPr>
        <w:t>file&gt;</w:t>
      </w:r>
      <w:r>
        <w:rPr>
          <w:spacing w:val="1"/>
          <w:w w:val="95"/>
          <w:sz w:val="21"/>
        </w:rPr>
        <w:t xml:space="preserve">：把 </w:t>
      </w:r>
      <w:r>
        <w:rPr>
          <w:rFonts w:ascii="Tahoma" w:hAnsi="Tahoma" w:eastAsia="Tahoma"/>
          <w:w w:val="95"/>
          <w:sz w:val="21"/>
        </w:rPr>
        <w:t>header</w:t>
      </w:r>
      <w:r>
        <w:rPr>
          <w:rFonts w:ascii="Tahoma" w:hAnsi="Tahoma" w:eastAsia="Tahoma"/>
          <w:spacing w:val="1"/>
          <w:w w:val="95"/>
          <w:sz w:val="21"/>
        </w:rPr>
        <w:t xml:space="preserve"> </w:t>
      </w:r>
      <w:r>
        <w:rPr>
          <w:w w:val="95"/>
          <w:sz w:val="21"/>
        </w:rPr>
        <w:t>信息写入到该文件中；</w:t>
      </w:r>
    </w:p>
    <w:p>
      <w:pPr>
        <w:pStyle w:val="16"/>
        <w:numPr>
          <w:ilvl w:val="2"/>
          <w:numId w:val="45"/>
        </w:numPr>
        <w:tabs>
          <w:tab w:val="left" w:pos="1573"/>
          <w:tab w:val="left" w:pos="1574"/>
        </w:tabs>
        <w:spacing w:before="55"/>
        <w:ind w:left="1573" w:hanging="421"/>
        <w:rPr>
          <w:sz w:val="21"/>
        </w:rPr>
      </w:pPr>
      <w:r>
        <w:rPr>
          <w:rFonts w:ascii="Tahoma" w:hAnsi="Tahoma" w:eastAsia="Tahoma"/>
          <w:w w:val="95"/>
          <w:sz w:val="21"/>
        </w:rPr>
        <w:t>-e/--referer</w:t>
      </w:r>
      <w:r>
        <w:rPr>
          <w:w w:val="95"/>
          <w:sz w:val="21"/>
        </w:rPr>
        <w:t>：来源网址；</w:t>
      </w:r>
    </w:p>
    <w:p>
      <w:pPr>
        <w:pStyle w:val="16"/>
        <w:numPr>
          <w:ilvl w:val="2"/>
          <w:numId w:val="45"/>
        </w:numPr>
        <w:tabs>
          <w:tab w:val="left" w:pos="1573"/>
          <w:tab w:val="left" w:pos="1574"/>
        </w:tabs>
        <w:ind w:left="1573" w:hanging="421"/>
        <w:rPr>
          <w:sz w:val="21"/>
        </w:rPr>
      </w:pPr>
      <w:r>
        <w:rPr>
          <w:rFonts w:ascii="Tahoma" w:hAnsi="Tahoma" w:eastAsia="Tahoma"/>
          <w:spacing w:val="-1"/>
          <w:sz w:val="21"/>
        </w:rPr>
        <w:t>-o/--output</w:t>
      </w:r>
      <w:r>
        <w:rPr>
          <w:spacing w:val="-1"/>
          <w:sz w:val="21"/>
        </w:rPr>
        <w:t>：把输出写到该文件中；</w:t>
      </w:r>
    </w:p>
    <w:p>
      <w:pPr>
        <w:pStyle w:val="16"/>
        <w:numPr>
          <w:ilvl w:val="2"/>
          <w:numId w:val="45"/>
        </w:numPr>
        <w:tabs>
          <w:tab w:val="left" w:pos="1573"/>
          <w:tab w:val="left" w:pos="1574"/>
        </w:tabs>
        <w:spacing w:before="55"/>
        <w:ind w:left="1573" w:hanging="421"/>
        <w:rPr>
          <w:sz w:val="21"/>
        </w:rPr>
      </w:pPr>
      <w:r>
        <w:rPr>
          <w:rFonts w:ascii="Tahoma" w:hAnsi="Tahoma" w:eastAsia="Tahoma"/>
          <w:w w:val="95"/>
          <w:sz w:val="21"/>
        </w:rPr>
        <w:t>-O/--remote-name</w:t>
      </w:r>
      <w:r>
        <w:rPr>
          <w:w w:val="95"/>
          <w:sz w:val="21"/>
        </w:rPr>
        <w:t>：把输出写到该文件中，保留远程文件的文件名；</w:t>
      </w:r>
    </w:p>
    <w:p>
      <w:pPr>
        <w:pStyle w:val="16"/>
        <w:numPr>
          <w:ilvl w:val="2"/>
          <w:numId w:val="45"/>
        </w:numPr>
        <w:tabs>
          <w:tab w:val="left" w:pos="1573"/>
          <w:tab w:val="left" w:pos="1574"/>
        </w:tabs>
        <w:ind w:left="1573" w:hanging="421"/>
        <w:rPr>
          <w:sz w:val="21"/>
        </w:rPr>
      </w:pPr>
      <w:r>
        <w:rPr>
          <w:rFonts w:ascii="Tahoma" w:hAnsi="Tahoma" w:eastAsia="Tahoma"/>
          <w:spacing w:val="-1"/>
          <w:sz w:val="21"/>
        </w:rPr>
        <w:t>-s/--silent</w:t>
      </w:r>
      <w:r>
        <w:rPr>
          <w:spacing w:val="-1"/>
          <w:sz w:val="21"/>
        </w:rPr>
        <w:t>：静默模式。不输出任何东西；</w:t>
      </w:r>
    </w:p>
    <w:p>
      <w:pPr>
        <w:pStyle w:val="16"/>
        <w:numPr>
          <w:ilvl w:val="2"/>
          <w:numId w:val="45"/>
        </w:numPr>
        <w:tabs>
          <w:tab w:val="left" w:pos="1573"/>
          <w:tab w:val="left" w:pos="1574"/>
        </w:tabs>
        <w:spacing w:before="54"/>
        <w:ind w:left="1573" w:hanging="421"/>
        <w:rPr>
          <w:sz w:val="21"/>
        </w:rPr>
      </w:pPr>
      <w:r>
        <w:rPr>
          <w:rFonts w:ascii="Tahoma" w:hAnsi="Tahoma" w:eastAsia="Tahoma"/>
          <w:spacing w:val="-1"/>
          <w:w w:val="95"/>
          <w:sz w:val="21"/>
        </w:rPr>
        <w:t>-T/--upload-file</w:t>
      </w:r>
      <w:r>
        <w:rPr>
          <w:rFonts w:ascii="Tahoma" w:hAnsi="Tahoma" w:eastAsia="Tahoma"/>
          <w:spacing w:val="-10"/>
          <w:w w:val="95"/>
          <w:sz w:val="21"/>
        </w:rPr>
        <w:t xml:space="preserve"> &lt;</w:t>
      </w:r>
      <w:r>
        <w:rPr>
          <w:rFonts w:ascii="Tahoma" w:hAnsi="Tahoma" w:eastAsia="Tahoma"/>
          <w:w w:val="95"/>
          <w:sz w:val="21"/>
        </w:rPr>
        <w:t>file&gt;</w:t>
      </w:r>
      <w:r>
        <w:rPr>
          <w:w w:val="95"/>
          <w:sz w:val="21"/>
        </w:rPr>
        <w:t>：上传文件；</w:t>
      </w:r>
    </w:p>
    <w:p>
      <w:pPr>
        <w:pStyle w:val="16"/>
        <w:numPr>
          <w:ilvl w:val="2"/>
          <w:numId w:val="45"/>
        </w:numPr>
        <w:tabs>
          <w:tab w:val="left" w:pos="1573"/>
          <w:tab w:val="left" w:pos="1574"/>
        </w:tabs>
        <w:spacing w:before="53"/>
        <w:ind w:left="1573" w:hanging="421"/>
        <w:rPr>
          <w:sz w:val="21"/>
        </w:rPr>
      </w:pPr>
      <w:r>
        <w:rPr>
          <w:rFonts w:ascii="Tahoma" w:hAnsi="Tahoma" w:eastAsia="Tahoma"/>
          <w:w w:val="95"/>
          <w:sz w:val="21"/>
        </w:rPr>
        <w:t>-u/--user</w:t>
      </w:r>
      <w:r>
        <w:rPr>
          <w:rFonts w:ascii="Tahoma" w:hAnsi="Tahoma" w:eastAsia="Tahoma"/>
          <w:spacing w:val="-9"/>
          <w:w w:val="95"/>
          <w:sz w:val="21"/>
        </w:rPr>
        <w:t xml:space="preserve"> &lt;</w:t>
      </w:r>
      <w:r>
        <w:rPr>
          <w:rFonts w:ascii="Tahoma" w:hAnsi="Tahoma" w:eastAsia="Tahoma"/>
          <w:w w:val="95"/>
          <w:sz w:val="21"/>
        </w:rPr>
        <w:t>user[:password]&gt;</w:t>
      </w:r>
      <w:r>
        <w:rPr>
          <w:w w:val="95"/>
          <w:sz w:val="21"/>
        </w:rPr>
        <w:t>：设置服务器的用户和密码；</w:t>
      </w:r>
    </w:p>
    <w:p>
      <w:pPr>
        <w:rPr>
          <w:sz w:val="21"/>
        </w:rPr>
        <w:sectPr>
          <w:type w:val="continuous"/>
          <w:pgSz w:w="11910" w:h="16840"/>
          <w:pgMar w:top="1520" w:right="880" w:bottom="280" w:left="1000" w:header="720" w:footer="720" w:gutter="0"/>
          <w:cols w:space="720" w:num="1"/>
        </w:sectPr>
      </w:pPr>
    </w:p>
    <w:p>
      <w:pPr>
        <w:pStyle w:val="9"/>
        <w:spacing w:before="13"/>
        <w:rPr>
          <w:sz w:val="17"/>
        </w:rPr>
      </w:pPr>
    </w:p>
    <w:p>
      <w:pPr>
        <w:pStyle w:val="16"/>
        <w:numPr>
          <w:ilvl w:val="2"/>
          <w:numId w:val="45"/>
        </w:numPr>
        <w:tabs>
          <w:tab w:val="left" w:pos="1573"/>
          <w:tab w:val="left" w:pos="1574"/>
        </w:tabs>
        <w:spacing w:before="47"/>
        <w:ind w:left="1573" w:hanging="421"/>
        <w:rPr>
          <w:sz w:val="21"/>
        </w:rPr>
      </w:pPr>
      <w:r>
        <w:rPr>
          <w:rFonts w:ascii="Tahoma" w:hAnsi="Tahoma" w:eastAsia="Tahoma"/>
          <w:w w:val="95"/>
          <w:sz w:val="21"/>
        </w:rPr>
        <w:t>-x/--proxy</w:t>
      </w:r>
      <w:r>
        <w:rPr>
          <w:rFonts w:ascii="Tahoma" w:hAnsi="Tahoma" w:eastAsia="Tahoma"/>
          <w:spacing w:val="-11"/>
          <w:w w:val="95"/>
          <w:sz w:val="21"/>
        </w:rPr>
        <w:t xml:space="preserve"> &lt;</w:t>
      </w:r>
      <w:r>
        <w:rPr>
          <w:rFonts w:ascii="Tahoma" w:hAnsi="Tahoma" w:eastAsia="Tahoma"/>
          <w:w w:val="95"/>
          <w:sz w:val="21"/>
        </w:rPr>
        <w:t>host[:port]&gt;</w:t>
      </w:r>
      <w:r>
        <w:rPr>
          <w:spacing w:val="-1"/>
          <w:w w:val="95"/>
          <w:sz w:val="21"/>
        </w:rPr>
        <w:t xml:space="preserve">：在给定的端口上使用 </w:t>
      </w:r>
      <w:r>
        <w:rPr>
          <w:rFonts w:ascii="Tahoma" w:hAnsi="Tahoma" w:eastAsia="Tahoma"/>
          <w:w w:val="95"/>
          <w:sz w:val="21"/>
        </w:rPr>
        <w:t>HTTP</w:t>
      </w:r>
      <w:r>
        <w:rPr>
          <w:rFonts w:ascii="Tahoma" w:hAnsi="Tahoma" w:eastAsia="Tahoma"/>
          <w:spacing w:val="-6"/>
          <w:w w:val="95"/>
          <w:sz w:val="21"/>
        </w:rPr>
        <w:t xml:space="preserve"> </w:t>
      </w:r>
      <w:r>
        <w:rPr>
          <w:w w:val="95"/>
          <w:sz w:val="21"/>
        </w:rPr>
        <w:t>代理；</w:t>
      </w:r>
    </w:p>
    <w:p>
      <w:pPr>
        <w:pStyle w:val="16"/>
        <w:numPr>
          <w:ilvl w:val="2"/>
          <w:numId w:val="45"/>
        </w:numPr>
        <w:tabs>
          <w:tab w:val="left" w:pos="1573"/>
          <w:tab w:val="left" w:pos="1574"/>
        </w:tabs>
        <w:spacing w:line="273" w:lineRule="auto"/>
        <w:ind w:right="4012" w:firstLine="0"/>
        <w:rPr>
          <w:sz w:val="21"/>
        </w:rPr>
      </w:pPr>
      <w:r>
        <w:rPr>
          <w:rFonts w:ascii="Tahoma" w:hAnsi="Tahoma" w:eastAsia="Tahoma"/>
          <w:w w:val="95"/>
          <w:sz w:val="21"/>
        </w:rPr>
        <w:t>-#/--progress-bar</w:t>
      </w:r>
      <w:r>
        <w:rPr>
          <w:w w:val="95"/>
          <w:sz w:val="21"/>
        </w:rPr>
        <w:t>：进度条显示当前的传送状态。</w:t>
      </w:r>
      <w:r>
        <w:rPr>
          <w:sz w:val="21"/>
        </w:rPr>
        <w:t>参数说明：</w:t>
      </w:r>
    </w:p>
    <w:p>
      <w:pPr>
        <w:pStyle w:val="16"/>
        <w:numPr>
          <w:ilvl w:val="2"/>
          <w:numId w:val="45"/>
        </w:numPr>
        <w:tabs>
          <w:tab w:val="left" w:pos="1573"/>
          <w:tab w:val="left" w:pos="1574"/>
        </w:tabs>
        <w:spacing w:before="0" w:line="271" w:lineRule="auto"/>
        <w:ind w:right="5318" w:firstLine="0"/>
        <w:rPr>
          <w:sz w:val="21"/>
        </w:rPr>
      </w:pPr>
      <w:r>
        <w:rPr>
          <w:rFonts w:ascii="Tahoma" w:hAnsi="Tahoma" w:eastAsia="Tahoma"/>
          <w:w w:val="95"/>
          <w:sz w:val="21"/>
        </w:rPr>
        <w:t>URL</w:t>
      </w:r>
      <w:r>
        <w:rPr>
          <w:spacing w:val="3"/>
          <w:w w:val="95"/>
          <w:sz w:val="21"/>
        </w:rPr>
        <w:t xml:space="preserve">：指定的文件传输 </w:t>
      </w:r>
      <w:r>
        <w:rPr>
          <w:rFonts w:ascii="Tahoma" w:hAnsi="Tahoma" w:eastAsia="Tahoma"/>
          <w:w w:val="95"/>
          <w:sz w:val="21"/>
        </w:rPr>
        <w:t>URL</w:t>
      </w:r>
      <w:r>
        <w:rPr>
          <w:rFonts w:ascii="Tahoma" w:hAnsi="Tahoma" w:eastAsia="Tahoma"/>
          <w:spacing w:val="37"/>
          <w:w w:val="95"/>
          <w:sz w:val="21"/>
        </w:rPr>
        <w:t xml:space="preserve"> </w:t>
      </w:r>
      <w:r>
        <w:rPr>
          <w:w w:val="95"/>
          <w:sz w:val="21"/>
        </w:rPr>
        <w:t>地址。</w:t>
      </w:r>
      <w:r>
        <w:rPr>
          <w:sz w:val="21"/>
        </w:rPr>
        <w:t>命令示例：</w:t>
      </w:r>
    </w:p>
    <w:p>
      <w:pPr>
        <w:pStyle w:val="16"/>
        <w:numPr>
          <w:ilvl w:val="2"/>
          <w:numId w:val="45"/>
        </w:numPr>
        <w:tabs>
          <w:tab w:val="left" w:pos="1573"/>
          <w:tab w:val="left" w:pos="1574"/>
        </w:tabs>
        <w:spacing w:before="4" w:line="374" w:lineRule="exact"/>
        <w:ind w:left="1573" w:hanging="421"/>
        <w:rPr>
          <w:sz w:val="21"/>
          <w:lang w:eastAsia="zh-CN"/>
        </w:rPr>
      </w:pPr>
      <w:r>
        <w:rPr>
          <w:spacing w:val="23"/>
          <w:w w:val="95"/>
          <w:sz w:val="21"/>
          <w:lang w:eastAsia="zh-CN"/>
        </w:rPr>
        <w:t xml:space="preserve">将 </w:t>
      </w:r>
      <w:r>
        <w:rPr>
          <w:rFonts w:ascii="Tahoma" w:hAnsi="Tahoma" w:eastAsia="Tahoma"/>
          <w:w w:val="95"/>
          <w:sz w:val="21"/>
          <w:lang w:eastAsia="zh-CN"/>
        </w:rPr>
        <w:t>url(</w:t>
      </w:r>
      <w:r>
        <w:fldChar w:fldCharType="begin"/>
      </w:r>
      <w:r>
        <w:instrText xml:space="preserve"> HYPERLINK "https://mirrors.huaweicloud.com/repository/conf/CentOS-7-anon.repo)的内容保存到/etc/yum.repos.d/CentOS-Base.repo" \h </w:instrText>
      </w:r>
      <w:r>
        <w:fldChar w:fldCharType="separate"/>
      </w:r>
      <w:r>
        <w:rPr>
          <w:rFonts w:ascii="Tahoma" w:hAnsi="Tahoma" w:eastAsia="Tahoma"/>
          <w:w w:val="95"/>
          <w:sz w:val="21"/>
          <w:lang w:eastAsia="zh-CN"/>
        </w:rPr>
        <w:t>https://mirrors.huaweicloud.com/repository/conf/CentOS-7-anon.repo)</w:t>
      </w:r>
      <w:r>
        <w:rPr>
          <w:w w:val="95"/>
          <w:sz w:val="21"/>
          <w:lang w:eastAsia="zh-CN"/>
        </w:rPr>
        <w:t>的内容保存到</w:t>
      </w:r>
      <w:r>
        <w:rPr>
          <w:w w:val="95"/>
          <w:sz w:val="21"/>
          <w:lang w:eastAsia="zh-CN"/>
        </w:rPr>
        <w:fldChar w:fldCharType="end"/>
      </w:r>
    </w:p>
    <w:p>
      <w:pPr>
        <w:pStyle w:val="9"/>
        <w:spacing w:line="374" w:lineRule="exact"/>
        <w:ind w:left="1573"/>
      </w:pPr>
      <w:r>
        <w:fldChar w:fldCharType="begin"/>
      </w:r>
      <w:r>
        <w:instrText xml:space="preserve"> HYPERLINK "https://mirrors.huaweicloud.com/repository/conf/CentOS-7-anon.repo)的内容保存到/etc/yum.repos.d/CentOS-Base.repo" \h </w:instrText>
      </w:r>
      <w:r>
        <w:fldChar w:fldCharType="separate"/>
      </w:r>
      <w:r>
        <w:rPr>
          <w:rFonts w:ascii="Tahoma" w:eastAsia="Tahoma"/>
          <w:w w:val="95"/>
        </w:rPr>
        <w:t>/etc/yum.repos.d/CentOS-Base.repo</w:t>
      </w:r>
      <w:r>
        <w:rPr>
          <w:rFonts w:ascii="Tahoma" w:eastAsia="Tahoma"/>
          <w:spacing w:val="12"/>
          <w:w w:val="95"/>
        </w:rPr>
        <w:t xml:space="preserve"> </w:t>
      </w:r>
      <w:r>
        <w:rPr>
          <w:rFonts w:ascii="Tahoma" w:eastAsia="Tahoma"/>
          <w:spacing w:val="12"/>
          <w:w w:val="95"/>
        </w:rPr>
        <w:fldChar w:fldCharType="end"/>
      </w:r>
      <w:r>
        <w:rPr>
          <w:w w:val="95"/>
        </w:rPr>
        <w:t>文件中。</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8846" w:type="dxa"/>
            <w:shd w:val="clear" w:color="auto" w:fill="D9D9D9"/>
          </w:tcPr>
          <w:p>
            <w:pPr>
              <w:pStyle w:val="17"/>
              <w:spacing w:before="6" w:line="240" w:lineRule="exact"/>
              <w:ind w:right="172"/>
              <w:rPr>
                <w:sz w:val="18"/>
              </w:rPr>
            </w:pPr>
            <w:r>
              <w:rPr>
                <w:w w:val="95"/>
                <w:sz w:val="18"/>
              </w:rPr>
              <w:t xml:space="preserve">curl -o /etc/yum.repos.d/CentOS-Base.repo </w:t>
            </w:r>
            <w:r>
              <w:fldChar w:fldCharType="begin"/>
            </w:r>
            <w:r>
              <w:instrText xml:space="preserve"> HYPERLINK "https://mirrors.huaweicloud.com/repository/conf/CentOS-7-anon.repo" \h </w:instrText>
            </w:r>
            <w:r>
              <w:fldChar w:fldCharType="separate"/>
            </w:r>
            <w:r>
              <w:rPr>
                <w:w w:val="95"/>
                <w:sz w:val="18"/>
              </w:rPr>
              <w:t>https://mirrors.huaweicloud.com/repository/conf/CentOS-7-</w:t>
            </w:r>
            <w:r>
              <w:rPr>
                <w:w w:val="95"/>
                <w:sz w:val="18"/>
              </w:rPr>
              <w:fldChar w:fldCharType="end"/>
            </w:r>
            <w:r>
              <w:rPr>
                <w:spacing w:val="-51"/>
                <w:w w:val="95"/>
                <w:sz w:val="18"/>
              </w:rPr>
              <w:t xml:space="preserve"> </w:t>
            </w:r>
            <w:r>
              <w:fldChar w:fldCharType="begin"/>
            </w:r>
            <w:r>
              <w:instrText xml:space="preserve"> HYPERLINK "https://mirrors.huaweicloud.com/repository/conf/CentOS-7-anon.repo" \h </w:instrText>
            </w:r>
            <w:r>
              <w:fldChar w:fldCharType="separate"/>
            </w:r>
            <w:r>
              <w:rPr>
                <w:sz w:val="18"/>
              </w:rPr>
              <w:t>anon.repo</w:t>
            </w:r>
            <w:r>
              <w:rPr>
                <w:sz w:val="18"/>
              </w:rPr>
              <w:fldChar w:fldCharType="end"/>
            </w:r>
          </w:p>
        </w:tc>
      </w:tr>
    </w:tbl>
    <w:p>
      <w:pPr>
        <w:pStyle w:val="16"/>
        <w:numPr>
          <w:ilvl w:val="2"/>
          <w:numId w:val="45"/>
        </w:numPr>
        <w:tabs>
          <w:tab w:val="left" w:pos="1573"/>
          <w:tab w:val="left" w:pos="1574"/>
        </w:tabs>
        <w:spacing w:before="69"/>
        <w:ind w:left="1573" w:hanging="421"/>
        <w:rPr>
          <w:sz w:val="21"/>
          <w:lang w:eastAsia="zh-CN"/>
        </w:rPr>
      </w:pPr>
      <w:r>
        <w:rPr>
          <w:spacing w:val="-1"/>
          <w:sz w:val="21"/>
          <w:lang w:eastAsia="zh-CN"/>
        </w:rPr>
        <w:t>如果在传输过程中掉线，可以使用</w:t>
      </w:r>
      <w:r>
        <w:rPr>
          <w:rFonts w:ascii="Tahoma" w:hAnsi="Tahoma" w:eastAsia="Tahoma"/>
          <w:spacing w:val="-1"/>
          <w:sz w:val="21"/>
          <w:lang w:eastAsia="zh-CN"/>
        </w:rPr>
        <w:t>-C</w:t>
      </w:r>
      <w:r>
        <w:rPr>
          <w:rFonts w:ascii="Tahoma" w:hAnsi="Tahoma" w:eastAsia="Tahoma"/>
          <w:spacing w:val="-15"/>
          <w:sz w:val="21"/>
          <w:lang w:eastAsia="zh-CN"/>
        </w:rPr>
        <w:t xml:space="preserve"> </w:t>
      </w:r>
      <w:r>
        <w:rPr>
          <w:spacing w:val="-1"/>
          <w:sz w:val="21"/>
          <w:lang w:eastAsia="zh-CN"/>
        </w:rPr>
        <w:t>的方式进行续传。</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65" w:hRule="atLeast"/>
        </w:trPr>
        <w:tc>
          <w:tcPr>
            <w:tcW w:w="8846" w:type="dxa"/>
            <w:shd w:val="clear" w:color="auto" w:fill="D9D9D9"/>
          </w:tcPr>
          <w:p>
            <w:pPr>
              <w:pStyle w:val="17"/>
              <w:spacing w:before="19"/>
              <w:rPr>
                <w:sz w:val="18"/>
              </w:rPr>
            </w:pPr>
            <w:r>
              <w:rPr>
                <w:w w:val="95"/>
                <w:sz w:val="18"/>
              </w:rPr>
              <w:t>curl</w:t>
            </w:r>
            <w:r>
              <w:rPr>
                <w:spacing w:val="-6"/>
                <w:w w:val="95"/>
                <w:sz w:val="18"/>
              </w:rPr>
              <w:t xml:space="preserve"> </w:t>
            </w:r>
            <w:r>
              <w:rPr>
                <w:w w:val="95"/>
                <w:sz w:val="18"/>
              </w:rPr>
              <w:t>-C</w:t>
            </w:r>
            <w:r>
              <w:rPr>
                <w:spacing w:val="-4"/>
                <w:w w:val="95"/>
                <w:sz w:val="18"/>
              </w:rPr>
              <w:t xml:space="preserve"> </w:t>
            </w:r>
            <w:r>
              <w:rPr>
                <w:w w:val="95"/>
                <w:sz w:val="18"/>
              </w:rPr>
              <w:t>-O</w:t>
            </w:r>
            <w:r>
              <w:rPr>
                <w:spacing w:val="-4"/>
                <w:w w:val="95"/>
                <w:sz w:val="18"/>
              </w:rPr>
              <w:t xml:space="preserve"> </w:t>
            </w:r>
            <w:r>
              <w:fldChar w:fldCharType="begin"/>
            </w:r>
            <w:r>
              <w:instrText xml:space="preserve"> HYPERLINK "https://mirrors.huaweicloud.com/repository/conf/CentOS-7-anon.repo" \h </w:instrText>
            </w:r>
            <w:r>
              <w:fldChar w:fldCharType="separate"/>
            </w:r>
            <w:r>
              <w:rPr>
                <w:w w:val="95"/>
                <w:sz w:val="18"/>
              </w:rPr>
              <w:t>https://mirrors.huaweicloud.com/repository/conf/CentOS-7-anon.repo</w:t>
            </w:r>
            <w:r>
              <w:rPr>
                <w:w w:val="95"/>
                <w:sz w:val="18"/>
              </w:rPr>
              <w:fldChar w:fldCharType="end"/>
            </w:r>
          </w:p>
        </w:tc>
      </w:tr>
    </w:tbl>
    <w:p>
      <w:pPr>
        <w:pStyle w:val="9"/>
        <w:spacing w:before="5"/>
        <w:rPr>
          <w:sz w:val="32"/>
        </w:rPr>
      </w:pPr>
    </w:p>
    <w:p>
      <w:pPr>
        <w:pStyle w:val="3"/>
        <w:numPr>
          <w:ilvl w:val="1"/>
          <w:numId w:val="45"/>
        </w:numPr>
        <w:tabs>
          <w:tab w:val="left" w:pos="652"/>
        </w:tabs>
        <w:ind w:hanging="520"/>
        <w:rPr>
          <w:rFonts w:ascii="Tahoma"/>
        </w:rPr>
      </w:pPr>
      <w:bookmarkStart w:id="93" w:name="_bookmark93"/>
      <w:bookmarkEnd w:id="93"/>
      <w:r>
        <w:rPr>
          <w:rFonts w:ascii="Tahoma"/>
        </w:rPr>
        <w:t>yum</w:t>
      </w:r>
    </w:p>
    <w:p>
      <w:pPr>
        <w:pStyle w:val="9"/>
        <w:spacing w:before="110" w:line="223" w:lineRule="auto"/>
        <w:ind w:left="1153" w:right="253"/>
        <w:rPr>
          <w:lang w:eastAsia="zh-CN"/>
        </w:rPr>
      </w:pPr>
      <w:r>
        <w:rPr>
          <w:rFonts w:ascii="Tahoma" w:eastAsia="Tahoma"/>
          <w:lang w:eastAsia="zh-CN"/>
        </w:rPr>
        <w:t>Shell</w:t>
      </w:r>
      <w:r>
        <w:rPr>
          <w:rFonts w:ascii="Tahoma" w:eastAsia="Tahoma"/>
          <w:spacing w:val="32"/>
          <w:lang w:eastAsia="zh-CN"/>
        </w:rPr>
        <w:t xml:space="preserve"> </w:t>
      </w:r>
      <w:r>
        <w:rPr>
          <w:spacing w:val="3"/>
          <w:lang w:eastAsia="zh-CN"/>
        </w:rPr>
        <w:t xml:space="preserve">前端软件包管理器。基于 </w:t>
      </w:r>
      <w:r>
        <w:rPr>
          <w:rFonts w:ascii="Tahoma" w:eastAsia="Tahoma"/>
          <w:lang w:eastAsia="zh-CN"/>
        </w:rPr>
        <w:t>RPM</w:t>
      </w:r>
      <w:r>
        <w:rPr>
          <w:rFonts w:ascii="Tahoma" w:eastAsia="Tahoma"/>
          <w:spacing w:val="32"/>
          <w:lang w:eastAsia="zh-CN"/>
        </w:rPr>
        <w:t xml:space="preserve"> </w:t>
      </w:r>
      <w:r>
        <w:rPr>
          <w:spacing w:val="1"/>
          <w:lang w:eastAsia="zh-CN"/>
        </w:rPr>
        <w:t xml:space="preserve">包管理，能够从指定的服务器自动下载 </w:t>
      </w:r>
      <w:r>
        <w:rPr>
          <w:rFonts w:ascii="Tahoma" w:eastAsia="Tahoma"/>
          <w:lang w:eastAsia="zh-CN"/>
        </w:rPr>
        <w:t>RPM</w:t>
      </w:r>
      <w:r>
        <w:rPr>
          <w:rFonts w:ascii="Tahoma" w:eastAsia="Tahoma"/>
          <w:spacing w:val="32"/>
          <w:lang w:eastAsia="zh-CN"/>
        </w:rPr>
        <w:t xml:space="preserve"> </w:t>
      </w:r>
      <w:r>
        <w:rPr>
          <w:lang w:eastAsia="zh-CN"/>
        </w:rPr>
        <w:t>包并且安装，可以自动处理依赖性关系，并且一次安装所有依赖的软体包，无须繁琐地一次次下载和安装。</w:t>
      </w:r>
    </w:p>
    <w:p>
      <w:pPr>
        <w:pStyle w:val="9"/>
        <w:spacing w:before="62"/>
        <w:ind w:left="1153"/>
      </w:pPr>
      <w:r>
        <w:t>命令语法：</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0"/>
                <w:sz w:val="18"/>
              </w:rPr>
              <w:t>yum</w:t>
            </w:r>
            <w:r>
              <w:rPr>
                <w:spacing w:val="6"/>
                <w:w w:val="90"/>
                <w:sz w:val="18"/>
              </w:rPr>
              <w:t xml:space="preserve"> </w:t>
            </w:r>
            <w:r>
              <w:rPr>
                <w:w w:val="90"/>
                <w:sz w:val="18"/>
              </w:rPr>
              <w:t>[options]</w:t>
            </w:r>
            <w:r>
              <w:rPr>
                <w:spacing w:val="8"/>
                <w:w w:val="90"/>
                <w:sz w:val="18"/>
              </w:rPr>
              <w:t xml:space="preserve"> </w:t>
            </w:r>
            <w:r>
              <w:rPr>
                <w:w w:val="90"/>
                <w:sz w:val="18"/>
              </w:rPr>
              <w:t>[command]</w:t>
            </w:r>
            <w:r>
              <w:rPr>
                <w:spacing w:val="3"/>
                <w:w w:val="90"/>
                <w:sz w:val="18"/>
              </w:rPr>
              <w:t xml:space="preserve"> </w:t>
            </w:r>
            <w:r>
              <w:rPr>
                <w:w w:val="90"/>
                <w:sz w:val="18"/>
              </w:rPr>
              <w:t>[package</w:t>
            </w:r>
            <w:r>
              <w:rPr>
                <w:spacing w:val="6"/>
                <w:w w:val="90"/>
                <w:sz w:val="18"/>
              </w:rPr>
              <w:t xml:space="preserve"> </w:t>
            </w:r>
            <w:r>
              <w:rPr>
                <w:w w:val="90"/>
                <w:sz w:val="18"/>
              </w:rPr>
              <w:t>...]</w:t>
            </w:r>
          </w:p>
        </w:tc>
      </w:tr>
    </w:tbl>
    <w:p>
      <w:pPr>
        <w:pStyle w:val="9"/>
        <w:spacing w:before="69"/>
        <w:ind w:left="1153"/>
      </w:pPr>
      <w:r>
        <w:t>常用选项：</w:t>
      </w:r>
    </w:p>
    <w:p>
      <w:pPr>
        <w:pStyle w:val="16"/>
        <w:numPr>
          <w:ilvl w:val="2"/>
          <w:numId w:val="45"/>
        </w:numPr>
        <w:tabs>
          <w:tab w:val="left" w:pos="1573"/>
          <w:tab w:val="left" w:pos="1574"/>
        </w:tabs>
        <w:ind w:left="1573" w:hanging="421"/>
        <w:rPr>
          <w:sz w:val="21"/>
        </w:rPr>
      </w:pPr>
      <w:r>
        <w:rPr>
          <w:rFonts w:ascii="Tahoma" w:hAnsi="Tahoma" w:eastAsia="Tahoma"/>
          <w:sz w:val="21"/>
        </w:rPr>
        <w:t>-h</w:t>
      </w:r>
      <w:r>
        <w:rPr>
          <w:sz w:val="21"/>
        </w:rPr>
        <w:t>：查看帮助；</w:t>
      </w:r>
    </w:p>
    <w:p>
      <w:pPr>
        <w:pStyle w:val="16"/>
        <w:numPr>
          <w:ilvl w:val="2"/>
          <w:numId w:val="45"/>
        </w:numPr>
        <w:tabs>
          <w:tab w:val="left" w:pos="1573"/>
          <w:tab w:val="left" w:pos="1574"/>
        </w:tabs>
        <w:ind w:left="1573" w:hanging="421"/>
        <w:rPr>
          <w:sz w:val="21"/>
          <w:lang w:eastAsia="zh-CN"/>
        </w:rPr>
      </w:pPr>
      <w:r>
        <w:rPr>
          <w:rFonts w:ascii="Tahoma" w:hAnsi="Tahoma" w:eastAsia="Tahoma"/>
          <w:sz w:val="21"/>
          <w:lang w:eastAsia="zh-CN"/>
        </w:rPr>
        <w:t>-y</w:t>
      </w:r>
      <w:r>
        <w:rPr>
          <w:spacing w:val="1"/>
          <w:sz w:val="21"/>
          <w:lang w:eastAsia="zh-CN"/>
        </w:rPr>
        <w:t xml:space="preserve">：当安装过程提示选择全部为 </w:t>
      </w:r>
      <w:r>
        <w:rPr>
          <w:rFonts w:ascii="Tahoma" w:hAnsi="Tahoma" w:eastAsia="Tahoma"/>
          <w:sz w:val="21"/>
          <w:lang w:eastAsia="zh-CN"/>
        </w:rPr>
        <w:t>"yes"</w:t>
      </w:r>
      <w:r>
        <w:rPr>
          <w:sz w:val="21"/>
          <w:lang w:eastAsia="zh-CN"/>
        </w:rPr>
        <w:t>；</w:t>
      </w:r>
    </w:p>
    <w:p>
      <w:pPr>
        <w:pStyle w:val="16"/>
        <w:numPr>
          <w:ilvl w:val="2"/>
          <w:numId w:val="45"/>
        </w:numPr>
        <w:tabs>
          <w:tab w:val="left" w:pos="1573"/>
          <w:tab w:val="left" w:pos="1574"/>
        </w:tabs>
        <w:spacing w:before="55" w:line="271" w:lineRule="auto"/>
        <w:ind w:right="6166" w:firstLine="0"/>
        <w:rPr>
          <w:sz w:val="21"/>
        </w:rPr>
      </w:pPr>
      <w:r>
        <w:rPr>
          <w:rFonts w:ascii="Tahoma" w:hAnsi="Tahoma" w:eastAsia="Tahoma"/>
          <w:spacing w:val="-1"/>
          <w:sz w:val="21"/>
          <w:lang w:eastAsia="zh-CN"/>
        </w:rPr>
        <w:t>-q</w:t>
      </w:r>
      <w:r>
        <w:rPr>
          <w:spacing w:val="-1"/>
          <w:sz w:val="21"/>
          <w:lang w:eastAsia="zh-CN"/>
        </w:rPr>
        <w:t>：不显示安装的过程。</w:t>
      </w:r>
      <w:r>
        <w:rPr>
          <w:sz w:val="21"/>
        </w:rPr>
        <w:t>参数说明：</w:t>
      </w:r>
    </w:p>
    <w:p>
      <w:pPr>
        <w:pStyle w:val="16"/>
        <w:numPr>
          <w:ilvl w:val="2"/>
          <w:numId w:val="45"/>
        </w:numPr>
        <w:tabs>
          <w:tab w:val="left" w:pos="1573"/>
          <w:tab w:val="left" w:pos="1574"/>
        </w:tabs>
        <w:spacing w:before="6"/>
        <w:ind w:left="1573" w:hanging="421"/>
        <w:rPr>
          <w:sz w:val="21"/>
        </w:rPr>
      </w:pPr>
      <w:r>
        <w:rPr>
          <w:rFonts w:ascii="Tahoma" w:hAnsi="Tahoma" w:eastAsia="Tahoma"/>
          <w:sz w:val="21"/>
        </w:rPr>
        <w:t>command</w:t>
      </w:r>
      <w:r>
        <w:rPr>
          <w:sz w:val="21"/>
        </w:rPr>
        <w:t>：要进行的操作。</w:t>
      </w:r>
    </w:p>
    <w:p>
      <w:pPr>
        <w:pStyle w:val="16"/>
        <w:numPr>
          <w:ilvl w:val="2"/>
          <w:numId w:val="45"/>
        </w:numPr>
        <w:tabs>
          <w:tab w:val="left" w:pos="1573"/>
          <w:tab w:val="left" w:pos="1574"/>
        </w:tabs>
        <w:spacing w:line="271" w:lineRule="auto"/>
        <w:ind w:right="6240" w:firstLine="0"/>
        <w:rPr>
          <w:sz w:val="21"/>
        </w:rPr>
      </w:pPr>
      <w:r>
        <w:rPr>
          <w:rFonts w:ascii="Tahoma" w:hAnsi="Tahoma" w:eastAsia="Tahoma"/>
          <w:spacing w:val="-2"/>
          <w:sz w:val="21"/>
        </w:rPr>
        <w:t>package</w:t>
      </w:r>
      <w:r>
        <w:rPr>
          <w:spacing w:val="-2"/>
          <w:sz w:val="21"/>
        </w:rPr>
        <w:t>：安装的包名。</w:t>
      </w:r>
      <w:r>
        <w:rPr>
          <w:sz w:val="21"/>
        </w:rPr>
        <w:t>命令示例：</w:t>
      </w:r>
    </w:p>
    <w:p>
      <w:pPr>
        <w:pStyle w:val="16"/>
        <w:numPr>
          <w:ilvl w:val="2"/>
          <w:numId w:val="45"/>
        </w:numPr>
        <w:tabs>
          <w:tab w:val="left" w:pos="1573"/>
          <w:tab w:val="left" w:pos="1574"/>
        </w:tabs>
        <w:spacing w:before="6"/>
        <w:ind w:left="1573" w:hanging="421"/>
        <w:rPr>
          <w:sz w:val="21"/>
          <w:lang w:eastAsia="zh-CN"/>
        </w:rPr>
      </w:pPr>
      <w:r>
        <w:rPr>
          <w:sz w:val="21"/>
          <w:lang w:eastAsia="zh-CN"/>
        </w:rPr>
        <w:t>列出所有可更新的软件清单命令：</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5"/>
                <w:sz w:val="18"/>
              </w:rPr>
              <w:t>yum</w:t>
            </w:r>
            <w:r>
              <w:rPr>
                <w:spacing w:val="-8"/>
                <w:w w:val="95"/>
                <w:sz w:val="18"/>
              </w:rPr>
              <w:t xml:space="preserve"> </w:t>
            </w:r>
            <w:r>
              <w:rPr>
                <w:w w:val="95"/>
                <w:sz w:val="18"/>
              </w:rPr>
              <w:t>check-update</w:t>
            </w:r>
          </w:p>
        </w:tc>
      </w:tr>
    </w:tbl>
    <w:p>
      <w:pPr>
        <w:pStyle w:val="16"/>
        <w:numPr>
          <w:ilvl w:val="2"/>
          <w:numId w:val="45"/>
        </w:numPr>
        <w:tabs>
          <w:tab w:val="left" w:pos="1573"/>
          <w:tab w:val="left" w:pos="1574"/>
        </w:tabs>
        <w:spacing w:before="69"/>
        <w:ind w:left="1573" w:hanging="421"/>
        <w:rPr>
          <w:sz w:val="21"/>
        </w:rPr>
      </w:pPr>
      <w:r>
        <w:rPr>
          <w:sz w:val="21"/>
        </w:rPr>
        <w:t>更新所有软件命令：</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5"/>
                <w:sz w:val="18"/>
              </w:rPr>
              <w:t>yum</w:t>
            </w:r>
            <w:r>
              <w:rPr>
                <w:spacing w:val="-9"/>
                <w:w w:val="95"/>
                <w:sz w:val="18"/>
              </w:rPr>
              <w:t xml:space="preserve"> </w:t>
            </w:r>
            <w:r>
              <w:rPr>
                <w:w w:val="95"/>
                <w:sz w:val="18"/>
              </w:rPr>
              <w:t>update</w:t>
            </w:r>
          </w:p>
        </w:tc>
      </w:tr>
    </w:tbl>
    <w:p>
      <w:pPr>
        <w:pStyle w:val="16"/>
        <w:numPr>
          <w:ilvl w:val="2"/>
          <w:numId w:val="45"/>
        </w:numPr>
        <w:tabs>
          <w:tab w:val="left" w:pos="1573"/>
          <w:tab w:val="left" w:pos="1574"/>
        </w:tabs>
        <w:spacing w:before="68"/>
        <w:ind w:left="1573" w:hanging="421"/>
        <w:rPr>
          <w:sz w:val="21"/>
          <w:lang w:eastAsia="zh-CN"/>
        </w:rPr>
      </w:pPr>
      <w:r>
        <w:rPr>
          <w:sz w:val="21"/>
          <w:lang w:eastAsia="zh-CN"/>
        </w:rPr>
        <w:t>列出所有可安装的软件清单命令：</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5"/>
                <w:sz w:val="18"/>
              </w:rPr>
              <w:t>yum</w:t>
            </w:r>
            <w:r>
              <w:rPr>
                <w:spacing w:val="-12"/>
                <w:w w:val="95"/>
                <w:sz w:val="18"/>
              </w:rPr>
              <w:t xml:space="preserve"> </w:t>
            </w:r>
            <w:r>
              <w:rPr>
                <w:w w:val="95"/>
                <w:sz w:val="18"/>
              </w:rPr>
              <w:t>list</w:t>
            </w:r>
          </w:p>
        </w:tc>
      </w:tr>
    </w:tbl>
    <w:p>
      <w:pPr>
        <w:rPr>
          <w:sz w:val="18"/>
        </w:rPr>
        <w:sectPr>
          <w:pgSz w:w="11910" w:h="16840"/>
          <w:pgMar w:top="1300" w:right="880" w:bottom="280" w:left="1000" w:header="567" w:footer="0" w:gutter="0"/>
          <w:cols w:space="720" w:num="1"/>
        </w:sectPr>
      </w:pPr>
    </w:p>
    <w:p>
      <w:pPr>
        <w:pStyle w:val="9"/>
        <w:spacing w:before="13"/>
        <w:rPr>
          <w:sz w:val="17"/>
        </w:rPr>
      </w:pPr>
    </w:p>
    <w:p>
      <w:pPr>
        <w:pStyle w:val="16"/>
        <w:numPr>
          <w:ilvl w:val="2"/>
          <w:numId w:val="45"/>
        </w:numPr>
        <w:tabs>
          <w:tab w:val="left" w:pos="1573"/>
          <w:tab w:val="left" w:pos="1574"/>
        </w:tabs>
        <w:spacing w:before="47"/>
        <w:ind w:left="1573" w:hanging="421"/>
        <w:rPr>
          <w:sz w:val="21"/>
        </w:rPr>
      </w:pPr>
      <w:r>
        <w:rPr>
          <w:sz w:val="21"/>
        </w:rPr>
        <w:t>安装指定的软件：</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5"/>
                <w:sz w:val="18"/>
              </w:rPr>
              <w:t>yum</w:t>
            </w:r>
            <w:r>
              <w:rPr>
                <w:spacing w:val="-8"/>
                <w:w w:val="95"/>
                <w:sz w:val="18"/>
              </w:rPr>
              <w:t xml:space="preserve"> </w:t>
            </w:r>
            <w:r>
              <w:rPr>
                <w:w w:val="95"/>
                <w:sz w:val="18"/>
              </w:rPr>
              <w:t>install</w:t>
            </w:r>
            <w:r>
              <w:rPr>
                <w:spacing w:val="-4"/>
                <w:w w:val="95"/>
                <w:sz w:val="18"/>
              </w:rPr>
              <w:t xml:space="preserve"> </w:t>
            </w:r>
            <w:r>
              <w:rPr>
                <w:w w:val="95"/>
                <w:sz w:val="18"/>
              </w:rPr>
              <w:t>-y</w:t>
            </w:r>
            <w:r>
              <w:rPr>
                <w:spacing w:val="-8"/>
                <w:w w:val="95"/>
                <w:sz w:val="18"/>
              </w:rPr>
              <w:t xml:space="preserve"> </w:t>
            </w:r>
            <w:r>
              <w:rPr>
                <w:w w:val="95"/>
                <w:sz w:val="18"/>
              </w:rPr>
              <w:t>libaio-devel</w:t>
            </w:r>
            <w:r>
              <w:rPr>
                <w:spacing w:val="-8"/>
                <w:w w:val="95"/>
                <w:sz w:val="18"/>
              </w:rPr>
              <w:t xml:space="preserve"> </w:t>
            </w:r>
            <w:r>
              <w:rPr>
                <w:w w:val="95"/>
                <w:sz w:val="18"/>
              </w:rPr>
              <w:t>flex</w:t>
            </w:r>
            <w:r>
              <w:rPr>
                <w:spacing w:val="-9"/>
                <w:w w:val="95"/>
                <w:sz w:val="18"/>
              </w:rPr>
              <w:t xml:space="preserve"> </w:t>
            </w:r>
            <w:r>
              <w:rPr>
                <w:w w:val="95"/>
                <w:sz w:val="18"/>
              </w:rPr>
              <w:t>bison</w:t>
            </w:r>
            <w:r>
              <w:rPr>
                <w:spacing w:val="-8"/>
                <w:w w:val="95"/>
                <w:sz w:val="18"/>
              </w:rPr>
              <w:t xml:space="preserve"> </w:t>
            </w:r>
            <w:r>
              <w:rPr>
                <w:w w:val="95"/>
                <w:sz w:val="18"/>
              </w:rPr>
              <w:t>ncurses-devel</w:t>
            </w:r>
            <w:r>
              <w:rPr>
                <w:spacing w:val="-8"/>
                <w:w w:val="95"/>
                <w:sz w:val="18"/>
              </w:rPr>
              <w:t xml:space="preserve"> </w:t>
            </w:r>
            <w:r>
              <w:rPr>
                <w:w w:val="95"/>
                <w:sz w:val="18"/>
              </w:rPr>
              <w:t>glibc.devel</w:t>
            </w:r>
            <w:r>
              <w:rPr>
                <w:spacing w:val="-8"/>
                <w:w w:val="95"/>
                <w:sz w:val="18"/>
              </w:rPr>
              <w:t xml:space="preserve"> </w:t>
            </w:r>
            <w:r>
              <w:rPr>
                <w:w w:val="95"/>
                <w:sz w:val="18"/>
              </w:rPr>
              <w:t>patch</w:t>
            </w:r>
            <w:r>
              <w:rPr>
                <w:spacing w:val="-8"/>
                <w:w w:val="95"/>
                <w:sz w:val="18"/>
              </w:rPr>
              <w:t xml:space="preserve"> </w:t>
            </w:r>
            <w:r>
              <w:rPr>
                <w:w w:val="95"/>
                <w:sz w:val="18"/>
              </w:rPr>
              <w:t>lsb_release</w:t>
            </w:r>
            <w:r>
              <w:rPr>
                <w:spacing w:val="-8"/>
                <w:w w:val="95"/>
                <w:sz w:val="18"/>
              </w:rPr>
              <w:t xml:space="preserve"> </w:t>
            </w:r>
            <w:r>
              <w:rPr>
                <w:w w:val="95"/>
                <w:sz w:val="18"/>
              </w:rPr>
              <w:t>wget</w:t>
            </w:r>
            <w:r>
              <w:rPr>
                <w:spacing w:val="-9"/>
                <w:w w:val="95"/>
                <w:sz w:val="18"/>
              </w:rPr>
              <w:t xml:space="preserve"> </w:t>
            </w:r>
            <w:r>
              <w:rPr>
                <w:w w:val="95"/>
                <w:sz w:val="18"/>
              </w:rPr>
              <w:t>python3</w:t>
            </w:r>
          </w:p>
        </w:tc>
      </w:tr>
    </w:tbl>
    <w:p>
      <w:pPr>
        <w:pStyle w:val="9"/>
        <w:spacing w:before="5"/>
        <w:rPr>
          <w:sz w:val="32"/>
        </w:rPr>
      </w:pPr>
    </w:p>
    <w:p>
      <w:pPr>
        <w:pStyle w:val="3"/>
        <w:numPr>
          <w:ilvl w:val="1"/>
          <w:numId w:val="45"/>
        </w:numPr>
        <w:tabs>
          <w:tab w:val="left" w:pos="652"/>
        </w:tabs>
        <w:ind w:hanging="520"/>
        <w:rPr>
          <w:rFonts w:ascii="Tahoma"/>
        </w:rPr>
      </w:pPr>
      <w:bookmarkStart w:id="94" w:name="_bookmark94"/>
      <w:bookmarkEnd w:id="94"/>
      <w:r>
        <w:rPr>
          <w:rFonts w:ascii="Tahoma"/>
        </w:rPr>
        <w:t>wget</w:t>
      </w:r>
    </w:p>
    <w:p>
      <w:pPr>
        <w:pStyle w:val="9"/>
        <w:spacing w:before="110" w:line="223" w:lineRule="auto"/>
        <w:ind w:left="1153" w:right="292"/>
        <w:rPr>
          <w:lang w:eastAsia="zh-CN"/>
        </w:rPr>
      </w:pPr>
      <w:r>
        <w:rPr>
          <w:rFonts w:ascii="Tahoma" w:eastAsia="Tahoma"/>
          <w:w w:val="95"/>
          <w:lang w:eastAsia="zh-CN"/>
        </w:rPr>
        <w:t>wget</w:t>
      </w:r>
      <w:r>
        <w:rPr>
          <w:rFonts w:ascii="Tahoma" w:eastAsia="Tahoma"/>
          <w:spacing w:val="17"/>
          <w:w w:val="95"/>
          <w:lang w:eastAsia="zh-CN"/>
        </w:rPr>
        <w:t xml:space="preserve"> </w:t>
      </w:r>
      <w:r>
        <w:rPr>
          <w:spacing w:val="12"/>
          <w:w w:val="95"/>
          <w:lang w:eastAsia="zh-CN"/>
        </w:rPr>
        <w:t xml:space="preserve">是 </w:t>
      </w:r>
      <w:r>
        <w:rPr>
          <w:rFonts w:ascii="Tahoma" w:eastAsia="Tahoma"/>
          <w:w w:val="95"/>
          <w:lang w:eastAsia="zh-CN"/>
        </w:rPr>
        <w:t>Linux</w:t>
      </w:r>
      <w:r>
        <w:rPr>
          <w:rFonts w:ascii="Tahoma" w:eastAsia="Tahoma"/>
          <w:spacing w:val="16"/>
          <w:w w:val="95"/>
          <w:lang w:eastAsia="zh-CN"/>
        </w:rPr>
        <w:t xml:space="preserve"> </w:t>
      </w:r>
      <w:r>
        <w:rPr>
          <w:w w:val="95"/>
          <w:lang w:eastAsia="zh-CN"/>
        </w:rPr>
        <w:t>下下载文件的最常用命令。</w:t>
      </w:r>
      <w:r>
        <w:rPr>
          <w:rFonts w:ascii="Tahoma" w:eastAsia="Tahoma"/>
          <w:w w:val="95"/>
          <w:lang w:eastAsia="zh-CN"/>
        </w:rPr>
        <w:t>wget</w:t>
      </w:r>
      <w:r>
        <w:rPr>
          <w:rFonts w:ascii="Tahoma" w:eastAsia="Tahoma"/>
          <w:spacing w:val="21"/>
          <w:w w:val="95"/>
          <w:lang w:eastAsia="zh-CN"/>
        </w:rPr>
        <w:t xml:space="preserve"> </w:t>
      </w:r>
      <w:r>
        <w:rPr>
          <w:spacing w:val="7"/>
          <w:w w:val="95"/>
          <w:lang w:eastAsia="zh-CN"/>
        </w:rPr>
        <w:t xml:space="preserve">支持 </w:t>
      </w:r>
      <w:r>
        <w:rPr>
          <w:rFonts w:ascii="Tahoma" w:eastAsia="Tahoma"/>
          <w:w w:val="95"/>
          <w:lang w:eastAsia="zh-CN"/>
        </w:rPr>
        <w:t>HTTP,HTTPS</w:t>
      </w:r>
      <w:r>
        <w:rPr>
          <w:rFonts w:ascii="Tahoma" w:eastAsia="Tahoma"/>
          <w:spacing w:val="21"/>
          <w:w w:val="95"/>
          <w:lang w:eastAsia="zh-CN"/>
        </w:rPr>
        <w:t xml:space="preserve"> </w:t>
      </w:r>
      <w:r>
        <w:rPr>
          <w:spacing w:val="11"/>
          <w:w w:val="95"/>
          <w:lang w:eastAsia="zh-CN"/>
        </w:rPr>
        <w:t xml:space="preserve">和 </w:t>
      </w:r>
      <w:r>
        <w:rPr>
          <w:rFonts w:ascii="Tahoma" w:eastAsia="Tahoma"/>
          <w:w w:val="95"/>
          <w:lang w:eastAsia="zh-CN"/>
        </w:rPr>
        <w:t>FTP</w:t>
      </w:r>
      <w:r>
        <w:rPr>
          <w:rFonts w:ascii="Tahoma" w:eastAsia="Tahoma"/>
          <w:spacing w:val="21"/>
          <w:w w:val="95"/>
          <w:lang w:eastAsia="zh-CN"/>
        </w:rPr>
        <w:t xml:space="preserve"> </w:t>
      </w:r>
      <w:r>
        <w:rPr>
          <w:w w:val="95"/>
          <w:lang w:eastAsia="zh-CN"/>
        </w:rPr>
        <w:t>协议</w:t>
      </w:r>
      <w:r>
        <w:rPr>
          <w:rFonts w:ascii="Tahoma" w:eastAsia="Tahoma"/>
          <w:w w:val="95"/>
          <w:lang w:eastAsia="zh-CN"/>
        </w:rPr>
        <w:t>,</w:t>
      </w:r>
      <w:r>
        <w:rPr>
          <w:w w:val="95"/>
          <w:lang w:eastAsia="zh-CN"/>
        </w:rPr>
        <w:t>支持自动下载</w:t>
      </w:r>
      <w:r>
        <w:rPr>
          <w:rFonts w:ascii="Tahoma" w:eastAsia="Tahoma"/>
          <w:w w:val="95"/>
          <w:lang w:eastAsia="zh-CN"/>
        </w:rPr>
        <w:t>,</w:t>
      </w:r>
      <w:r>
        <w:rPr>
          <w:w w:val="95"/>
          <w:lang w:eastAsia="zh-CN"/>
        </w:rPr>
        <w:t>即</w:t>
      </w:r>
      <w:r>
        <w:rPr>
          <w:lang w:eastAsia="zh-CN"/>
        </w:rPr>
        <w:t>可以在用户退出系统后在后台执行</w:t>
      </w:r>
      <w:r>
        <w:rPr>
          <w:rFonts w:ascii="Tahoma" w:eastAsia="Tahoma"/>
          <w:lang w:eastAsia="zh-CN"/>
        </w:rPr>
        <w:t>,</w:t>
      </w:r>
      <w:r>
        <w:rPr>
          <w:lang w:eastAsia="zh-CN"/>
        </w:rPr>
        <w:t>直到下载结束。</w:t>
      </w:r>
    </w:p>
    <w:p>
      <w:pPr>
        <w:pStyle w:val="9"/>
        <w:spacing w:before="62"/>
        <w:ind w:left="1153"/>
        <w:rPr>
          <w:rFonts w:ascii="Tahoma" w:eastAsia="Tahoma"/>
        </w:rPr>
      </w:pPr>
      <w:r>
        <w:rPr>
          <w:w w:val="95"/>
        </w:rPr>
        <w:t>命令语法</w:t>
      </w:r>
      <w:r>
        <w:rPr>
          <w:rFonts w:ascii="Tahoma" w:eastAsia="Tahoma"/>
          <w:w w:val="95"/>
        </w:rPr>
        <w:t>:</w:t>
      </w:r>
    </w:p>
    <w:p>
      <w:pPr>
        <w:spacing w:before="7"/>
        <w:rPr>
          <w:sz w:val="5"/>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8846" w:type="dxa"/>
            <w:shd w:val="clear" w:color="auto" w:fill="D9D9D9"/>
          </w:tcPr>
          <w:p>
            <w:pPr>
              <w:pStyle w:val="17"/>
              <w:spacing w:before="7" w:line="318" w:lineRule="exact"/>
              <w:rPr>
                <w:sz w:val="18"/>
              </w:rPr>
            </w:pPr>
            <w:r>
              <w:rPr>
                <w:w w:val="90"/>
                <w:sz w:val="18"/>
              </w:rPr>
              <w:t>wget</w:t>
            </w:r>
            <w:r>
              <w:rPr>
                <w:spacing w:val="-3"/>
                <w:w w:val="90"/>
                <w:sz w:val="18"/>
              </w:rPr>
              <w:t xml:space="preserve"> [</w:t>
            </w:r>
            <w:r>
              <w:rPr>
                <w:rFonts w:hint="eastAsia" w:ascii="微软雅黑" w:eastAsia="微软雅黑"/>
                <w:w w:val="90"/>
                <w:sz w:val="18"/>
              </w:rPr>
              <w:t>选项</w:t>
            </w:r>
            <w:r>
              <w:rPr>
                <w:spacing w:val="-1"/>
                <w:w w:val="90"/>
                <w:sz w:val="18"/>
              </w:rPr>
              <w:t>] [</w:t>
            </w:r>
            <w:r>
              <w:rPr>
                <w:w w:val="90"/>
                <w:sz w:val="18"/>
              </w:rPr>
              <w:t>URL]</w:t>
            </w:r>
          </w:p>
        </w:tc>
      </w:tr>
    </w:tbl>
    <w:p>
      <w:pPr>
        <w:pStyle w:val="9"/>
        <w:spacing w:before="69"/>
        <w:ind w:left="1153"/>
        <w:rPr>
          <w:rFonts w:ascii="Tahoma" w:eastAsia="Tahoma"/>
        </w:rPr>
      </w:pPr>
      <w:r>
        <w:rPr>
          <w:w w:val="95"/>
        </w:rPr>
        <w:t>常用选项</w:t>
      </w:r>
      <w:r>
        <w:rPr>
          <w:rFonts w:ascii="Tahoma" w:eastAsia="Tahoma"/>
          <w:w w:val="95"/>
        </w:rPr>
        <w:t>:</w:t>
      </w:r>
    </w:p>
    <w:p>
      <w:pPr>
        <w:pStyle w:val="16"/>
        <w:numPr>
          <w:ilvl w:val="2"/>
          <w:numId w:val="45"/>
        </w:numPr>
        <w:tabs>
          <w:tab w:val="left" w:pos="1573"/>
          <w:tab w:val="left" w:pos="1574"/>
        </w:tabs>
        <w:ind w:left="1573" w:hanging="421"/>
        <w:rPr>
          <w:sz w:val="21"/>
          <w:lang w:eastAsia="zh-CN"/>
        </w:rPr>
      </w:pPr>
      <w:r>
        <w:rPr>
          <w:rFonts w:ascii="Tahoma" w:hAnsi="Tahoma" w:eastAsia="Tahoma"/>
          <w:sz w:val="21"/>
          <w:lang w:eastAsia="zh-CN"/>
        </w:rPr>
        <w:t>-c</w:t>
      </w:r>
      <w:r>
        <w:rPr>
          <w:sz w:val="21"/>
          <w:lang w:eastAsia="zh-CN"/>
        </w:rPr>
        <w:t>：接着下载没下载完的文件；</w:t>
      </w:r>
    </w:p>
    <w:p>
      <w:pPr>
        <w:pStyle w:val="16"/>
        <w:numPr>
          <w:ilvl w:val="2"/>
          <w:numId w:val="45"/>
        </w:numPr>
        <w:tabs>
          <w:tab w:val="left" w:pos="1573"/>
          <w:tab w:val="left" w:pos="1574"/>
        </w:tabs>
        <w:spacing w:before="55"/>
        <w:ind w:left="1573" w:hanging="421"/>
        <w:rPr>
          <w:sz w:val="21"/>
          <w:lang w:eastAsia="zh-CN"/>
        </w:rPr>
      </w:pPr>
      <w:r>
        <w:rPr>
          <w:rFonts w:ascii="Tahoma" w:hAnsi="Tahoma" w:eastAsia="Tahoma"/>
          <w:sz w:val="21"/>
          <w:lang w:eastAsia="zh-CN"/>
        </w:rPr>
        <w:t>-b</w:t>
      </w:r>
      <w:r>
        <w:rPr>
          <w:sz w:val="21"/>
          <w:lang w:eastAsia="zh-CN"/>
        </w:rPr>
        <w:t>：启动后转入后台执行；</w:t>
      </w:r>
    </w:p>
    <w:p>
      <w:pPr>
        <w:pStyle w:val="16"/>
        <w:numPr>
          <w:ilvl w:val="2"/>
          <w:numId w:val="45"/>
        </w:numPr>
        <w:tabs>
          <w:tab w:val="left" w:pos="1573"/>
          <w:tab w:val="left" w:pos="1574"/>
        </w:tabs>
        <w:ind w:left="1573" w:hanging="421"/>
        <w:rPr>
          <w:sz w:val="21"/>
        </w:rPr>
      </w:pPr>
      <w:r>
        <w:rPr>
          <w:rFonts w:ascii="Tahoma" w:hAnsi="Tahoma" w:eastAsia="Tahoma"/>
          <w:sz w:val="21"/>
        </w:rPr>
        <w:t>-P</w:t>
      </w:r>
      <w:r>
        <w:rPr>
          <w:sz w:val="21"/>
        </w:rPr>
        <w:t>：指定下载目录；</w:t>
      </w:r>
    </w:p>
    <w:p>
      <w:pPr>
        <w:pStyle w:val="16"/>
        <w:numPr>
          <w:ilvl w:val="2"/>
          <w:numId w:val="45"/>
        </w:numPr>
        <w:tabs>
          <w:tab w:val="left" w:pos="1573"/>
          <w:tab w:val="left" w:pos="1574"/>
        </w:tabs>
        <w:spacing w:before="54"/>
        <w:ind w:left="1573" w:hanging="421"/>
        <w:rPr>
          <w:sz w:val="21"/>
        </w:rPr>
      </w:pPr>
      <w:r>
        <w:rPr>
          <w:rFonts w:ascii="Tahoma" w:hAnsi="Tahoma" w:eastAsia="Tahoma"/>
          <w:sz w:val="21"/>
        </w:rPr>
        <w:t>-O</w:t>
      </w:r>
      <w:r>
        <w:rPr>
          <w:sz w:val="21"/>
        </w:rPr>
        <w:t>：变更下载文件名；</w:t>
      </w:r>
    </w:p>
    <w:p>
      <w:pPr>
        <w:pStyle w:val="16"/>
        <w:numPr>
          <w:ilvl w:val="2"/>
          <w:numId w:val="45"/>
        </w:numPr>
        <w:tabs>
          <w:tab w:val="left" w:pos="1573"/>
          <w:tab w:val="left" w:pos="1574"/>
        </w:tabs>
        <w:spacing w:before="53" w:line="273" w:lineRule="auto"/>
        <w:ind w:right="3743" w:firstLine="0"/>
        <w:rPr>
          <w:rFonts w:ascii="Tahoma" w:hAnsi="Tahoma" w:eastAsia="Tahoma"/>
          <w:sz w:val="21"/>
        </w:rPr>
      </w:pPr>
      <w:r>
        <w:rPr>
          <w:rFonts w:ascii="Tahoma" w:hAnsi="Tahoma" w:eastAsia="Tahoma"/>
          <w:w w:val="95"/>
          <w:sz w:val="21"/>
        </w:rPr>
        <w:t>--ftp-user</w:t>
      </w:r>
      <w:r>
        <w:rPr>
          <w:rFonts w:ascii="Tahoma" w:hAnsi="Tahoma" w:eastAsia="Tahoma"/>
          <w:spacing w:val="1"/>
          <w:w w:val="95"/>
          <w:sz w:val="21"/>
        </w:rPr>
        <w:t xml:space="preserve"> --</w:t>
      </w:r>
      <w:r>
        <w:rPr>
          <w:rFonts w:ascii="Tahoma" w:hAnsi="Tahoma" w:eastAsia="Tahoma"/>
          <w:w w:val="95"/>
          <w:sz w:val="21"/>
        </w:rPr>
        <w:t>ftp-password</w:t>
      </w:r>
      <w:r>
        <w:rPr>
          <w:spacing w:val="6"/>
          <w:w w:val="95"/>
          <w:sz w:val="21"/>
        </w:rPr>
        <w:t xml:space="preserve">：使用 </w:t>
      </w:r>
      <w:r>
        <w:rPr>
          <w:rFonts w:ascii="Tahoma" w:hAnsi="Tahoma" w:eastAsia="Tahoma"/>
          <w:w w:val="95"/>
          <w:sz w:val="21"/>
        </w:rPr>
        <w:t>FTP</w:t>
      </w:r>
      <w:r>
        <w:rPr>
          <w:rFonts w:ascii="Tahoma" w:hAnsi="Tahoma" w:eastAsia="Tahoma"/>
          <w:spacing w:val="21"/>
          <w:w w:val="95"/>
          <w:sz w:val="21"/>
        </w:rPr>
        <w:t xml:space="preserve"> </w:t>
      </w:r>
      <w:r>
        <w:rPr>
          <w:w w:val="95"/>
          <w:sz w:val="21"/>
        </w:rPr>
        <w:t>用户认证下载。</w:t>
      </w:r>
      <w:r>
        <w:rPr>
          <w:sz w:val="21"/>
        </w:rPr>
        <w:t>参数说明</w:t>
      </w:r>
      <w:r>
        <w:rPr>
          <w:rFonts w:ascii="Tahoma" w:hAnsi="Tahoma" w:eastAsia="Tahoma"/>
          <w:sz w:val="21"/>
        </w:rPr>
        <w:t>:</w:t>
      </w:r>
    </w:p>
    <w:p>
      <w:pPr>
        <w:pStyle w:val="16"/>
        <w:numPr>
          <w:ilvl w:val="2"/>
          <w:numId w:val="45"/>
        </w:numPr>
        <w:tabs>
          <w:tab w:val="left" w:pos="1573"/>
          <w:tab w:val="left" w:pos="1574"/>
        </w:tabs>
        <w:spacing w:before="0" w:line="271" w:lineRule="auto"/>
        <w:ind w:right="5887" w:firstLine="0"/>
        <w:rPr>
          <w:sz w:val="21"/>
        </w:rPr>
      </w:pPr>
      <w:r>
        <w:rPr>
          <w:spacing w:val="-4"/>
          <w:sz w:val="21"/>
        </w:rPr>
        <w:t xml:space="preserve">指定的文件下载 </w:t>
      </w:r>
      <w:r>
        <w:rPr>
          <w:rFonts w:ascii="Tahoma" w:hAnsi="Tahoma" w:eastAsia="Tahoma"/>
          <w:spacing w:val="-2"/>
          <w:sz w:val="21"/>
        </w:rPr>
        <w:t>URL</w:t>
      </w:r>
      <w:r>
        <w:rPr>
          <w:rFonts w:ascii="Tahoma" w:hAnsi="Tahoma" w:eastAsia="Tahoma"/>
          <w:spacing w:val="-14"/>
          <w:sz w:val="21"/>
        </w:rPr>
        <w:t xml:space="preserve"> </w:t>
      </w:r>
      <w:r>
        <w:rPr>
          <w:spacing w:val="-2"/>
          <w:sz w:val="21"/>
        </w:rPr>
        <w:t>地址。</w:t>
      </w:r>
      <w:r>
        <w:rPr>
          <w:sz w:val="21"/>
        </w:rPr>
        <w:t>命令示例：</w:t>
      </w:r>
    </w:p>
    <w:p>
      <w:pPr>
        <w:pStyle w:val="16"/>
        <w:numPr>
          <w:ilvl w:val="2"/>
          <w:numId w:val="45"/>
        </w:numPr>
        <w:tabs>
          <w:tab w:val="left" w:pos="1573"/>
          <w:tab w:val="left" w:pos="1574"/>
        </w:tabs>
        <w:spacing w:before="4"/>
        <w:ind w:left="1573" w:hanging="421"/>
        <w:rPr>
          <w:sz w:val="21"/>
          <w:lang w:eastAsia="zh-CN"/>
        </w:rPr>
      </w:pPr>
      <w:r>
        <w:rPr>
          <w:spacing w:val="25"/>
          <w:w w:val="95"/>
          <w:sz w:val="21"/>
          <w:lang w:eastAsia="zh-CN"/>
        </w:rPr>
        <w:t>下载</w:t>
      </w:r>
      <w:r>
        <w:rPr>
          <w:rFonts w:ascii="Tahoma" w:hAnsi="Tahoma" w:eastAsia="Tahoma"/>
          <w:w w:val="95"/>
          <w:sz w:val="21"/>
          <w:lang w:eastAsia="zh-CN"/>
        </w:rPr>
        <w:t>openGauss</w:t>
      </w:r>
      <w:r>
        <w:rPr>
          <w:rFonts w:ascii="Tahoma" w:hAnsi="Tahoma" w:eastAsia="Tahoma"/>
          <w:spacing w:val="94"/>
          <w:sz w:val="21"/>
          <w:lang w:eastAsia="zh-CN"/>
        </w:rPr>
        <w:t xml:space="preserve"> </w:t>
      </w:r>
      <w:r>
        <w:rPr>
          <w:w w:val="95"/>
          <w:sz w:val="21"/>
          <w:lang w:eastAsia="zh-CN"/>
        </w:rPr>
        <w:t>数据库安装文件到当前文件夹：</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spacing w:val="-1"/>
                <w:w w:val="95"/>
                <w:sz w:val="18"/>
              </w:rPr>
              <w:t>wget</w:t>
            </w:r>
            <w:r>
              <w:rPr>
                <w:spacing w:val="-9"/>
                <w:w w:val="95"/>
                <w:sz w:val="18"/>
              </w:rPr>
              <w:t xml:space="preserve"> </w:t>
            </w:r>
            <w:r>
              <w:fldChar w:fldCharType="begin"/>
            </w:r>
            <w:r>
              <w:instrText xml:space="preserve"> HYPERLINK "https://opengauss.obs.cn-south-1.myhuaweicloud.com/1.0.0/x86/openGauss-1.0.0-CentOS-64bit.tar.gz" \h </w:instrText>
            </w:r>
            <w:r>
              <w:fldChar w:fldCharType="separate"/>
            </w:r>
            <w:r>
              <w:rPr>
                <w:spacing w:val="-1"/>
                <w:w w:val="95"/>
                <w:sz w:val="18"/>
              </w:rPr>
              <w:t>https://opengauss.obs.cn-south-1.myhuaweicloud.com/1.1.0/x86/openGauss-1.1.0-CentOS-64bit.tar.gz</w:t>
            </w:r>
            <w:r>
              <w:rPr>
                <w:spacing w:val="-1"/>
                <w:w w:val="95"/>
                <w:sz w:val="18"/>
              </w:rPr>
              <w:fldChar w:fldCharType="end"/>
            </w:r>
          </w:p>
        </w:tc>
      </w:tr>
    </w:tbl>
    <w:p>
      <w:pPr>
        <w:pStyle w:val="16"/>
        <w:numPr>
          <w:ilvl w:val="2"/>
          <w:numId w:val="45"/>
        </w:numPr>
        <w:tabs>
          <w:tab w:val="left" w:pos="1573"/>
          <w:tab w:val="left" w:pos="1574"/>
        </w:tabs>
        <w:spacing w:before="69"/>
        <w:ind w:left="1573" w:hanging="421"/>
        <w:rPr>
          <w:sz w:val="21"/>
          <w:lang w:eastAsia="zh-CN"/>
        </w:rPr>
      </w:pPr>
      <w:r>
        <w:rPr>
          <w:spacing w:val="10"/>
          <w:w w:val="95"/>
          <w:sz w:val="21"/>
          <w:lang w:eastAsia="zh-CN"/>
        </w:rPr>
        <w:t xml:space="preserve">使用 </w:t>
      </w:r>
      <w:r>
        <w:rPr>
          <w:rFonts w:ascii="Tahoma" w:hAnsi="Tahoma" w:eastAsia="Tahoma"/>
          <w:w w:val="95"/>
          <w:sz w:val="21"/>
          <w:lang w:eastAsia="zh-CN"/>
        </w:rPr>
        <w:t>wget</w:t>
      </w:r>
      <w:r>
        <w:rPr>
          <w:rFonts w:ascii="Tahoma" w:hAnsi="Tahoma" w:eastAsia="Tahoma"/>
          <w:spacing w:val="26"/>
          <w:w w:val="95"/>
          <w:sz w:val="21"/>
          <w:lang w:eastAsia="zh-CN"/>
        </w:rPr>
        <w:t xml:space="preserve"> </w:t>
      </w:r>
      <w:r>
        <w:rPr>
          <w:w w:val="95"/>
          <w:sz w:val="21"/>
          <w:lang w:eastAsia="zh-CN"/>
        </w:rPr>
        <w:t>断点续传：</w:t>
      </w:r>
    </w:p>
    <w:p>
      <w:pPr>
        <w:pStyle w:val="9"/>
        <w:spacing w:before="5"/>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spacing w:val="-1"/>
                <w:w w:val="95"/>
                <w:sz w:val="18"/>
              </w:rPr>
              <w:t>wget</w:t>
            </w:r>
            <w:r>
              <w:rPr>
                <w:spacing w:val="-12"/>
                <w:w w:val="95"/>
                <w:sz w:val="18"/>
              </w:rPr>
              <w:t xml:space="preserve"> </w:t>
            </w:r>
            <w:r>
              <w:rPr>
                <w:spacing w:val="-1"/>
                <w:w w:val="95"/>
                <w:sz w:val="18"/>
              </w:rPr>
              <w:t>–c</w:t>
            </w:r>
            <w:r>
              <w:rPr>
                <w:spacing w:val="-11"/>
                <w:w w:val="95"/>
                <w:sz w:val="18"/>
              </w:rPr>
              <w:t xml:space="preserve"> </w:t>
            </w:r>
            <w:r>
              <w:fldChar w:fldCharType="begin"/>
            </w:r>
            <w:r>
              <w:instrText xml:space="preserve"> HYPERLINK "https://opengauss.obs.cn-south-1.myhuaweicloud.com/1.0.0/x86/openGauss-1.0.0-CentOS-64bit.tar.gz" \h </w:instrText>
            </w:r>
            <w:r>
              <w:fldChar w:fldCharType="separate"/>
            </w:r>
            <w:r>
              <w:rPr>
                <w:spacing w:val="-1"/>
                <w:w w:val="95"/>
                <w:sz w:val="18"/>
              </w:rPr>
              <w:t>https://opengauss.obs.cn-south-1.myhuaweicloud.com/1.1.0/x86/openGauss-1.1.0-CentOS-64bit.tar.gz</w:t>
            </w:r>
            <w:r>
              <w:rPr>
                <w:spacing w:val="-1"/>
                <w:w w:val="95"/>
                <w:sz w:val="18"/>
              </w:rPr>
              <w:fldChar w:fldCharType="end"/>
            </w:r>
          </w:p>
        </w:tc>
      </w:tr>
    </w:tbl>
    <w:p>
      <w:pPr>
        <w:pStyle w:val="9"/>
        <w:spacing w:before="4"/>
        <w:rPr>
          <w:sz w:val="27"/>
        </w:rPr>
      </w:pPr>
    </w:p>
    <w:p>
      <w:pPr>
        <w:rPr>
          <w:sz w:val="27"/>
        </w:rPr>
        <w:sectPr>
          <w:pgSz w:w="11910" w:h="16840"/>
          <w:pgMar w:top="1300" w:right="880" w:bottom="280" w:left="1000" w:header="567" w:footer="0" w:gutter="0"/>
          <w:cols w:space="720" w:num="1"/>
        </w:sectPr>
      </w:pPr>
    </w:p>
    <w:p>
      <w:pPr>
        <w:pStyle w:val="3"/>
        <w:numPr>
          <w:ilvl w:val="1"/>
          <w:numId w:val="45"/>
        </w:numPr>
        <w:tabs>
          <w:tab w:val="left" w:pos="652"/>
        </w:tabs>
        <w:spacing w:before="94"/>
        <w:ind w:hanging="520"/>
        <w:rPr>
          <w:rFonts w:ascii="Tahoma"/>
        </w:rPr>
      </w:pPr>
      <w:bookmarkStart w:id="95" w:name="_bookmark95"/>
      <w:bookmarkEnd w:id="95"/>
      <w:r>
        <w:rPr>
          <w:rFonts w:ascii="Tahoma"/>
          <w:spacing w:val="-1"/>
        </w:rPr>
        <w:t>ln</w:t>
      </w:r>
    </w:p>
    <w:p>
      <w:pPr>
        <w:rPr>
          <w:sz w:val="28"/>
        </w:rPr>
      </w:pPr>
      <w:r>
        <w:br w:type="column"/>
      </w:r>
    </w:p>
    <w:p>
      <w:pPr>
        <w:spacing w:before="3"/>
        <w:rPr>
          <w:sz w:val="23"/>
        </w:rPr>
      </w:pPr>
    </w:p>
    <w:p>
      <w:pPr>
        <w:pStyle w:val="9"/>
        <w:ind w:left="173"/>
        <w:rPr>
          <w:lang w:eastAsia="zh-CN"/>
        </w:rPr>
      </w:pPr>
      <w:r>
        <w:rPr>
          <w:spacing w:val="-1"/>
          <w:lang w:eastAsia="zh-CN"/>
        </w:rPr>
        <w:t>为某一个文件在另外一个位置建立一个同步的链接</w:t>
      </w:r>
      <w:r>
        <w:rPr>
          <w:lang w:eastAsia="zh-CN"/>
        </w:rPr>
        <w:t>（软硬链接，不带选项为硬链接）。</w:t>
      </w:r>
    </w:p>
    <w:p>
      <w:pPr>
        <w:pStyle w:val="9"/>
        <w:spacing w:before="71" w:line="223" w:lineRule="auto"/>
        <w:ind w:left="173" w:right="253"/>
        <w:rPr>
          <w:lang w:eastAsia="zh-CN"/>
        </w:rPr>
      </w:pPr>
      <w:r>
        <w:rPr>
          <w:lang w:eastAsia="zh-CN"/>
        </w:rPr>
        <w:t>当需要在不同的目录，用到相同的文件时，就不需要在每一个需要要的目录下都放一个必须相</w:t>
      </w:r>
      <w:r>
        <w:rPr>
          <w:spacing w:val="-1"/>
          <w:lang w:eastAsia="zh-CN"/>
        </w:rPr>
        <w:t xml:space="preserve">同的文件，我们只要在某个固定的目录，放上该文件，然后在 其它的目录下用 </w:t>
      </w:r>
      <w:r>
        <w:rPr>
          <w:rFonts w:ascii="Tahoma" w:eastAsia="Tahoma"/>
          <w:lang w:eastAsia="zh-CN"/>
        </w:rPr>
        <w:t>ln</w:t>
      </w:r>
      <w:r>
        <w:rPr>
          <w:rFonts w:ascii="Tahoma" w:eastAsia="Tahoma"/>
          <w:spacing w:val="-15"/>
          <w:lang w:eastAsia="zh-CN"/>
        </w:rPr>
        <w:t xml:space="preserve"> </w:t>
      </w:r>
      <w:r>
        <w:rPr>
          <w:lang w:eastAsia="zh-CN"/>
        </w:rPr>
        <w:t>命令链接</w:t>
      </w:r>
    </w:p>
    <w:p>
      <w:pPr>
        <w:pStyle w:val="9"/>
        <w:spacing w:line="368" w:lineRule="exact"/>
        <w:ind w:left="68"/>
        <w:rPr>
          <w:lang w:eastAsia="zh-CN"/>
        </w:rPr>
      </w:pPr>
      <w:r>
        <w:rPr>
          <w:lang w:eastAsia="zh-CN"/>
        </w:rPr>
        <w:t>（</w:t>
      </w:r>
      <w:r>
        <w:rPr>
          <w:rFonts w:ascii="Tahoma" w:eastAsia="Tahoma"/>
          <w:lang w:eastAsia="zh-CN"/>
        </w:rPr>
        <w:t>link</w:t>
      </w:r>
      <w:r>
        <w:rPr>
          <w:lang w:eastAsia="zh-CN"/>
        </w:rPr>
        <w:t>）它就可以，不必重复的占用磁盘空间。</w:t>
      </w:r>
    </w:p>
    <w:p>
      <w:pPr>
        <w:pStyle w:val="9"/>
        <w:spacing w:before="55" w:line="552" w:lineRule="auto"/>
        <w:ind w:left="173" w:right="7817"/>
      </w:pPr>
      <w:r>
        <w:pict>
          <v:shape id="_x0000_s2400" o:spid="_x0000_s2400" o:spt="202" type="#_x0000_t202" style="position:absolute;left:0pt;margin-left:101.75pt;margin-top:25.45pt;height:18.4pt;width:443pt;mso-position-horizontal-relative:page;z-index:251722752;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7" w:hRule="atLeast"/>
                    </w:trPr>
                    <w:tc>
                      <w:tcPr>
                        <w:tcW w:w="8846" w:type="dxa"/>
                        <w:shd w:val="clear" w:color="auto" w:fill="D9D9D9"/>
                      </w:tcPr>
                      <w:p>
                        <w:pPr>
                          <w:pStyle w:val="17"/>
                          <w:spacing w:before="7" w:line="321" w:lineRule="exact"/>
                          <w:rPr>
                            <w:sz w:val="18"/>
                          </w:rPr>
                        </w:pPr>
                        <w:r>
                          <w:rPr>
                            <w:w w:val="95"/>
                            <w:sz w:val="18"/>
                          </w:rPr>
                          <w:t>ln</w:t>
                        </w:r>
                        <w:r>
                          <w:rPr>
                            <w:spacing w:val="-8"/>
                            <w:w w:val="95"/>
                            <w:sz w:val="18"/>
                          </w:rPr>
                          <w:t xml:space="preserve"> [</w:t>
                        </w:r>
                        <w:r>
                          <w:rPr>
                            <w:rFonts w:hint="eastAsia" w:ascii="微软雅黑" w:eastAsia="微软雅黑"/>
                            <w:w w:val="95"/>
                            <w:sz w:val="18"/>
                          </w:rPr>
                          <w:t>选项</w:t>
                        </w:r>
                        <w:r>
                          <w:rPr>
                            <w:spacing w:val="23"/>
                            <w:w w:val="95"/>
                            <w:sz w:val="18"/>
                          </w:rPr>
                          <w:t xml:space="preserve">] </w:t>
                        </w:r>
                        <w:r>
                          <w:rPr>
                            <w:rFonts w:hint="eastAsia" w:ascii="微软雅黑" w:eastAsia="微软雅黑"/>
                            <w:spacing w:val="-1"/>
                            <w:w w:val="95"/>
                            <w:sz w:val="18"/>
                          </w:rPr>
                          <w:t xml:space="preserve">参数 </w:t>
                        </w:r>
                        <w:r>
                          <w:rPr>
                            <w:w w:val="95"/>
                            <w:sz w:val="18"/>
                          </w:rPr>
                          <w:t>1</w:t>
                        </w:r>
                        <w:r>
                          <w:rPr>
                            <w:spacing w:val="44"/>
                            <w:w w:val="95"/>
                            <w:sz w:val="18"/>
                          </w:rPr>
                          <w:t xml:space="preserve"> </w:t>
                        </w:r>
                        <w:r>
                          <w:rPr>
                            <w:rFonts w:hint="eastAsia" w:ascii="微软雅黑" w:eastAsia="微软雅黑"/>
                            <w:spacing w:val="-1"/>
                            <w:w w:val="95"/>
                            <w:sz w:val="18"/>
                          </w:rPr>
                          <w:t xml:space="preserve">参数 </w:t>
                        </w:r>
                        <w:r>
                          <w:rPr>
                            <w:w w:val="95"/>
                            <w:sz w:val="18"/>
                          </w:rPr>
                          <w:t>2</w:t>
                        </w:r>
                      </w:p>
                    </w:tc>
                  </w:tr>
                </w:tbl>
                <w:p>
                  <w:pPr>
                    <w:pStyle w:val="9"/>
                  </w:pPr>
                </w:p>
              </w:txbxContent>
            </v:textbox>
          </v:shape>
        </w:pict>
      </w:r>
      <w:r>
        <w:t>命令语法：</w:t>
      </w:r>
      <w:r>
        <w:rPr>
          <w:spacing w:val="-60"/>
        </w:rPr>
        <w:t xml:space="preserve"> </w:t>
      </w:r>
      <w:r>
        <w:t>常用选项：</w:t>
      </w:r>
    </w:p>
    <w:p>
      <w:pPr>
        <w:spacing w:line="552" w:lineRule="auto"/>
        <w:sectPr>
          <w:type w:val="continuous"/>
          <w:pgSz w:w="11910" w:h="16840"/>
          <w:pgMar w:top="1520" w:right="880" w:bottom="280" w:left="1000" w:header="720" w:footer="720" w:gutter="0"/>
          <w:cols w:equalWidth="0" w:num="2">
            <w:col w:w="940" w:space="40"/>
            <w:col w:w="9050"/>
          </w:cols>
        </w:sectPr>
      </w:pPr>
    </w:p>
    <w:p>
      <w:pPr>
        <w:pStyle w:val="9"/>
        <w:spacing w:before="13"/>
        <w:rPr>
          <w:sz w:val="17"/>
        </w:rPr>
      </w:pPr>
    </w:p>
    <w:p>
      <w:pPr>
        <w:pStyle w:val="16"/>
        <w:numPr>
          <w:ilvl w:val="2"/>
          <w:numId w:val="45"/>
        </w:numPr>
        <w:tabs>
          <w:tab w:val="left" w:pos="1573"/>
          <w:tab w:val="left" w:pos="1574"/>
          <w:tab w:val="left" w:pos="1966"/>
        </w:tabs>
        <w:spacing w:before="47"/>
        <w:ind w:left="1573" w:hanging="421"/>
        <w:rPr>
          <w:sz w:val="21"/>
          <w:lang w:eastAsia="zh-CN"/>
        </w:rPr>
      </w:pPr>
      <w:r>
        <w:rPr>
          <w:rFonts w:ascii="Tahoma" w:hAnsi="Tahoma" w:eastAsia="Tahoma"/>
          <w:sz w:val="21"/>
          <w:lang w:eastAsia="zh-CN"/>
        </w:rPr>
        <w:t>-b</w:t>
      </w:r>
      <w:r>
        <w:rPr>
          <w:rFonts w:ascii="Tahoma" w:hAnsi="Tahoma" w:eastAsia="Tahoma"/>
          <w:sz w:val="21"/>
          <w:lang w:eastAsia="zh-CN"/>
        </w:rPr>
        <w:tab/>
      </w:r>
      <w:r>
        <w:rPr>
          <w:rFonts w:ascii="Tahoma" w:hAnsi="Tahoma" w:eastAsia="Tahoma"/>
          <w:sz w:val="21"/>
          <w:lang w:eastAsia="zh-CN"/>
        </w:rPr>
        <w:t>--</w:t>
      </w:r>
      <w:r>
        <w:rPr>
          <w:sz w:val="21"/>
          <w:lang w:eastAsia="zh-CN"/>
        </w:rPr>
        <w:t>删除，覆盖以前建立的链接；</w:t>
      </w:r>
    </w:p>
    <w:p>
      <w:pPr>
        <w:pStyle w:val="16"/>
        <w:numPr>
          <w:ilvl w:val="2"/>
          <w:numId w:val="45"/>
        </w:numPr>
        <w:tabs>
          <w:tab w:val="left" w:pos="1573"/>
          <w:tab w:val="left" w:pos="1574"/>
          <w:tab w:val="left" w:pos="1966"/>
        </w:tabs>
        <w:ind w:left="1573" w:hanging="421"/>
        <w:rPr>
          <w:sz w:val="21"/>
          <w:lang w:eastAsia="zh-CN"/>
        </w:rPr>
      </w:pPr>
      <w:r>
        <w:rPr>
          <w:rFonts w:ascii="Tahoma" w:hAnsi="Tahoma" w:eastAsia="Tahoma"/>
          <w:sz w:val="21"/>
          <w:lang w:eastAsia="zh-CN"/>
        </w:rPr>
        <w:t>-d</w:t>
      </w:r>
      <w:r>
        <w:rPr>
          <w:rFonts w:ascii="Tahoma" w:hAnsi="Tahoma" w:eastAsia="Tahoma"/>
          <w:sz w:val="21"/>
          <w:lang w:eastAsia="zh-CN"/>
        </w:rPr>
        <w:tab/>
      </w:r>
      <w:r>
        <w:rPr>
          <w:rFonts w:ascii="Tahoma" w:hAnsi="Tahoma" w:eastAsia="Tahoma"/>
          <w:sz w:val="21"/>
          <w:lang w:eastAsia="zh-CN"/>
        </w:rPr>
        <w:t>--</w:t>
      </w:r>
      <w:r>
        <w:rPr>
          <w:sz w:val="21"/>
          <w:lang w:eastAsia="zh-CN"/>
        </w:rPr>
        <w:t>允许超级用户制作目录的硬链接；</w:t>
      </w:r>
    </w:p>
    <w:p>
      <w:pPr>
        <w:pStyle w:val="16"/>
        <w:numPr>
          <w:ilvl w:val="2"/>
          <w:numId w:val="45"/>
        </w:numPr>
        <w:tabs>
          <w:tab w:val="left" w:pos="1573"/>
          <w:tab w:val="left" w:pos="1574"/>
          <w:tab w:val="left" w:pos="1937"/>
        </w:tabs>
        <w:spacing w:before="55" w:line="271" w:lineRule="auto"/>
        <w:ind w:right="6146" w:firstLine="0"/>
        <w:rPr>
          <w:sz w:val="21"/>
          <w:lang w:eastAsia="zh-CN"/>
        </w:rPr>
      </w:pPr>
      <w:r>
        <w:rPr>
          <w:rFonts w:ascii="Tahoma" w:hAnsi="Tahoma" w:eastAsia="Tahoma"/>
          <w:sz w:val="21"/>
          <w:lang w:eastAsia="zh-CN"/>
        </w:rPr>
        <w:t>-s</w:t>
      </w:r>
      <w:r>
        <w:rPr>
          <w:rFonts w:ascii="Tahoma" w:hAnsi="Tahoma" w:eastAsia="Tahoma"/>
          <w:sz w:val="21"/>
          <w:lang w:eastAsia="zh-CN"/>
        </w:rPr>
        <w:tab/>
      </w:r>
      <w:r>
        <w:rPr>
          <w:rFonts w:ascii="Tahoma" w:hAnsi="Tahoma" w:eastAsia="Tahoma"/>
          <w:w w:val="95"/>
          <w:sz w:val="21"/>
          <w:lang w:eastAsia="zh-CN"/>
        </w:rPr>
        <w:t>--</w:t>
      </w:r>
      <w:r>
        <w:rPr>
          <w:w w:val="95"/>
          <w:sz w:val="21"/>
          <w:lang w:eastAsia="zh-CN"/>
        </w:rPr>
        <w:t>软链接</w:t>
      </w:r>
      <w:r>
        <w:rPr>
          <w:rFonts w:ascii="Tahoma" w:hAnsi="Tahoma" w:eastAsia="Tahoma"/>
          <w:w w:val="95"/>
          <w:sz w:val="21"/>
          <w:lang w:eastAsia="zh-CN"/>
        </w:rPr>
        <w:t>(</w:t>
      </w:r>
      <w:r>
        <w:rPr>
          <w:w w:val="95"/>
          <w:sz w:val="21"/>
          <w:lang w:eastAsia="zh-CN"/>
        </w:rPr>
        <w:t>符号链接</w:t>
      </w:r>
      <w:r>
        <w:rPr>
          <w:rFonts w:ascii="Tahoma" w:hAnsi="Tahoma" w:eastAsia="Tahoma"/>
          <w:w w:val="95"/>
          <w:sz w:val="21"/>
          <w:lang w:eastAsia="zh-CN"/>
        </w:rPr>
        <w:t>)</w:t>
      </w:r>
      <w:r>
        <w:rPr>
          <w:w w:val="95"/>
          <w:sz w:val="21"/>
          <w:lang w:eastAsia="zh-CN"/>
        </w:rPr>
        <w:t>。</w:t>
      </w:r>
      <w:r>
        <w:rPr>
          <w:sz w:val="21"/>
          <w:lang w:eastAsia="zh-CN"/>
        </w:rPr>
        <w:t>参数说明：</w:t>
      </w:r>
    </w:p>
    <w:p>
      <w:pPr>
        <w:pStyle w:val="16"/>
        <w:numPr>
          <w:ilvl w:val="2"/>
          <w:numId w:val="45"/>
        </w:numPr>
        <w:tabs>
          <w:tab w:val="left" w:pos="1573"/>
          <w:tab w:val="left" w:pos="1574"/>
        </w:tabs>
        <w:spacing w:before="3"/>
        <w:ind w:left="1573" w:hanging="421"/>
        <w:rPr>
          <w:sz w:val="21"/>
        </w:rPr>
      </w:pPr>
      <w:r>
        <w:rPr>
          <w:spacing w:val="-6"/>
          <w:sz w:val="21"/>
        </w:rPr>
        <w:t xml:space="preserve">参数 </w:t>
      </w:r>
      <w:r>
        <w:rPr>
          <w:rFonts w:ascii="Tahoma" w:hAnsi="Tahoma" w:eastAsia="Tahoma"/>
          <w:spacing w:val="-1"/>
          <w:sz w:val="21"/>
        </w:rPr>
        <w:t>1</w:t>
      </w:r>
      <w:r>
        <w:rPr>
          <w:spacing w:val="-1"/>
          <w:sz w:val="21"/>
        </w:rPr>
        <w:t>：源文件或目录。</w:t>
      </w:r>
    </w:p>
    <w:p>
      <w:pPr>
        <w:pStyle w:val="16"/>
        <w:numPr>
          <w:ilvl w:val="2"/>
          <w:numId w:val="45"/>
        </w:numPr>
        <w:tabs>
          <w:tab w:val="left" w:pos="1573"/>
          <w:tab w:val="left" w:pos="1574"/>
        </w:tabs>
        <w:spacing w:before="55" w:line="271" w:lineRule="auto"/>
        <w:ind w:right="5561" w:firstLine="0"/>
        <w:rPr>
          <w:sz w:val="21"/>
        </w:rPr>
      </w:pPr>
      <w:r>
        <w:rPr>
          <w:spacing w:val="-6"/>
          <w:sz w:val="21"/>
          <w:lang w:eastAsia="zh-CN"/>
        </w:rPr>
        <w:t xml:space="preserve">参数 </w:t>
      </w:r>
      <w:r>
        <w:rPr>
          <w:rFonts w:ascii="Tahoma" w:hAnsi="Tahoma" w:eastAsia="Tahoma"/>
          <w:spacing w:val="-2"/>
          <w:sz w:val="21"/>
          <w:lang w:eastAsia="zh-CN"/>
        </w:rPr>
        <w:t>2</w:t>
      </w:r>
      <w:r>
        <w:rPr>
          <w:spacing w:val="-2"/>
          <w:sz w:val="21"/>
          <w:lang w:eastAsia="zh-CN"/>
        </w:rPr>
        <w:t>：被链接的文件或目录。</w:t>
      </w:r>
      <w:r>
        <w:rPr>
          <w:sz w:val="21"/>
        </w:rPr>
        <w:t>命令示例：</w:t>
      </w:r>
    </w:p>
    <w:p>
      <w:pPr>
        <w:pStyle w:val="16"/>
        <w:numPr>
          <w:ilvl w:val="2"/>
          <w:numId w:val="45"/>
        </w:numPr>
        <w:tabs>
          <w:tab w:val="left" w:pos="1573"/>
          <w:tab w:val="left" w:pos="1574"/>
        </w:tabs>
        <w:spacing w:before="25" w:line="223" w:lineRule="auto"/>
        <w:ind w:left="1573" w:right="541"/>
        <w:rPr>
          <w:sz w:val="21"/>
        </w:rPr>
      </w:pPr>
      <w:r>
        <w:rPr>
          <w:spacing w:val="20"/>
          <w:w w:val="95"/>
          <w:sz w:val="21"/>
        </w:rPr>
        <w:t xml:space="preserve">为 </w:t>
      </w:r>
      <w:r>
        <w:rPr>
          <w:rFonts w:ascii="Tahoma" w:hAnsi="Tahoma" w:eastAsia="Tahoma"/>
          <w:w w:val="95"/>
          <w:sz w:val="21"/>
        </w:rPr>
        <w:t>python3</w:t>
      </w:r>
      <w:r>
        <w:rPr>
          <w:rFonts w:ascii="Tahoma" w:hAnsi="Tahoma" w:eastAsia="Tahoma"/>
          <w:spacing w:val="35"/>
          <w:w w:val="95"/>
          <w:sz w:val="21"/>
        </w:rPr>
        <w:t xml:space="preserve"> </w:t>
      </w:r>
      <w:r>
        <w:rPr>
          <w:w w:val="95"/>
          <w:sz w:val="21"/>
        </w:rPr>
        <w:t>文件创建软链接</w:t>
      </w:r>
      <w:r>
        <w:rPr>
          <w:rFonts w:ascii="Tahoma" w:hAnsi="Tahoma" w:eastAsia="Tahoma"/>
          <w:w w:val="95"/>
          <w:sz w:val="21"/>
        </w:rPr>
        <w:t>/usr/bin/python</w:t>
      </w:r>
      <w:r>
        <w:rPr>
          <w:spacing w:val="10"/>
          <w:w w:val="95"/>
          <w:sz w:val="21"/>
        </w:rPr>
        <w:t xml:space="preserve">，如果 </w:t>
      </w:r>
      <w:r>
        <w:rPr>
          <w:rFonts w:ascii="Tahoma" w:hAnsi="Tahoma" w:eastAsia="Tahoma"/>
          <w:w w:val="95"/>
          <w:sz w:val="21"/>
        </w:rPr>
        <w:t>python3</w:t>
      </w:r>
      <w:r>
        <w:rPr>
          <w:rFonts w:ascii="Tahoma" w:hAnsi="Tahoma" w:eastAsia="Tahoma"/>
          <w:spacing w:val="35"/>
          <w:w w:val="95"/>
          <w:sz w:val="21"/>
        </w:rPr>
        <w:t xml:space="preserve"> </w:t>
      </w:r>
      <w:r>
        <w:rPr>
          <w:w w:val="95"/>
          <w:sz w:val="21"/>
        </w:rPr>
        <w:t>丢失，</w:t>
      </w:r>
      <w:r>
        <w:rPr>
          <w:rFonts w:ascii="Tahoma" w:hAnsi="Tahoma" w:eastAsia="Tahoma"/>
          <w:w w:val="95"/>
          <w:sz w:val="21"/>
        </w:rPr>
        <w:t>/usr/bin/python</w:t>
      </w:r>
      <w:r>
        <w:rPr>
          <w:rFonts w:ascii="Tahoma" w:hAnsi="Tahoma" w:eastAsia="Tahoma"/>
          <w:spacing w:val="33"/>
          <w:w w:val="95"/>
          <w:sz w:val="21"/>
        </w:rPr>
        <w:t xml:space="preserve"> </w:t>
      </w:r>
      <w:r>
        <w:rPr>
          <w:w w:val="95"/>
          <w:sz w:val="21"/>
        </w:rPr>
        <w:t>将失</w:t>
      </w:r>
      <w:r>
        <w:rPr>
          <w:sz w:val="21"/>
        </w:rPr>
        <w:t>效：</w:t>
      </w:r>
    </w:p>
    <w:p>
      <w:pPr>
        <w:pStyle w:val="9"/>
        <w:spacing w:before="14"/>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5"/>
                <w:sz w:val="18"/>
              </w:rPr>
              <w:t>ln</w:t>
            </w:r>
            <w:r>
              <w:rPr>
                <w:spacing w:val="-10"/>
                <w:w w:val="95"/>
                <w:sz w:val="18"/>
              </w:rPr>
              <w:t xml:space="preserve"> </w:t>
            </w:r>
            <w:r>
              <w:rPr>
                <w:w w:val="95"/>
                <w:sz w:val="18"/>
              </w:rPr>
              <w:t>-s</w:t>
            </w:r>
            <w:r>
              <w:rPr>
                <w:spacing w:val="-11"/>
                <w:w w:val="95"/>
                <w:sz w:val="18"/>
              </w:rPr>
              <w:t xml:space="preserve"> </w:t>
            </w:r>
            <w:r>
              <w:rPr>
                <w:w w:val="95"/>
                <w:sz w:val="18"/>
              </w:rPr>
              <w:t>python3</w:t>
            </w:r>
            <w:r>
              <w:rPr>
                <w:spacing w:val="-10"/>
                <w:w w:val="95"/>
                <w:sz w:val="18"/>
              </w:rPr>
              <w:t xml:space="preserve"> </w:t>
            </w:r>
            <w:r>
              <w:rPr>
                <w:w w:val="95"/>
                <w:sz w:val="18"/>
              </w:rPr>
              <w:t>/usr/bin/python</w:t>
            </w:r>
          </w:p>
        </w:tc>
      </w:tr>
    </w:tbl>
    <w:p>
      <w:pPr>
        <w:pStyle w:val="16"/>
        <w:numPr>
          <w:ilvl w:val="2"/>
          <w:numId w:val="45"/>
        </w:numPr>
        <w:tabs>
          <w:tab w:val="left" w:pos="1573"/>
          <w:tab w:val="left" w:pos="1574"/>
        </w:tabs>
        <w:spacing w:before="69"/>
        <w:ind w:left="1573" w:hanging="421"/>
        <w:rPr>
          <w:sz w:val="21"/>
        </w:rPr>
      </w:pPr>
      <w:r>
        <w:rPr>
          <w:spacing w:val="29"/>
          <w:w w:val="95"/>
          <w:sz w:val="21"/>
        </w:rPr>
        <w:t xml:space="preserve">为 </w:t>
      </w:r>
      <w:r>
        <w:rPr>
          <w:rFonts w:ascii="Tahoma" w:hAnsi="Tahoma" w:eastAsia="Tahoma"/>
          <w:w w:val="95"/>
          <w:sz w:val="21"/>
        </w:rPr>
        <w:t>python3</w:t>
      </w:r>
      <w:r>
        <w:rPr>
          <w:rFonts w:ascii="Tahoma" w:hAnsi="Tahoma" w:eastAsia="Tahoma"/>
          <w:spacing w:val="52"/>
          <w:w w:val="95"/>
          <w:sz w:val="21"/>
        </w:rPr>
        <w:t xml:space="preserve"> </w:t>
      </w:r>
      <w:r>
        <w:rPr>
          <w:w w:val="95"/>
          <w:sz w:val="21"/>
        </w:rPr>
        <w:t>创建硬链接</w:t>
      </w:r>
      <w:r>
        <w:rPr>
          <w:rFonts w:ascii="Tahoma" w:hAnsi="Tahoma" w:eastAsia="Tahoma"/>
          <w:w w:val="95"/>
          <w:sz w:val="21"/>
        </w:rPr>
        <w:t>/usr/bin/python</w:t>
      </w:r>
      <w:r>
        <w:rPr>
          <w:w w:val="95"/>
          <w:sz w:val="21"/>
        </w:rPr>
        <w:t>，</w:t>
      </w:r>
      <w:r>
        <w:rPr>
          <w:rFonts w:ascii="Tahoma" w:hAnsi="Tahoma" w:eastAsia="Tahoma"/>
          <w:w w:val="95"/>
          <w:sz w:val="21"/>
        </w:rPr>
        <w:t>python3</w:t>
      </w:r>
      <w:r>
        <w:rPr>
          <w:rFonts w:ascii="Tahoma" w:hAnsi="Tahoma" w:eastAsia="Tahoma"/>
          <w:spacing w:val="52"/>
          <w:w w:val="95"/>
          <w:sz w:val="21"/>
        </w:rPr>
        <w:t xml:space="preserve"> </w:t>
      </w:r>
      <w:r>
        <w:rPr>
          <w:w w:val="95"/>
          <w:sz w:val="21"/>
        </w:rPr>
        <w:t>与</w:t>
      </w:r>
      <w:r>
        <w:rPr>
          <w:rFonts w:ascii="Tahoma" w:hAnsi="Tahoma" w:eastAsia="Tahoma"/>
          <w:w w:val="95"/>
          <w:sz w:val="21"/>
        </w:rPr>
        <w:t>/usr/bin/python</w:t>
      </w:r>
      <w:r>
        <w:rPr>
          <w:rFonts w:ascii="Tahoma" w:hAnsi="Tahoma" w:eastAsia="Tahoma"/>
          <w:spacing w:val="53"/>
          <w:w w:val="95"/>
          <w:sz w:val="21"/>
        </w:rPr>
        <w:t xml:space="preserve"> </w:t>
      </w:r>
      <w:r>
        <w:rPr>
          <w:w w:val="95"/>
          <w:sz w:val="21"/>
        </w:rPr>
        <w:t>的各项属性相同：</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5"/>
                <w:sz w:val="18"/>
              </w:rPr>
              <w:t>ln</w:t>
            </w:r>
            <w:r>
              <w:rPr>
                <w:spacing w:val="-6"/>
                <w:w w:val="95"/>
                <w:sz w:val="18"/>
              </w:rPr>
              <w:t xml:space="preserve"> </w:t>
            </w:r>
            <w:r>
              <w:rPr>
                <w:w w:val="95"/>
                <w:sz w:val="18"/>
              </w:rPr>
              <w:t>python3</w:t>
            </w:r>
            <w:r>
              <w:rPr>
                <w:spacing w:val="-6"/>
                <w:w w:val="95"/>
                <w:sz w:val="18"/>
              </w:rPr>
              <w:t xml:space="preserve"> </w:t>
            </w:r>
            <w:r>
              <w:rPr>
                <w:w w:val="95"/>
                <w:sz w:val="18"/>
              </w:rPr>
              <w:t>/usr/bin/python</w:t>
            </w:r>
          </w:p>
        </w:tc>
      </w:tr>
    </w:tbl>
    <w:p>
      <w:pPr>
        <w:pStyle w:val="9"/>
        <w:spacing w:before="5"/>
        <w:rPr>
          <w:sz w:val="32"/>
        </w:rPr>
      </w:pPr>
    </w:p>
    <w:p>
      <w:pPr>
        <w:pStyle w:val="3"/>
        <w:numPr>
          <w:ilvl w:val="1"/>
          <w:numId w:val="45"/>
        </w:numPr>
        <w:tabs>
          <w:tab w:val="left" w:pos="652"/>
        </w:tabs>
        <w:ind w:hanging="520"/>
        <w:rPr>
          <w:rFonts w:ascii="Tahoma"/>
        </w:rPr>
      </w:pPr>
      <w:bookmarkStart w:id="96" w:name="_bookmark96"/>
      <w:bookmarkEnd w:id="96"/>
      <w:r>
        <w:rPr>
          <w:rFonts w:ascii="Tahoma"/>
        </w:rPr>
        <w:t>mkdir</w:t>
      </w:r>
    </w:p>
    <w:p>
      <w:pPr>
        <w:pStyle w:val="9"/>
        <w:spacing w:before="109" w:line="223" w:lineRule="auto"/>
        <w:ind w:left="1153" w:right="253"/>
        <w:rPr>
          <w:lang w:eastAsia="zh-CN"/>
        </w:rPr>
      </w:pPr>
      <w:r>
        <w:rPr>
          <w:lang w:eastAsia="zh-CN"/>
        </w:rPr>
        <w:t>创建指定的名称的目录，要求创建目录的用户在当前目录中具有写权限，并且指定的目录名不能是当前目录中已有的目录。</w:t>
      </w:r>
    </w:p>
    <w:p>
      <w:pPr>
        <w:pStyle w:val="9"/>
        <w:spacing w:before="60"/>
        <w:ind w:left="1153"/>
      </w:pPr>
      <w:r>
        <w:t>命令语法：</w:t>
      </w:r>
    </w:p>
    <w:p>
      <w:pPr>
        <w:pStyle w:val="9"/>
        <w:spacing w:before="15"/>
        <w:rPr>
          <w:sz w:val="3"/>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8846" w:type="dxa"/>
            <w:shd w:val="clear" w:color="auto" w:fill="D9D9D9"/>
          </w:tcPr>
          <w:p>
            <w:pPr>
              <w:pStyle w:val="17"/>
              <w:spacing w:before="7" w:line="318" w:lineRule="exact"/>
              <w:rPr>
                <w:sz w:val="18"/>
              </w:rPr>
            </w:pPr>
            <w:r>
              <w:rPr>
                <w:w w:val="95"/>
                <w:sz w:val="18"/>
              </w:rPr>
              <w:t>mkdir</w:t>
            </w:r>
            <w:r>
              <w:rPr>
                <w:spacing w:val="-8"/>
                <w:w w:val="95"/>
                <w:sz w:val="18"/>
              </w:rPr>
              <w:t xml:space="preserve"> [</w:t>
            </w:r>
            <w:r>
              <w:rPr>
                <w:rFonts w:hint="eastAsia" w:ascii="微软雅黑" w:eastAsia="微软雅黑"/>
                <w:w w:val="95"/>
                <w:sz w:val="18"/>
              </w:rPr>
              <w:t>选项</w:t>
            </w:r>
            <w:r>
              <w:rPr>
                <w:spacing w:val="-5"/>
                <w:w w:val="95"/>
                <w:sz w:val="18"/>
              </w:rPr>
              <w:t>] [</w:t>
            </w:r>
            <w:r>
              <w:rPr>
                <w:rFonts w:hint="eastAsia" w:ascii="微软雅黑" w:eastAsia="微软雅黑"/>
                <w:w w:val="95"/>
                <w:sz w:val="18"/>
              </w:rPr>
              <w:t>参数</w:t>
            </w:r>
            <w:r>
              <w:rPr>
                <w:w w:val="95"/>
                <w:sz w:val="18"/>
              </w:rPr>
              <w:t>]</w:t>
            </w:r>
          </w:p>
        </w:tc>
      </w:tr>
    </w:tbl>
    <w:p>
      <w:pPr>
        <w:pStyle w:val="9"/>
        <w:spacing w:before="68"/>
        <w:ind w:left="1153"/>
      </w:pPr>
      <w:r>
        <w:t>常用选项：</w:t>
      </w:r>
    </w:p>
    <w:p>
      <w:pPr>
        <w:pStyle w:val="16"/>
        <w:numPr>
          <w:ilvl w:val="2"/>
          <w:numId w:val="45"/>
        </w:numPr>
        <w:tabs>
          <w:tab w:val="left" w:pos="1573"/>
          <w:tab w:val="left" w:pos="1574"/>
        </w:tabs>
        <w:spacing w:before="72" w:line="223" w:lineRule="auto"/>
        <w:ind w:left="1573" w:right="426"/>
        <w:rPr>
          <w:sz w:val="21"/>
          <w:lang w:eastAsia="zh-CN"/>
        </w:rPr>
      </w:pPr>
      <w:r>
        <w:rPr>
          <w:rFonts w:ascii="Tahoma" w:hAnsi="Tahoma" w:eastAsia="Tahoma"/>
          <w:w w:val="95"/>
          <w:sz w:val="21"/>
          <w:lang w:eastAsia="zh-CN"/>
        </w:rPr>
        <w:t>-p</w:t>
      </w:r>
      <w:r>
        <w:rPr>
          <w:rFonts w:ascii="Tahoma" w:hAnsi="Tahoma" w:eastAsia="Tahoma"/>
          <w:spacing w:val="146"/>
          <w:sz w:val="21"/>
          <w:lang w:eastAsia="zh-CN"/>
        </w:rPr>
        <w:t xml:space="preserve"> </w:t>
      </w:r>
      <w:r>
        <w:rPr>
          <w:rFonts w:ascii="Tahoma" w:hAnsi="Tahoma" w:eastAsia="Tahoma"/>
          <w:w w:val="95"/>
          <w:sz w:val="21"/>
          <w:lang w:eastAsia="zh-CN"/>
        </w:rPr>
        <w:t>--</w:t>
      </w:r>
      <w:r>
        <w:rPr>
          <w:w w:val="95"/>
          <w:sz w:val="21"/>
          <w:lang w:eastAsia="zh-CN"/>
        </w:rPr>
        <w:t>可以是一个路径名称。此时若路径中的某些目录尚不存在</w:t>
      </w:r>
      <w:r>
        <w:rPr>
          <w:rFonts w:ascii="Tahoma" w:hAnsi="Tahoma" w:eastAsia="Tahoma"/>
          <w:w w:val="95"/>
          <w:sz w:val="21"/>
          <w:lang w:eastAsia="zh-CN"/>
        </w:rPr>
        <w:t>,</w:t>
      </w:r>
      <w:r>
        <w:rPr>
          <w:w w:val="95"/>
          <w:sz w:val="21"/>
          <w:lang w:eastAsia="zh-CN"/>
        </w:rPr>
        <w:t>加上此选项后</w:t>
      </w:r>
      <w:r>
        <w:rPr>
          <w:rFonts w:ascii="Tahoma" w:hAnsi="Tahoma" w:eastAsia="Tahoma"/>
          <w:w w:val="95"/>
          <w:sz w:val="21"/>
          <w:lang w:eastAsia="zh-CN"/>
        </w:rPr>
        <w:t>,</w:t>
      </w:r>
      <w:r>
        <w:rPr>
          <w:w w:val="95"/>
          <w:sz w:val="21"/>
          <w:lang w:eastAsia="zh-CN"/>
        </w:rPr>
        <w:t>系统将自动</w:t>
      </w:r>
      <w:r>
        <w:rPr>
          <w:spacing w:val="-3"/>
          <w:sz w:val="21"/>
          <w:lang w:eastAsia="zh-CN"/>
        </w:rPr>
        <w:t>建立好那些尚不存在的目录</w:t>
      </w:r>
      <w:r>
        <w:rPr>
          <w:rFonts w:ascii="Tahoma" w:hAnsi="Tahoma" w:eastAsia="Tahoma"/>
          <w:w w:val="82"/>
          <w:sz w:val="21"/>
          <w:lang w:eastAsia="zh-CN"/>
        </w:rPr>
        <w:t>,</w:t>
      </w:r>
      <w:r>
        <w:rPr>
          <w:spacing w:val="-3"/>
          <w:sz w:val="21"/>
          <w:lang w:eastAsia="zh-CN"/>
        </w:rPr>
        <w:t>即一次可以建立多个目录</w:t>
      </w:r>
      <w:r>
        <w:rPr>
          <w:sz w:val="21"/>
          <w:lang w:eastAsia="zh-CN"/>
        </w:rPr>
        <w:t>（</w:t>
      </w:r>
      <w:r>
        <w:rPr>
          <w:spacing w:val="-2"/>
          <w:sz w:val="21"/>
          <w:lang w:eastAsia="zh-CN"/>
        </w:rPr>
        <w:t>递归</w:t>
      </w:r>
      <w:r>
        <w:rPr>
          <w:spacing w:val="-109"/>
          <w:sz w:val="21"/>
          <w:lang w:eastAsia="zh-CN"/>
        </w:rPr>
        <w:t>）</w:t>
      </w:r>
      <w:r>
        <w:rPr>
          <w:sz w:val="21"/>
          <w:lang w:eastAsia="zh-CN"/>
        </w:rPr>
        <w:t>；</w:t>
      </w:r>
    </w:p>
    <w:p>
      <w:pPr>
        <w:pStyle w:val="16"/>
        <w:numPr>
          <w:ilvl w:val="2"/>
          <w:numId w:val="45"/>
        </w:numPr>
        <w:tabs>
          <w:tab w:val="left" w:pos="1573"/>
          <w:tab w:val="left" w:pos="1574"/>
        </w:tabs>
        <w:spacing w:before="62"/>
        <w:ind w:left="1573" w:hanging="421"/>
        <w:rPr>
          <w:sz w:val="21"/>
          <w:lang w:eastAsia="zh-CN"/>
        </w:rPr>
      </w:pPr>
      <w:r>
        <w:rPr>
          <w:rFonts w:ascii="Tahoma" w:hAnsi="Tahoma" w:eastAsia="Tahoma"/>
          <w:w w:val="95"/>
          <w:sz w:val="21"/>
          <w:lang w:eastAsia="zh-CN"/>
        </w:rPr>
        <w:t>-v</w:t>
      </w:r>
      <w:r>
        <w:rPr>
          <w:rFonts w:ascii="Tahoma" w:hAnsi="Tahoma" w:eastAsia="Tahoma"/>
          <w:spacing w:val="7"/>
          <w:w w:val="95"/>
          <w:sz w:val="21"/>
          <w:lang w:eastAsia="zh-CN"/>
        </w:rPr>
        <w:t xml:space="preserve"> --</w:t>
      </w:r>
      <w:r>
        <w:rPr>
          <w:w w:val="95"/>
          <w:sz w:val="21"/>
          <w:lang w:eastAsia="zh-CN"/>
        </w:rPr>
        <w:t>每次创建新目录都显示信息；</w:t>
      </w:r>
    </w:p>
    <w:p>
      <w:pPr>
        <w:pStyle w:val="16"/>
        <w:numPr>
          <w:ilvl w:val="2"/>
          <w:numId w:val="45"/>
        </w:numPr>
        <w:tabs>
          <w:tab w:val="left" w:pos="1573"/>
          <w:tab w:val="left" w:pos="1574"/>
        </w:tabs>
        <w:spacing w:line="273" w:lineRule="auto"/>
        <w:ind w:right="2356" w:firstLine="0"/>
        <w:rPr>
          <w:sz w:val="21"/>
          <w:lang w:eastAsia="zh-CN"/>
        </w:rPr>
      </w:pPr>
      <w:r>
        <w:rPr>
          <w:rFonts w:ascii="Tahoma" w:hAnsi="Tahoma" w:eastAsia="Tahoma"/>
          <w:w w:val="95"/>
          <w:sz w:val="21"/>
          <w:lang w:eastAsia="zh-CN"/>
        </w:rPr>
        <w:t>-m</w:t>
      </w:r>
      <w:r>
        <w:rPr>
          <w:rFonts w:ascii="Tahoma" w:hAnsi="Tahoma" w:eastAsia="Tahoma"/>
          <w:spacing w:val="-5"/>
          <w:w w:val="95"/>
          <w:sz w:val="21"/>
          <w:lang w:eastAsia="zh-CN"/>
        </w:rPr>
        <w:t xml:space="preserve"> --</w:t>
      </w:r>
      <w:r>
        <w:rPr>
          <w:w w:val="95"/>
          <w:sz w:val="21"/>
          <w:lang w:eastAsia="zh-CN"/>
        </w:rPr>
        <w:t>设定权限</w:t>
      </w:r>
      <w:r>
        <w:rPr>
          <w:rFonts w:ascii="Tahoma" w:hAnsi="Tahoma" w:eastAsia="Tahoma"/>
          <w:w w:val="95"/>
          <w:sz w:val="21"/>
          <w:lang w:eastAsia="zh-CN"/>
        </w:rPr>
        <w:t>&lt;</w:t>
      </w:r>
      <w:r>
        <w:rPr>
          <w:w w:val="95"/>
          <w:sz w:val="21"/>
          <w:lang w:eastAsia="zh-CN"/>
        </w:rPr>
        <w:t>模式</w:t>
      </w:r>
      <w:r>
        <w:rPr>
          <w:rFonts w:ascii="Tahoma" w:hAnsi="Tahoma" w:eastAsia="Tahoma"/>
          <w:spacing w:val="-5"/>
          <w:w w:val="95"/>
          <w:sz w:val="21"/>
          <w:lang w:eastAsia="zh-CN"/>
        </w:rPr>
        <w:t>&gt; (</w:t>
      </w:r>
      <w:r>
        <w:rPr>
          <w:w w:val="95"/>
          <w:sz w:val="21"/>
          <w:lang w:eastAsia="zh-CN"/>
        </w:rPr>
        <w:t xml:space="preserve">类似 </w:t>
      </w:r>
      <w:r>
        <w:rPr>
          <w:rFonts w:ascii="Tahoma" w:hAnsi="Tahoma" w:eastAsia="Tahoma"/>
          <w:w w:val="95"/>
          <w:sz w:val="21"/>
          <w:lang w:eastAsia="zh-CN"/>
        </w:rPr>
        <w:t>chmod)</w:t>
      </w:r>
      <w:r>
        <w:rPr>
          <w:w w:val="95"/>
          <w:sz w:val="21"/>
          <w:lang w:eastAsia="zh-CN"/>
        </w:rPr>
        <w:t xml:space="preserve">，而不是 </w:t>
      </w:r>
      <w:r>
        <w:rPr>
          <w:rFonts w:ascii="Tahoma" w:hAnsi="Tahoma" w:eastAsia="Tahoma"/>
          <w:w w:val="95"/>
          <w:sz w:val="21"/>
          <w:lang w:eastAsia="zh-CN"/>
        </w:rPr>
        <w:t>rwxrwxrwx</w:t>
      </w:r>
      <w:r>
        <w:rPr>
          <w:rFonts w:ascii="Tahoma" w:hAnsi="Tahoma" w:eastAsia="Tahoma"/>
          <w:spacing w:val="-1"/>
          <w:w w:val="95"/>
          <w:sz w:val="21"/>
          <w:lang w:eastAsia="zh-CN"/>
        </w:rPr>
        <w:t xml:space="preserve"> </w:t>
      </w:r>
      <w:r>
        <w:rPr>
          <w:w w:val="95"/>
          <w:sz w:val="21"/>
          <w:lang w:eastAsia="zh-CN"/>
        </w:rPr>
        <w:t xml:space="preserve">减 </w:t>
      </w:r>
      <w:r>
        <w:rPr>
          <w:rFonts w:ascii="Tahoma" w:hAnsi="Tahoma" w:eastAsia="Tahoma"/>
          <w:w w:val="95"/>
          <w:sz w:val="21"/>
          <w:lang w:eastAsia="zh-CN"/>
        </w:rPr>
        <w:t>umask</w:t>
      </w:r>
      <w:r>
        <w:rPr>
          <w:w w:val="95"/>
          <w:sz w:val="21"/>
          <w:lang w:eastAsia="zh-CN"/>
        </w:rPr>
        <w:t>。</w:t>
      </w:r>
      <w:r>
        <w:rPr>
          <w:sz w:val="21"/>
          <w:lang w:eastAsia="zh-CN"/>
        </w:rPr>
        <w:t>参数说明：</w:t>
      </w:r>
    </w:p>
    <w:p>
      <w:pPr>
        <w:pStyle w:val="16"/>
        <w:numPr>
          <w:ilvl w:val="2"/>
          <w:numId w:val="45"/>
        </w:numPr>
        <w:tabs>
          <w:tab w:val="left" w:pos="1573"/>
          <w:tab w:val="left" w:pos="1574"/>
        </w:tabs>
        <w:spacing w:before="0" w:line="271" w:lineRule="auto"/>
        <w:ind w:right="6768" w:firstLine="0"/>
        <w:rPr>
          <w:sz w:val="21"/>
          <w:lang w:eastAsia="zh-CN"/>
        </w:rPr>
      </w:pPr>
      <w:r>
        <w:rPr>
          <w:sz w:val="21"/>
          <w:lang w:eastAsia="zh-CN"/>
        </w:rPr>
        <w:t>需要创建的目录。命令示例：</w:t>
      </w:r>
    </w:p>
    <w:p>
      <w:pPr>
        <w:pStyle w:val="16"/>
        <w:numPr>
          <w:ilvl w:val="2"/>
          <w:numId w:val="45"/>
        </w:numPr>
        <w:tabs>
          <w:tab w:val="left" w:pos="1573"/>
          <w:tab w:val="left" w:pos="1574"/>
        </w:tabs>
        <w:spacing w:before="5"/>
        <w:ind w:left="1573" w:hanging="421"/>
        <w:rPr>
          <w:sz w:val="21"/>
        </w:rPr>
      </w:pPr>
      <w:r>
        <w:rPr>
          <w:sz w:val="21"/>
        </w:rPr>
        <w:t>创建一个空目录：</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5"/>
                <w:sz w:val="18"/>
              </w:rPr>
              <w:t>mkdir</w:t>
            </w:r>
            <w:r>
              <w:rPr>
                <w:spacing w:val="-10"/>
                <w:w w:val="95"/>
                <w:sz w:val="18"/>
              </w:rPr>
              <w:t xml:space="preserve"> </w:t>
            </w:r>
            <w:r>
              <w:rPr>
                <w:w w:val="95"/>
                <w:sz w:val="18"/>
              </w:rPr>
              <w:t>test</w:t>
            </w:r>
          </w:p>
        </w:tc>
      </w:tr>
    </w:tbl>
    <w:p>
      <w:pPr>
        <w:pStyle w:val="16"/>
        <w:numPr>
          <w:ilvl w:val="2"/>
          <w:numId w:val="45"/>
        </w:numPr>
        <w:tabs>
          <w:tab w:val="left" w:pos="1573"/>
          <w:tab w:val="left" w:pos="1574"/>
        </w:tabs>
        <w:spacing w:before="69"/>
        <w:ind w:left="1573" w:hanging="421"/>
        <w:rPr>
          <w:sz w:val="21"/>
        </w:rPr>
      </w:pPr>
      <w:r>
        <w:rPr>
          <w:sz w:val="21"/>
        </w:rPr>
        <w:t>递归创建多个目录：</w:t>
      </w:r>
    </w:p>
    <w:p>
      <w:pPr>
        <w:pStyle w:val="9"/>
        <w:spacing w:before="5"/>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5"/>
                <w:sz w:val="18"/>
              </w:rPr>
              <w:t>mkdir</w:t>
            </w:r>
            <w:r>
              <w:rPr>
                <w:spacing w:val="-10"/>
                <w:w w:val="95"/>
                <w:sz w:val="18"/>
              </w:rPr>
              <w:t xml:space="preserve"> </w:t>
            </w:r>
            <w:r>
              <w:rPr>
                <w:w w:val="95"/>
                <w:sz w:val="18"/>
              </w:rPr>
              <w:t>-p</w:t>
            </w:r>
            <w:r>
              <w:rPr>
                <w:spacing w:val="-7"/>
                <w:w w:val="95"/>
                <w:sz w:val="18"/>
              </w:rPr>
              <w:t xml:space="preserve"> </w:t>
            </w:r>
            <w:r>
              <w:rPr>
                <w:w w:val="95"/>
                <w:sz w:val="18"/>
              </w:rPr>
              <w:t>/opt/software/openGauss</w:t>
            </w:r>
          </w:p>
        </w:tc>
      </w:tr>
    </w:tbl>
    <w:p>
      <w:pPr>
        <w:pStyle w:val="16"/>
        <w:numPr>
          <w:ilvl w:val="2"/>
          <w:numId w:val="45"/>
        </w:numPr>
        <w:tabs>
          <w:tab w:val="left" w:pos="1573"/>
          <w:tab w:val="left" w:pos="1574"/>
        </w:tabs>
        <w:spacing w:before="69"/>
        <w:ind w:left="1573" w:hanging="421"/>
        <w:rPr>
          <w:sz w:val="21"/>
          <w:lang w:eastAsia="zh-CN"/>
        </w:rPr>
      </w:pPr>
      <w:r>
        <w:rPr>
          <w:spacing w:val="7"/>
          <w:w w:val="95"/>
          <w:sz w:val="21"/>
          <w:lang w:eastAsia="zh-CN"/>
        </w:rPr>
        <w:t xml:space="preserve">创建权限为 </w:t>
      </w:r>
      <w:r>
        <w:rPr>
          <w:rFonts w:ascii="Tahoma" w:hAnsi="Tahoma" w:eastAsia="Tahoma"/>
          <w:w w:val="95"/>
          <w:sz w:val="21"/>
          <w:lang w:eastAsia="zh-CN"/>
        </w:rPr>
        <w:t>777</w:t>
      </w:r>
      <w:r>
        <w:rPr>
          <w:rFonts w:ascii="Tahoma" w:hAnsi="Tahoma" w:eastAsia="Tahoma"/>
          <w:spacing w:val="42"/>
          <w:w w:val="95"/>
          <w:sz w:val="21"/>
          <w:lang w:eastAsia="zh-CN"/>
        </w:rPr>
        <w:t xml:space="preserve"> </w:t>
      </w:r>
      <w:r>
        <w:rPr>
          <w:w w:val="95"/>
          <w:sz w:val="21"/>
          <w:lang w:eastAsia="zh-CN"/>
        </w:rPr>
        <w:t>的目录</w:t>
      </w:r>
      <w:r>
        <w:rPr>
          <w:rFonts w:ascii="Tahoma" w:hAnsi="Tahoma" w:eastAsia="Tahoma"/>
          <w:w w:val="95"/>
          <w:sz w:val="21"/>
          <w:lang w:eastAsia="zh-CN"/>
        </w:rPr>
        <w:t>(</w:t>
      </w:r>
      <w:r>
        <w:rPr>
          <w:spacing w:val="8"/>
          <w:w w:val="95"/>
          <w:sz w:val="21"/>
          <w:lang w:eastAsia="zh-CN"/>
        </w:rPr>
        <w:t>目录的权限为</w:t>
      </w:r>
      <w:r>
        <w:rPr>
          <w:rFonts w:ascii="Tahoma" w:hAnsi="Tahoma" w:eastAsia="Tahoma"/>
          <w:w w:val="95"/>
          <w:sz w:val="21"/>
          <w:lang w:eastAsia="zh-CN"/>
        </w:rPr>
        <w:t>rwxrwxrwx)</w:t>
      </w:r>
      <w:r>
        <w:rPr>
          <w:w w:val="95"/>
          <w:sz w:val="21"/>
          <w:lang w:eastAsia="zh-CN"/>
        </w:rPr>
        <w:t>：</w:t>
      </w:r>
    </w:p>
    <w:p>
      <w:pPr>
        <w:rPr>
          <w:sz w:val="21"/>
          <w:lang w:eastAsia="zh-CN"/>
        </w:rPr>
        <w:sectPr>
          <w:pgSz w:w="11910" w:h="16840"/>
          <w:pgMar w:top="1300" w:right="880" w:bottom="280" w:left="1000" w:header="567" w:footer="0" w:gutter="0"/>
          <w:cols w:space="720" w:num="1"/>
        </w:sectPr>
      </w:pPr>
    </w:p>
    <w:p>
      <w:pPr>
        <w:pStyle w:val="9"/>
        <w:spacing w:before="13"/>
        <w:rPr>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5"/>
                <w:sz w:val="18"/>
              </w:rPr>
              <w:t>mkdir</w:t>
            </w:r>
            <w:r>
              <w:rPr>
                <w:spacing w:val="-17"/>
                <w:w w:val="95"/>
                <w:sz w:val="18"/>
              </w:rPr>
              <w:t xml:space="preserve"> </w:t>
            </w:r>
            <w:r>
              <w:rPr>
                <w:w w:val="95"/>
                <w:sz w:val="18"/>
              </w:rPr>
              <w:t>–m</w:t>
            </w:r>
            <w:r>
              <w:rPr>
                <w:spacing w:val="-17"/>
                <w:w w:val="95"/>
                <w:sz w:val="18"/>
              </w:rPr>
              <w:t xml:space="preserve"> </w:t>
            </w:r>
            <w:r>
              <w:rPr>
                <w:w w:val="95"/>
                <w:sz w:val="18"/>
              </w:rPr>
              <w:t>777</w:t>
            </w:r>
            <w:r>
              <w:rPr>
                <w:spacing w:val="-15"/>
                <w:w w:val="95"/>
                <w:sz w:val="18"/>
              </w:rPr>
              <w:t xml:space="preserve"> </w:t>
            </w:r>
            <w:r>
              <w:rPr>
                <w:w w:val="95"/>
                <w:sz w:val="18"/>
              </w:rPr>
              <w:t>test</w:t>
            </w:r>
          </w:p>
        </w:tc>
      </w:tr>
    </w:tbl>
    <w:p>
      <w:pPr>
        <w:pStyle w:val="9"/>
        <w:rPr>
          <w:sz w:val="20"/>
        </w:rPr>
      </w:pPr>
    </w:p>
    <w:p>
      <w:pPr>
        <w:pStyle w:val="9"/>
        <w:spacing w:before="1"/>
        <w:rPr>
          <w:sz w:val="11"/>
        </w:rPr>
      </w:pPr>
    </w:p>
    <w:p>
      <w:pPr>
        <w:pStyle w:val="3"/>
        <w:numPr>
          <w:ilvl w:val="1"/>
          <w:numId w:val="45"/>
        </w:numPr>
        <w:tabs>
          <w:tab w:val="left" w:pos="652"/>
        </w:tabs>
        <w:spacing w:before="6"/>
        <w:ind w:hanging="520"/>
      </w:pPr>
      <w:bookmarkStart w:id="97" w:name="_bookmark97"/>
      <w:bookmarkEnd w:id="97"/>
      <w:r>
        <w:rPr>
          <w:rFonts w:ascii="Tahoma" w:eastAsia="Tahoma"/>
          <w:w w:val="95"/>
        </w:rPr>
        <w:t>chmod</w:t>
      </w:r>
      <w:r>
        <w:rPr>
          <w:rFonts w:ascii="Tahoma" w:eastAsia="Tahoma"/>
          <w:spacing w:val="59"/>
          <w:w w:val="95"/>
        </w:rPr>
        <w:t xml:space="preserve"> </w:t>
      </w:r>
      <w:r>
        <w:rPr>
          <w:w w:val="95"/>
        </w:rPr>
        <w:t>命令</w:t>
      </w:r>
    </w:p>
    <w:p>
      <w:pPr>
        <w:pStyle w:val="9"/>
        <w:spacing w:before="43" w:after="14" w:line="273" w:lineRule="auto"/>
        <w:ind w:left="1153" w:right="7397"/>
        <w:rPr>
          <w:lang w:eastAsia="zh-CN"/>
        </w:rPr>
      </w:pPr>
      <w:r>
        <w:rPr>
          <w:lang w:eastAsia="zh-CN"/>
        </w:rPr>
        <w:t>更改文件权限。命令语法：</w:t>
      </w: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7" w:hRule="atLeast"/>
        </w:trPr>
        <w:tc>
          <w:tcPr>
            <w:tcW w:w="8846" w:type="dxa"/>
            <w:shd w:val="clear" w:color="auto" w:fill="D9D9D9"/>
          </w:tcPr>
          <w:p>
            <w:pPr>
              <w:pStyle w:val="17"/>
              <w:spacing w:before="7" w:line="321" w:lineRule="exact"/>
              <w:rPr>
                <w:sz w:val="18"/>
              </w:rPr>
            </w:pPr>
            <w:r>
              <w:rPr>
                <w:spacing w:val="-1"/>
                <w:w w:val="90"/>
                <w:sz w:val="18"/>
              </w:rPr>
              <w:t>chmod</w:t>
            </w:r>
            <w:r>
              <w:rPr>
                <w:spacing w:val="-7"/>
                <w:w w:val="90"/>
                <w:sz w:val="18"/>
              </w:rPr>
              <w:t xml:space="preserve"> [</w:t>
            </w:r>
            <w:r>
              <w:rPr>
                <w:rFonts w:hint="eastAsia" w:ascii="微软雅黑" w:eastAsia="微软雅黑"/>
                <w:w w:val="90"/>
                <w:sz w:val="18"/>
              </w:rPr>
              <w:t>选项</w:t>
            </w:r>
            <w:r>
              <w:rPr>
                <w:spacing w:val="-5"/>
                <w:w w:val="90"/>
                <w:sz w:val="18"/>
              </w:rPr>
              <w:t>] &lt;</w:t>
            </w:r>
            <w:r>
              <w:rPr>
                <w:w w:val="90"/>
                <w:sz w:val="18"/>
              </w:rPr>
              <w:t>mode&gt;</w:t>
            </w:r>
            <w:r>
              <w:rPr>
                <w:spacing w:val="-8"/>
                <w:w w:val="90"/>
                <w:sz w:val="18"/>
              </w:rPr>
              <w:t xml:space="preserve"> &lt;</w:t>
            </w:r>
            <w:r>
              <w:rPr>
                <w:w w:val="90"/>
                <w:sz w:val="18"/>
              </w:rPr>
              <w:t>file...&gt;</w:t>
            </w:r>
          </w:p>
        </w:tc>
      </w:tr>
    </w:tbl>
    <w:p>
      <w:pPr>
        <w:pStyle w:val="9"/>
        <w:spacing w:before="68"/>
        <w:ind w:left="1153"/>
      </w:pPr>
      <w:r>
        <w:t>常用选项：</w:t>
      </w:r>
    </w:p>
    <w:p>
      <w:pPr>
        <w:pStyle w:val="16"/>
        <w:numPr>
          <w:ilvl w:val="2"/>
          <w:numId w:val="45"/>
        </w:numPr>
        <w:tabs>
          <w:tab w:val="left" w:pos="1573"/>
          <w:tab w:val="left" w:pos="1574"/>
        </w:tabs>
        <w:spacing w:line="273" w:lineRule="auto"/>
        <w:ind w:right="1525" w:firstLine="0"/>
        <w:rPr>
          <w:sz w:val="21"/>
        </w:rPr>
      </w:pPr>
      <w:r>
        <w:rPr>
          <w:rFonts w:ascii="Tahoma" w:hAnsi="Tahoma" w:eastAsia="Tahoma"/>
          <w:w w:val="95"/>
          <w:sz w:val="21"/>
          <w:lang w:eastAsia="zh-CN"/>
        </w:rPr>
        <w:t>-R,</w:t>
      </w:r>
      <w:r>
        <w:rPr>
          <w:rFonts w:ascii="Tahoma" w:hAnsi="Tahoma" w:eastAsia="Tahoma"/>
          <w:spacing w:val="118"/>
          <w:sz w:val="21"/>
          <w:lang w:eastAsia="zh-CN"/>
        </w:rPr>
        <w:t xml:space="preserve"> </w:t>
      </w:r>
      <w:r>
        <w:rPr>
          <w:rFonts w:ascii="Tahoma" w:hAnsi="Tahoma" w:eastAsia="Tahoma"/>
          <w:w w:val="95"/>
          <w:sz w:val="21"/>
          <w:lang w:eastAsia="zh-CN"/>
        </w:rPr>
        <w:t>--</w:t>
      </w:r>
      <w:r>
        <w:rPr>
          <w:w w:val="95"/>
          <w:sz w:val="21"/>
          <w:lang w:eastAsia="zh-CN"/>
        </w:rPr>
        <w:t>以递归的方式对目前目录下的所有文件与子目录进行相同的权限变更。</w:t>
      </w:r>
      <w:r>
        <w:rPr>
          <w:sz w:val="21"/>
        </w:rPr>
        <w:t>参数说明：</w:t>
      </w:r>
    </w:p>
    <w:p>
      <w:pPr>
        <w:pStyle w:val="16"/>
        <w:numPr>
          <w:ilvl w:val="2"/>
          <w:numId w:val="45"/>
        </w:numPr>
        <w:tabs>
          <w:tab w:val="left" w:pos="1573"/>
          <w:tab w:val="left" w:pos="1574"/>
        </w:tabs>
        <w:spacing w:before="0" w:line="384" w:lineRule="exact"/>
        <w:ind w:left="1573" w:hanging="421"/>
        <w:rPr>
          <w:sz w:val="21"/>
          <w:lang w:eastAsia="zh-CN"/>
        </w:rPr>
      </w:pPr>
      <w:r>
        <w:rPr>
          <w:rFonts w:ascii="Tahoma" w:hAnsi="Tahoma" w:eastAsia="Tahoma"/>
          <w:sz w:val="21"/>
          <w:lang w:eastAsia="zh-CN"/>
        </w:rPr>
        <w:t>mode</w:t>
      </w:r>
      <w:r>
        <w:rPr>
          <w:spacing w:val="1"/>
          <w:sz w:val="21"/>
          <w:lang w:eastAsia="zh-CN"/>
        </w:rPr>
        <w:t>：权限设定字串，详细格式如下 ：</w:t>
      </w:r>
    </w:p>
    <w:p>
      <w:pPr>
        <w:pStyle w:val="9"/>
        <w:spacing w:before="15"/>
        <w:rPr>
          <w:sz w:val="3"/>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8846" w:type="dxa"/>
            <w:shd w:val="clear" w:color="auto" w:fill="D9D9D9"/>
          </w:tcPr>
          <w:p>
            <w:pPr>
              <w:pStyle w:val="17"/>
              <w:spacing w:before="7" w:line="318" w:lineRule="exact"/>
              <w:rPr>
                <w:rFonts w:ascii="微软雅黑" w:eastAsia="微软雅黑"/>
                <w:sz w:val="18"/>
              </w:rPr>
            </w:pPr>
            <w:r>
              <w:rPr>
                <w:w w:val="95"/>
                <w:sz w:val="18"/>
              </w:rPr>
              <w:t>[ugoa...][[+-=][rwxX]...][,...]</w:t>
            </w:r>
            <w:r>
              <w:rPr>
                <w:rFonts w:hint="eastAsia" w:ascii="微软雅黑" w:eastAsia="微软雅黑"/>
                <w:w w:val="95"/>
                <w:sz w:val="18"/>
              </w:rPr>
              <w:t>，</w:t>
            </w:r>
          </w:p>
        </w:tc>
      </w:tr>
    </w:tbl>
    <w:p>
      <w:pPr>
        <w:pStyle w:val="9"/>
        <w:spacing w:before="88" w:line="223" w:lineRule="auto"/>
        <w:ind w:left="1153" w:right="303"/>
        <w:rPr>
          <w:lang w:eastAsia="zh-CN"/>
        </w:rPr>
      </w:pPr>
      <w:r>
        <w:rPr>
          <w:lang w:eastAsia="zh-CN"/>
        </w:rPr>
        <w:t>其中，</w:t>
      </w:r>
      <w:r>
        <w:rPr>
          <w:rFonts w:ascii="Tahoma" w:eastAsia="Tahoma"/>
          <w:lang w:eastAsia="zh-CN"/>
        </w:rPr>
        <w:t>[ugoa...]</w:t>
      </w:r>
      <w:r>
        <w:rPr>
          <w:lang w:eastAsia="zh-CN"/>
        </w:rPr>
        <w:t>：</w:t>
      </w:r>
      <w:r>
        <w:rPr>
          <w:rFonts w:ascii="Tahoma" w:eastAsia="Tahoma"/>
          <w:lang w:eastAsia="zh-CN"/>
        </w:rPr>
        <w:t>u</w:t>
      </w:r>
      <w:r>
        <w:rPr>
          <w:rFonts w:ascii="Tahoma" w:eastAsia="Tahoma"/>
          <w:spacing w:val="6"/>
          <w:lang w:eastAsia="zh-CN"/>
        </w:rPr>
        <w:t xml:space="preserve"> </w:t>
      </w:r>
      <w:r>
        <w:rPr>
          <w:lang w:eastAsia="zh-CN"/>
        </w:rPr>
        <w:t>表示该档案的拥有者，</w:t>
      </w:r>
      <w:r>
        <w:rPr>
          <w:rFonts w:ascii="Tahoma" w:eastAsia="Tahoma"/>
          <w:lang w:eastAsia="zh-CN"/>
        </w:rPr>
        <w:t>g</w:t>
      </w:r>
      <w:r>
        <w:rPr>
          <w:rFonts w:ascii="Tahoma" w:eastAsia="Tahoma"/>
          <w:spacing w:val="3"/>
          <w:lang w:eastAsia="zh-CN"/>
        </w:rPr>
        <w:t xml:space="preserve"> </w:t>
      </w:r>
      <w:r>
        <w:rPr>
          <w:lang w:eastAsia="zh-CN"/>
        </w:rPr>
        <w:t>表示与该档案的拥有者属于同一个群体</w:t>
      </w:r>
      <w:r>
        <w:rPr>
          <w:rFonts w:ascii="Tahoma" w:eastAsia="Tahoma"/>
          <w:lang w:eastAsia="zh-CN"/>
        </w:rPr>
        <w:t>(group)</w:t>
      </w:r>
      <w:r>
        <w:rPr>
          <w:rFonts w:ascii="Tahoma" w:eastAsia="Tahoma"/>
          <w:spacing w:val="1"/>
          <w:lang w:eastAsia="zh-CN"/>
        </w:rPr>
        <w:t xml:space="preserve"> </w:t>
      </w:r>
      <w:r>
        <w:rPr>
          <w:spacing w:val="-2"/>
          <w:lang w:eastAsia="zh-CN"/>
        </w:rPr>
        <w:t>者，</w:t>
      </w:r>
      <w:r>
        <w:rPr>
          <w:rFonts w:ascii="Tahoma" w:eastAsia="Tahoma"/>
          <w:spacing w:val="-2"/>
          <w:lang w:eastAsia="zh-CN"/>
        </w:rPr>
        <w:t>o</w:t>
      </w:r>
      <w:r>
        <w:rPr>
          <w:rFonts w:ascii="Tahoma" w:eastAsia="Tahoma"/>
          <w:spacing w:val="3"/>
          <w:lang w:eastAsia="zh-CN"/>
        </w:rPr>
        <w:t xml:space="preserve"> </w:t>
      </w:r>
      <w:r>
        <w:rPr>
          <w:spacing w:val="-2"/>
          <w:lang w:eastAsia="zh-CN"/>
        </w:rPr>
        <w:t>表示其他以外的人，</w:t>
      </w:r>
      <w:r>
        <w:rPr>
          <w:rFonts w:ascii="Tahoma" w:eastAsia="Tahoma"/>
          <w:spacing w:val="-2"/>
          <w:lang w:eastAsia="zh-CN"/>
        </w:rPr>
        <w:t>a</w:t>
      </w:r>
      <w:r>
        <w:rPr>
          <w:rFonts w:ascii="Tahoma" w:eastAsia="Tahoma"/>
          <w:spacing w:val="2"/>
          <w:lang w:eastAsia="zh-CN"/>
        </w:rPr>
        <w:t xml:space="preserve"> </w:t>
      </w:r>
      <w:r>
        <w:rPr>
          <w:spacing w:val="-2"/>
          <w:lang w:eastAsia="zh-CN"/>
        </w:rPr>
        <w:t>表示所有</w:t>
      </w:r>
      <w:r>
        <w:rPr>
          <w:spacing w:val="-1"/>
          <w:lang w:eastAsia="zh-CN"/>
        </w:rPr>
        <w:t>（包含上面三者）；</w:t>
      </w:r>
      <w:r>
        <w:rPr>
          <w:rFonts w:ascii="Tahoma" w:eastAsia="Tahoma"/>
          <w:spacing w:val="-1"/>
          <w:lang w:eastAsia="zh-CN"/>
        </w:rPr>
        <w:t>[+-=]</w:t>
      </w:r>
      <w:r>
        <w:rPr>
          <w:spacing w:val="-1"/>
          <w:lang w:eastAsia="zh-CN"/>
        </w:rPr>
        <w:t>：</w:t>
      </w:r>
      <w:r>
        <w:rPr>
          <w:rFonts w:ascii="Tahoma" w:eastAsia="Tahoma"/>
          <w:spacing w:val="1"/>
          <w:lang w:eastAsia="zh-CN"/>
        </w:rPr>
        <w:t xml:space="preserve">+ </w:t>
      </w:r>
      <w:r>
        <w:rPr>
          <w:spacing w:val="-1"/>
          <w:lang w:eastAsia="zh-CN"/>
        </w:rPr>
        <w:t>表示增加权限，</w:t>
      </w:r>
      <w:r>
        <w:rPr>
          <w:rFonts w:ascii="Tahoma" w:eastAsia="Tahoma"/>
          <w:lang w:eastAsia="zh-CN"/>
        </w:rPr>
        <w:t xml:space="preserve">- </w:t>
      </w:r>
      <w:r>
        <w:rPr>
          <w:spacing w:val="-1"/>
          <w:lang w:eastAsia="zh-CN"/>
        </w:rPr>
        <w:t>表示取</w:t>
      </w:r>
      <w:r>
        <w:rPr>
          <w:w w:val="95"/>
          <w:lang w:eastAsia="zh-CN"/>
        </w:rPr>
        <w:t>消权限，</w:t>
      </w:r>
      <w:r>
        <w:rPr>
          <w:rFonts w:ascii="Tahoma" w:eastAsia="Tahoma"/>
          <w:w w:val="95"/>
          <w:lang w:eastAsia="zh-CN"/>
        </w:rPr>
        <w:t>=</w:t>
      </w:r>
      <w:r>
        <w:rPr>
          <w:rFonts w:ascii="Tahoma" w:eastAsia="Tahoma"/>
          <w:spacing w:val="84"/>
          <w:lang w:eastAsia="zh-CN"/>
        </w:rPr>
        <w:t xml:space="preserve"> </w:t>
      </w:r>
      <w:r>
        <w:rPr>
          <w:w w:val="95"/>
          <w:lang w:eastAsia="zh-CN"/>
        </w:rPr>
        <w:t>表示唯一设定权限；</w:t>
      </w:r>
      <w:r>
        <w:rPr>
          <w:rFonts w:ascii="Tahoma" w:eastAsia="Tahoma"/>
          <w:w w:val="95"/>
          <w:lang w:eastAsia="zh-CN"/>
        </w:rPr>
        <w:t>[rwxX]</w:t>
      </w:r>
      <w:r>
        <w:rPr>
          <w:w w:val="95"/>
          <w:lang w:eastAsia="zh-CN"/>
        </w:rPr>
        <w:t>：</w:t>
      </w:r>
      <w:r>
        <w:rPr>
          <w:rFonts w:ascii="Tahoma" w:eastAsia="Tahoma"/>
          <w:w w:val="95"/>
          <w:lang w:eastAsia="zh-CN"/>
        </w:rPr>
        <w:t>r</w:t>
      </w:r>
      <w:r>
        <w:rPr>
          <w:rFonts w:ascii="Tahoma" w:eastAsia="Tahoma"/>
          <w:spacing w:val="86"/>
          <w:lang w:eastAsia="zh-CN"/>
        </w:rPr>
        <w:t xml:space="preserve"> </w:t>
      </w:r>
      <w:r>
        <w:rPr>
          <w:w w:val="95"/>
          <w:lang w:eastAsia="zh-CN"/>
        </w:rPr>
        <w:t>表示可读取，</w:t>
      </w:r>
      <w:r>
        <w:rPr>
          <w:rFonts w:ascii="Tahoma" w:eastAsia="Tahoma"/>
          <w:w w:val="95"/>
          <w:lang w:eastAsia="zh-CN"/>
        </w:rPr>
        <w:t>w</w:t>
      </w:r>
      <w:r>
        <w:rPr>
          <w:rFonts w:ascii="Tahoma" w:eastAsia="Tahoma"/>
          <w:spacing w:val="84"/>
          <w:lang w:eastAsia="zh-CN"/>
        </w:rPr>
        <w:t xml:space="preserve"> </w:t>
      </w:r>
      <w:r>
        <w:rPr>
          <w:w w:val="95"/>
          <w:lang w:eastAsia="zh-CN"/>
        </w:rPr>
        <w:t>表示可写入，</w:t>
      </w:r>
      <w:r>
        <w:rPr>
          <w:rFonts w:ascii="Tahoma" w:eastAsia="Tahoma"/>
          <w:w w:val="95"/>
          <w:lang w:eastAsia="zh-CN"/>
        </w:rPr>
        <w:t>x</w:t>
      </w:r>
      <w:r>
        <w:rPr>
          <w:rFonts w:ascii="Tahoma" w:eastAsia="Tahoma"/>
          <w:spacing w:val="83"/>
          <w:lang w:eastAsia="zh-CN"/>
        </w:rPr>
        <w:t xml:space="preserve"> </w:t>
      </w:r>
      <w:r>
        <w:rPr>
          <w:w w:val="95"/>
          <w:lang w:eastAsia="zh-CN"/>
        </w:rPr>
        <w:t>表示可执行，</w:t>
      </w:r>
      <w:r>
        <w:rPr>
          <w:rFonts w:ascii="Tahoma" w:eastAsia="Tahoma"/>
          <w:w w:val="95"/>
          <w:lang w:eastAsia="zh-CN"/>
        </w:rPr>
        <w:t>X</w:t>
      </w:r>
      <w:r>
        <w:rPr>
          <w:rFonts w:ascii="Tahoma" w:eastAsia="Tahoma"/>
          <w:spacing w:val="13"/>
          <w:w w:val="95"/>
          <w:lang w:eastAsia="zh-CN"/>
        </w:rPr>
        <w:t xml:space="preserve"> </w:t>
      </w:r>
      <w:r>
        <w:rPr>
          <w:w w:val="95"/>
          <w:lang w:eastAsia="zh-CN"/>
        </w:rPr>
        <w:t>表</w:t>
      </w:r>
      <w:r>
        <w:rPr>
          <w:lang w:eastAsia="zh-CN"/>
        </w:rPr>
        <w:t>示只有当该档案是个子目录或者该档案已经被设定过为可执行。</w:t>
      </w:r>
    </w:p>
    <w:p>
      <w:pPr>
        <w:pStyle w:val="16"/>
        <w:numPr>
          <w:ilvl w:val="2"/>
          <w:numId w:val="45"/>
        </w:numPr>
        <w:tabs>
          <w:tab w:val="left" w:pos="1573"/>
          <w:tab w:val="left" w:pos="1574"/>
        </w:tabs>
        <w:spacing w:before="62" w:line="271" w:lineRule="auto"/>
        <w:ind w:right="4082" w:firstLine="0"/>
        <w:rPr>
          <w:sz w:val="21"/>
        </w:rPr>
      </w:pPr>
      <w:r>
        <w:rPr>
          <w:rFonts w:ascii="Tahoma" w:hAnsi="Tahoma" w:eastAsia="Tahoma"/>
          <w:sz w:val="21"/>
          <w:lang w:eastAsia="zh-CN"/>
        </w:rPr>
        <w:t>file</w:t>
      </w:r>
      <w:r>
        <w:rPr>
          <w:sz w:val="21"/>
          <w:lang w:eastAsia="zh-CN"/>
        </w:rPr>
        <w:t>：文件列表（单个或者多个文件、文件夹</w:t>
      </w:r>
      <w:r>
        <w:rPr>
          <w:spacing w:val="-108"/>
          <w:sz w:val="21"/>
          <w:lang w:eastAsia="zh-CN"/>
        </w:rPr>
        <w:t>）</w:t>
      </w:r>
      <w:r>
        <w:rPr>
          <w:sz w:val="21"/>
          <w:lang w:eastAsia="zh-CN"/>
        </w:rPr>
        <w:t>。</w:t>
      </w:r>
      <w:r>
        <w:rPr>
          <w:sz w:val="21"/>
        </w:rPr>
        <w:t>命令示例：</w:t>
      </w:r>
    </w:p>
    <w:p>
      <w:pPr>
        <w:pStyle w:val="16"/>
        <w:numPr>
          <w:ilvl w:val="2"/>
          <w:numId w:val="45"/>
        </w:numPr>
        <w:tabs>
          <w:tab w:val="left" w:pos="1573"/>
          <w:tab w:val="left" w:pos="1574"/>
        </w:tabs>
        <w:spacing w:before="4"/>
        <w:ind w:left="1573" w:hanging="421"/>
        <w:rPr>
          <w:sz w:val="21"/>
        </w:rPr>
      </w:pPr>
      <w:r>
        <w:pict>
          <v:shape id="_x0000_s2401" o:spid="_x0000_s2401" o:spt="202" type="#_x0000_t202" style="position:absolute;left:0pt;margin-left:101.75pt;margin-top:23.65pt;height:45.75pt;width:443pt;mso-position-horizontal-relative:page;z-index:251723776;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4" w:hRule="atLeast"/>
                    </w:trPr>
                    <w:tc>
                      <w:tcPr>
                        <w:tcW w:w="8846" w:type="dxa"/>
                        <w:shd w:val="clear" w:color="auto" w:fill="D9D9D9"/>
                      </w:tcPr>
                      <w:p>
                        <w:pPr>
                          <w:pStyle w:val="17"/>
                          <w:spacing w:before="16"/>
                          <w:rPr>
                            <w:sz w:val="18"/>
                          </w:rPr>
                        </w:pPr>
                        <w:r>
                          <w:rPr>
                            <w:w w:val="95"/>
                            <w:sz w:val="18"/>
                          </w:rPr>
                          <w:t>chmod</w:t>
                        </w:r>
                        <w:r>
                          <w:rPr>
                            <w:spacing w:val="-14"/>
                            <w:w w:val="95"/>
                            <w:sz w:val="18"/>
                          </w:rPr>
                          <w:t xml:space="preserve"> </w:t>
                        </w:r>
                        <w:r>
                          <w:rPr>
                            <w:w w:val="95"/>
                            <w:sz w:val="18"/>
                          </w:rPr>
                          <w:t>ugo+r</w:t>
                        </w:r>
                        <w:r>
                          <w:rPr>
                            <w:spacing w:val="-15"/>
                            <w:w w:val="95"/>
                            <w:sz w:val="18"/>
                          </w:rPr>
                          <w:t xml:space="preserve"> </w:t>
                        </w:r>
                        <w:r>
                          <w:rPr>
                            <w:w w:val="95"/>
                            <w:sz w:val="18"/>
                          </w:rPr>
                          <w:t>cluterconfig.xml</w:t>
                        </w:r>
                      </w:p>
                      <w:p>
                        <w:pPr>
                          <w:pStyle w:val="17"/>
                          <w:spacing w:before="40"/>
                          <w:rPr>
                            <w:rFonts w:ascii="微软雅黑" w:eastAsia="微软雅黑"/>
                            <w:sz w:val="18"/>
                          </w:rPr>
                        </w:pPr>
                        <w:r>
                          <w:rPr>
                            <w:rFonts w:hint="eastAsia" w:ascii="微软雅黑" w:eastAsia="微软雅黑"/>
                            <w:sz w:val="18"/>
                          </w:rPr>
                          <w:t>或</w:t>
                        </w:r>
                      </w:p>
                      <w:p>
                        <w:pPr>
                          <w:pStyle w:val="17"/>
                          <w:spacing w:before="40"/>
                          <w:rPr>
                            <w:sz w:val="18"/>
                          </w:rPr>
                        </w:pPr>
                        <w:r>
                          <w:rPr>
                            <w:w w:val="95"/>
                            <w:sz w:val="18"/>
                          </w:rPr>
                          <w:t>chmod</w:t>
                        </w:r>
                        <w:r>
                          <w:rPr>
                            <w:spacing w:val="-16"/>
                            <w:w w:val="95"/>
                            <w:sz w:val="18"/>
                          </w:rPr>
                          <w:t xml:space="preserve"> </w:t>
                        </w:r>
                        <w:r>
                          <w:rPr>
                            <w:w w:val="95"/>
                            <w:sz w:val="18"/>
                          </w:rPr>
                          <w:t>a+r</w:t>
                        </w:r>
                        <w:r>
                          <w:rPr>
                            <w:spacing w:val="80"/>
                            <w:sz w:val="18"/>
                          </w:rPr>
                          <w:t xml:space="preserve"> </w:t>
                        </w:r>
                        <w:r>
                          <w:rPr>
                            <w:w w:val="95"/>
                            <w:sz w:val="18"/>
                          </w:rPr>
                          <w:t>cluterconfig.xml</w:t>
                        </w:r>
                      </w:p>
                    </w:tc>
                  </w:tr>
                </w:tbl>
                <w:p>
                  <w:pPr>
                    <w:pStyle w:val="9"/>
                  </w:pPr>
                </w:p>
              </w:txbxContent>
            </v:textbox>
          </v:shape>
        </w:pict>
      </w:r>
      <w:r>
        <w:rPr>
          <w:spacing w:val="-1"/>
          <w:sz w:val="21"/>
        </w:rPr>
        <w:t xml:space="preserve">设置所有用户可读取文件 </w:t>
      </w:r>
      <w:r>
        <w:rPr>
          <w:rFonts w:ascii="Tahoma" w:hAnsi="Tahoma" w:eastAsia="Tahoma"/>
          <w:sz w:val="21"/>
        </w:rPr>
        <w:t>cluterconfig.xml</w:t>
      </w:r>
      <w:r>
        <w:rPr>
          <w:sz w:val="21"/>
        </w:rPr>
        <w:t>：</w:t>
      </w:r>
    </w:p>
    <w:p>
      <w:pPr>
        <w:pStyle w:val="9"/>
        <w:spacing w:before="5"/>
        <w:rPr>
          <w:sz w:val="34"/>
        </w:rPr>
      </w:pPr>
    </w:p>
    <w:p>
      <w:pPr>
        <w:pStyle w:val="16"/>
        <w:numPr>
          <w:ilvl w:val="2"/>
          <w:numId w:val="45"/>
        </w:numPr>
        <w:tabs>
          <w:tab w:val="left" w:pos="1573"/>
          <w:tab w:val="left" w:pos="1574"/>
        </w:tabs>
        <w:spacing w:before="0" w:line="820" w:lineRule="atLeast"/>
        <w:ind w:right="2985" w:firstLine="0"/>
        <w:rPr>
          <w:sz w:val="21"/>
          <w:lang w:eastAsia="zh-CN"/>
        </w:rPr>
      </w:pPr>
      <w:r>
        <w:pict>
          <v:shape id="_x0000_s2402" o:spid="_x0000_s2402" o:spt="202" type="#_x0000_t202" style="position:absolute;left:0pt;margin-left:101.75pt;margin-top:44.95pt;height:14.2pt;width:443pt;mso-position-horizontal-relative:page;z-index:251724800;mso-width-relative:page;mso-height-relative:page;" filled="f" stroked="f" coordsize="21600,21600">
            <v:path/>
            <v:fill on="f" focussize="0,0"/>
            <v:stroke on="f" joinstyle="miter"/>
            <v:imagedata o:title=""/>
            <o:lock v:ext="edit"/>
            <v:textbox inset="0mm,0mm,0mm,0mm">
              <w:txbxContent>
                <w:tbl>
                  <w:tblPr>
                    <w:tblStyle w:val="13"/>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63" w:hRule="atLeast"/>
                    </w:trPr>
                    <w:tc>
                      <w:tcPr>
                        <w:tcW w:w="8846" w:type="dxa"/>
                        <w:shd w:val="clear" w:color="auto" w:fill="D9D9D9"/>
                      </w:tcPr>
                      <w:p>
                        <w:pPr>
                          <w:pStyle w:val="17"/>
                          <w:spacing w:before="19"/>
                          <w:rPr>
                            <w:sz w:val="18"/>
                          </w:rPr>
                        </w:pPr>
                        <w:r>
                          <w:rPr>
                            <w:w w:val="90"/>
                            <w:sz w:val="18"/>
                          </w:rPr>
                          <w:t>chmod</w:t>
                        </w:r>
                        <w:r>
                          <w:rPr>
                            <w:spacing w:val="-9"/>
                            <w:w w:val="90"/>
                            <w:sz w:val="18"/>
                          </w:rPr>
                          <w:t xml:space="preserve"> </w:t>
                        </w:r>
                        <w:r>
                          <w:rPr>
                            <w:w w:val="90"/>
                            <w:sz w:val="18"/>
                          </w:rPr>
                          <w:t>-R</w:t>
                        </w:r>
                        <w:r>
                          <w:rPr>
                            <w:spacing w:val="-9"/>
                            <w:w w:val="90"/>
                            <w:sz w:val="18"/>
                          </w:rPr>
                          <w:t xml:space="preserve"> </w:t>
                        </w:r>
                        <w:r>
                          <w:rPr>
                            <w:w w:val="90"/>
                            <w:sz w:val="18"/>
                          </w:rPr>
                          <w:t>a+rw</w:t>
                        </w:r>
                        <w:r>
                          <w:rPr>
                            <w:spacing w:val="-11"/>
                            <w:w w:val="90"/>
                            <w:sz w:val="18"/>
                          </w:rPr>
                          <w:t xml:space="preserve"> </w:t>
                        </w:r>
                        <w:r>
                          <w:rPr>
                            <w:w w:val="90"/>
                            <w:sz w:val="18"/>
                          </w:rPr>
                          <w:t>*</w:t>
                        </w:r>
                      </w:p>
                    </w:tc>
                  </w:tr>
                </w:tbl>
                <w:p>
                  <w:pPr>
                    <w:pStyle w:val="9"/>
                  </w:pPr>
                </w:p>
              </w:txbxContent>
            </v:textbox>
          </v:shape>
        </w:pict>
      </w:r>
      <w:r>
        <w:rPr>
          <w:sz w:val="21"/>
          <w:lang w:eastAsia="zh-CN"/>
        </w:rPr>
        <w:t>设置当前目录下的所有档案与子目录皆设为任何人可读写：</w:t>
      </w:r>
      <w:r>
        <w:rPr>
          <w:spacing w:val="-60"/>
          <w:sz w:val="21"/>
          <w:lang w:eastAsia="zh-CN"/>
        </w:rPr>
        <w:t xml:space="preserve"> </w:t>
      </w:r>
      <w:r>
        <w:rPr>
          <w:sz w:val="21"/>
          <w:lang w:eastAsia="zh-CN"/>
        </w:rPr>
        <w:t>数字权限使用格式：</w:t>
      </w:r>
    </w:p>
    <w:p>
      <w:pPr>
        <w:pStyle w:val="16"/>
        <w:numPr>
          <w:ilvl w:val="2"/>
          <w:numId w:val="45"/>
        </w:numPr>
        <w:tabs>
          <w:tab w:val="left" w:pos="1573"/>
          <w:tab w:val="left" w:pos="1574"/>
        </w:tabs>
        <w:spacing w:before="51"/>
        <w:ind w:left="1573" w:hanging="421"/>
        <w:rPr>
          <w:sz w:val="21"/>
          <w:lang w:eastAsia="zh-CN"/>
        </w:rPr>
      </w:pPr>
      <w:r>
        <w:rPr>
          <w:spacing w:val="1"/>
          <w:w w:val="95"/>
          <w:sz w:val="21"/>
          <w:lang w:eastAsia="zh-CN"/>
        </w:rPr>
        <w:t xml:space="preserve">这种使用方式中，规定数字 </w:t>
      </w:r>
      <w:r>
        <w:rPr>
          <w:rFonts w:ascii="Tahoma" w:hAnsi="Tahoma" w:eastAsia="Tahoma"/>
          <w:w w:val="95"/>
          <w:sz w:val="21"/>
          <w:lang w:eastAsia="zh-CN"/>
        </w:rPr>
        <w:t>4</w:t>
      </w:r>
      <w:r>
        <w:rPr>
          <w:w w:val="95"/>
          <w:sz w:val="21"/>
          <w:lang w:eastAsia="zh-CN"/>
        </w:rPr>
        <w:t>、</w:t>
      </w:r>
      <w:r>
        <w:rPr>
          <w:rFonts w:ascii="Tahoma" w:hAnsi="Tahoma" w:eastAsia="Tahoma"/>
          <w:w w:val="95"/>
          <w:sz w:val="21"/>
          <w:lang w:eastAsia="zh-CN"/>
        </w:rPr>
        <w:t>2</w:t>
      </w:r>
      <w:r>
        <w:rPr>
          <w:rFonts w:ascii="Tahoma" w:hAnsi="Tahoma" w:eastAsia="Tahoma"/>
          <w:spacing w:val="17"/>
          <w:w w:val="95"/>
          <w:sz w:val="21"/>
          <w:lang w:eastAsia="zh-CN"/>
        </w:rPr>
        <w:t xml:space="preserve"> </w:t>
      </w:r>
      <w:r>
        <w:rPr>
          <w:spacing w:val="10"/>
          <w:w w:val="95"/>
          <w:sz w:val="21"/>
          <w:lang w:eastAsia="zh-CN"/>
        </w:rPr>
        <w:t xml:space="preserve">和 </w:t>
      </w:r>
      <w:r>
        <w:rPr>
          <w:rFonts w:ascii="Tahoma" w:hAnsi="Tahoma" w:eastAsia="Tahoma"/>
          <w:w w:val="95"/>
          <w:sz w:val="21"/>
          <w:lang w:eastAsia="zh-CN"/>
        </w:rPr>
        <w:t>1</w:t>
      </w:r>
      <w:r>
        <w:rPr>
          <w:rFonts w:ascii="Tahoma" w:hAnsi="Tahoma" w:eastAsia="Tahoma"/>
          <w:spacing w:val="20"/>
          <w:w w:val="95"/>
          <w:sz w:val="21"/>
          <w:lang w:eastAsia="zh-CN"/>
        </w:rPr>
        <w:t xml:space="preserve"> </w:t>
      </w:r>
      <w:r>
        <w:rPr>
          <w:spacing w:val="4"/>
          <w:w w:val="95"/>
          <w:sz w:val="21"/>
          <w:lang w:eastAsia="zh-CN"/>
        </w:rPr>
        <w:t>表示读、写、执行权限，即</w:t>
      </w:r>
      <w:r>
        <w:rPr>
          <w:rFonts w:ascii="Tahoma" w:hAnsi="Tahoma" w:eastAsia="Tahoma"/>
          <w:w w:val="95"/>
          <w:sz w:val="21"/>
          <w:lang w:eastAsia="zh-CN"/>
        </w:rPr>
        <w:t>r=4,w=2,x=1</w:t>
      </w:r>
      <w:r>
        <w:rPr>
          <w:w w:val="95"/>
          <w:sz w:val="21"/>
          <w:lang w:eastAsia="zh-CN"/>
        </w:rPr>
        <w:t>。</w:t>
      </w:r>
    </w:p>
    <w:p>
      <w:pPr>
        <w:pStyle w:val="16"/>
        <w:numPr>
          <w:ilvl w:val="2"/>
          <w:numId w:val="45"/>
        </w:numPr>
        <w:tabs>
          <w:tab w:val="left" w:pos="1573"/>
          <w:tab w:val="left" w:pos="1574"/>
        </w:tabs>
        <w:spacing w:before="54" w:line="374" w:lineRule="exact"/>
        <w:ind w:left="1573" w:hanging="421"/>
        <w:rPr>
          <w:rFonts w:ascii="Tahoma" w:hAnsi="Tahoma" w:eastAsia="Tahoma"/>
          <w:sz w:val="21"/>
        </w:rPr>
      </w:pPr>
      <w:r>
        <w:rPr>
          <w:spacing w:val="-2"/>
          <w:sz w:val="21"/>
        </w:rPr>
        <w:t>例：</w:t>
      </w:r>
      <w:r>
        <w:rPr>
          <w:rFonts w:ascii="Tahoma" w:hAnsi="Tahoma" w:eastAsia="Tahoma"/>
          <w:w w:val="96"/>
          <w:sz w:val="21"/>
        </w:rPr>
        <w:t>r</w:t>
      </w:r>
      <w:r>
        <w:rPr>
          <w:rFonts w:ascii="Tahoma" w:hAnsi="Tahoma" w:eastAsia="Tahoma"/>
          <w:w w:val="94"/>
          <w:sz w:val="21"/>
        </w:rPr>
        <w:t>wx</w:t>
      </w:r>
      <w:r>
        <w:rPr>
          <w:rFonts w:ascii="Tahoma" w:hAnsi="Tahoma" w:eastAsia="Tahoma"/>
          <w:spacing w:val="-26"/>
          <w:sz w:val="21"/>
        </w:rPr>
        <w:t xml:space="preserve"> </w:t>
      </w:r>
      <w:r>
        <w:rPr>
          <w:rFonts w:ascii="Tahoma" w:hAnsi="Tahoma" w:eastAsia="Tahoma"/>
          <w:w w:val="68"/>
          <w:sz w:val="21"/>
        </w:rPr>
        <w:t>=</w:t>
      </w:r>
      <w:r>
        <w:rPr>
          <w:rFonts w:ascii="Tahoma" w:hAnsi="Tahoma" w:eastAsia="Tahoma"/>
          <w:spacing w:val="-25"/>
          <w:sz w:val="21"/>
        </w:rPr>
        <w:t xml:space="preserve"> </w:t>
      </w:r>
      <w:r>
        <w:rPr>
          <w:rFonts w:ascii="Tahoma" w:hAnsi="Tahoma" w:eastAsia="Tahoma"/>
          <w:spacing w:val="1"/>
          <w:w w:val="91"/>
          <w:sz w:val="21"/>
        </w:rPr>
        <w:t>7</w:t>
      </w:r>
      <w:r>
        <w:rPr>
          <w:spacing w:val="-3"/>
          <w:sz w:val="21"/>
        </w:rPr>
        <w:t>（</w:t>
      </w:r>
      <w:r>
        <w:rPr>
          <w:rFonts w:ascii="Tahoma" w:hAnsi="Tahoma" w:eastAsia="Tahoma"/>
          <w:w w:val="78"/>
          <w:sz w:val="21"/>
        </w:rPr>
        <w:t>4</w:t>
      </w:r>
      <w:r>
        <w:rPr>
          <w:rFonts w:ascii="Tahoma" w:hAnsi="Tahoma" w:eastAsia="Tahoma"/>
          <w:spacing w:val="-2"/>
          <w:w w:val="78"/>
          <w:sz w:val="21"/>
        </w:rPr>
        <w:t>+</w:t>
      </w:r>
      <w:r>
        <w:rPr>
          <w:rFonts w:ascii="Tahoma" w:hAnsi="Tahoma" w:eastAsia="Tahoma"/>
          <w:w w:val="78"/>
          <w:sz w:val="21"/>
        </w:rPr>
        <w:t>2</w:t>
      </w:r>
      <w:r>
        <w:rPr>
          <w:rFonts w:ascii="Tahoma" w:hAnsi="Tahoma" w:eastAsia="Tahoma"/>
          <w:spacing w:val="-2"/>
          <w:w w:val="78"/>
          <w:sz w:val="21"/>
        </w:rPr>
        <w:t>+</w:t>
      </w:r>
      <w:r>
        <w:rPr>
          <w:rFonts w:ascii="Tahoma" w:hAnsi="Tahoma" w:eastAsia="Tahoma"/>
          <w:spacing w:val="1"/>
          <w:w w:val="91"/>
          <w:sz w:val="21"/>
        </w:rPr>
        <w:t>1</w:t>
      </w:r>
      <w:r>
        <w:rPr>
          <w:spacing w:val="-108"/>
          <w:sz w:val="21"/>
        </w:rPr>
        <w:t>）</w:t>
      </w:r>
      <w:r>
        <w:rPr>
          <w:sz w:val="21"/>
        </w:rPr>
        <w:t>；</w:t>
      </w:r>
      <w:r>
        <w:rPr>
          <w:rFonts w:ascii="Tahoma" w:hAnsi="Tahoma" w:eastAsia="Tahoma"/>
          <w:w w:val="96"/>
          <w:sz w:val="21"/>
        </w:rPr>
        <w:t>r</w:t>
      </w:r>
      <w:r>
        <w:rPr>
          <w:rFonts w:ascii="Tahoma" w:hAnsi="Tahoma" w:eastAsia="Tahoma"/>
          <w:w w:val="97"/>
          <w:sz w:val="21"/>
        </w:rPr>
        <w:t>w</w:t>
      </w:r>
      <w:r>
        <w:rPr>
          <w:rFonts w:ascii="Tahoma" w:hAnsi="Tahoma" w:eastAsia="Tahoma"/>
          <w:spacing w:val="-26"/>
          <w:sz w:val="21"/>
        </w:rPr>
        <w:t xml:space="preserve"> </w:t>
      </w:r>
      <w:r>
        <w:rPr>
          <w:rFonts w:ascii="Tahoma" w:hAnsi="Tahoma" w:eastAsia="Tahoma"/>
          <w:w w:val="68"/>
          <w:sz w:val="21"/>
        </w:rPr>
        <w:t>=</w:t>
      </w:r>
      <w:r>
        <w:rPr>
          <w:rFonts w:ascii="Tahoma" w:hAnsi="Tahoma" w:eastAsia="Tahoma"/>
          <w:spacing w:val="-25"/>
          <w:sz w:val="21"/>
        </w:rPr>
        <w:t xml:space="preserve"> </w:t>
      </w:r>
      <w:r>
        <w:rPr>
          <w:rFonts w:ascii="Tahoma" w:hAnsi="Tahoma" w:eastAsia="Tahoma"/>
          <w:spacing w:val="-2"/>
          <w:w w:val="91"/>
          <w:sz w:val="21"/>
        </w:rPr>
        <w:t>6</w:t>
      </w:r>
      <w:r>
        <w:rPr>
          <w:sz w:val="21"/>
        </w:rPr>
        <w:t>（</w:t>
      </w:r>
      <w:r>
        <w:rPr>
          <w:rFonts w:ascii="Tahoma" w:hAnsi="Tahoma" w:eastAsia="Tahoma"/>
          <w:spacing w:val="-2"/>
          <w:w w:val="91"/>
          <w:sz w:val="21"/>
        </w:rPr>
        <w:t>4</w:t>
      </w:r>
      <w:r>
        <w:rPr>
          <w:rFonts w:ascii="Tahoma" w:hAnsi="Tahoma" w:eastAsia="Tahoma"/>
          <w:w w:val="78"/>
          <w:sz w:val="21"/>
        </w:rPr>
        <w:t>+</w:t>
      </w:r>
      <w:r>
        <w:rPr>
          <w:rFonts w:ascii="Tahoma" w:hAnsi="Tahoma" w:eastAsia="Tahoma"/>
          <w:spacing w:val="1"/>
          <w:w w:val="78"/>
          <w:sz w:val="21"/>
        </w:rPr>
        <w:t>2</w:t>
      </w:r>
      <w:r>
        <w:rPr>
          <w:spacing w:val="-108"/>
          <w:sz w:val="21"/>
        </w:rPr>
        <w:t>）</w:t>
      </w:r>
      <w:r>
        <w:rPr>
          <w:sz w:val="21"/>
        </w:rPr>
        <w:t>；</w:t>
      </w:r>
      <w:r>
        <w:rPr>
          <w:rFonts w:ascii="Tahoma" w:hAnsi="Tahoma" w:eastAsia="Tahoma"/>
          <w:spacing w:val="1"/>
          <w:w w:val="96"/>
          <w:sz w:val="21"/>
        </w:rPr>
        <w:t>r</w:t>
      </w:r>
      <w:r>
        <w:rPr>
          <w:rFonts w:ascii="Tahoma" w:hAnsi="Tahoma" w:eastAsia="Tahoma"/>
          <w:spacing w:val="-1"/>
          <w:w w:val="86"/>
          <w:sz w:val="21"/>
        </w:rPr>
        <w:t>-</w:t>
      </w:r>
      <w:r>
        <w:rPr>
          <w:rFonts w:ascii="Tahoma" w:hAnsi="Tahoma" w:eastAsia="Tahoma"/>
          <w:w w:val="90"/>
          <w:sz w:val="21"/>
        </w:rPr>
        <w:t>x</w:t>
      </w:r>
      <w:r>
        <w:rPr>
          <w:rFonts w:ascii="Tahoma" w:hAnsi="Tahoma" w:eastAsia="Tahoma"/>
          <w:spacing w:val="-26"/>
          <w:sz w:val="21"/>
        </w:rPr>
        <w:t xml:space="preserve"> </w:t>
      </w:r>
      <w:r>
        <w:rPr>
          <w:rFonts w:ascii="Tahoma" w:hAnsi="Tahoma" w:eastAsia="Tahoma"/>
          <w:w w:val="68"/>
          <w:sz w:val="21"/>
        </w:rPr>
        <w:t>=</w:t>
      </w:r>
      <w:r>
        <w:rPr>
          <w:rFonts w:ascii="Tahoma" w:hAnsi="Tahoma" w:eastAsia="Tahoma"/>
          <w:spacing w:val="-25"/>
          <w:sz w:val="21"/>
        </w:rPr>
        <w:t xml:space="preserve"> </w:t>
      </w:r>
      <w:r>
        <w:rPr>
          <w:rFonts w:ascii="Tahoma" w:hAnsi="Tahoma" w:eastAsia="Tahoma"/>
          <w:w w:val="91"/>
          <w:sz w:val="21"/>
        </w:rPr>
        <w:t>5</w:t>
      </w:r>
      <w:r>
        <w:rPr>
          <w:rFonts w:ascii="Tahoma" w:hAnsi="Tahoma" w:eastAsia="Tahoma"/>
          <w:spacing w:val="-14"/>
          <w:sz w:val="21"/>
        </w:rPr>
        <w:t xml:space="preserve">  </w:t>
      </w:r>
      <w:r>
        <w:rPr>
          <w:sz w:val="21"/>
        </w:rPr>
        <w:t>（</w:t>
      </w:r>
      <w:r>
        <w:rPr>
          <w:rFonts w:ascii="Tahoma" w:hAnsi="Tahoma" w:eastAsia="Tahoma"/>
          <w:spacing w:val="-2"/>
          <w:w w:val="91"/>
          <w:sz w:val="21"/>
        </w:rPr>
        <w:t>4</w:t>
      </w:r>
      <w:r>
        <w:rPr>
          <w:rFonts w:ascii="Tahoma" w:hAnsi="Tahoma" w:eastAsia="Tahoma"/>
          <w:w w:val="78"/>
          <w:sz w:val="21"/>
        </w:rPr>
        <w:t>+</w:t>
      </w:r>
      <w:r>
        <w:rPr>
          <w:rFonts w:ascii="Tahoma" w:hAnsi="Tahoma" w:eastAsia="Tahoma"/>
          <w:spacing w:val="-2"/>
          <w:w w:val="78"/>
          <w:sz w:val="21"/>
        </w:rPr>
        <w:t>0</w:t>
      </w:r>
      <w:r>
        <w:rPr>
          <w:rFonts w:ascii="Tahoma" w:hAnsi="Tahoma" w:eastAsia="Tahoma"/>
          <w:w w:val="78"/>
          <w:sz w:val="21"/>
        </w:rPr>
        <w:t>+</w:t>
      </w:r>
      <w:r>
        <w:rPr>
          <w:rFonts w:ascii="Tahoma" w:hAnsi="Tahoma" w:eastAsia="Tahoma"/>
          <w:spacing w:val="-2"/>
          <w:w w:val="78"/>
          <w:sz w:val="21"/>
        </w:rPr>
        <w:t>1</w:t>
      </w:r>
      <w:r>
        <w:rPr>
          <w:spacing w:val="-108"/>
          <w:sz w:val="21"/>
        </w:rPr>
        <w:t>）</w:t>
      </w:r>
      <w:r>
        <w:rPr>
          <w:sz w:val="21"/>
        </w:rPr>
        <w:t>；</w:t>
      </w:r>
      <w:r>
        <w:rPr>
          <w:rFonts w:ascii="Tahoma" w:hAnsi="Tahoma" w:eastAsia="Tahoma"/>
          <w:spacing w:val="1"/>
          <w:w w:val="96"/>
          <w:sz w:val="21"/>
        </w:rPr>
        <w:t>r</w:t>
      </w:r>
      <w:r>
        <w:rPr>
          <w:rFonts w:ascii="Tahoma" w:hAnsi="Tahoma" w:eastAsia="Tahoma"/>
          <w:spacing w:val="-1"/>
          <w:w w:val="86"/>
          <w:sz w:val="21"/>
        </w:rPr>
        <w:t>--</w:t>
      </w:r>
      <w:r>
        <w:rPr>
          <w:rFonts w:ascii="Tahoma" w:hAnsi="Tahoma" w:eastAsia="Tahoma"/>
          <w:spacing w:val="-26"/>
          <w:sz w:val="21"/>
        </w:rPr>
        <w:t xml:space="preserve"> </w:t>
      </w:r>
      <w:r>
        <w:rPr>
          <w:rFonts w:ascii="Tahoma" w:hAnsi="Tahoma" w:eastAsia="Tahoma"/>
          <w:w w:val="68"/>
          <w:sz w:val="21"/>
        </w:rPr>
        <w:t>=</w:t>
      </w:r>
      <w:r>
        <w:rPr>
          <w:rFonts w:ascii="Tahoma" w:hAnsi="Tahoma" w:eastAsia="Tahoma"/>
          <w:spacing w:val="-25"/>
          <w:sz w:val="21"/>
        </w:rPr>
        <w:t xml:space="preserve"> </w:t>
      </w:r>
      <w:r>
        <w:rPr>
          <w:rFonts w:ascii="Tahoma" w:hAnsi="Tahoma" w:eastAsia="Tahoma"/>
          <w:w w:val="91"/>
          <w:sz w:val="21"/>
        </w:rPr>
        <w:t>4</w:t>
      </w:r>
      <w:r>
        <w:rPr>
          <w:spacing w:val="-3"/>
          <w:sz w:val="21"/>
        </w:rPr>
        <w:t>（</w:t>
      </w:r>
      <w:r>
        <w:rPr>
          <w:rFonts w:ascii="Tahoma" w:hAnsi="Tahoma" w:eastAsia="Tahoma"/>
          <w:w w:val="78"/>
          <w:sz w:val="21"/>
        </w:rPr>
        <w:t>4</w:t>
      </w:r>
      <w:r>
        <w:rPr>
          <w:rFonts w:ascii="Tahoma" w:hAnsi="Tahoma" w:eastAsia="Tahoma"/>
          <w:spacing w:val="-2"/>
          <w:w w:val="78"/>
          <w:sz w:val="21"/>
        </w:rPr>
        <w:t>+</w:t>
      </w:r>
      <w:r>
        <w:rPr>
          <w:rFonts w:ascii="Tahoma" w:hAnsi="Tahoma" w:eastAsia="Tahoma"/>
          <w:w w:val="78"/>
          <w:sz w:val="21"/>
        </w:rPr>
        <w:t>0</w:t>
      </w:r>
      <w:r>
        <w:rPr>
          <w:rFonts w:ascii="Tahoma" w:hAnsi="Tahoma" w:eastAsia="Tahoma"/>
          <w:spacing w:val="-2"/>
          <w:w w:val="78"/>
          <w:sz w:val="21"/>
        </w:rPr>
        <w:t>+</w:t>
      </w:r>
      <w:r>
        <w:rPr>
          <w:rFonts w:ascii="Tahoma" w:hAnsi="Tahoma" w:eastAsia="Tahoma"/>
          <w:w w:val="91"/>
          <w:sz w:val="21"/>
        </w:rPr>
        <w:t>0</w:t>
      </w:r>
      <w:r>
        <w:rPr>
          <w:spacing w:val="-108"/>
          <w:sz w:val="21"/>
        </w:rPr>
        <w:t>）</w:t>
      </w:r>
      <w:r>
        <w:rPr>
          <w:sz w:val="21"/>
        </w:rPr>
        <w:t>；</w:t>
      </w:r>
      <w:r>
        <w:rPr>
          <w:rFonts w:ascii="Tahoma" w:hAnsi="Tahoma" w:eastAsia="Tahoma"/>
          <w:spacing w:val="-1"/>
          <w:w w:val="86"/>
          <w:sz w:val="21"/>
        </w:rPr>
        <w:t>--</w:t>
      </w:r>
      <w:r>
        <w:rPr>
          <w:rFonts w:ascii="Tahoma" w:hAnsi="Tahoma" w:eastAsia="Tahoma"/>
          <w:w w:val="90"/>
          <w:sz w:val="21"/>
        </w:rPr>
        <w:t>x</w:t>
      </w:r>
      <w:r>
        <w:rPr>
          <w:rFonts w:ascii="Tahoma" w:hAnsi="Tahoma" w:eastAsia="Tahoma"/>
          <w:spacing w:val="-24"/>
          <w:sz w:val="21"/>
        </w:rPr>
        <w:t xml:space="preserve"> </w:t>
      </w:r>
      <w:r>
        <w:rPr>
          <w:rFonts w:ascii="Tahoma" w:hAnsi="Tahoma" w:eastAsia="Tahoma"/>
          <w:w w:val="68"/>
          <w:sz w:val="21"/>
        </w:rPr>
        <w:t>=</w:t>
      </w:r>
      <w:r>
        <w:rPr>
          <w:rFonts w:ascii="Tahoma" w:hAnsi="Tahoma" w:eastAsia="Tahoma"/>
          <w:spacing w:val="-25"/>
          <w:sz w:val="21"/>
        </w:rPr>
        <w:t xml:space="preserve"> </w:t>
      </w:r>
      <w:r>
        <w:rPr>
          <w:rFonts w:ascii="Tahoma" w:hAnsi="Tahoma" w:eastAsia="Tahoma"/>
          <w:w w:val="91"/>
          <w:sz w:val="21"/>
        </w:rPr>
        <w:t>1</w:t>
      </w:r>
    </w:p>
    <w:p>
      <w:pPr>
        <w:pStyle w:val="9"/>
        <w:spacing w:line="374" w:lineRule="exact"/>
        <w:ind w:left="1573"/>
        <w:rPr>
          <w:lang w:eastAsia="zh-CN"/>
        </w:rPr>
      </w:pPr>
      <w:r>
        <w:rPr>
          <w:lang w:eastAsia="zh-CN"/>
        </w:rPr>
        <w:t>（</w:t>
      </w:r>
      <w:r>
        <w:rPr>
          <w:rFonts w:ascii="Tahoma" w:eastAsia="Tahoma"/>
          <w:spacing w:val="-2"/>
          <w:w w:val="91"/>
          <w:lang w:eastAsia="zh-CN"/>
        </w:rPr>
        <w:t>0</w:t>
      </w:r>
      <w:r>
        <w:rPr>
          <w:rFonts w:ascii="Tahoma" w:eastAsia="Tahoma"/>
          <w:w w:val="78"/>
          <w:lang w:eastAsia="zh-CN"/>
        </w:rPr>
        <w:t>+</w:t>
      </w:r>
      <w:r>
        <w:rPr>
          <w:rFonts w:ascii="Tahoma" w:eastAsia="Tahoma"/>
          <w:spacing w:val="-2"/>
          <w:w w:val="78"/>
          <w:lang w:eastAsia="zh-CN"/>
        </w:rPr>
        <w:t>0</w:t>
      </w:r>
      <w:r>
        <w:rPr>
          <w:rFonts w:ascii="Tahoma" w:eastAsia="Tahoma"/>
          <w:w w:val="78"/>
          <w:lang w:eastAsia="zh-CN"/>
        </w:rPr>
        <w:t>+</w:t>
      </w:r>
      <w:r>
        <w:rPr>
          <w:rFonts w:ascii="Tahoma" w:eastAsia="Tahoma"/>
          <w:spacing w:val="1"/>
          <w:w w:val="78"/>
          <w:lang w:eastAsia="zh-CN"/>
        </w:rPr>
        <w:t>1</w:t>
      </w:r>
      <w:r>
        <w:rPr>
          <w:spacing w:val="-108"/>
          <w:lang w:eastAsia="zh-CN"/>
        </w:rPr>
        <w:t>）；</w:t>
      </w:r>
    </w:p>
    <w:p>
      <w:pPr>
        <w:pStyle w:val="9"/>
        <w:spacing w:before="73" w:line="223" w:lineRule="auto"/>
        <w:ind w:left="1153" w:right="392"/>
        <w:jc w:val="both"/>
      </w:pPr>
      <w:r>
        <w:rPr>
          <w:spacing w:val="2"/>
          <w:w w:val="95"/>
          <w:lang w:eastAsia="zh-CN"/>
        </w:rPr>
        <w:t>每个文件都可以针对三个粒度，设置不同的</w:t>
      </w:r>
      <w:r>
        <w:rPr>
          <w:rFonts w:ascii="Tahoma" w:eastAsia="Tahoma"/>
          <w:w w:val="95"/>
          <w:lang w:eastAsia="zh-CN"/>
        </w:rPr>
        <w:t>rwx(</w:t>
      </w:r>
      <w:r>
        <w:rPr>
          <w:w w:val="95"/>
          <w:lang w:eastAsia="zh-CN"/>
        </w:rPr>
        <w:t>读写执行</w:t>
      </w:r>
      <w:r>
        <w:rPr>
          <w:rFonts w:ascii="Tahoma" w:eastAsia="Tahoma"/>
          <w:w w:val="95"/>
          <w:lang w:eastAsia="zh-CN"/>
        </w:rPr>
        <w:t>)</w:t>
      </w:r>
      <w:r>
        <w:rPr>
          <w:w w:val="95"/>
          <w:lang w:eastAsia="zh-CN"/>
        </w:rPr>
        <w:t>权限。即我们可以用用三个</w:t>
      </w:r>
      <w:r>
        <w:rPr>
          <w:spacing w:val="67"/>
          <w:lang w:eastAsia="zh-CN"/>
        </w:rPr>
        <w:t xml:space="preserve"> </w:t>
      </w:r>
      <w:r>
        <w:rPr>
          <w:rFonts w:ascii="Tahoma" w:eastAsia="Tahoma"/>
          <w:w w:val="95"/>
          <w:lang w:eastAsia="zh-CN"/>
        </w:rPr>
        <w:t>8</w:t>
      </w:r>
      <w:r>
        <w:rPr>
          <w:rFonts w:ascii="Tahoma" w:eastAsia="Tahoma"/>
          <w:spacing w:val="131"/>
          <w:lang w:eastAsia="zh-CN"/>
        </w:rPr>
        <w:t xml:space="preserve"> </w:t>
      </w:r>
      <w:r>
        <w:rPr>
          <w:w w:val="95"/>
          <w:lang w:eastAsia="zh-CN"/>
        </w:rPr>
        <w:t>进制数字分别表示 拥有者</w:t>
      </w:r>
      <w:r>
        <w:rPr>
          <w:spacing w:val="85"/>
          <w:lang w:eastAsia="zh-CN"/>
        </w:rPr>
        <w:t xml:space="preserve"> </w:t>
      </w:r>
      <w:r>
        <w:rPr>
          <w:w w:val="95"/>
          <w:lang w:eastAsia="zh-CN"/>
        </w:rPr>
        <w:t>、群组</w:t>
      </w:r>
      <w:r>
        <w:rPr>
          <w:spacing w:val="82"/>
          <w:lang w:eastAsia="zh-CN"/>
        </w:rPr>
        <w:t xml:space="preserve"> </w:t>
      </w:r>
      <w:r>
        <w:rPr>
          <w:w w:val="95"/>
          <w:lang w:eastAsia="zh-CN"/>
        </w:rPr>
        <w:t>、其它组</w:t>
      </w:r>
      <w:r>
        <w:rPr>
          <w:rFonts w:ascii="Tahoma" w:eastAsia="Tahoma"/>
          <w:spacing w:val="-3"/>
          <w:w w:val="95"/>
          <w:lang w:eastAsia="zh-CN"/>
        </w:rPr>
        <w:t xml:space="preserve">( </w:t>
      </w:r>
      <w:r>
        <w:rPr>
          <w:rFonts w:ascii="Tahoma" w:eastAsia="Tahoma"/>
          <w:w w:val="95"/>
          <w:lang w:eastAsia="zh-CN"/>
        </w:rPr>
        <w:t>u</w:t>
      </w:r>
      <w:r>
        <w:rPr>
          <w:w w:val="95"/>
          <w:lang w:eastAsia="zh-CN"/>
        </w:rPr>
        <w:t>、</w:t>
      </w:r>
      <w:r>
        <w:rPr>
          <w:spacing w:val="86"/>
          <w:lang w:eastAsia="zh-CN"/>
        </w:rPr>
        <w:t xml:space="preserve"> </w:t>
      </w:r>
      <w:r>
        <w:rPr>
          <w:rFonts w:ascii="Tahoma" w:eastAsia="Tahoma"/>
          <w:w w:val="95"/>
          <w:lang w:eastAsia="zh-CN"/>
        </w:rPr>
        <w:t>g</w:t>
      </w:r>
      <w:r>
        <w:rPr>
          <w:rFonts w:ascii="Tahoma" w:eastAsia="Tahoma"/>
          <w:spacing w:val="78"/>
          <w:lang w:eastAsia="zh-CN"/>
        </w:rPr>
        <w:t xml:space="preserve"> </w:t>
      </w:r>
      <w:r>
        <w:rPr>
          <w:w w:val="95"/>
          <w:lang w:eastAsia="zh-CN"/>
        </w:rPr>
        <w:t>、</w:t>
      </w:r>
      <w:r>
        <w:rPr>
          <w:rFonts w:ascii="Tahoma" w:eastAsia="Tahoma"/>
          <w:w w:val="95"/>
          <w:lang w:eastAsia="zh-CN"/>
        </w:rPr>
        <w:t>o)</w:t>
      </w:r>
      <w:r>
        <w:rPr>
          <w:spacing w:val="1"/>
          <w:w w:val="95"/>
          <w:lang w:eastAsia="zh-CN"/>
        </w:rPr>
        <w:t xml:space="preserve">的权限详情，并用 </w:t>
      </w:r>
      <w:r>
        <w:rPr>
          <w:rFonts w:ascii="Tahoma" w:eastAsia="Tahoma"/>
          <w:w w:val="95"/>
          <w:lang w:eastAsia="zh-CN"/>
        </w:rPr>
        <w:t>chmod</w:t>
      </w:r>
      <w:r>
        <w:rPr>
          <w:rFonts w:ascii="Tahoma" w:eastAsia="Tahoma"/>
          <w:spacing w:val="13"/>
          <w:w w:val="95"/>
          <w:lang w:eastAsia="zh-CN"/>
        </w:rPr>
        <w:t xml:space="preserve"> </w:t>
      </w:r>
      <w:r>
        <w:rPr>
          <w:spacing w:val="2"/>
          <w:w w:val="95"/>
          <w:lang w:eastAsia="zh-CN"/>
        </w:rPr>
        <w:t xml:space="preserve">直接加三个 </w:t>
      </w:r>
      <w:r>
        <w:rPr>
          <w:rFonts w:ascii="Tahoma" w:eastAsia="Tahoma"/>
          <w:w w:val="95"/>
          <w:lang w:eastAsia="zh-CN"/>
        </w:rPr>
        <w:t>8</w:t>
      </w:r>
      <w:r>
        <w:rPr>
          <w:rFonts w:ascii="Tahoma" w:eastAsia="Tahoma"/>
          <w:spacing w:val="1"/>
          <w:w w:val="95"/>
          <w:lang w:eastAsia="zh-CN"/>
        </w:rPr>
        <w:t xml:space="preserve"> </w:t>
      </w:r>
      <w:r>
        <w:rPr>
          <w:lang w:eastAsia="zh-CN"/>
        </w:rPr>
        <w:t>进制数字的方式直接改变文件权限。</w:t>
      </w:r>
      <w:r>
        <w:t>语法格式为 ：</w:t>
      </w:r>
    </w:p>
    <w:p>
      <w:pPr>
        <w:pStyle w:val="9"/>
        <w:spacing w:before="15"/>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chmod</w:t>
            </w:r>
            <w:r>
              <w:rPr>
                <w:spacing w:val="-10"/>
                <w:w w:val="90"/>
                <w:sz w:val="18"/>
              </w:rPr>
              <w:t xml:space="preserve"> </w:t>
            </w:r>
            <w:r>
              <w:rPr>
                <w:w w:val="90"/>
                <w:sz w:val="18"/>
              </w:rPr>
              <w:t>&lt;abc&gt;</w:t>
            </w:r>
            <w:r>
              <w:rPr>
                <w:spacing w:val="-11"/>
                <w:w w:val="90"/>
                <w:sz w:val="18"/>
              </w:rPr>
              <w:t xml:space="preserve"> </w:t>
            </w:r>
            <w:r>
              <w:rPr>
                <w:w w:val="90"/>
                <w:sz w:val="18"/>
              </w:rPr>
              <w:t>file...</w:t>
            </w:r>
          </w:p>
        </w:tc>
      </w:tr>
    </w:tbl>
    <w:p>
      <w:pPr>
        <w:rPr>
          <w:sz w:val="18"/>
        </w:rPr>
        <w:sectPr>
          <w:pgSz w:w="11910" w:h="16840"/>
          <w:pgMar w:top="1300" w:right="880" w:bottom="280" w:left="1000" w:header="567" w:footer="0" w:gutter="0"/>
          <w:cols w:space="720" w:num="1"/>
        </w:sectPr>
      </w:pPr>
    </w:p>
    <w:p>
      <w:pPr>
        <w:pStyle w:val="9"/>
        <w:spacing w:before="13"/>
        <w:rPr>
          <w:sz w:val="17"/>
        </w:rPr>
      </w:pPr>
    </w:p>
    <w:p>
      <w:pPr>
        <w:pStyle w:val="9"/>
        <w:spacing w:before="66" w:line="223" w:lineRule="auto"/>
        <w:ind w:left="1153" w:right="260"/>
      </w:pPr>
      <w:r>
        <w:rPr>
          <w:w w:val="95"/>
        </w:rPr>
        <w:t>其中，</w:t>
      </w:r>
      <w:r>
        <w:rPr>
          <w:rFonts w:ascii="Tahoma" w:eastAsia="Tahoma"/>
          <w:w w:val="95"/>
        </w:rPr>
        <w:t>a,b,c</w:t>
      </w:r>
      <w:r>
        <w:rPr>
          <w:rFonts w:ascii="Tahoma" w:eastAsia="Tahoma"/>
          <w:spacing w:val="80"/>
        </w:rPr>
        <w:t xml:space="preserve"> </w:t>
      </w:r>
      <w:r>
        <w:rPr>
          <w:w w:val="95"/>
        </w:rPr>
        <w:t>各为一个数字，分别代表</w:t>
      </w:r>
      <w:r>
        <w:rPr>
          <w:spacing w:val="85"/>
        </w:rPr>
        <w:t xml:space="preserve"> </w:t>
      </w:r>
      <w:r>
        <w:rPr>
          <w:rFonts w:ascii="Tahoma" w:eastAsia="Tahoma"/>
          <w:w w:val="95"/>
        </w:rPr>
        <w:t>User</w:t>
      </w:r>
      <w:r>
        <w:rPr>
          <w:w w:val="95"/>
        </w:rPr>
        <w:t>、</w:t>
      </w:r>
      <w:r>
        <w:rPr>
          <w:rFonts w:ascii="Tahoma" w:eastAsia="Tahoma"/>
          <w:w w:val="95"/>
        </w:rPr>
        <w:t>Group</w:t>
      </w:r>
      <w:r>
        <w:rPr>
          <w:w w:val="95"/>
        </w:rPr>
        <w:t>、及</w:t>
      </w:r>
      <w:r>
        <w:rPr>
          <w:spacing w:val="86"/>
        </w:rPr>
        <w:t xml:space="preserve"> </w:t>
      </w:r>
      <w:r>
        <w:rPr>
          <w:rFonts w:ascii="Tahoma" w:eastAsia="Tahoma"/>
          <w:w w:val="95"/>
        </w:rPr>
        <w:t>Other</w:t>
      </w:r>
      <w:r>
        <w:rPr>
          <w:rFonts w:ascii="Tahoma" w:eastAsia="Tahoma"/>
          <w:spacing w:val="79"/>
        </w:rPr>
        <w:t xml:space="preserve"> </w:t>
      </w:r>
      <w:r>
        <w:rPr>
          <w:w w:val="95"/>
        </w:rPr>
        <w:t>的权限，相当于简化版的</w:t>
      </w:r>
      <w:r>
        <w:rPr>
          <w:spacing w:val="1"/>
          <w:w w:val="95"/>
        </w:rPr>
        <w:t xml:space="preserve"> </w:t>
      </w:r>
      <w:r>
        <w:rPr>
          <w:rFonts w:ascii="Tahoma" w:eastAsia="Tahoma"/>
          <w:w w:val="95"/>
        </w:rPr>
        <w:t>chmod</w:t>
      </w:r>
      <w:r>
        <w:rPr>
          <w:rFonts w:ascii="Tahoma" w:eastAsia="Tahoma"/>
          <w:spacing w:val="-4"/>
          <w:w w:val="95"/>
        </w:rPr>
        <w:t xml:space="preserve"> </w:t>
      </w:r>
      <w:r>
        <w:rPr>
          <w:rFonts w:ascii="Tahoma" w:eastAsia="Tahoma"/>
          <w:w w:val="95"/>
        </w:rPr>
        <w:t>u=</w:t>
      </w:r>
      <w:r>
        <w:rPr>
          <w:w w:val="95"/>
        </w:rPr>
        <w:t>权限</w:t>
      </w:r>
      <w:r>
        <w:rPr>
          <w:rFonts w:ascii="Tahoma" w:eastAsia="Tahoma"/>
          <w:w w:val="95"/>
        </w:rPr>
        <w:t>,g=</w:t>
      </w:r>
      <w:r>
        <w:rPr>
          <w:w w:val="95"/>
        </w:rPr>
        <w:t>权限</w:t>
      </w:r>
      <w:r>
        <w:rPr>
          <w:rFonts w:ascii="Tahoma" w:eastAsia="Tahoma"/>
          <w:w w:val="95"/>
        </w:rPr>
        <w:t>,o=</w:t>
      </w:r>
      <w:r>
        <w:rPr>
          <w:spacing w:val="10"/>
          <w:w w:val="95"/>
        </w:rPr>
        <w:t xml:space="preserve">权限 </w:t>
      </w:r>
      <w:r>
        <w:rPr>
          <w:rFonts w:ascii="Tahoma" w:eastAsia="Tahoma"/>
          <w:w w:val="95"/>
        </w:rPr>
        <w:t>file...</w:t>
      </w:r>
      <w:r>
        <w:rPr>
          <w:spacing w:val="1"/>
          <w:w w:val="95"/>
        </w:rPr>
        <w:t xml:space="preserve">，而此处的权限将用 </w:t>
      </w:r>
      <w:r>
        <w:rPr>
          <w:rFonts w:ascii="Tahoma" w:eastAsia="Tahoma"/>
          <w:w w:val="95"/>
        </w:rPr>
        <w:t>8</w:t>
      </w:r>
      <w:r>
        <w:rPr>
          <w:rFonts w:ascii="Tahoma" w:eastAsia="Tahoma"/>
          <w:spacing w:val="14"/>
          <w:w w:val="95"/>
        </w:rPr>
        <w:t xml:space="preserve"> </w:t>
      </w:r>
      <w:r>
        <w:rPr>
          <w:spacing w:val="1"/>
          <w:w w:val="95"/>
        </w:rPr>
        <w:t xml:space="preserve">进制的数字来表示 </w:t>
      </w:r>
      <w:r>
        <w:rPr>
          <w:rFonts w:ascii="Tahoma" w:eastAsia="Tahoma"/>
          <w:w w:val="95"/>
        </w:rPr>
        <w:t>User</w:t>
      </w:r>
      <w:r>
        <w:rPr>
          <w:w w:val="95"/>
        </w:rPr>
        <w:t>、</w:t>
      </w:r>
      <w:r>
        <w:rPr>
          <w:rFonts w:ascii="Tahoma" w:eastAsia="Tahoma"/>
          <w:w w:val="95"/>
        </w:rPr>
        <w:t>Group</w:t>
      </w:r>
      <w:r>
        <w:rPr>
          <w:w w:val="95"/>
        </w:rPr>
        <w:t>、及</w:t>
      </w:r>
      <w:r>
        <w:rPr>
          <w:rFonts w:ascii="Tahoma" w:eastAsia="Tahoma"/>
        </w:rPr>
        <w:t>Other</w:t>
      </w:r>
      <w:r>
        <w:rPr>
          <w:rFonts w:ascii="Tahoma" w:eastAsia="Tahoma"/>
          <w:spacing w:val="-15"/>
        </w:rPr>
        <w:t xml:space="preserve"> </w:t>
      </w:r>
      <w:r>
        <w:t>的读、写、执行权限。</w:t>
      </w:r>
    </w:p>
    <w:p>
      <w:pPr>
        <w:pStyle w:val="9"/>
        <w:spacing w:before="60"/>
        <w:ind w:left="1153"/>
      </w:pPr>
      <w:r>
        <w:t>命令示例：</w:t>
      </w:r>
    </w:p>
    <w:p>
      <w:pPr>
        <w:pStyle w:val="16"/>
        <w:numPr>
          <w:ilvl w:val="2"/>
          <w:numId w:val="45"/>
        </w:numPr>
        <w:tabs>
          <w:tab w:val="left" w:pos="1573"/>
          <w:tab w:val="left" w:pos="1574"/>
        </w:tabs>
        <w:spacing w:before="55"/>
        <w:ind w:left="1573" w:hanging="421"/>
        <w:rPr>
          <w:sz w:val="21"/>
        </w:rPr>
      </w:pPr>
      <w:r>
        <w:rPr>
          <w:sz w:val="21"/>
        </w:rPr>
        <w:t>赋予</w:t>
      </w:r>
      <w:r>
        <w:rPr>
          <w:spacing w:val="-10"/>
          <w:sz w:val="21"/>
        </w:rPr>
        <w:t xml:space="preserve"> </w:t>
      </w:r>
      <w:r>
        <w:rPr>
          <w:rFonts w:ascii="Tahoma" w:hAnsi="Tahoma" w:eastAsia="Tahoma"/>
          <w:w w:val="103"/>
          <w:sz w:val="21"/>
        </w:rPr>
        <w:t>c</w:t>
      </w:r>
      <w:r>
        <w:rPr>
          <w:rFonts w:ascii="Tahoma" w:hAnsi="Tahoma" w:eastAsia="Tahoma"/>
          <w:spacing w:val="-2"/>
          <w:w w:val="103"/>
          <w:sz w:val="21"/>
        </w:rPr>
        <w:t>l</w:t>
      </w:r>
      <w:r>
        <w:rPr>
          <w:rFonts w:ascii="Tahoma" w:hAnsi="Tahoma" w:eastAsia="Tahoma"/>
          <w:spacing w:val="-3"/>
          <w:w w:val="98"/>
          <w:sz w:val="21"/>
        </w:rPr>
        <w:t>u</w:t>
      </w:r>
      <w:r>
        <w:rPr>
          <w:rFonts w:ascii="Tahoma" w:hAnsi="Tahoma" w:eastAsia="Tahoma"/>
          <w:w w:val="97"/>
          <w:sz w:val="21"/>
        </w:rPr>
        <w:t>t</w:t>
      </w:r>
      <w:r>
        <w:rPr>
          <w:rFonts w:ascii="Tahoma" w:hAnsi="Tahoma" w:eastAsia="Tahoma"/>
          <w:spacing w:val="-1"/>
          <w:w w:val="97"/>
          <w:sz w:val="21"/>
        </w:rPr>
        <w:t>e</w:t>
      </w:r>
      <w:r>
        <w:rPr>
          <w:rFonts w:ascii="Tahoma" w:hAnsi="Tahoma" w:eastAsia="Tahoma"/>
          <w:w w:val="96"/>
          <w:sz w:val="21"/>
        </w:rPr>
        <w:t>r</w:t>
      </w:r>
      <w:r>
        <w:rPr>
          <w:rFonts w:ascii="Tahoma" w:hAnsi="Tahoma" w:eastAsia="Tahoma"/>
          <w:spacing w:val="-3"/>
          <w:w w:val="99"/>
          <w:sz w:val="21"/>
        </w:rPr>
        <w:t>c</w:t>
      </w:r>
      <w:r>
        <w:rPr>
          <w:rFonts w:ascii="Tahoma" w:hAnsi="Tahoma" w:eastAsia="Tahoma"/>
          <w:sz w:val="21"/>
        </w:rPr>
        <w:t>o</w:t>
      </w:r>
      <w:r>
        <w:rPr>
          <w:rFonts w:ascii="Tahoma" w:hAnsi="Tahoma" w:eastAsia="Tahoma"/>
          <w:w w:val="96"/>
          <w:sz w:val="21"/>
        </w:rPr>
        <w:t>n</w:t>
      </w:r>
      <w:r>
        <w:rPr>
          <w:rFonts w:ascii="Tahoma" w:hAnsi="Tahoma" w:eastAsia="Tahoma"/>
          <w:spacing w:val="-2"/>
          <w:w w:val="96"/>
          <w:sz w:val="21"/>
        </w:rPr>
        <w:t>f</w:t>
      </w:r>
      <w:r>
        <w:rPr>
          <w:rFonts w:ascii="Tahoma" w:hAnsi="Tahoma" w:eastAsia="Tahoma"/>
          <w:w w:val="108"/>
          <w:sz w:val="21"/>
        </w:rPr>
        <w:t>i</w:t>
      </w:r>
      <w:r>
        <w:rPr>
          <w:rFonts w:ascii="Tahoma" w:hAnsi="Tahoma" w:eastAsia="Tahoma"/>
          <w:spacing w:val="-1"/>
          <w:w w:val="91"/>
          <w:sz w:val="21"/>
        </w:rPr>
        <w:t>g</w:t>
      </w:r>
      <w:r>
        <w:rPr>
          <w:rFonts w:ascii="Tahoma" w:hAnsi="Tahoma" w:eastAsia="Tahoma"/>
          <w:w w:val="95"/>
          <w:sz w:val="21"/>
        </w:rPr>
        <w:t>.xml</w:t>
      </w:r>
      <w:r>
        <w:rPr>
          <w:rFonts w:ascii="Tahoma" w:hAnsi="Tahoma" w:eastAsia="Tahoma"/>
          <w:spacing w:val="-16"/>
          <w:sz w:val="21"/>
        </w:rPr>
        <w:t xml:space="preserve"> </w:t>
      </w:r>
      <w:r>
        <w:rPr>
          <w:spacing w:val="-3"/>
          <w:sz w:val="21"/>
        </w:rPr>
        <w:t>文件可读可写可执行权限</w:t>
      </w:r>
      <w:r>
        <w:rPr>
          <w:sz w:val="21"/>
        </w:rPr>
        <w:t>（</w:t>
      </w:r>
      <w:r>
        <w:rPr>
          <w:spacing w:val="-3"/>
          <w:sz w:val="21"/>
        </w:rPr>
        <w:t>所有权限</w:t>
      </w:r>
      <w:r>
        <w:rPr>
          <w:spacing w:val="-106"/>
          <w:sz w:val="21"/>
        </w:rPr>
        <w:t>）</w:t>
      </w:r>
      <w:r>
        <w:rPr>
          <w:sz w:val="21"/>
        </w:rPr>
        <w:t>：</w:t>
      </w:r>
    </w:p>
    <w:p>
      <w:pPr>
        <w:pStyle w:val="9"/>
        <w:spacing w:before="5"/>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5"/>
                <w:sz w:val="18"/>
              </w:rPr>
              <w:t>chmod</w:t>
            </w:r>
            <w:r>
              <w:rPr>
                <w:spacing w:val="-9"/>
                <w:w w:val="95"/>
                <w:sz w:val="18"/>
              </w:rPr>
              <w:t xml:space="preserve"> </w:t>
            </w:r>
            <w:r>
              <w:rPr>
                <w:w w:val="95"/>
                <w:sz w:val="18"/>
              </w:rPr>
              <w:t>777</w:t>
            </w:r>
            <w:r>
              <w:rPr>
                <w:spacing w:val="-10"/>
                <w:w w:val="95"/>
                <w:sz w:val="18"/>
              </w:rPr>
              <w:t xml:space="preserve"> </w:t>
            </w:r>
            <w:r>
              <w:rPr>
                <w:w w:val="95"/>
                <w:sz w:val="18"/>
              </w:rPr>
              <w:t>cluterconfig.xml</w:t>
            </w:r>
          </w:p>
        </w:tc>
      </w:tr>
    </w:tbl>
    <w:p>
      <w:pPr>
        <w:pStyle w:val="16"/>
        <w:numPr>
          <w:ilvl w:val="2"/>
          <w:numId w:val="45"/>
        </w:numPr>
        <w:tabs>
          <w:tab w:val="left" w:pos="1573"/>
          <w:tab w:val="left" w:pos="1574"/>
        </w:tabs>
        <w:spacing w:before="89" w:line="223" w:lineRule="auto"/>
        <w:ind w:left="1573" w:right="354"/>
        <w:rPr>
          <w:sz w:val="21"/>
        </w:rPr>
      </w:pPr>
      <w:r>
        <w:rPr>
          <w:w w:val="95"/>
          <w:sz w:val="21"/>
        </w:rPr>
        <w:t>赋予</w:t>
      </w:r>
      <w:r>
        <w:rPr>
          <w:rFonts w:ascii="Tahoma" w:hAnsi="Tahoma" w:eastAsia="Tahoma"/>
          <w:w w:val="95"/>
          <w:sz w:val="21"/>
        </w:rPr>
        <w:t>/opt/software/openGauss</w:t>
      </w:r>
      <w:r>
        <w:rPr>
          <w:rFonts w:ascii="Tahoma" w:hAnsi="Tahoma" w:eastAsia="Tahoma"/>
          <w:spacing w:val="77"/>
          <w:sz w:val="21"/>
        </w:rPr>
        <w:t xml:space="preserve"> </w:t>
      </w:r>
      <w:r>
        <w:rPr>
          <w:w w:val="95"/>
          <w:sz w:val="21"/>
        </w:rPr>
        <w:t>目录下所有文件及其子目录</w:t>
      </w:r>
      <w:r>
        <w:rPr>
          <w:spacing w:val="98"/>
          <w:sz w:val="21"/>
        </w:rPr>
        <w:t xml:space="preserve"> </w:t>
      </w:r>
      <w:r>
        <w:rPr>
          <w:w w:val="95"/>
          <w:sz w:val="21"/>
        </w:rPr>
        <w:t>用户所有权限组可读可执行权</w:t>
      </w:r>
      <w:r>
        <w:rPr>
          <w:sz w:val="21"/>
        </w:rPr>
        <w:t>限，其他用户可读可执行权限：</w:t>
      </w:r>
    </w:p>
    <w:p>
      <w:pPr>
        <w:pStyle w:val="9"/>
        <w:spacing w:before="13"/>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5"/>
                <w:sz w:val="18"/>
              </w:rPr>
              <w:t>chmod</w:t>
            </w:r>
            <w:r>
              <w:rPr>
                <w:spacing w:val="83"/>
                <w:sz w:val="18"/>
              </w:rPr>
              <w:t xml:space="preserve"> </w:t>
            </w:r>
            <w:r>
              <w:rPr>
                <w:w w:val="95"/>
                <w:sz w:val="18"/>
              </w:rPr>
              <w:t>R</w:t>
            </w:r>
            <w:r>
              <w:rPr>
                <w:spacing w:val="-15"/>
                <w:w w:val="95"/>
                <w:sz w:val="18"/>
              </w:rPr>
              <w:t xml:space="preserve"> </w:t>
            </w:r>
            <w:r>
              <w:rPr>
                <w:w w:val="95"/>
                <w:sz w:val="18"/>
              </w:rPr>
              <w:t>755</w:t>
            </w:r>
            <w:r>
              <w:rPr>
                <w:spacing w:val="-16"/>
                <w:w w:val="95"/>
                <w:sz w:val="18"/>
              </w:rPr>
              <w:t xml:space="preserve"> </w:t>
            </w:r>
            <w:r>
              <w:rPr>
                <w:w w:val="95"/>
                <w:sz w:val="18"/>
              </w:rPr>
              <w:t>/opt/software/openGauss</w:t>
            </w:r>
          </w:p>
        </w:tc>
      </w:tr>
    </w:tbl>
    <w:p>
      <w:pPr>
        <w:pStyle w:val="9"/>
        <w:spacing w:before="6"/>
        <w:rPr>
          <w:sz w:val="32"/>
        </w:rPr>
      </w:pPr>
    </w:p>
    <w:p>
      <w:pPr>
        <w:pStyle w:val="3"/>
        <w:numPr>
          <w:ilvl w:val="1"/>
          <w:numId w:val="45"/>
        </w:numPr>
        <w:tabs>
          <w:tab w:val="left" w:pos="832"/>
        </w:tabs>
        <w:ind w:left="831" w:hanging="700"/>
        <w:rPr>
          <w:rFonts w:ascii="Tahoma"/>
        </w:rPr>
      </w:pPr>
      <w:bookmarkStart w:id="98" w:name="_bookmark98"/>
      <w:bookmarkEnd w:id="98"/>
      <w:r>
        <w:rPr>
          <w:rFonts w:ascii="Tahoma"/>
        </w:rPr>
        <w:t>chown</w:t>
      </w:r>
    </w:p>
    <w:p>
      <w:pPr>
        <w:pStyle w:val="9"/>
        <w:spacing w:before="109" w:line="223" w:lineRule="auto"/>
        <w:ind w:left="1153" w:right="267"/>
        <w:rPr>
          <w:lang w:eastAsia="zh-CN"/>
        </w:rPr>
      </w:pPr>
      <w:r>
        <w:rPr>
          <w:spacing w:val="9"/>
          <w:lang w:eastAsia="zh-CN"/>
        </w:rPr>
        <w:t xml:space="preserve">利用 </w:t>
      </w:r>
      <w:r>
        <w:rPr>
          <w:rFonts w:ascii="Tahoma" w:eastAsia="Tahoma"/>
          <w:spacing w:val="-1"/>
          <w:lang w:eastAsia="zh-CN"/>
        </w:rPr>
        <w:t>chown</w:t>
      </w:r>
      <w:r>
        <w:rPr>
          <w:rFonts w:ascii="Tahoma" w:eastAsia="Tahoma"/>
          <w:spacing w:val="27"/>
          <w:lang w:eastAsia="zh-CN"/>
        </w:rPr>
        <w:t xml:space="preserve"> </w:t>
      </w:r>
      <w:r>
        <w:rPr>
          <w:spacing w:val="-2"/>
          <w:lang w:eastAsia="zh-CN"/>
        </w:rPr>
        <w:t xml:space="preserve">将指定文件的拥有者改为指定的用户或组，用户可以是用户名或者用户 </w:t>
      </w:r>
      <w:r>
        <w:rPr>
          <w:rFonts w:ascii="Tahoma" w:eastAsia="Tahoma"/>
          <w:lang w:eastAsia="zh-CN"/>
        </w:rPr>
        <w:t>ID</w:t>
      </w:r>
      <w:r>
        <w:rPr>
          <w:lang w:eastAsia="zh-CN"/>
        </w:rPr>
        <w:t>；组可</w:t>
      </w:r>
      <w:r>
        <w:rPr>
          <w:spacing w:val="-3"/>
          <w:lang w:eastAsia="zh-CN"/>
        </w:rPr>
        <w:t xml:space="preserve">以是组名或者组 </w:t>
      </w:r>
      <w:r>
        <w:rPr>
          <w:rFonts w:ascii="Tahoma" w:eastAsia="Tahoma"/>
          <w:spacing w:val="-1"/>
          <w:lang w:eastAsia="zh-CN"/>
        </w:rPr>
        <w:t>ID</w:t>
      </w:r>
      <w:r>
        <w:rPr>
          <w:spacing w:val="-1"/>
          <w:lang w:eastAsia="zh-CN"/>
        </w:rPr>
        <w:t>；文件是以空格分开的要改变权限的文件列表，支持通配符。只有系统管</w:t>
      </w:r>
      <w:r>
        <w:rPr>
          <w:lang w:eastAsia="zh-CN"/>
        </w:rPr>
        <w:t>理者</w:t>
      </w:r>
      <w:r>
        <w:rPr>
          <w:rFonts w:ascii="Tahoma" w:eastAsia="Tahoma"/>
          <w:lang w:eastAsia="zh-CN"/>
        </w:rPr>
        <w:t>(root)</w:t>
      </w:r>
      <w:r>
        <w:rPr>
          <w:spacing w:val="3"/>
          <w:lang w:eastAsia="zh-CN"/>
        </w:rPr>
        <w:t xml:space="preserve">才有这样的权限。使用权限 </w:t>
      </w:r>
      <w:r>
        <w:rPr>
          <w:rFonts w:ascii="Tahoma" w:eastAsia="Tahoma"/>
          <w:spacing w:val="-13"/>
          <w:lang w:eastAsia="zh-CN"/>
        </w:rPr>
        <w:t xml:space="preserve">: </w:t>
      </w:r>
      <w:r>
        <w:rPr>
          <w:rFonts w:ascii="Tahoma" w:eastAsia="Tahoma"/>
          <w:lang w:eastAsia="zh-CN"/>
        </w:rPr>
        <w:t>root</w:t>
      </w:r>
      <w:r>
        <w:rPr>
          <w:lang w:eastAsia="zh-CN"/>
        </w:rPr>
        <w:t>。</w:t>
      </w:r>
    </w:p>
    <w:p>
      <w:pPr>
        <w:pStyle w:val="9"/>
        <w:spacing w:before="63"/>
        <w:ind w:left="1153"/>
      </w:pPr>
      <w:r>
        <w:t>命令语法：</w:t>
      </w:r>
    </w:p>
    <w:p>
      <w:pPr>
        <w:pStyle w:val="9"/>
        <w:spacing w:before="12"/>
        <w:rPr>
          <w:sz w:val="3"/>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8846" w:type="dxa"/>
            <w:shd w:val="clear" w:color="auto" w:fill="D9D9D9"/>
          </w:tcPr>
          <w:p>
            <w:pPr>
              <w:pStyle w:val="17"/>
              <w:spacing w:before="7" w:line="318" w:lineRule="exact"/>
              <w:rPr>
                <w:sz w:val="18"/>
              </w:rPr>
            </w:pPr>
            <w:r>
              <w:rPr>
                <w:w w:val="90"/>
                <w:sz w:val="18"/>
              </w:rPr>
              <w:t>chown</w:t>
            </w:r>
            <w:r>
              <w:rPr>
                <w:spacing w:val="1"/>
                <w:w w:val="90"/>
                <w:sz w:val="18"/>
              </w:rPr>
              <w:t xml:space="preserve"> [</w:t>
            </w:r>
            <w:r>
              <w:rPr>
                <w:rFonts w:hint="eastAsia" w:ascii="微软雅黑" w:eastAsia="微软雅黑"/>
                <w:w w:val="90"/>
                <w:sz w:val="18"/>
              </w:rPr>
              <w:t>选项</w:t>
            </w:r>
            <w:r>
              <w:rPr>
                <w:spacing w:val="2"/>
                <w:w w:val="90"/>
                <w:sz w:val="18"/>
              </w:rPr>
              <w:t xml:space="preserve">] </w:t>
            </w:r>
            <w:r>
              <w:rPr>
                <w:w w:val="90"/>
                <w:sz w:val="18"/>
              </w:rPr>
              <w:t>user[:group</w:t>
            </w:r>
            <w:r>
              <w:rPr>
                <w:spacing w:val="2"/>
                <w:w w:val="90"/>
                <w:sz w:val="18"/>
              </w:rPr>
              <w:t xml:space="preserve">] </w:t>
            </w:r>
            <w:r>
              <w:rPr>
                <w:w w:val="90"/>
                <w:sz w:val="18"/>
              </w:rPr>
              <w:t>file...</w:t>
            </w:r>
          </w:p>
        </w:tc>
      </w:tr>
    </w:tbl>
    <w:p>
      <w:pPr>
        <w:pStyle w:val="9"/>
        <w:spacing w:before="68"/>
        <w:ind w:left="1153"/>
        <w:rPr>
          <w:rFonts w:ascii="Tahoma" w:eastAsia="Tahoma"/>
        </w:rPr>
      </w:pPr>
      <w:r>
        <w:rPr>
          <w:w w:val="95"/>
        </w:rPr>
        <w:t>常用选项</w:t>
      </w:r>
      <w:r>
        <w:rPr>
          <w:rFonts w:ascii="Tahoma" w:eastAsia="Tahoma"/>
          <w:w w:val="95"/>
        </w:rPr>
        <w:t>:</w:t>
      </w:r>
    </w:p>
    <w:p>
      <w:pPr>
        <w:pStyle w:val="16"/>
        <w:numPr>
          <w:ilvl w:val="2"/>
          <w:numId w:val="45"/>
        </w:numPr>
        <w:tabs>
          <w:tab w:val="left" w:pos="1573"/>
          <w:tab w:val="left" w:pos="1574"/>
        </w:tabs>
        <w:spacing w:before="53"/>
        <w:ind w:left="1573" w:hanging="421"/>
        <w:rPr>
          <w:sz w:val="21"/>
          <w:lang w:eastAsia="zh-CN"/>
        </w:rPr>
      </w:pPr>
      <w:r>
        <w:rPr>
          <w:rFonts w:ascii="Tahoma" w:hAnsi="Tahoma" w:eastAsia="Tahoma"/>
          <w:w w:val="95"/>
          <w:sz w:val="21"/>
          <w:lang w:eastAsia="zh-CN"/>
        </w:rPr>
        <w:t>-c</w:t>
      </w:r>
      <w:r>
        <w:rPr>
          <w:rFonts w:ascii="Tahoma" w:hAnsi="Tahoma" w:eastAsia="Tahoma"/>
          <w:spacing w:val="-1"/>
          <w:w w:val="95"/>
          <w:sz w:val="21"/>
          <w:lang w:eastAsia="zh-CN"/>
        </w:rPr>
        <w:t xml:space="preserve"> :</w:t>
      </w:r>
      <w:r>
        <w:rPr>
          <w:rFonts w:ascii="Tahoma" w:hAnsi="Tahoma" w:eastAsia="Tahoma"/>
          <w:spacing w:val="84"/>
          <w:sz w:val="21"/>
          <w:lang w:eastAsia="zh-CN"/>
        </w:rPr>
        <w:t xml:space="preserve"> </w:t>
      </w:r>
      <w:r>
        <w:rPr>
          <w:w w:val="95"/>
          <w:sz w:val="21"/>
          <w:lang w:eastAsia="zh-CN"/>
        </w:rPr>
        <w:t>显示更改的部分的信息；</w:t>
      </w:r>
    </w:p>
    <w:p>
      <w:pPr>
        <w:pStyle w:val="16"/>
        <w:numPr>
          <w:ilvl w:val="2"/>
          <w:numId w:val="45"/>
        </w:numPr>
        <w:tabs>
          <w:tab w:val="left" w:pos="1573"/>
          <w:tab w:val="left" w:pos="1574"/>
        </w:tabs>
        <w:spacing w:before="55"/>
        <w:ind w:left="1573" w:hanging="421"/>
        <w:rPr>
          <w:sz w:val="21"/>
        </w:rPr>
      </w:pPr>
      <w:r>
        <w:rPr>
          <w:rFonts w:ascii="Tahoma" w:hAnsi="Tahoma" w:eastAsia="Tahoma"/>
          <w:w w:val="95"/>
          <w:sz w:val="21"/>
        </w:rPr>
        <w:t>-f</w:t>
      </w:r>
      <w:r>
        <w:rPr>
          <w:rFonts w:ascii="Tahoma" w:hAnsi="Tahoma" w:eastAsia="Tahoma"/>
          <w:spacing w:val="-6"/>
          <w:w w:val="95"/>
          <w:sz w:val="21"/>
        </w:rPr>
        <w:t xml:space="preserve"> :</w:t>
      </w:r>
      <w:r>
        <w:rPr>
          <w:rFonts w:ascii="Tahoma" w:hAnsi="Tahoma" w:eastAsia="Tahoma"/>
          <w:spacing w:val="60"/>
          <w:sz w:val="21"/>
        </w:rPr>
        <w:t xml:space="preserve"> </w:t>
      </w:r>
      <w:r>
        <w:rPr>
          <w:w w:val="95"/>
          <w:sz w:val="21"/>
        </w:rPr>
        <w:t>忽略错误信息；</w:t>
      </w:r>
    </w:p>
    <w:p>
      <w:pPr>
        <w:pStyle w:val="16"/>
        <w:numPr>
          <w:ilvl w:val="2"/>
          <w:numId w:val="45"/>
        </w:numPr>
        <w:tabs>
          <w:tab w:val="left" w:pos="1573"/>
          <w:tab w:val="left" w:pos="1574"/>
        </w:tabs>
        <w:spacing w:line="273" w:lineRule="auto"/>
        <w:ind w:right="4072" w:firstLine="0"/>
        <w:rPr>
          <w:sz w:val="21"/>
        </w:rPr>
      </w:pPr>
      <w:r>
        <w:rPr>
          <w:rFonts w:ascii="Tahoma" w:hAnsi="Tahoma" w:eastAsia="Tahoma"/>
          <w:w w:val="95"/>
          <w:sz w:val="21"/>
          <w:lang w:eastAsia="zh-CN"/>
        </w:rPr>
        <w:t>-R</w:t>
      </w:r>
      <w:r>
        <w:rPr>
          <w:rFonts w:ascii="Tahoma" w:hAnsi="Tahoma" w:eastAsia="Tahoma"/>
          <w:spacing w:val="17"/>
          <w:w w:val="95"/>
          <w:sz w:val="21"/>
          <w:lang w:eastAsia="zh-CN"/>
        </w:rPr>
        <w:t xml:space="preserve"> : </w:t>
      </w:r>
      <w:r>
        <w:rPr>
          <w:w w:val="95"/>
          <w:sz w:val="21"/>
          <w:lang w:eastAsia="zh-CN"/>
        </w:rPr>
        <w:t>处理指定目录以及其子目录下的所有文件。</w:t>
      </w:r>
      <w:r>
        <w:rPr>
          <w:sz w:val="21"/>
        </w:rPr>
        <w:t>参数说明</w:t>
      </w:r>
    </w:p>
    <w:p>
      <w:pPr>
        <w:pStyle w:val="16"/>
        <w:numPr>
          <w:ilvl w:val="2"/>
          <w:numId w:val="45"/>
        </w:numPr>
        <w:tabs>
          <w:tab w:val="left" w:pos="1573"/>
          <w:tab w:val="left" w:pos="1574"/>
        </w:tabs>
        <w:spacing w:before="0" w:line="385" w:lineRule="exact"/>
        <w:ind w:left="1573" w:hanging="421"/>
        <w:rPr>
          <w:sz w:val="21"/>
        </w:rPr>
      </w:pPr>
      <w:r>
        <w:rPr>
          <w:rFonts w:ascii="Tahoma" w:hAnsi="Tahoma" w:eastAsia="Tahoma"/>
          <w:w w:val="95"/>
          <w:sz w:val="21"/>
        </w:rPr>
        <w:t>user</w:t>
      </w:r>
      <w:r>
        <w:rPr>
          <w:rFonts w:ascii="Tahoma" w:hAnsi="Tahoma" w:eastAsia="Tahoma"/>
          <w:spacing w:val="-6"/>
          <w:w w:val="95"/>
          <w:sz w:val="21"/>
        </w:rPr>
        <w:t xml:space="preserve"> :</w:t>
      </w:r>
      <w:r>
        <w:rPr>
          <w:rFonts w:ascii="Tahoma" w:hAnsi="Tahoma" w:eastAsia="Tahoma"/>
          <w:spacing w:val="67"/>
          <w:sz w:val="21"/>
        </w:rPr>
        <w:t xml:space="preserve"> </w:t>
      </w:r>
      <w:r>
        <w:rPr>
          <w:w w:val="95"/>
          <w:sz w:val="21"/>
        </w:rPr>
        <w:t>新的文件拥有者的使用者</w:t>
      </w:r>
      <w:r>
        <w:rPr>
          <w:spacing w:val="68"/>
          <w:sz w:val="21"/>
        </w:rPr>
        <w:t xml:space="preserve"> </w:t>
      </w:r>
      <w:r>
        <w:rPr>
          <w:rFonts w:ascii="Tahoma" w:hAnsi="Tahoma" w:eastAsia="Tahoma"/>
          <w:w w:val="95"/>
          <w:sz w:val="21"/>
        </w:rPr>
        <w:t>ID</w:t>
      </w:r>
      <w:r>
        <w:rPr>
          <w:w w:val="95"/>
          <w:sz w:val="21"/>
        </w:rPr>
        <w:t>。</w:t>
      </w:r>
    </w:p>
    <w:p>
      <w:pPr>
        <w:pStyle w:val="16"/>
        <w:numPr>
          <w:ilvl w:val="2"/>
          <w:numId w:val="45"/>
        </w:numPr>
        <w:tabs>
          <w:tab w:val="left" w:pos="1573"/>
          <w:tab w:val="left" w:pos="1574"/>
        </w:tabs>
        <w:spacing w:before="54"/>
        <w:ind w:left="1573" w:hanging="421"/>
        <w:rPr>
          <w:sz w:val="21"/>
        </w:rPr>
      </w:pPr>
      <w:r>
        <w:rPr>
          <w:rFonts w:ascii="Tahoma" w:hAnsi="Tahoma" w:eastAsia="Tahoma"/>
          <w:w w:val="95"/>
          <w:sz w:val="21"/>
        </w:rPr>
        <w:t>group</w:t>
      </w:r>
      <w:r>
        <w:rPr>
          <w:rFonts w:ascii="Tahoma" w:hAnsi="Tahoma" w:eastAsia="Tahoma"/>
          <w:spacing w:val="-1"/>
          <w:w w:val="95"/>
          <w:sz w:val="21"/>
        </w:rPr>
        <w:t xml:space="preserve"> :</w:t>
      </w:r>
      <w:r>
        <w:rPr>
          <w:rFonts w:ascii="Tahoma" w:hAnsi="Tahoma" w:eastAsia="Tahoma"/>
          <w:spacing w:val="95"/>
          <w:sz w:val="21"/>
        </w:rPr>
        <w:t xml:space="preserve"> </w:t>
      </w:r>
      <w:r>
        <w:rPr>
          <w:w w:val="95"/>
          <w:sz w:val="21"/>
        </w:rPr>
        <w:t>新的文件拥有者的使用者组</w:t>
      </w:r>
      <w:r>
        <w:rPr>
          <w:rFonts w:ascii="Tahoma" w:hAnsi="Tahoma" w:eastAsia="Tahoma"/>
          <w:w w:val="95"/>
          <w:sz w:val="21"/>
        </w:rPr>
        <w:t>(group)</w:t>
      </w:r>
      <w:r>
        <w:rPr>
          <w:w w:val="95"/>
          <w:sz w:val="21"/>
        </w:rPr>
        <w:t>。</w:t>
      </w:r>
    </w:p>
    <w:p>
      <w:pPr>
        <w:pStyle w:val="16"/>
        <w:numPr>
          <w:ilvl w:val="2"/>
          <w:numId w:val="45"/>
        </w:numPr>
        <w:tabs>
          <w:tab w:val="left" w:pos="1573"/>
          <w:tab w:val="left" w:pos="1574"/>
        </w:tabs>
        <w:spacing w:line="271" w:lineRule="auto"/>
        <w:ind w:right="7337" w:firstLine="0"/>
        <w:rPr>
          <w:sz w:val="21"/>
        </w:rPr>
      </w:pPr>
      <w:r>
        <w:rPr>
          <w:rFonts w:ascii="Tahoma" w:hAnsi="Tahoma" w:eastAsia="Tahoma"/>
          <w:spacing w:val="-1"/>
          <w:sz w:val="21"/>
        </w:rPr>
        <w:t>flie</w:t>
      </w:r>
      <w:r>
        <w:rPr>
          <w:spacing w:val="-1"/>
          <w:sz w:val="21"/>
        </w:rPr>
        <w:t>：文件。</w:t>
      </w:r>
      <w:r>
        <w:rPr>
          <w:sz w:val="21"/>
        </w:rPr>
        <w:t>命令示例：</w:t>
      </w:r>
    </w:p>
    <w:p>
      <w:pPr>
        <w:pStyle w:val="16"/>
        <w:numPr>
          <w:ilvl w:val="2"/>
          <w:numId w:val="45"/>
        </w:numPr>
        <w:tabs>
          <w:tab w:val="left" w:pos="1573"/>
          <w:tab w:val="left" w:pos="1574"/>
        </w:tabs>
        <w:spacing w:before="6"/>
        <w:ind w:left="1573" w:hanging="421"/>
        <w:rPr>
          <w:rFonts w:ascii="Tahoma" w:hAnsi="Tahoma" w:eastAsia="Tahoma"/>
          <w:sz w:val="21"/>
        </w:rPr>
      </w:pPr>
      <w:r>
        <w:rPr>
          <w:w w:val="95"/>
          <w:sz w:val="21"/>
        </w:rPr>
        <w:t>将文件</w:t>
      </w:r>
      <w:r>
        <w:rPr>
          <w:spacing w:val="110"/>
          <w:sz w:val="21"/>
        </w:rPr>
        <w:t xml:space="preserve"> </w:t>
      </w:r>
      <w:r>
        <w:rPr>
          <w:rFonts w:ascii="Tahoma" w:hAnsi="Tahoma" w:eastAsia="Tahoma"/>
          <w:w w:val="95"/>
          <w:sz w:val="21"/>
        </w:rPr>
        <w:t>file1.txt</w:t>
      </w:r>
      <w:r>
        <w:rPr>
          <w:rFonts w:ascii="Tahoma" w:hAnsi="Tahoma" w:eastAsia="Tahoma"/>
          <w:spacing w:val="110"/>
          <w:sz w:val="21"/>
        </w:rPr>
        <w:t xml:space="preserve"> </w:t>
      </w:r>
      <w:r>
        <w:rPr>
          <w:spacing w:val="8"/>
          <w:w w:val="95"/>
          <w:sz w:val="21"/>
        </w:rPr>
        <w:t>的拥有者设为</w:t>
      </w:r>
      <w:r>
        <w:rPr>
          <w:rFonts w:ascii="Tahoma" w:hAnsi="Tahoma" w:eastAsia="Tahoma"/>
          <w:w w:val="95"/>
          <w:sz w:val="21"/>
        </w:rPr>
        <w:t>omm</w:t>
      </w:r>
      <w:r>
        <w:rPr>
          <w:spacing w:val="3"/>
          <w:w w:val="95"/>
          <w:sz w:val="21"/>
        </w:rPr>
        <w:t xml:space="preserve">，群体的使用者 </w:t>
      </w:r>
      <w:r>
        <w:rPr>
          <w:rFonts w:ascii="Tahoma" w:hAnsi="Tahoma" w:eastAsia="Tahoma"/>
          <w:w w:val="95"/>
          <w:sz w:val="21"/>
        </w:rPr>
        <w:t>dbgrp:</w:t>
      </w:r>
    </w:p>
    <w:p>
      <w:pPr>
        <w:spacing w:before="7"/>
        <w:rPr>
          <w:sz w:val="6"/>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5"/>
                <w:sz w:val="18"/>
              </w:rPr>
              <w:t>chown</w:t>
            </w:r>
            <w:r>
              <w:rPr>
                <w:spacing w:val="-3"/>
                <w:w w:val="95"/>
                <w:sz w:val="18"/>
              </w:rPr>
              <w:t xml:space="preserve"> </w:t>
            </w:r>
            <w:r>
              <w:rPr>
                <w:w w:val="95"/>
                <w:sz w:val="18"/>
              </w:rPr>
              <w:t>omm:dbgrp</w:t>
            </w:r>
            <w:r>
              <w:rPr>
                <w:spacing w:val="-2"/>
                <w:w w:val="95"/>
                <w:sz w:val="18"/>
              </w:rPr>
              <w:t xml:space="preserve"> </w:t>
            </w:r>
            <w:r>
              <w:rPr>
                <w:w w:val="95"/>
                <w:sz w:val="18"/>
              </w:rPr>
              <w:t>/opt/software/openGauss/clusterconfig.xml</w:t>
            </w:r>
          </w:p>
        </w:tc>
      </w:tr>
    </w:tbl>
    <w:p>
      <w:pPr>
        <w:pStyle w:val="16"/>
        <w:numPr>
          <w:ilvl w:val="2"/>
          <w:numId w:val="45"/>
        </w:numPr>
        <w:tabs>
          <w:tab w:val="left" w:pos="1573"/>
          <w:tab w:val="left" w:pos="1574"/>
        </w:tabs>
        <w:spacing w:before="69"/>
        <w:ind w:left="1573" w:hanging="421"/>
        <w:rPr>
          <w:rFonts w:ascii="Tahoma" w:hAnsi="Tahoma" w:eastAsia="Tahoma"/>
          <w:sz w:val="21"/>
          <w:lang w:eastAsia="zh-CN"/>
        </w:rPr>
      </w:pPr>
      <w:r>
        <w:rPr>
          <w:sz w:val="21"/>
          <w:lang w:eastAsia="zh-CN"/>
        </w:rPr>
        <w:t>将目前目录下的所有文件与子目录的拥有者皆设为</w:t>
      </w:r>
      <w:r>
        <w:rPr>
          <w:rFonts w:ascii="Tahoma" w:hAnsi="Tahoma" w:eastAsia="Tahoma"/>
          <w:sz w:val="21"/>
          <w:lang w:eastAsia="zh-CN"/>
        </w:rPr>
        <w:t>omm</w:t>
      </w:r>
      <w:r>
        <w:rPr>
          <w:spacing w:val="-2"/>
          <w:sz w:val="21"/>
          <w:lang w:eastAsia="zh-CN"/>
        </w:rPr>
        <w:t xml:space="preserve">，群体的使用者 </w:t>
      </w:r>
      <w:r>
        <w:rPr>
          <w:rFonts w:ascii="Tahoma" w:hAnsi="Tahoma" w:eastAsia="Tahoma"/>
          <w:sz w:val="21"/>
          <w:lang w:eastAsia="zh-CN"/>
        </w:rPr>
        <w:t>dbgrp:</w:t>
      </w:r>
    </w:p>
    <w:p>
      <w:pPr>
        <w:spacing w:before="7"/>
        <w:rPr>
          <w:sz w:val="6"/>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spacing w:val="-1"/>
                <w:w w:val="95"/>
                <w:sz w:val="18"/>
              </w:rPr>
              <w:t>chown</w:t>
            </w:r>
            <w:r>
              <w:rPr>
                <w:spacing w:val="-17"/>
                <w:w w:val="95"/>
                <w:sz w:val="18"/>
              </w:rPr>
              <w:t xml:space="preserve"> </w:t>
            </w:r>
            <w:r>
              <w:rPr>
                <w:w w:val="95"/>
                <w:sz w:val="18"/>
              </w:rPr>
              <w:t>-R</w:t>
            </w:r>
            <w:r>
              <w:rPr>
                <w:spacing w:val="-17"/>
                <w:w w:val="95"/>
                <w:sz w:val="18"/>
              </w:rPr>
              <w:t xml:space="preserve"> </w:t>
            </w:r>
            <w:r>
              <w:rPr>
                <w:w w:val="95"/>
                <w:sz w:val="18"/>
              </w:rPr>
              <w:t>omm:dbgrp</w:t>
            </w:r>
            <w:r>
              <w:rPr>
                <w:spacing w:val="-17"/>
                <w:w w:val="95"/>
                <w:sz w:val="18"/>
              </w:rPr>
              <w:t xml:space="preserve"> </w:t>
            </w:r>
            <w:r>
              <w:rPr>
                <w:w w:val="95"/>
                <w:sz w:val="18"/>
              </w:rPr>
              <w:t>*</w:t>
            </w:r>
          </w:p>
        </w:tc>
      </w:tr>
    </w:tbl>
    <w:p>
      <w:pPr>
        <w:rPr>
          <w:sz w:val="18"/>
        </w:rPr>
        <w:sectPr>
          <w:pgSz w:w="11910" w:h="16840"/>
          <w:pgMar w:top="1300" w:right="880" w:bottom="280" w:left="1000" w:header="567" w:footer="0" w:gutter="0"/>
          <w:cols w:space="720" w:num="1"/>
        </w:sectPr>
      </w:pPr>
    </w:p>
    <w:p>
      <w:pPr>
        <w:spacing w:before="7"/>
        <w:rPr>
          <w:sz w:val="23"/>
        </w:rPr>
      </w:pPr>
    </w:p>
    <w:p>
      <w:pPr>
        <w:rPr>
          <w:sz w:val="23"/>
        </w:rPr>
        <w:sectPr>
          <w:pgSz w:w="11910" w:h="16840"/>
          <w:pgMar w:top="1300" w:right="880" w:bottom="280" w:left="1000" w:header="567" w:footer="0" w:gutter="0"/>
          <w:cols w:space="720" w:num="1"/>
        </w:sectPr>
      </w:pPr>
    </w:p>
    <w:p>
      <w:pPr>
        <w:pStyle w:val="3"/>
        <w:numPr>
          <w:ilvl w:val="1"/>
          <w:numId w:val="45"/>
        </w:numPr>
        <w:tabs>
          <w:tab w:val="left" w:pos="832"/>
        </w:tabs>
        <w:spacing w:before="95"/>
        <w:ind w:left="831" w:hanging="700"/>
        <w:rPr>
          <w:rFonts w:ascii="Tahoma"/>
        </w:rPr>
      </w:pPr>
      <w:bookmarkStart w:id="99" w:name="_bookmark99"/>
      <w:bookmarkEnd w:id="99"/>
      <w:r>
        <w:rPr>
          <w:rFonts w:ascii="Tahoma"/>
          <w:spacing w:val="-4"/>
        </w:rPr>
        <w:t>ls</w:t>
      </w:r>
    </w:p>
    <w:p>
      <w:pPr>
        <w:rPr>
          <w:sz w:val="28"/>
        </w:rPr>
      </w:pPr>
      <w:r>
        <w:br w:type="column"/>
      </w:r>
    </w:p>
    <w:p>
      <w:pPr>
        <w:spacing w:before="6"/>
        <w:rPr>
          <w:sz w:val="23"/>
        </w:rPr>
      </w:pPr>
    </w:p>
    <w:p>
      <w:pPr>
        <w:pStyle w:val="9"/>
        <w:spacing w:line="271" w:lineRule="auto"/>
        <w:ind w:left="40" w:right="6557"/>
      </w:pPr>
      <w:r>
        <w:rPr>
          <w:lang w:eastAsia="zh-CN"/>
        </w:rPr>
        <w:t>列出文件和目录的内容。</w:t>
      </w:r>
      <w:r>
        <w:t>命令语法：</w:t>
      </w:r>
    </w:p>
    <w:p>
      <w:pPr>
        <w:spacing w:line="271" w:lineRule="auto"/>
        <w:sectPr>
          <w:type w:val="continuous"/>
          <w:pgSz w:w="11910" w:h="16840"/>
          <w:pgMar w:top="1520" w:right="880" w:bottom="280" w:left="1000" w:header="720" w:footer="720" w:gutter="0"/>
          <w:cols w:equalWidth="0" w:num="2">
            <w:col w:w="1074" w:space="40"/>
            <w:col w:w="8916"/>
          </w:cols>
        </w:sect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7" w:hRule="atLeast"/>
        </w:trPr>
        <w:tc>
          <w:tcPr>
            <w:tcW w:w="8846" w:type="dxa"/>
            <w:shd w:val="clear" w:color="auto" w:fill="D9D9D9"/>
          </w:tcPr>
          <w:p>
            <w:pPr>
              <w:pStyle w:val="17"/>
              <w:spacing w:before="7" w:line="321" w:lineRule="exact"/>
              <w:rPr>
                <w:sz w:val="18"/>
              </w:rPr>
            </w:pPr>
            <w:r>
              <w:rPr>
                <w:w w:val="90"/>
                <w:sz w:val="18"/>
              </w:rPr>
              <w:t>ls</w:t>
            </w:r>
            <w:r>
              <w:rPr>
                <w:spacing w:val="-2"/>
                <w:w w:val="90"/>
                <w:sz w:val="18"/>
              </w:rPr>
              <w:t xml:space="preserve"> [</w:t>
            </w:r>
            <w:r>
              <w:rPr>
                <w:rFonts w:hint="eastAsia" w:ascii="微软雅黑" w:eastAsia="微软雅黑"/>
                <w:w w:val="90"/>
                <w:sz w:val="18"/>
              </w:rPr>
              <w:t>选项</w:t>
            </w:r>
            <w:r>
              <w:rPr>
                <w:w w:val="90"/>
                <w:sz w:val="18"/>
              </w:rPr>
              <w:t>] [</w:t>
            </w:r>
            <w:r>
              <w:rPr>
                <w:rFonts w:hint="eastAsia" w:ascii="微软雅黑" w:eastAsia="微软雅黑"/>
                <w:w w:val="90"/>
                <w:sz w:val="18"/>
              </w:rPr>
              <w:t>参数</w:t>
            </w:r>
            <w:r>
              <w:rPr>
                <w:w w:val="90"/>
                <w:sz w:val="18"/>
              </w:rPr>
              <w:t>]</w:t>
            </w:r>
          </w:p>
        </w:tc>
      </w:tr>
    </w:tbl>
    <w:p>
      <w:pPr>
        <w:pStyle w:val="9"/>
        <w:spacing w:before="88"/>
        <w:ind w:left="1153"/>
      </w:pPr>
      <w:r>
        <w:t>常用选项：</w:t>
      </w:r>
    </w:p>
    <w:p>
      <w:pPr>
        <w:pStyle w:val="16"/>
        <w:numPr>
          <w:ilvl w:val="2"/>
          <w:numId w:val="45"/>
        </w:numPr>
        <w:tabs>
          <w:tab w:val="left" w:pos="1573"/>
          <w:tab w:val="left" w:pos="1574"/>
        </w:tabs>
        <w:spacing w:before="71" w:line="223" w:lineRule="auto"/>
        <w:ind w:left="1573" w:right="381"/>
        <w:rPr>
          <w:sz w:val="21"/>
          <w:lang w:eastAsia="zh-CN"/>
        </w:rPr>
      </w:pPr>
      <w:r>
        <w:rPr>
          <w:rFonts w:ascii="Tahoma" w:hAnsi="Tahoma" w:eastAsia="Tahoma"/>
          <w:spacing w:val="-1"/>
          <w:sz w:val="21"/>
          <w:lang w:eastAsia="zh-CN"/>
        </w:rPr>
        <w:t>-l</w:t>
      </w:r>
      <w:r>
        <w:rPr>
          <w:rFonts w:ascii="Tahoma" w:hAnsi="Tahoma" w:eastAsia="Tahoma"/>
          <w:spacing w:val="-9"/>
          <w:sz w:val="21"/>
          <w:lang w:eastAsia="zh-CN"/>
        </w:rPr>
        <w:t xml:space="preserve"> --</w:t>
      </w:r>
      <w:r>
        <w:rPr>
          <w:spacing w:val="-1"/>
          <w:sz w:val="21"/>
          <w:lang w:eastAsia="zh-CN"/>
        </w:rPr>
        <w:t>以长格式显示，列出文件的详细信息，如创建者，创建时间，文件的读写权限列表等</w:t>
      </w:r>
      <w:r>
        <w:rPr>
          <w:sz w:val="21"/>
          <w:lang w:eastAsia="zh-CN"/>
        </w:rPr>
        <w:t>等；</w:t>
      </w:r>
    </w:p>
    <w:p>
      <w:pPr>
        <w:pStyle w:val="16"/>
        <w:numPr>
          <w:ilvl w:val="2"/>
          <w:numId w:val="45"/>
        </w:numPr>
        <w:tabs>
          <w:tab w:val="left" w:pos="1573"/>
          <w:tab w:val="left" w:pos="1574"/>
        </w:tabs>
        <w:spacing w:before="79" w:line="223" w:lineRule="auto"/>
        <w:ind w:left="1573" w:right="445"/>
        <w:rPr>
          <w:sz w:val="21"/>
        </w:rPr>
      </w:pPr>
      <w:r>
        <w:rPr>
          <w:rFonts w:ascii="Tahoma" w:hAnsi="Tahoma" w:eastAsia="Tahoma"/>
          <w:w w:val="95"/>
          <w:sz w:val="21"/>
          <w:lang w:eastAsia="zh-CN"/>
        </w:rPr>
        <w:t>-a</w:t>
      </w:r>
      <w:r>
        <w:rPr>
          <w:rFonts w:ascii="Tahoma" w:hAnsi="Tahoma" w:eastAsia="Tahoma"/>
          <w:spacing w:val="13"/>
          <w:w w:val="95"/>
          <w:sz w:val="21"/>
          <w:lang w:eastAsia="zh-CN"/>
        </w:rPr>
        <w:t xml:space="preserve"> --</w:t>
      </w:r>
      <w:r>
        <w:rPr>
          <w:w w:val="95"/>
          <w:sz w:val="21"/>
          <w:lang w:eastAsia="zh-CN"/>
        </w:rPr>
        <w:t>列出文件下所有的文件，包括以</w:t>
      </w:r>
      <w:r>
        <w:rPr>
          <w:rFonts w:ascii="Tahoma" w:hAnsi="Tahoma" w:eastAsia="Tahoma"/>
          <w:w w:val="95"/>
          <w:sz w:val="21"/>
          <w:lang w:eastAsia="zh-CN"/>
        </w:rPr>
        <w:t>"."</w:t>
      </w:r>
      <w:r>
        <w:rPr>
          <w:w w:val="95"/>
          <w:sz w:val="21"/>
          <w:lang w:eastAsia="zh-CN"/>
        </w:rPr>
        <w:t>和</w:t>
      </w:r>
      <w:r>
        <w:rPr>
          <w:rFonts w:ascii="Tahoma" w:hAnsi="Tahoma" w:eastAsia="Tahoma"/>
          <w:w w:val="95"/>
          <w:sz w:val="21"/>
          <w:lang w:eastAsia="zh-CN"/>
        </w:rPr>
        <w:t>".."</w:t>
      </w:r>
      <w:r>
        <w:rPr>
          <w:w w:val="95"/>
          <w:sz w:val="21"/>
          <w:lang w:eastAsia="zh-CN"/>
        </w:rPr>
        <w:t>开头的隐藏文件</w:t>
      </w:r>
      <w:r>
        <w:rPr>
          <w:spacing w:val="75"/>
          <w:sz w:val="21"/>
          <w:lang w:eastAsia="zh-CN"/>
        </w:rPr>
        <w:t xml:space="preserve"> </w:t>
      </w:r>
      <w:r>
        <w:rPr>
          <w:w w:val="95"/>
          <w:sz w:val="21"/>
          <w:lang w:eastAsia="zh-CN"/>
        </w:rPr>
        <w:t>（</w:t>
      </w:r>
      <w:r>
        <w:rPr>
          <w:rFonts w:ascii="Tahoma" w:hAnsi="Tahoma" w:eastAsia="Tahoma"/>
          <w:w w:val="95"/>
          <w:sz w:val="21"/>
          <w:lang w:eastAsia="zh-CN"/>
        </w:rPr>
        <w:t>Linux</w:t>
      </w:r>
      <w:r>
        <w:rPr>
          <w:rFonts w:ascii="Tahoma" w:hAnsi="Tahoma" w:eastAsia="Tahoma"/>
          <w:spacing w:val="64"/>
          <w:sz w:val="21"/>
          <w:lang w:eastAsia="zh-CN"/>
        </w:rPr>
        <w:t xml:space="preserve"> </w:t>
      </w:r>
      <w:r>
        <w:rPr>
          <w:w w:val="95"/>
          <w:sz w:val="21"/>
          <w:lang w:eastAsia="zh-CN"/>
        </w:rPr>
        <w:t>下文件隐藏文件是</w:t>
      </w:r>
      <w:r>
        <w:rPr>
          <w:sz w:val="21"/>
          <w:lang w:eastAsia="zh-CN"/>
        </w:rPr>
        <w:t>以</w:t>
      </w:r>
      <w:r>
        <w:rPr>
          <w:spacing w:val="-10"/>
          <w:sz w:val="21"/>
          <w:lang w:eastAsia="zh-CN"/>
        </w:rPr>
        <w:t xml:space="preserve">  </w:t>
      </w:r>
      <w:r>
        <w:rPr>
          <w:rFonts w:ascii="Tahoma" w:hAnsi="Tahoma" w:eastAsia="Tahoma"/>
          <w:w w:val="82"/>
          <w:sz w:val="21"/>
          <w:lang w:eastAsia="zh-CN"/>
        </w:rPr>
        <w:t>.</w:t>
      </w:r>
      <w:r>
        <w:rPr>
          <w:spacing w:val="-3"/>
          <w:sz w:val="21"/>
          <w:lang w:eastAsia="zh-CN"/>
        </w:rPr>
        <w:t>开头的，如果存在</w:t>
      </w:r>
      <w:r>
        <w:rPr>
          <w:spacing w:val="-10"/>
          <w:sz w:val="21"/>
          <w:lang w:eastAsia="zh-CN"/>
        </w:rPr>
        <w:t xml:space="preserve">  </w:t>
      </w:r>
      <w:r>
        <w:rPr>
          <w:rFonts w:ascii="Tahoma" w:hAnsi="Tahoma" w:eastAsia="Tahoma"/>
          <w:spacing w:val="-2"/>
          <w:w w:val="82"/>
          <w:sz w:val="21"/>
          <w:lang w:eastAsia="zh-CN"/>
        </w:rPr>
        <w:t>..</w:t>
      </w:r>
      <w:r>
        <w:rPr>
          <w:rFonts w:ascii="Tahoma" w:hAnsi="Tahoma" w:eastAsia="Tahoma"/>
          <w:spacing w:val="-14"/>
          <w:sz w:val="21"/>
          <w:lang w:eastAsia="zh-CN"/>
        </w:rPr>
        <w:t xml:space="preserve">  </w:t>
      </w:r>
      <w:r>
        <w:rPr>
          <w:spacing w:val="-3"/>
          <w:sz w:val="21"/>
        </w:rPr>
        <w:t>代表存在着父目录</w:t>
      </w:r>
      <w:r>
        <w:rPr>
          <w:spacing w:val="-108"/>
          <w:sz w:val="21"/>
        </w:rPr>
        <w:t>）</w:t>
      </w:r>
      <w:r>
        <w:rPr>
          <w:sz w:val="21"/>
        </w:rPr>
        <w:t>；</w:t>
      </w:r>
    </w:p>
    <w:p>
      <w:pPr>
        <w:pStyle w:val="16"/>
        <w:numPr>
          <w:ilvl w:val="2"/>
          <w:numId w:val="45"/>
        </w:numPr>
        <w:tabs>
          <w:tab w:val="left" w:pos="1573"/>
          <w:tab w:val="left" w:pos="1574"/>
        </w:tabs>
        <w:spacing w:before="63"/>
        <w:ind w:left="1573" w:hanging="421"/>
        <w:rPr>
          <w:sz w:val="21"/>
          <w:lang w:eastAsia="zh-CN"/>
        </w:rPr>
      </w:pPr>
      <w:r>
        <w:rPr>
          <w:rFonts w:ascii="Tahoma" w:hAnsi="Tahoma" w:eastAsia="Tahoma"/>
          <w:w w:val="95"/>
          <w:sz w:val="21"/>
          <w:lang w:eastAsia="zh-CN"/>
        </w:rPr>
        <w:t>-d</w:t>
      </w:r>
      <w:r>
        <w:rPr>
          <w:rFonts w:ascii="Tahoma" w:hAnsi="Tahoma" w:eastAsia="Tahoma"/>
          <w:spacing w:val="19"/>
          <w:w w:val="95"/>
          <w:sz w:val="21"/>
          <w:lang w:eastAsia="zh-CN"/>
        </w:rPr>
        <w:t xml:space="preserve"> --</w:t>
      </w:r>
      <w:r>
        <w:rPr>
          <w:w w:val="95"/>
          <w:sz w:val="21"/>
          <w:lang w:eastAsia="zh-CN"/>
        </w:rPr>
        <w:t>列出目录本身而非目录内的文件，通常要与</w:t>
      </w:r>
      <w:r>
        <w:rPr>
          <w:rFonts w:ascii="Tahoma" w:hAnsi="Tahoma" w:eastAsia="Tahoma"/>
          <w:w w:val="95"/>
          <w:sz w:val="21"/>
          <w:lang w:eastAsia="zh-CN"/>
        </w:rPr>
        <w:t>-l</w:t>
      </w:r>
      <w:r>
        <w:rPr>
          <w:rFonts w:ascii="Tahoma" w:hAnsi="Tahoma" w:eastAsia="Tahoma"/>
          <w:spacing w:val="70"/>
          <w:sz w:val="21"/>
          <w:lang w:eastAsia="zh-CN"/>
        </w:rPr>
        <w:t xml:space="preserve"> </w:t>
      </w:r>
      <w:r>
        <w:rPr>
          <w:w w:val="95"/>
          <w:sz w:val="21"/>
          <w:lang w:eastAsia="zh-CN"/>
        </w:rPr>
        <w:t>一起使用；</w:t>
      </w:r>
    </w:p>
    <w:p>
      <w:pPr>
        <w:pStyle w:val="16"/>
        <w:numPr>
          <w:ilvl w:val="2"/>
          <w:numId w:val="45"/>
        </w:numPr>
        <w:tabs>
          <w:tab w:val="left" w:pos="1573"/>
          <w:tab w:val="left" w:pos="1574"/>
        </w:tabs>
        <w:spacing w:before="72" w:line="223" w:lineRule="auto"/>
        <w:ind w:left="1573" w:right="270"/>
        <w:rPr>
          <w:sz w:val="21"/>
          <w:lang w:eastAsia="zh-CN"/>
        </w:rPr>
      </w:pPr>
      <w:r>
        <w:rPr>
          <w:rFonts w:ascii="Tahoma" w:hAnsi="Tahoma" w:eastAsia="Tahoma"/>
          <w:spacing w:val="-2"/>
          <w:sz w:val="21"/>
          <w:lang w:eastAsia="zh-CN"/>
        </w:rPr>
        <w:t>-R</w:t>
      </w:r>
      <w:r>
        <w:rPr>
          <w:rFonts w:ascii="Tahoma" w:hAnsi="Tahoma" w:eastAsia="Tahoma"/>
          <w:spacing w:val="-9"/>
          <w:sz w:val="21"/>
          <w:lang w:eastAsia="zh-CN"/>
        </w:rPr>
        <w:t xml:space="preserve"> --</w:t>
      </w:r>
      <w:r>
        <w:rPr>
          <w:spacing w:val="-2"/>
          <w:sz w:val="21"/>
          <w:lang w:eastAsia="zh-CN"/>
        </w:rPr>
        <w:t>同时列出所有子目录层，与</w:t>
      </w:r>
      <w:r>
        <w:rPr>
          <w:rFonts w:ascii="Tahoma" w:hAnsi="Tahoma" w:eastAsia="Tahoma"/>
          <w:spacing w:val="-1"/>
          <w:sz w:val="21"/>
          <w:lang w:eastAsia="zh-CN"/>
        </w:rPr>
        <w:t>-l</w:t>
      </w:r>
      <w:r>
        <w:rPr>
          <w:rFonts w:ascii="Tahoma" w:hAnsi="Tahoma" w:eastAsia="Tahoma"/>
          <w:spacing w:val="-17"/>
          <w:sz w:val="21"/>
          <w:lang w:eastAsia="zh-CN"/>
        </w:rPr>
        <w:t xml:space="preserve"> </w:t>
      </w:r>
      <w:r>
        <w:rPr>
          <w:spacing w:val="-1"/>
          <w:sz w:val="21"/>
          <w:lang w:eastAsia="zh-CN"/>
        </w:rPr>
        <w:t>相似，只是不显示出文件的所有者，相当于编程中的</w:t>
      </w:r>
      <w:r>
        <w:rPr>
          <w:rFonts w:ascii="Tahoma" w:hAnsi="Tahoma" w:eastAsia="Tahoma"/>
          <w:spacing w:val="-1"/>
          <w:sz w:val="21"/>
          <w:lang w:eastAsia="zh-CN"/>
        </w:rPr>
        <w:t>“</w:t>
      </w:r>
      <w:r>
        <w:rPr>
          <w:spacing w:val="-1"/>
          <w:sz w:val="21"/>
          <w:lang w:eastAsia="zh-CN"/>
        </w:rPr>
        <w:t>递</w:t>
      </w:r>
      <w:r>
        <w:rPr>
          <w:sz w:val="21"/>
          <w:lang w:eastAsia="zh-CN"/>
        </w:rPr>
        <w:t>归</w:t>
      </w:r>
      <w:r>
        <w:rPr>
          <w:rFonts w:ascii="Tahoma" w:hAnsi="Tahoma" w:eastAsia="Tahoma"/>
          <w:sz w:val="21"/>
          <w:lang w:eastAsia="zh-CN"/>
        </w:rPr>
        <w:t>”</w:t>
      </w:r>
      <w:r>
        <w:rPr>
          <w:sz w:val="21"/>
          <w:lang w:eastAsia="zh-CN"/>
        </w:rPr>
        <w:t>实现；</w:t>
      </w:r>
    </w:p>
    <w:p>
      <w:pPr>
        <w:pStyle w:val="16"/>
        <w:numPr>
          <w:ilvl w:val="2"/>
          <w:numId w:val="45"/>
        </w:numPr>
        <w:tabs>
          <w:tab w:val="left" w:pos="1573"/>
          <w:tab w:val="left" w:pos="1574"/>
        </w:tabs>
        <w:spacing w:before="62"/>
        <w:ind w:left="1573" w:hanging="421"/>
        <w:rPr>
          <w:sz w:val="21"/>
          <w:lang w:eastAsia="zh-CN"/>
        </w:rPr>
      </w:pPr>
      <w:r>
        <w:rPr>
          <w:rFonts w:ascii="Tahoma" w:hAnsi="Tahoma" w:eastAsia="Tahoma"/>
          <w:spacing w:val="-1"/>
          <w:w w:val="86"/>
          <w:sz w:val="21"/>
          <w:lang w:eastAsia="zh-CN"/>
        </w:rPr>
        <w:t>-</w:t>
      </w:r>
      <w:r>
        <w:rPr>
          <w:rFonts w:ascii="Tahoma" w:hAnsi="Tahoma" w:eastAsia="Tahoma"/>
          <w:w w:val="101"/>
          <w:sz w:val="21"/>
          <w:lang w:eastAsia="zh-CN"/>
        </w:rPr>
        <w:t>t</w:t>
      </w:r>
      <w:r>
        <w:rPr>
          <w:rFonts w:ascii="Tahoma" w:hAnsi="Tahoma" w:eastAsia="Tahoma"/>
          <w:spacing w:val="-22"/>
          <w:sz w:val="21"/>
          <w:lang w:eastAsia="zh-CN"/>
        </w:rPr>
        <w:t xml:space="preserve"> </w:t>
      </w:r>
      <w:r>
        <w:rPr>
          <w:rFonts w:ascii="Tahoma" w:hAnsi="Tahoma" w:eastAsia="Tahoma"/>
          <w:spacing w:val="-1"/>
          <w:w w:val="86"/>
          <w:sz w:val="21"/>
          <w:lang w:eastAsia="zh-CN"/>
        </w:rPr>
        <w:t>--</w:t>
      </w:r>
      <w:r>
        <w:rPr>
          <w:spacing w:val="-3"/>
          <w:sz w:val="21"/>
          <w:lang w:eastAsia="zh-CN"/>
        </w:rPr>
        <w:t>按照时间进行文件的排序，</w:t>
      </w:r>
      <w:r>
        <w:rPr>
          <w:rFonts w:ascii="Tahoma" w:hAnsi="Tahoma" w:eastAsia="Tahoma"/>
          <w:spacing w:val="-3"/>
          <w:w w:val="92"/>
          <w:sz w:val="21"/>
          <w:lang w:eastAsia="zh-CN"/>
        </w:rPr>
        <w:t>T</w:t>
      </w:r>
      <w:r>
        <w:rPr>
          <w:rFonts w:ascii="Tahoma" w:hAnsi="Tahoma" w:eastAsia="Tahoma"/>
          <w:w w:val="108"/>
          <w:sz w:val="21"/>
          <w:lang w:eastAsia="zh-CN"/>
        </w:rPr>
        <w:t>i</w:t>
      </w:r>
      <w:r>
        <w:rPr>
          <w:rFonts w:ascii="Tahoma" w:hAnsi="Tahoma" w:eastAsia="Tahoma"/>
          <w:spacing w:val="-3"/>
          <w:w w:val="99"/>
          <w:sz w:val="21"/>
          <w:lang w:eastAsia="zh-CN"/>
        </w:rPr>
        <w:t>m</w:t>
      </w:r>
      <w:r>
        <w:rPr>
          <w:rFonts w:ascii="Tahoma" w:hAnsi="Tahoma" w:eastAsia="Tahoma"/>
          <w:spacing w:val="1"/>
          <w:w w:val="94"/>
          <w:sz w:val="21"/>
          <w:lang w:eastAsia="zh-CN"/>
        </w:rPr>
        <w:t>e</w:t>
      </w:r>
      <w:r>
        <w:rPr>
          <w:spacing w:val="-3"/>
          <w:sz w:val="21"/>
          <w:lang w:eastAsia="zh-CN"/>
        </w:rPr>
        <w:t>（</w:t>
      </w:r>
      <w:r>
        <w:rPr>
          <w:sz w:val="21"/>
          <w:lang w:eastAsia="zh-CN"/>
        </w:rPr>
        <w:t>时间</w:t>
      </w:r>
      <w:r>
        <w:rPr>
          <w:spacing w:val="-109"/>
          <w:sz w:val="21"/>
          <w:lang w:eastAsia="zh-CN"/>
        </w:rPr>
        <w:t>）</w:t>
      </w:r>
      <w:r>
        <w:rPr>
          <w:sz w:val="21"/>
          <w:lang w:eastAsia="zh-CN"/>
        </w:rPr>
        <w:t>；</w:t>
      </w:r>
    </w:p>
    <w:p>
      <w:pPr>
        <w:pStyle w:val="16"/>
        <w:numPr>
          <w:ilvl w:val="2"/>
          <w:numId w:val="45"/>
        </w:numPr>
        <w:tabs>
          <w:tab w:val="left" w:pos="1573"/>
          <w:tab w:val="left" w:pos="1574"/>
        </w:tabs>
        <w:ind w:left="1573" w:hanging="421"/>
        <w:rPr>
          <w:sz w:val="21"/>
        </w:rPr>
      </w:pPr>
      <w:r>
        <w:rPr>
          <w:rFonts w:ascii="Tahoma" w:hAnsi="Tahoma" w:eastAsia="Tahoma"/>
          <w:spacing w:val="-1"/>
          <w:w w:val="86"/>
          <w:sz w:val="21"/>
        </w:rPr>
        <w:t>-</w:t>
      </w:r>
      <w:r>
        <w:rPr>
          <w:rFonts w:ascii="Tahoma" w:hAnsi="Tahoma" w:eastAsia="Tahoma"/>
          <w:w w:val="94"/>
          <w:sz w:val="21"/>
        </w:rPr>
        <w:t>s</w:t>
      </w:r>
      <w:r>
        <w:rPr>
          <w:rFonts w:ascii="Tahoma" w:hAnsi="Tahoma" w:eastAsia="Tahoma"/>
          <w:spacing w:val="-23"/>
          <w:sz w:val="21"/>
        </w:rPr>
        <w:t xml:space="preserve"> </w:t>
      </w:r>
      <w:r>
        <w:rPr>
          <w:rFonts w:ascii="Tahoma" w:hAnsi="Tahoma" w:eastAsia="Tahoma"/>
          <w:spacing w:val="-1"/>
          <w:w w:val="86"/>
          <w:sz w:val="21"/>
        </w:rPr>
        <w:t>--</w:t>
      </w:r>
      <w:r>
        <w:rPr>
          <w:spacing w:val="-3"/>
          <w:sz w:val="21"/>
        </w:rPr>
        <w:t>在每个文件的后面打印出文件的大小，</w:t>
      </w:r>
      <w:r>
        <w:rPr>
          <w:rFonts w:ascii="Tahoma" w:hAnsi="Tahoma" w:eastAsia="Tahoma"/>
          <w:w w:val="99"/>
          <w:sz w:val="21"/>
        </w:rPr>
        <w:t>si</w:t>
      </w:r>
      <w:r>
        <w:rPr>
          <w:rFonts w:ascii="Tahoma" w:hAnsi="Tahoma" w:eastAsia="Tahoma"/>
          <w:spacing w:val="-4"/>
          <w:w w:val="96"/>
          <w:sz w:val="21"/>
        </w:rPr>
        <w:t>z</w:t>
      </w:r>
      <w:r>
        <w:rPr>
          <w:rFonts w:ascii="Tahoma" w:hAnsi="Tahoma" w:eastAsia="Tahoma"/>
          <w:spacing w:val="1"/>
          <w:w w:val="94"/>
          <w:sz w:val="21"/>
        </w:rPr>
        <w:t>e</w:t>
      </w:r>
      <w:r>
        <w:rPr>
          <w:spacing w:val="-3"/>
          <w:sz w:val="21"/>
        </w:rPr>
        <w:t>（</w:t>
      </w:r>
      <w:r>
        <w:rPr>
          <w:spacing w:val="-2"/>
          <w:sz w:val="21"/>
        </w:rPr>
        <w:t>大小</w:t>
      </w:r>
      <w:r>
        <w:rPr>
          <w:spacing w:val="-106"/>
          <w:sz w:val="21"/>
        </w:rPr>
        <w:t>）</w:t>
      </w:r>
      <w:r>
        <w:rPr>
          <w:sz w:val="21"/>
        </w:rPr>
        <w:t>；</w:t>
      </w:r>
    </w:p>
    <w:p>
      <w:pPr>
        <w:pStyle w:val="16"/>
        <w:numPr>
          <w:ilvl w:val="2"/>
          <w:numId w:val="45"/>
        </w:numPr>
        <w:tabs>
          <w:tab w:val="left" w:pos="1573"/>
          <w:tab w:val="left" w:pos="1574"/>
        </w:tabs>
        <w:spacing w:before="54" w:line="271" w:lineRule="auto"/>
        <w:ind w:right="5789" w:firstLine="0"/>
        <w:rPr>
          <w:sz w:val="21"/>
          <w:lang w:eastAsia="zh-CN"/>
        </w:rPr>
      </w:pPr>
      <w:r>
        <w:rPr>
          <w:rFonts w:ascii="Tahoma" w:hAnsi="Tahoma" w:eastAsia="Tahoma"/>
          <w:w w:val="95"/>
          <w:sz w:val="21"/>
          <w:lang w:eastAsia="zh-CN"/>
        </w:rPr>
        <w:t>-S</w:t>
      </w:r>
      <w:r>
        <w:rPr>
          <w:rFonts w:ascii="Tahoma" w:hAnsi="Tahoma" w:eastAsia="Tahoma"/>
          <w:spacing w:val="10"/>
          <w:w w:val="95"/>
          <w:sz w:val="21"/>
          <w:lang w:eastAsia="zh-CN"/>
        </w:rPr>
        <w:t xml:space="preserve"> --</w:t>
      </w:r>
      <w:r>
        <w:rPr>
          <w:w w:val="95"/>
          <w:sz w:val="21"/>
          <w:lang w:eastAsia="zh-CN"/>
        </w:rPr>
        <w:t>以文件的大小进行排序。</w:t>
      </w:r>
      <w:r>
        <w:rPr>
          <w:sz w:val="21"/>
          <w:lang w:eastAsia="zh-CN"/>
        </w:rPr>
        <w:t>参数说明：</w:t>
      </w:r>
    </w:p>
    <w:p>
      <w:pPr>
        <w:pStyle w:val="16"/>
        <w:numPr>
          <w:ilvl w:val="2"/>
          <w:numId w:val="45"/>
        </w:numPr>
        <w:tabs>
          <w:tab w:val="left" w:pos="1573"/>
          <w:tab w:val="left" w:pos="1574"/>
        </w:tabs>
        <w:spacing w:before="6" w:line="271" w:lineRule="auto"/>
        <w:ind w:right="7188" w:firstLine="0"/>
        <w:rPr>
          <w:sz w:val="21"/>
          <w:lang w:eastAsia="zh-CN"/>
        </w:rPr>
      </w:pPr>
      <w:r>
        <w:rPr>
          <w:sz w:val="21"/>
          <w:lang w:eastAsia="zh-CN"/>
        </w:rPr>
        <w:t>目录或文件。命令示例：</w:t>
      </w:r>
    </w:p>
    <w:p>
      <w:pPr>
        <w:pStyle w:val="16"/>
        <w:numPr>
          <w:ilvl w:val="2"/>
          <w:numId w:val="45"/>
        </w:numPr>
        <w:tabs>
          <w:tab w:val="left" w:pos="1573"/>
          <w:tab w:val="left" w:pos="1574"/>
        </w:tabs>
        <w:spacing w:before="4"/>
        <w:ind w:left="1573" w:hanging="421"/>
        <w:rPr>
          <w:sz w:val="21"/>
          <w:lang w:eastAsia="zh-CN"/>
        </w:rPr>
      </w:pPr>
      <w:r>
        <w:rPr>
          <w:sz w:val="21"/>
          <w:lang w:eastAsia="zh-CN"/>
        </w:rPr>
        <w:t>以长格式列出当前目录中的文件及目录：</w:t>
      </w:r>
    </w:p>
    <w:p>
      <w:pPr>
        <w:pStyle w:val="9"/>
        <w:spacing w:before="9"/>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w w:val="95"/>
                <w:sz w:val="18"/>
              </w:rPr>
              <w:t>ls</w:t>
            </w:r>
            <w:r>
              <w:rPr>
                <w:spacing w:val="-18"/>
                <w:w w:val="95"/>
                <w:sz w:val="18"/>
              </w:rPr>
              <w:t xml:space="preserve"> </w:t>
            </w:r>
            <w:r>
              <w:rPr>
                <w:w w:val="95"/>
                <w:sz w:val="18"/>
              </w:rPr>
              <w:t>-l</w:t>
            </w:r>
          </w:p>
        </w:tc>
      </w:tr>
    </w:tbl>
    <w:p>
      <w:pPr>
        <w:pStyle w:val="9"/>
        <w:spacing w:before="5"/>
        <w:rPr>
          <w:sz w:val="32"/>
        </w:rPr>
      </w:pPr>
    </w:p>
    <w:p>
      <w:pPr>
        <w:pStyle w:val="3"/>
        <w:numPr>
          <w:ilvl w:val="1"/>
          <w:numId w:val="45"/>
        </w:numPr>
        <w:tabs>
          <w:tab w:val="left" w:pos="832"/>
        </w:tabs>
        <w:ind w:left="831" w:hanging="700"/>
        <w:rPr>
          <w:rFonts w:ascii="Tahoma"/>
        </w:rPr>
      </w:pPr>
      <w:bookmarkStart w:id="100" w:name="_bookmark100"/>
      <w:bookmarkEnd w:id="100"/>
      <w:r>
        <w:rPr>
          <w:rFonts w:ascii="Tahoma"/>
        </w:rPr>
        <w:t>cp</w:t>
      </w:r>
    </w:p>
    <w:p>
      <w:pPr>
        <w:pStyle w:val="9"/>
        <w:spacing w:before="90" w:after="22" w:line="271" w:lineRule="auto"/>
        <w:ind w:left="1153" w:right="6977"/>
        <w:rPr>
          <w:lang w:eastAsia="zh-CN"/>
        </w:rPr>
      </w:pPr>
      <w:r>
        <w:rPr>
          <w:lang w:eastAsia="zh-CN"/>
        </w:rPr>
        <w:t>复制文件或者目录。命令语法：</w:t>
      </w: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8846" w:type="dxa"/>
            <w:shd w:val="clear" w:color="auto" w:fill="D9D9D9"/>
          </w:tcPr>
          <w:p>
            <w:pPr>
              <w:pStyle w:val="17"/>
              <w:spacing w:before="7" w:line="318" w:lineRule="exact"/>
              <w:rPr>
                <w:sz w:val="18"/>
              </w:rPr>
            </w:pPr>
            <w:r>
              <w:rPr>
                <w:w w:val="95"/>
                <w:sz w:val="18"/>
              </w:rPr>
              <w:t>cp</w:t>
            </w:r>
            <w:r>
              <w:rPr>
                <w:spacing w:val="-8"/>
                <w:w w:val="95"/>
                <w:sz w:val="18"/>
              </w:rPr>
              <w:t xml:space="preserve"> [</w:t>
            </w:r>
            <w:r>
              <w:rPr>
                <w:rFonts w:hint="eastAsia" w:ascii="微软雅黑" w:eastAsia="微软雅黑"/>
                <w:w w:val="95"/>
                <w:sz w:val="18"/>
              </w:rPr>
              <w:t>选项</w:t>
            </w:r>
            <w:r>
              <w:rPr>
                <w:spacing w:val="23"/>
                <w:w w:val="95"/>
                <w:sz w:val="18"/>
              </w:rPr>
              <w:t xml:space="preserve">] </w:t>
            </w:r>
            <w:r>
              <w:rPr>
                <w:rFonts w:hint="eastAsia" w:ascii="微软雅黑" w:eastAsia="微软雅黑"/>
                <w:spacing w:val="-1"/>
                <w:w w:val="95"/>
                <w:sz w:val="18"/>
              </w:rPr>
              <w:t xml:space="preserve">参数 </w:t>
            </w:r>
            <w:r>
              <w:rPr>
                <w:w w:val="95"/>
                <w:sz w:val="18"/>
              </w:rPr>
              <w:t>1</w:t>
            </w:r>
            <w:r>
              <w:rPr>
                <w:spacing w:val="42"/>
                <w:w w:val="95"/>
                <w:sz w:val="18"/>
              </w:rPr>
              <w:t xml:space="preserve"> </w:t>
            </w:r>
            <w:r>
              <w:rPr>
                <w:rFonts w:hint="eastAsia" w:ascii="微软雅黑" w:eastAsia="微软雅黑"/>
                <w:spacing w:val="-1"/>
                <w:w w:val="95"/>
                <w:sz w:val="18"/>
              </w:rPr>
              <w:t xml:space="preserve">参数 </w:t>
            </w:r>
            <w:r>
              <w:rPr>
                <w:w w:val="95"/>
                <w:sz w:val="18"/>
              </w:rPr>
              <w:t>2</w:t>
            </w:r>
          </w:p>
        </w:tc>
      </w:tr>
    </w:tbl>
    <w:p>
      <w:pPr>
        <w:pStyle w:val="9"/>
        <w:spacing w:before="68"/>
        <w:ind w:left="1153"/>
      </w:pPr>
      <w:r>
        <w:t>常用选项：</w:t>
      </w:r>
    </w:p>
    <w:p>
      <w:pPr>
        <w:pStyle w:val="16"/>
        <w:numPr>
          <w:ilvl w:val="2"/>
          <w:numId w:val="45"/>
        </w:numPr>
        <w:tabs>
          <w:tab w:val="left" w:pos="1573"/>
          <w:tab w:val="left" w:pos="1574"/>
        </w:tabs>
        <w:spacing w:before="53"/>
        <w:ind w:left="1573" w:hanging="421"/>
        <w:rPr>
          <w:sz w:val="21"/>
          <w:lang w:eastAsia="zh-CN"/>
        </w:rPr>
      </w:pPr>
      <w:r>
        <w:rPr>
          <w:rFonts w:ascii="Tahoma" w:hAnsi="Tahoma" w:eastAsia="Tahoma"/>
          <w:w w:val="95"/>
          <w:sz w:val="21"/>
          <w:lang w:eastAsia="zh-CN"/>
        </w:rPr>
        <w:t>-f</w:t>
      </w:r>
      <w:r>
        <w:rPr>
          <w:rFonts w:ascii="Tahoma" w:hAnsi="Tahoma" w:eastAsia="Tahoma"/>
          <w:spacing w:val="17"/>
          <w:w w:val="95"/>
          <w:sz w:val="21"/>
          <w:lang w:eastAsia="zh-CN"/>
        </w:rPr>
        <w:t xml:space="preserve"> --</w:t>
      </w:r>
      <w:r>
        <w:rPr>
          <w:w w:val="95"/>
          <w:sz w:val="21"/>
          <w:lang w:eastAsia="zh-CN"/>
        </w:rPr>
        <w:t>如果目标文件无法打开则将其移除并重试</w:t>
      </w:r>
      <w:r>
        <w:rPr>
          <w:rFonts w:ascii="Tahoma" w:hAnsi="Tahoma" w:eastAsia="Tahoma"/>
          <w:w w:val="95"/>
          <w:sz w:val="21"/>
          <w:lang w:eastAsia="zh-CN"/>
        </w:rPr>
        <w:t>(</w:t>
      </w:r>
      <w:r>
        <w:rPr>
          <w:spacing w:val="27"/>
          <w:w w:val="95"/>
          <w:sz w:val="21"/>
          <w:lang w:eastAsia="zh-CN"/>
        </w:rPr>
        <w:t xml:space="preserve">当 </w:t>
      </w:r>
      <w:r>
        <w:rPr>
          <w:rFonts w:ascii="Tahoma" w:hAnsi="Tahoma" w:eastAsia="Tahoma"/>
          <w:w w:val="95"/>
          <w:sz w:val="21"/>
          <w:lang w:eastAsia="zh-CN"/>
        </w:rPr>
        <w:t>-n</w:t>
      </w:r>
      <w:r>
        <w:rPr>
          <w:rFonts w:ascii="Tahoma" w:hAnsi="Tahoma" w:eastAsia="Tahoma"/>
          <w:spacing w:val="42"/>
          <w:w w:val="95"/>
          <w:sz w:val="21"/>
          <w:lang w:eastAsia="zh-CN"/>
        </w:rPr>
        <w:t xml:space="preserve"> </w:t>
      </w:r>
      <w:r>
        <w:rPr>
          <w:w w:val="95"/>
          <w:sz w:val="21"/>
          <w:lang w:eastAsia="zh-CN"/>
        </w:rPr>
        <w:t>选项存在时则不需再选此项</w:t>
      </w:r>
      <w:r>
        <w:rPr>
          <w:rFonts w:ascii="Tahoma" w:hAnsi="Tahoma" w:eastAsia="Tahoma"/>
          <w:w w:val="95"/>
          <w:sz w:val="21"/>
          <w:lang w:eastAsia="zh-CN"/>
        </w:rPr>
        <w:t>)</w:t>
      </w:r>
      <w:r>
        <w:rPr>
          <w:w w:val="95"/>
          <w:sz w:val="21"/>
          <w:lang w:eastAsia="zh-CN"/>
        </w:rPr>
        <w:t>；</w:t>
      </w:r>
    </w:p>
    <w:p>
      <w:pPr>
        <w:pStyle w:val="16"/>
        <w:numPr>
          <w:ilvl w:val="2"/>
          <w:numId w:val="45"/>
        </w:numPr>
        <w:tabs>
          <w:tab w:val="left" w:pos="1573"/>
          <w:tab w:val="left" w:pos="1574"/>
        </w:tabs>
        <w:ind w:left="1573" w:hanging="421"/>
        <w:rPr>
          <w:sz w:val="21"/>
        </w:rPr>
      </w:pPr>
      <w:r>
        <w:rPr>
          <w:rFonts w:ascii="Tahoma" w:hAnsi="Tahoma" w:eastAsia="Tahoma"/>
          <w:w w:val="95"/>
          <w:sz w:val="21"/>
        </w:rPr>
        <w:t>-n</w:t>
      </w:r>
      <w:r>
        <w:rPr>
          <w:rFonts w:ascii="Tahoma" w:hAnsi="Tahoma" w:eastAsia="Tahoma"/>
          <w:spacing w:val="4"/>
          <w:w w:val="95"/>
          <w:sz w:val="21"/>
        </w:rPr>
        <w:t xml:space="preserve"> --</w:t>
      </w:r>
      <w:r>
        <w:rPr>
          <w:w w:val="95"/>
          <w:sz w:val="21"/>
        </w:rPr>
        <w:t>不要覆盖已存在的文件</w:t>
      </w:r>
      <w:r>
        <w:rPr>
          <w:rFonts w:ascii="Tahoma" w:hAnsi="Tahoma" w:eastAsia="Tahoma"/>
          <w:w w:val="95"/>
          <w:sz w:val="21"/>
        </w:rPr>
        <w:t>(</w:t>
      </w:r>
      <w:r>
        <w:rPr>
          <w:spacing w:val="2"/>
          <w:w w:val="95"/>
          <w:sz w:val="21"/>
        </w:rPr>
        <w:t xml:space="preserve">使前面的 </w:t>
      </w:r>
      <w:r>
        <w:rPr>
          <w:rFonts w:ascii="Tahoma" w:hAnsi="Tahoma" w:eastAsia="Tahoma"/>
          <w:w w:val="95"/>
          <w:sz w:val="21"/>
        </w:rPr>
        <w:t>-i</w:t>
      </w:r>
      <w:r>
        <w:rPr>
          <w:rFonts w:ascii="Tahoma" w:hAnsi="Tahoma" w:eastAsia="Tahoma"/>
          <w:spacing w:val="12"/>
          <w:w w:val="95"/>
          <w:sz w:val="21"/>
        </w:rPr>
        <w:t xml:space="preserve"> </w:t>
      </w:r>
      <w:r>
        <w:rPr>
          <w:w w:val="95"/>
          <w:sz w:val="21"/>
        </w:rPr>
        <w:t>选项失效</w:t>
      </w:r>
      <w:r>
        <w:rPr>
          <w:rFonts w:ascii="Tahoma" w:hAnsi="Tahoma" w:eastAsia="Tahoma"/>
          <w:w w:val="95"/>
          <w:sz w:val="21"/>
        </w:rPr>
        <w:t>)</w:t>
      </w:r>
      <w:r>
        <w:rPr>
          <w:w w:val="95"/>
          <w:sz w:val="21"/>
        </w:rPr>
        <w:t>；</w:t>
      </w:r>
    </w:p>
    <w:p>
      <w:pPr>
        <w:pStyle w:val="16"/>
        <w:numPr>
          <w:ilvl w:val="2"/>
          <w:numId w:val="45"/>
        </w:numPr>
        <w:tabs>
          <w:tab w:val="left" w:pos="1573"/>
          <w:tab w:val="left" w:pos="1574"/>
        </w:tabs>
        <w:spacing w:before="54"/>
        <w:ind w:left="1573" w:hanging="421"/>
        <w:rPr>
          <w:sz w:val="21"/>
          <w:lang w:eastAsia="zh-CN"/>
        </w:rPr>
      </w:pPr>
      <w:r>
        <w:rPr>
          <w:rFonts w:ascii="Tahoma" w:hAnsi="Tahoma" w:eastAsia="Tahoma"/>
          <w:w w:val="95"/>
          <w:sz w:val="21"/>
          <w:lang w:eastAsia="zh-CN"/>
        </w:rPr>
        <w:t>-I</w:t>
      </w:r>
      <w:r>
        <w:rPr>
          <w:rFonts w:ascii="Tahoma" w:hAnsi="Tahoma" w:eastAsia="Tahoma"/>
          <w:spacing w:val="-2"/>
          <w:w w:val="95"/>
          <w:sz w:val="21"/>
          <w:lang w:eastAsia="zh-CN"/>
        </w:rPr>
        <w:t xml:space="preserve"> --</w:t>
      </w:r>
      <w:r>
        <w:rPr>
          <w:w w:val="95"/>
          <w:sz w:val="21"/>
          <w:lang w:eastAsia="zh-CN"/>
        </w:rPr>
        <w:t>覆盖前询问</w:t>
      </w:r>
      <w:r>
        <w:rPr>
          <w:rFonts w:ascii="Tahoma" w:hAnsi="Tahoma" w:eastAsia="Tahoma"/>
          <w:w w:val="95"/>
          <w:sz w:val="21"/>
          <w:lang w:eastAsia="zh-CN"/>
        </w:rPr>
        <w:t>(</w:t>
      </w:r>
      <w:r>
        <w:rPr>
          <w:spacing w:val="-1"/>
          <w:w w:val="95"/>
          <w:sz w:val="21"/>
          <w:lang w:eastAsia="zh-CN"/>
        </w:rPr>
        <w:t xml:space="preserve">使前面的 </w:t>
      </w:r>
      <w:r>
        <w:rPr>
          <w:rFonts w:ascii="Tahoma" w:hAnsi="Tahoma" w:eastAsia="Tahoma"/>
          <w:w w:val="95"/>
          <w:sz w:val="21"/>
          <w:lang w:eastAsia="zh-CN"/>
        </w:rPr>
        <w:t>-n</w:t>
      </w:r>
      <w:r>
        <w:rPr>
          <w:rFonts w:ascii="Tahoma" w:hAnsi="Tahoma" w:eastAsia="Tahoma"/>
          <w:spacing w:val="-4"/>
          <w:w w:val="95"/>
          <w:sz w:val="21"/>
          <w:lang w:eastAsia="zh-CN"/>
        </w:rPr>
        <w:t xml:space="preserve"> </w:t>
      </w:r>
      <w:r>
        <w:rPr>
          <w:w w:val="95"/>
          <w:sz w:val="21"/>
          <w:lang w:eastAsia="zh-CN"/>
        </w:rPr>
        <w:t>选项失效</w:t>
      </w:r>
      <w:r>
        <w:rPr>
          <w:rFonts w:ascii="Tahoma" w:hAnsi="Tahoma" w:eastAsia="Tahoma"/>
          <w:w w:val="95"/>
          <w:sz w:val="21"/>
          <w:lang w:eastAsia="zh-CN"/>
        </w:rPr>
        <w:t>)</w:t>
      </w:r>
      <w:r>
        <w:rPr>
          <w:w w:val="95"/>
          <w:sz w:val="21"/>
          <w:lang w:eastAsia="zh-CN"/>
        </w:rPr>
        <w:t>；</w:t>
      </w:r>
    </w:p>
    <w:p>
      <w:pPr>
        <w:rPr>
          <w:sz w:val="21"/>
          <w:lang w:eastAsia="zh-CN"/>
        </w:rPr>
        <w:sectPr>
          <w:type w:val="continuous"/>
          <w:pgSz w:w="11910" w:h="16840"/>
          <w:pgMar w:top="1520" w:right="880" w:bottom="280" w:left="1000" w:header="720" w:footer="720" w:gutter="0"/>
          <w:cols w:space="720" w:num="1"/>
        </w:sectPr>
      </w:pPr>
    </w:p>
    <w:p>
      <w:pPr>
        <w:pStyle w:val="9"/>
        <w:spacing w:before="13"/>
        <w:rPr>
          <w:sz w:val="17"/>
          <w:lang w:eastAsia="zh-CN"/>
        </w:rPr>
      </w:pPr>
    </w:p>
    <w:p>
      <w:pPr>
        <w:pStyle w:val="16"/>
        <w:numPr>
          <w:ilvl w:val="2"/>
          <w:numId w:val="45"/>
        </w:numPr>
        <w:tabs>
          <w:tab w:val="left" w:pos="1573"/>
          <w:tab w:val="left" w:pos="1574"/>
        </w:tabs>
        <w:spacing w:before="66" w:line="223" w:lineRule="auto"/>
        <w:ind w:left="1573" w:right="299"/>
        <w:rPr>
          <w:sz w:val="21"/>
          <w:lang w:eastAsia="zh-CN"/>
        </w:rPr>
      </w:pPr>
      <w:r>
        <w:rPr>
          <w:rFonts w:ascii="Tahoma" w:hAnsi="Tahoma" w:eastAsia="Tahoma"/>
          <w:w w:val="95"/>
          <w:sz w:val="21"/>
          <w:lang w:eastAsia="zh-CN"/>
        </w:rPr>
        <w:t>-p --</w:t>
      </w:r>
      <w:r>
        <w:rPr>
          <w:w w:val="95"/>
          <w:sz w:val="21"/>
          <w:lang w:eastAsia="zh-CN"/>
        </w:rPr>
        <w:t>保持指定的属性</w:t>
      </w:r>
      <w:r>
        <w:rPr>
          <w:rFonts w:ascii="Tahoma" w:hAnsi="Tahoma" w:eastAsia="Tahoma"/>
          <w:w w:val="95"/>
          <w:sz w:val="21"/>
          <w:lang w:eastAsia="zh-CN"/>
        </w:rPr>
        <w:t>(</w:t>
      </w:r>
      <w:r>
        <w:rPr>
          <w:w w:val="95"/>
          <w:sz w:val="21"/>
          <w:lang w:eastAsia="zh-CN"/>
        </w:rPr>
        <w:t>默认：模式</w:t>
      </w:r>
      <w:r>
        <w:rPr>
          <w:rFonts w:ascii="Tahoma" w:hAnsi="Tahoma" w:eastAsia="Tahoma"/>
          <w:w w:val="95"/>
          <w:sz w:val="21"/>
          <w:lang w:eastAsia="zh-CN"/>
        </w:rPr>
        <w:t>,</w:t>
      </w:r>
      <w:r>
        <w:rPr>
          <w:w w:val="95"/>
          <w:sz w:val="21"/>
          <w:lang w:eastAsia="zh-CN"/>
        </w:rPr>
        <w:t>所有权</w:t>
      </w:r>
      <w:r>
        <w:rPr>
          <w:rFonts w:ascii="Tahoma" w:hAnsi="Tahoma" w:eastAsia="Tahoma"/>
          <w:w w:val="95"/>
          <w:sz w:val="21"/>
          <w:lang w:eastAsia="zh-CN"/>
        </w:rPr>
        <w:t>,</w:t>
      </w:r>
      <w:r>
        <w:rPr>
          <w:w w:val="95"/>
          <w:sz w:val="21"/>
          <w:lang w:eastAsia="zh-CN"/>
        </w:rPr>
        <w:t>时间戳</w:t>
      </w:r>
      <w:r>
        <w:rPr>
          <w:rFonts w:ascii="Tahoma" w:hAnsi="Tahoma" w:eastAsia="Tahoma"/>
          <w:w w:val="95"/>
          <w:sz w:val="21"/>
          <w:lang w:eastAsia="zh-CN"/>
        </w:rPr>
        <w:t>)</w:t>
      </w:r>
      <w:r>
        <w:rPr>
          <w:w w:val="95"/>
          <w:sz w:val="21"/>
          <w:lang w:eastAsia="zh-CN"/>
        </w:rPr>
        <w:t>，如果可能保持附加属性：环境、链接、</w:t>
      </w:r>
      <w:r>
        <w:rPr>
          <w:rFonts w:ascii="Tahoma" w:hAnsi="Tahoma" w:eastAsia="Tahoma"/>
          <w:sz w:val="21"/>
          <w:lang w:eastAsia="zh-CN"/>
        </w:rPr>
        <w:t>xattr</w:t>
      </w:r>
      <w:r>
        <w:rPr>
          <w:rFonts w:ascii="Tahoma" w:hAnsi="Tahoma" w:eastAsia="Tahoma"/>
          <w:spacing w:val="-25"/>
          <w:sz w:val="21"/>
          <w:lang w:eastAsia="zh-CN"/>
        </w:rPr>
        <w:t xml:space="preserve"> </w:t>
      </w:r>
      <w:r>
        <w:rPr>
          <w:sz w:val="21"/>
          <w:lang w:eastAsia="zh-CN"/>
        </w:rPr>
        <w:t>等；</w:t>
      </w:r>
    </w:p>
    <w:p>
      <w:pPr>
        <w:pStyle w:val="16"/>
        <w:numPr>
          <w:ilvl w:val="2"/>
          <w:numId w:val="45"/>
        </w:numPr>
        <w:tabs>
          <w:tab w:val="left" w:pos="1573"/>
          <w:tab w:val="left" w:pos="1574"/>
        </w:tabs>
        <w:spacing w:before="60" w:line="273" w:lineRule="auto"/>
        <w:ind w:right="4958" w:firstLine="0"/>
        <w:rPr>
          <w:sz w:val="21"/>
        </w:rPr>
      </w:pPr>
      <w:r>
        <w:rPr>
          <w:rFonts w:ascii="Tahoma" w:hAnsi="Tahoma" w:eastAsia="Tahoma"/>
          <w:w w:val="95"/>
          <w:sz w:val="21"/>
          <w:lang w:eastAsia="zh-CN"/>
        </w:rPr>
        <w:t>-R,-r</w:t>
      </w:r>
      <w:r>
        <w:rPr>
          <w:rFonts w:ascii="Tahoma" w:hAnsi="Tahoma" w:eastAsia="Tahoma"/>
          <w:spacing w:val="13"/>
          <w:w w:val="95"/>
          <w:sz w:val="21"/>
          <w:lang w:eastAsia="zh-CN"/>
        </w:rPr>
        <w:t xml:space="preserve"> --</w:t>
      </w:r>
      <w:r>
        <w:rPr>
          <w:w w:val="95"/>
          <w:sz w:val="21"/>
          <w:lang w:eastAsia="zh-CN"/>
        </w:rPr>
        <w:t>复制目录及目录内的所有项目。</w:t>
      </w:r>
      <w:r>
        <w:rPr>
          <w:sz w:val="21"/>
        </w:rPr>
        <w:t>参数说明：</w:t>
      </w:r>
    </w:p>
    <w:p>
      <w:pPr>
        <w:pStyle w:val="16"/>
        <w:numPr>
          <w:ilvl w:val="2"/>
          <w:numId w:val="45"/>
        </w:numPr>
        <w:tabs>
          <w:tab w:val="left" w:pos="1573"/>
          <w:tab w:val="left" w:pos="1574"/>
        </w:tabs>
        <w:spacing w:before="0" w:line="385" w:lineRule="exact"/>
        <w:ind w:left="1573" w:hanging="421"/>
        <w:rPr>
          <w:sz w:val="21"/>
        </w:rPr>
      </w:pPr>
      <w:r>
        <w:rPr>
          <w:spacing w:val="-6"/>
          <w:sz w:val="21"/>
        </w:rPr>
        <w:t xml:space="preserve">参数 </w:t>
      </w:r>
      <w:r>
        <w:rPr>
          <w:rFonts w:ascii="Tahoma" w:hAnsi="Tahoma" w:eastAsia="Tahoma"/>
          <w:spacing w:val="-1"/>
          <w:sz w:val="21"/>
        </w:rPr>
        <w:t>1</w:t>
      </w:r>
      <w:r>
        <w:rPr>
          <w:spacing w:val="-1"/>
          <w:sz w:val="21"/>
        </w:rPr>
        <w:t>：源文件。</w:t>
      </w:r>
    </w:p>
    <w:p>
      <w:pPr>
        <w:pStyle w:val="16"/>
        <w:numPr>
          <w:ilvl w:val="2"/>
          <w:numId w:val="45"/>
        </w:numPr>
        <w:tabs>
          <w:tab w:val="left" w:pos="1573"/>
          <w:tab w:val="left" w:pos="1574"/>
        </w:tabs>
        <w:spacing w:before="55" w:line="271" w:lineRule="auto"/>
        <w:ind w:right="6612" w:firstLine="0"/>
        <w:rPr>
          <w:sz w:val="21"/>
          <w:lang w:eastAsia="zh-CN"/>
        </w:rPr>
      </w:pPr>
      <w:r>
        <w:rPr>
          <w:spacing w:val="-7"/>
          <w:sz w:val="21"/>
          <w:lang w:eastAsia="zh-CN"/>
        </w:rPr>
        <w:t xml:space="preserve">参数 </w:t>
      </w:r>
      <w:r>
        <w:rPr>
          <w:rFonts w:ascii="Tahoma" w:hAnsi="Tahoma" w:eastAsia="Tahoma"/>
          <w:spacing w:val="-3"/>
          <w:sz w:val="21"/>
          <w:lang w:eastAsia="zh-CN"/>
        </w:rPr>
        <w:t>2</w:t>
      </w:r>
      <w:r>
        <w:rPr>
          <w:spacing w:val="-3"/>
          <w:sz w:val="21"/>
          <w:lang w:eastAsia="zh-CN"/>
        </w:rPr>
        <w:t>：目标文件。</w:t>
      </w:r>
      <w:r>
        <w:rPr>
          <w:sz w:val="21"/>
          <w:lang w:eastAsia="zh-CN"/>
        </w:rPr>
        <w:t>命令示例：</w:t>
      </w:r>
    </w:p>
    <w:p>
      <w:pPr>
        <w:pStyle w:val="16"/>
        <w:numPr>
          <w:ilvl w:val="2"/>
          <w:numId w:val="45"/>
        </w:numPr>
        <w:tabs>
          <w:tab w:val="left" w:pos="1573"/>
          <w:tab w:val="left" w:pos="1574"/>
        </w:tabs>
        <w:spacing w:before="3"/>
        <w:ind w:left="1573" w:hanging="421"/>
        <w:rPr>
          <w:sz w:val="21"/>
        </w:rPr>
      </w:pPr>
      <w:r>
        <w:rPr>
          <w:spacing w:val="-7"/>
          <w:sz w:val="21"/>
        </w:rPr>
        <w:t xml:space="preserve">将 </w:t>
      </w:r>
      <w:r>
        <w:rPr>
          <w:rFonts w:ascii="Tahoma" w:hAnsi="Tahoma" w:eastAsia="Tahoma"/>
          <w:sz w:val="21"/>
        </w:rPr>
        <w:t>home</w:t>
      </w:r>
      <w:r>
        <w:rPr>
          <w:rFonts w:ascii="Tahoma" w:hAnsi="Tahoma" w:eastAsia="Tahoma"/>
          <w:spacing w:val="-14"/>
          <w:sz w:val="21"/>
        </w:rPr>
        <w:t xml:space="preserve"> </w:t>
      </w:r>
      <w:r>
        <w:rPr>
          <w:spacing w:val="-3"/>
          <w:sz w:val="21"/>
        </w:rPr>
        <w:t xml:space="preserve">目录中的 </w:t>
      </w:r>
      <w:r>
        <w:rPr>
          <w:rFonts w:ascii="Tahoma" w:hAnsi="Tahoma" w:eastAsia="Tahoma"/>
          <w:sz w:val="21"/>
        </w:rPr>
        <w:t>abc</w:t>
      </w:r>
      <w:r>
        <w:rPr>
          <w:rFonts w:ascii="Tahoma" w:hAnsi="Tahoma" w:eastAsia="Tahoma"/>
          <w:spacing w:val="-16"/>
          <w:sz w:val="21"/>
        </w:rPr>
        <w:t xml:space="preserve"> </w:t>
      </w:r>
      <w:r>
        <w:rPr>
          <w:spacing w:val="8"/>
          <w:sz w:val="21"/>
        </w:rPr>
        <w:t>文件复制到</w:t>
      </w:r>
      <w:r>
        <w:rPr>
          <w:rFonts w:ascii="Tahoma" w:hAnsi="Tahoma" w:eastAsia="Tahoma"/>
          <w:sz w:val="21"/>
        </w:rPr>
        <w:t>opt</w:t>
      </w:r>
      <w:r>
        <w:rPr>
          <w:rFonts w:ascii="Tahoma" w:hAnsi="Tahoma" w:eastAsia="Tahoma"/>
          <w:spacing w:val="-14"/>
          <w:sz w:val="21"/>
        </w:rPr>
        <w:t xml:space="preserve"> </w:t>
      </w:r>
      <w:r>
        <w:rPr>
          <w:sz w:val="21"/>
        </w:rPr>
        <w:t>目录下：</w:t>
      </w:r>
    </w:p>
    <w:p>
      <w:pPr>
        <w:pStyle w:val="9"/>
        <w:spacing w:before="8"/>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5"/>
                <w:sz w:val="18"/>
              </w:rPr>
              <w:t>cp</w:t>
            </w:r>
            <w:r>
              <w:rPr>
                <w:spacing w:val="-10"/>
                <w:w w:val="95"/>
                <w:sz w:val="18"/>
              </w:rPr>
              <w:t xml:space="preserve"> </w:t>
            </w:r>
            <w:r>
              <w:rPr>
                <w:w w:val="95"/>
                <w:sz w:val="18"/>
              </w:rPr>
              <w:t>/home/abc</w:t>
            </w:r>
            <w:r>
              <w:rPr>
                <w:spacing w:val="-10"/>
                <w:w w:val="95"/>
                <w:sz w:val="18"/>
              </w:rPr>
              <w:t xml:space="preserve"> </w:t>
            </w:r>
            <w:r>
              <w:rPr>
                <w:w w:val="95"/>
                <w:sz w:val="18"/>
              </w:rPr>
              <w:t>/opt</w:t>
            </w:r>
          </w:p>
        </w:tc>
      </w:tr>
    </w:tbl>
    <w:p>
      <w:pPr>
        <w:pStyle w:val="9"/>
        <w:spacing w:before="89" w:line="223" w:lineRule="auto"/>
        <w:ind w:left="1153" w:right="301"/>
        <w:rPr>
          <w:lang w:eastAsia="zh-CN"/>
        </w:rPr>
      </w:pPr>
      <w:r>
        <w:rPr>
          <w:spacing w:val="-2"/>
          <w:lang w:eastAsia="zh-CN"/>
        </w:rPr>
        <w:t xml:space="preserve">注：目标文件存在时，会询问是否覆盖。这是因为 </w:t>
      </w:r>
      <w:r>
        <w:rPr>
          <w:rFonts w:ascii="Tahoma" w:eastAsia="Tahoma"/>
          <w:lang w:eastAsia="zh-CN"/>
        </w:rPr>
        <w:t>cp</w:t>
      </w:r>
      <w:r>
        <w:rPr>
          <w:rFonts w:ascii="Tahoma" w:eastAsia="Tahoma"/>
          <w:spacing w:val="-13"/>
          <w:lang w:eastAsia="zh-CN"/>
        </w:rPr>
        <w:t xml:space="preserve"> </w:t>
      </w:r>
      <w:r>
        <w:rPr>
          <w:spacing w:val="-5"/>
          <w:lang w:eastAsia="zh-CN"/>
        </w:rPr>
        <w:t xml:space="preserve">是 </w:t>
      </w:r>
      <w:r>
        <w:rPr>
          <w:rFonts w:ascii="Tahoma" w:eastAsia="Tahoma"/>
          <w:lang w:eastAsia="zh-CN"/>
        </w:rPr>
        <w:t>cp</w:t>
      </w:r>
      <w:r>
        <w:rPr>
          <w:rFonts w:ascii="Tahoma" w:eastAsia="Tahoma"/>
          <w:spacing w:val="-11"/>
          <w:lang w:eastAsia="zh-CN"/>
        </w:rPr>
        <w:t xml:space="preserve"> -</w:t>
      </w:r>
      <w:r>
        <w:rPr>
          <w:rFonts w:ascii="Tahoma" w:eastAsia="Tahoma"/>
          <w:lang w:eastAsia="zh-CN"/>
        </w:rPr>
        <w:t>i</w:t>
      </w:r>
      <w:r>
        <w:rPr>
          <w:rFonts w:ascii="Tahoma" w:eastAsia="Tahoma"/>
          <w:spacing w:val="-12"/>
          <w:lang w:eastAsia="zh-CN"/>
        </w:rPr>
        <w:t xml:space="preserve"> </w:t>
      </w:r>
      <w:r>
        <w:rPr>
          <w:lang w:eastAsia="zh-CN"/>
        </w:rPr>
        <w:t>的别名。目标文件存在时，即使加了</w:t>
      </w:r>
      <w:r>
        <w:rPr>
          <w:rFonts w:ascii="Tahoma" w:eastAsia="Tahoma"/>
          <w:lang w:eastAsia="zh-CN"/>
        </w:rPr>
        <w:t>-f</w:t>
      </w:r>
      <w:r>
        <w:rPr>
          <w:rFonts w:ascii="Tahoma" w:eastAsia="Tahoma"/>
          <w:spacing w:val="-16"/>
          <w:lang w:eastAsia="zh-CN"/>
        </w:rPr>
        <w:t xml:space="preserve"> </w:t>
      </w:r>
      <w:r>
        <w:rPr>
          <w:lang w:eastAsia="zh-CN"/>
        </w:rPr>
        <w:t>标志，也还会询问是否覆盖。</w:t>
      </w:r>
    </w:p>
    <w:p>
      <w:pPr>
        <w:pStyle w:val="9"/>
        <w:spacing w:before="1"/>
        <w:rPr>
          <w:sz w:val="32"/>
          <w:lang w:eastAsia="zh-CN"/>
        </w:rPr>
      </w:pPr>
    </w:p>
    <w:p>
      <w:pPr>
        <w:pStyle w:val="3"/>
        <w:numPr>
          <w:ilvl w:val="1"/>
          <w:numId w:val="45"/>
        </w:numPr>
        <w:tabs>
          <w:tab w:val="left" w:pos="832"/>
        </w:tabs>
        <w:ind w:left="831" w:hanging="700"/>
        <w:rPr>
          <w:rFonts w:ascii="Tahoma"/>
        </w:rPr>
      </w:pPr>
      <w:bookmarkStart w:id="101" w:name="_bookmark101"/>
      <w:bookmarkEnd w:id="101"/>
      <w:r>
        <w:rPr>
          <w:rFonts w:ascii="Tahoma"/>
        </w:rPr>
        <w:t>rm</w:t>
      </w:r>
    </w:p>
    <w:p>
      <w:pPr>
        <w:pStyle w:val="9"/>
        <w:spacing w:before="108" w:line="223" w:lineRule="auto"/>
        <w:ind w:left="1153" w:right="253"/>
        <w:rPr>
          <w:lang w:eastAsia="zh-CN"/>
        </w:rPr>
      </w:pPr>
      <w:r>
        <w:rPr>
          <w:lang w:eastAsia="zh-CN"/>
        </w:rPr>
        <w:t>删除一个目录中的一个或多个文件或目录，它也可以将某个目录及其下的所有文件及子目录均删除。对于链接文件，只是删除了链接，原有文件均保持不变。</w:t>
      </w:r>
    </w:p>
    <w:p>
      <w:pPr>
        <w:pStyle w:val="9"/>
        <w:spacing w:before="62" w:line="374" w:lineRule="exact"/>
        <w:ind w:left="1153"/>
        <w:rPr>
          <w:rFonts w:ascii="Tahoma" w:eastAsia="Tahoma"/>
          <w:lang w:eastAsia="zh-CN"/>
        </w:rPr>
      </w:pPr>
      <w:r>
        <w:rPr>
          <w:rFonts w:ascii="Tahoma" w:eastAsia="Tahoma"/>
          <w:spacing w:val="-1"/>
          <w:lang w:eastAsia="zh-CN"/>
        </w:rPr>
        <w:t>rm</w:t>
      </w:r>
      <w:r>
        <w:rPr>
          <w:rFonts w:ascii="Tahoma" w:eastAsia="Tahoma"/>
          <w:spacing w:val="-16"/>
          <w:lang w:eastAsia="zh-CN"/>
        </w:rPr>
        <w:t xml:space="preserve"> </w:t>
      </w:r>
      <w:r>
        <w:rPr>
          <w:spacing w:val="-1"/>
          <w:lang w:eastAsia="zh-CN"/>
        </w:rPr>
        <w:t>是一个危险的命令，使用的时候要特别当心，否则整个系统就会毁在这个命令</w:t>
      </w:r>
      <w:r>
        <w:rPr>
          <w:lang w:eastAsia="zh-CN"/>
        </w:rPr>
        <w:t>（比如在</w:t>
      </w:r>
      <w:r>
        <w:rPr>
          <w:rFonts w:ascii="Tahoma" w:eastAsia="Tahoma"/>
          <w:lang w:eastAsia="zh-CN"/>
        </w:rPr>
        <w:t>/</w:t>
      </w:r>
    </w:p>
    <w:p>
      <w:pPr>
        <w:pStyle w:val="9"/>
        <w:spacing w:before="6" w:line="223" w:lineRule="auto"/>
        <w:ind w:left="1153" w:right="452" w:hanging="106"/>
        <w:rPr>
          <w:lang w:eastAsia="zh-CN"/>
        </w:rPr>
      </w:pPr>
      <w:r>
        <w:rPr>
          <w:lang w:eastAsia="zh-CN"/>
        </w:rPr>
        <w:t>（根目录）下执行</w:t>
      </w:r>
      <w:r>
        <w:rPr>
          <w:rFonts w:ascii="Tahoma" w:eastAsia="Tahoma"/>
          <w:lang w:eastAsia="zh-CN"/>
        </w:rPr>
        <w:t>rm</w:t>
      </w:r>
      <w:r>
        <w:rPr>
          <w:rFonts w:ascii="Tahoma" w:eastAsia="Tahoma"/>
          <w:spacing w:val="-25"/>
          <w:lang w:eastAsia="zh-CN"/>
        </w:rPr>
        <w:t xml:space="preserve"> </w:t>
      </w:r>
      <w:r>
        <w:rPr>
          <w:rFonts w:ascii="Tahoma" w:eastAsia="Tahoma"/>
          <w:lang w:eastAsia="zh-CN"/>
        </w:rPr>
        <w:t>*</w:t>
      </w:r>
      <w:r>
        <w:rPr>
          <w:rFonts w:ascii="Tahoma" w:eastAsia="Tahoma"/>
          <w:spacing w:val="-25"/>
          <w:lang w:eastAsia="zh-CN"/>
        </w:rPr>
        <w:t xml:space="preserve"> </w:t>
      </w:r>
      <w:r>
        <w:rPr>
          <w:rFonts w:ascii="Tahoma" w:eastAsia="Tahoma"/>
          <w:lang w:eastAsia="zh-CN"/>
        </w:rPr>
        <w:t>rf</w:t>
      </w:r>
      <w:r>
        <w:rPr>
          <w:lang w:eastAsia="zh-CN"/>
        </w:rPr>
        <w:t>）</w:t>
      </w:r>
      <w:r>
        <w:rPr>
          <w:spacing w:val="-1"/>
          <w:lang w:eastAsia="zh-CN"/>
        </w:rPr>
        <w:t xml:space="preserve">。所以，我们在执行 </w:t>
      </w:r>
      <w:r>
        <w:rPr>
          <w:rFonts w:ascii="Tahoma" w:eastAsia="Tahoma"/>
          <w:lang w:eastAsia="zh-CN"/>
        </w:rPr>
        <w:t>rm</w:t>
      </w:r>
      <w:r>
        <w:rPr>
          <w:rFonts w:ascii="Tahoma" w:eastAsia="Tahoma"/>
          <w:spacing w:val="-13"/>
          <w:lang w:eastAsia="zh-CN"/>
        </w:rPr>
        <w:t xml:space="preserve"> </w:t>
      </w:r>
      <w:r>
        <w:rPr>
          <w:lang w:eastAsia="zh-CN"/>
        </w:rPr>
        <w:t>之前最好先确认一下在哪个目录，到底要删除什么东西，操作时保持高度清醒的头脑。</w:t>
      </w:r>
    </w:p>
    <w:p>
      <w:pPr>
        <w:pStyle w:val="9"/>
        <w:spacing w:before="60"/>
        <w:ind w:left="1153"/>
      </w:pPr>
      <w:r>
        <w:t>命令语法：</w:t>
      </w:r>
    </w:p>
    <w:p>
      <w:pPr>
        <w:pStyle w:val="9"/>
        <w:spacing w:before="14"/>
        <w:rPr>
          <w:sz w:val="3"/>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8846" w:type="dxa"/>
            <w:shd w:val="clear" w:color="auto" w:fill="D9D9D9"/>
          </w:tcPr>
          <w:p>
            <w:pPr>
              <w:pStyle w:val="17"/>
              <w:spacing w:before="7" w:line="318" w:lineRule="exact"/>
              <w:rPr>
                <w:rFonts w:ascii="微软雅黑" w:eastAsia="微软雅黑"/>
                <w:sz w:val="18"/>
              </w:rPr>
            </w:pPr>
            <w:r>
              <w:rPr>
                <w:w w:val="95"/>
                <w:sz w:val="18"/>
              </w:rPr>
              <w:t>rm</w:t>
            </w:r>
            <w:r>
              <w:rPr>
                <w:spacing w:val="-8"/>
                <w:w w:val="95"/>
                <w:sz w:val="18"/>
              </w:rPr>
              <w:t xml:space="preserve"> [</w:t>
            </w:r>
            <w:r>
              <w:rPr>
                <w:rFonts w:hint="eastAsia" w:ascii="微软雅黑" w:eastAsia="微软雅黑"/>
                <w:w w:val="95"/>
                <w:sz w:val="18"/>
              </w:rPr>
              <w:t>选项</w:t>
            </w:r>
            <w:r>
              <w:rPr>
                <w:spacing w:val="24"/>
                <w:w w:val="95"/>
                <w:sz w:val="18"/>
              </w:rPr>
              <w:t xml:space="preserve">] </w:t>
            </w:r>
            <w:r>
              <w:rPr>
                <w:rFonts w:hint="eastAsia" w:ascii="微软雅黑" w:eastAsia="微软雅黑"/>
                <w:w w:val="95"/>
                <w:sz w:val="18"/>
              </w:rPr>
              <w:t>文件</w:t>
            </w:r>
          </w:p>
        </w:tc>
      </w:tr>
    </w:tbl>
    <w:p>
      <w:pPr>
        <w:pStyle w:val="9"/>
        <w:spacing w:before="69"/>
        <w:ind w:left="1153"/>
      </w:pPr>
      <w:r>
        <w:t>常用选项：</w:t>
      </w:r>
    </w:p>
    <w:p>
      <w:pPr>
        <w:pStyle w:val="16"/>
        <w:numPr>
          <w:ilvl w:val="2"/>
          <w:numId w:val="45"/>
        </w:numPr>
        <w:tabs>
          <w:tab w:val="left" w:pos="1573"/>
          <w:tab w:val="left" w:pos="1574"/>
        </w:tabs>
        <w:ind w:left="1573" w:hanging="421"/>
        <w:rPr>
          <w:sz w:val="21"/>
          <w:lang w:eastAsia="zh-CN"/>
        </w:rPr>
      </w:pPr>
      <w:r>
        <w:rPr>
          <w:rFonts w:ascii="Tahoma" w:hAnsi="Tahoma" w:eastAsia="Tahoma"/>
          <w:w w:val="95"/>
          <w:sz w:val="21"/>
          <w:lang w:eastAsia="zh-CN"/>
        </w:rPr>
        <w:t>-f</w:t>
      </w:r>
      <w:r>
        <w:rPr>
          <w:rFonts w:ascii="Tahoma" w:hAnsi="Tahoma" w:eastAsia="Tahoma"/>
          <w:spacing w:val="17"/>
          <w:w w:val="95"/>
          <w:sz w:val="21"/>
          <w:lang w:eastAsia="zh-CN"/>
        </w:rPr>
        <w:t xml:space="preserve"> --</w:t>
      </w:r>
      <w:r>
        <w:rPr>
          <w:w w:val="95"/>
          <w:sz w:val="21"/>
          <w:lang w:eastAsia="zh-CN"/>
        </w:rPr>
        <w:t>忽略不存在的文件，从不给出提示；</w:t>
      </w:r>
    </w:p>
    <w:p>
      <w:pPr>
        <w:pStyle w:val="16"/>
        <w:numPr>
          <w:ilvl w:val="2"/>
          <w:numId w:val="45"/>
        </w:numPr>
        <w:tabs>
          <w:tab w:val="left" w:pos="1573"/>
          <w:tab w:val="left" w:pos="1574"/>
        </w:tabs>
        <w:spacing w:before="55" w:line="271" w:lineRule="auto"/>
        <w:ind w:right="2743" w:firstLine="0"/>
        <w:rPr>
          <w:sz w:val="21"/>
        </w:rPr>
      </w:pPr>
      <w:r>
        <w:rPr>
          <w:rFonts w:ascii="Tahoma" w:hAnsi="Tahoma" w:eastAsia="Tahoma"/>
          <w:w w:val="95"/>
          <w:sz w:val="21"/>
          <w:lang w:eastAsia="zh-CN"/>
        </w:rPr>
        <w:t>-r</w:t>
      </w:r>
      <w:r>
        <w:rPr>
          <w:rFonts w:ascii="Tahoma" w:hAnsi="Tahoma" w:eastAsia="Tahoma"/>
          <w:spacing w:val="14"/>
          <w:w w:val="95"/>
          <w:sz w:val="21"/>
          <w:lang w:eastAsia="zh-CN"/>
        </w:rPr>
        <w:t xml:space="preserve"> --</w:t>
      </w:r>
      <w:r>
        <w:rPr>
          <w:spacing w:val="2"/>
          <w:w w:val="95"/>
          <w:sz w:val="21"/>
          <w:lang w:eastAsia="zh-CN"/>
        </w:rPr>
        <w:t xml:space="preserve">指示 </w:t>
      </w:r>
      <w:r>
        <w:rPr>
          <w:rFonts w:ascii="Tahoma" w:hAnsi="Tahoma" w:eastAsia="Tahoma"/>
          <w:w w:val="95"/>
          <w:sz w:val="21"/>
          <w:lang w:eastAsia="zh-CN"/>
        </w:rPr>
        <w:t>rm</w:t>
      </w:r>
      <w:r>
        <w:rPr>
          <w:rFonts w:ascii="Tahoma" w:hAnsi="Tahoma" w:eastAsia="Tahoma"/>
          <w:spacing w:val="3"/>
          <w:w w:val="95"/>
          <w:sz w:val="21"/>
          <w:lang w:eastAsia="zh-CN"/>
        </w:rPr>
        <w:t xml:space="preserve"> </w:t>
      </w:r>
      <w:r>
        <w:rPr>
          <w:w w:val="95"/>
          <w:sz w:val="21"/>
          <w:lang w:eastAsia="zh-CN"/>
        </w:rPr>
        <w:t>将参数中列出的全部目录和子目录均递归地删除。</w:t>
      </w:r>
      <w:r>
        <w:rPr>
          <w:sz w:val="21"/>
        </w:rPr>
        <w:t>参数说明：</w:t>
      </w:r>
    </w:p>
    <w:p>
      <w:pPr>
        <w:pStyle w:val="16"/>
        <w:numPr>
          <w:ilvl w:val="2"/>
          <w:numId w:val="45"/>
        </w:numPr>
        <w:tabs>
          <w:tab w:val="left" w:pos="1573"/>
          <w:tab w:val="left" w:pos="1574"/>
        </w:tabs>
        <w:spacing w:before="3" w:line="273" w:lineRule="auto"/>
        <w:ind w:right="6137" w:firstLine="0"/>
        <w:rPr>
          <w:sz w:val="21"/>
        </w:rPr>
      </w:pPr>
      <w:r>
        <w:rPr>
          <w:sz w:val="21"/>
          <w:lang w:eastAsia="zh-CN"/>
        </w:rPr>
        <w:t>需要删除的文件或目录。</w:t>
      </w:r>
      <w:r>
        <w:rPr>
          <w:sz w:val="21"/>
        </w:rPr>
        <w:t>命令示例：</w:t>
      </w:r>
    </w:p>
    <w:p>
      <w:pPr>
        <w:pStyle w:val="16"/>
        <w:numPr>
          <w:ilvl w:val="2"/>
          <w:numId w:val="45"/>
        </w:numPr>
        <w:tabs>
          <w:tab w:val="left" w:pos="1573"/>
          <w:tab w:val="left" w:pos="1574"/>
        </w:tabs>
        <w:spacing w:before="0" w:line="386" w:lineRule="exact"/>
        <w:ind w:left="1573" w:hanging="421"/>
        <w:rPr>
          <w:sz w:val="21"/>
        </w:rPr>
      </w:pPr>
      <w:r>
        <w:rPr>
          <w:sz w:val="21"/>
        </w:rPr>
        <w:t>删除文件：</w:t>
      </w:r>
    </w:p>
    <w:p>
      <w:pPr>
        <w:pStyle w:val="9"/>
        <w:spacing w:before="8"/>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5"/>
                <w:sz w:val="18"/>
              </w:rPr>
              <w:t>rm</w:t>
            </w:r>
            <w:r>
              <w:rPr>
                <w:spacing w:val="-14"/>
                <w:w w:val="95"/>
                <w:sz w:val="18"/>
              </w:rPr>
              <w:t xml:space="preserve"> </w:t>
            </w:r>
            <w:r>
              <w:rPr>
                <w:w w:val="95"/>
                <w:sz w:val="18"/>
              </w:rPr>
              <w:t>qwe</w:t>
            </w:r>
          </w:p>
        </w:tc>
      </w:tr>
    </w:tbl>
    <w:p>
      <w:pPr>
        <w:pStyle w:val="9"/>
        <w:spacing w:before="88" w:line="223" w:lineRule="auto"/>
        <w:ind w:left="1153" w:right="335"/>
        <w:rPr>
          <w:lang w:eastAsia="zh-CN"/>
        </w:rPr>
      </w:pPr>
      <w:r>
        <w:rPr>
          <w:spacing w:val="6"/>
          <w:lang w:eastAsia="zh-CN"/>
        </w:rPr>
        <w:t>注：输入</w:t>
      </w:r>
      <w:r>
        <w:rPr>
          <w:rFonts w:ascii="Tahoma" w:eastAsia="Tahoma"/>
          <w:lang w:eastAsia="zh-CN"/>
        </w:rPr>
        <w:t>rm</w:t>
      </w:r>
      <w:r>
        <w:rPr>
          <w:rFonts w:ascii="Tahoma" w:eastAsia="Tahoma"/>
          <w:spacing w:val="-25"/>
          <w:lang w:eastAsia="zh-CN"/>
        </w:rPr>
        <w:t xml:space="preserve"> </w:t>
      </w:r>
      <w:r>
        <w:rPr>
          <w:rFonts w:ascii="Tahoma" w:eastAsia="Tahoma"/>
          <w:lang w:eastAsia="zh-CN"/>
        </w:rPr>
        <w:t>qwe</w:t>
      </w:r>
      <w:r>
        <w:rPr>
          <w:rFonts w:ascii="Tahoma" w:eastAsia="Tahoma"/>
          <w:spacing w:val="-14"/>
          <w:lang w:eastAsia="zh-CN"/>
        </w:rPr>
        <w:t xml:space="preserve"> </w:t>
      </w:r>
      <w:r>
        <w:rPr>
          <w:spacing w:val="-1"/>
          <w:lang w:eastAsia="zh-CN"/>
        </w:rPr>
        <w:t xml:space="preserve">命令后，系统会询问是否删除，输入 </w:t>
      </w:r>
      <w:r>
        <w:rPr>
          <w:rFonts w:ascii="Tahoma" w:eastAsia="Tahoma"/>
          <w:lang w:eastAsia="zh-CN"/>
        </w:rPr>
        <w:t>y</w:t>
      </w:r>
      <w:r>
        <w:rPr>
          <w:rFonts w:ascii="Tahoma" w:eastAsia="Tahoma"/>
          <w:spacing w:val="-14"/>
          <w:lang w:eastAsia="zh-CN"/>
        </w:rPr>
        <w:t xml:space="preserve"> </w:t>
      </w:r>
      <w:r>
        <w:rPr>
          <w:lang w:eastAsia="zh-CN"/>
        </w:rPr>
        <w:t>后就会删除文件，不想删除文件则输</w:t>
      </w:r>
      <w:r>
        <w:rPr>
          <w:spacing w:val="-5"/>
          <w:lang w:eastAsia="zh-CN"/>
        </w:rPr>
        <w:t xml:space="preserve">入 </w:t>
      </w:r>
      <w:r>
        <w:rPr>
          <w:rFonts w:ascii="Tahoma" w:eastAsia="Tahoma"/>
          <w:lang w:eastAsia="zh-CN"/>
        </w:rPr>
        <w:t>n</w:t>
      </w:r>
      <w:r>
        <w:rPr>
          <w:lang w:eastAsia="zh-CN"/>
        </w:rPr>
        <w:t>。</w:t>
      </w:r>
    </w:p>
    <w:p>
      <w:pPr>
        <w:pStyle w:val="16"/>
        <w:numPr>
          <w:ilvl w:val="2"/>
          <w:numId w:val="45"/>
        </w:numPr>
        <w:tabs>
          <w:tab w:val="left" w:pos="1573"/>
          <w:tab w:val="left" w:pos="1574"/>
        </w:tabs>
        <w:spacing w:before="63"/>
        <w:ind w:left="1573" w:hanging="421"/>
        <w:rPr>
          <w:sz w:val="21"/>
        </w:rPr>
      </w:pPr>
      <w:r>
        <w:rPr>
          <w:sz w:val="21"/>
        </w:rPr>
        <w:t>强制删除某个文件：</w:t>
      </w:r>
    </w:p>
    <w:p>
      <w:pPr>
        <w:rPr>
          <w:sz w:val="21"/>
        </w:rPr>
        <w:sectPr>
          <w:pgSz w:w="11910" w:h="16840"/>
          <w:pgMar w:top="1300" w:right="880" w:bottom="280" w:left="1000" w:header="567" w:footer="0" w:gutter="0"/>
          <w:cols w:space="720" w:num="1"/>
        </w:sectPr>
      </w:pPr>
    </w:p>
    <w:p>
      <w:pPr>
        <w:pStyle w:val="9"/>
        <w:spacing w:before="13"/>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95"/>
                <w:sz w:val="18"/>
              </w:rPr>
              <w:t>rm-rf</w:t>
            </w:r>
            <w:r>
              <w:rPr>
                <w:spacing w:val="-11"/>
                <w:w w:val="95"/>
                <w:sz w:val="18"/>
              </w:rPr>
              <w:t xml:space="preserve"> </w:t>
            </w:r>
            <w:r>
              <w:rPr>
                <w:w w:val="95"/>
                <w:sz w:val="18"/>
              </w:rPr>
              <w:t>clusterconfig.log</w:t>
            </w:r>
          </w:p>
        </w:tc>
      </w:tr>
    </w:tbl>
    <w:p>
      <w:pPr>
        <w:pStyle w:val="9"/>
        <w:spacing w:before="3"/>
        <w:rPr>
          <w:sz w:val="27"/>
        </w:rPr>
      </w:pPr>
    </w:p>
    <w:p>
      <w:pPr>
        <w:pStyle w:val="3"/>
        <w:numPr>
          <w:ilvl w:val="1"/>
          <w:numId w:val="45"/>
        </w:numPr>
        <w:tabs>
          <w:tab w:val="left" w:pos="832"/>
        </w:tabs>
        <w:spacing w:before="94"/>
        <w:ind w:left="831" w:hanging="700"/>
        <w:rPr>
          <w:rFonts w:ascii="Tahoma"/>
        </w:rPr>
      </w:pPr>
      <w:bookmarkStart w:id="102" w:name="_bookmark102"/>
      <w:bookmarkEnd w:id="102"/>
      <w:r>
        <w:rPr>
          <w:rFonts w:ascii="Tahoma"/>
        </w:rPr>
        <w:t>cat</w:t>
      </w:r>
    </w:p>
    <w:p>
      <w:pPr>
        <w:pStyle w:val="9"/>
        <w:spacing w:before="112" w:line="223" w:lineRule="auto"/>
        <w:ind w:left="1153" w:right="462"/>
        <w:rPr>
          <w:lang w:eastAsia="zh-CN"/>
        </w:rPr>
      </w:pPr>
      <w:r>
        <w:rPr>
          <w:lang w:eastAsia="zh-CN"/>
        </w:rPr>
        <w:t>连接文件并在标准输出上输出。这个命令常用来显示文件内容，或者将几个文件连接起来显示，或者从标准输入读取内容并显示，它常与重定向符号配合使用。</w:t>
      </w:r>
    </w:p>
    <w:p>
      <w:pPr>
        <w:pStyle w:val="9"/>
        <w:spacing w:before="60"/>
        <w:ind w:left="1153"/>
      </w:pPr>
      <w:r>
        <w:t>命令语法：</w:t>
      </w:r>
    </w:p>
    <w:p>
      <w:pPr>
        <w:pStyle w:val="9"/>
        <w:spacing w:before="14"/>
        <w:rPr>
          <w:sz w:val="3"/>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8846" w:type="dxa"/>
            <w:shd w:val="clear" w:color="auto" w:fill="D9D9D9"/>
          </w:tcPr>
          <w:p>
            <w:pPr>
              <w:pStyle w:val="17"/>
              <w:spacing w:before="7" w:line="318" w:lineRule="exact"/>
              <w:rPr>
                <w:sz w:val="18"/>
              </w:rPr>
            </w:pPr>
            <w:r>
              <w:rPr>
                <w:w w:val="95"/>
                <w:sz w:val="18"/>
              </w:rPr>
              <w:t>cat</w:t>
            </w:r>
            <w:r>
              <w:rPr>
                <w:spacing w:val="-10"/>
                <w:w w:val="95"/>
                <w:sz w:val="18"/>
              </w:rPr>
              <w:t xml:space="preserve"> [</w:t>
            </w:r>
            <w:r>
              <w:rPr>
                <w:rFonts w:hint="eastAsia" w:ascii="微软雅黑" w:eastAsia="微软雅黑"/>
                <w:w w:val="95"/>
                <w:sz w:val="18"/>
              </w:rPr>
              <w:t>选项</w:t>
            </w:r>
            <w:r>
              <w:rPr>
                <w:spacing w:val="-6"/>
                <w:w w:val="95"/>
                <w:sz w:val="18"/>
              </w:rPr>
              <w:t>] [</w:t>
            </w:r>
            <w:r>
              <w:rPr>
                <w:rFonts w:hint="eastAsia" w:ascii="微软雅黑" w:eastAsia="微软雅黑"/>
                <w:w w:val="95"/>
                <w:sz w:val="18"/>
              </w:rPr>
              <w:t>参数</w:t>
            </w:r>
            <w:r>
              <w:rPr>
                <w:w w:val="95"/>
                <w:sz w:val="18"/>
              </w:rPr>
              <w:t>]</w:t>
            </w:r>
          </w:p>
        </w:tc>
      </w:tr>
    </w:tbl>
    <w:p>
      <w:pPr>
        <w:pStyle w:val="9"/>
        <w:spacing w:before="69"/>
        <w:ind w:left="1153"/>
      </w:pPr>
      <w:r>
        <w:t>常用选项：</w:t>
      </w:r>
    </w:p>
    <w:p>
      <w:pPr>
        <w:pStyle w:val="16"/>
        <w:numPr>
          <w:ilvl w:val="2"/>
          <w:numId w:val="45"/>
        </w:numPr>
        <w:tabs>
          <w:tab w:val="left" w:pos="1573"/>
          <w:tab w:val="left" w:pos="1574"/>
        </w:tabs>
        <w:ind w:left="1573" w:hanging="421"/>
        <w:rPr>
          <w:sz w:val="21"/>
        </w:rPr>
      </w:pPr>
      <w:r>
        <w:rPr>
          <w:rFonts w:ascii="Tahoma" w:hAnsi="Tahoma" w:eastAsia="Tahoma"/>
          <w:w w:val="95"/>
          <w:sz w:val="21"/>
        </w:rPr>
        <w:t>-E --</w:t>
      </w:r>
      <w:r>
        <w:rPr>
          <w:w w:val="95"/>
          <w:sz w:val="21"/>
        </w:rPr>
        <w:t>在每行结束显示</w:t>
      </w:r>
      <w:r>
        <w:rPr>
          <w:rFonts w:ascii="Tahoma" w:hAnsi="Tahoma" w:eastAsia="Tahoma"/>
          <w:w w:val="95"/>
          <w:sz w:val="21"/>
        </w:rPr>
        <w:t>$</w:t>
      </w:r>
      <w:r>
        <w:rPr>
          <w:w w:val="95"/>
          <w:sz w:val="21"/>
        </w:rPr>
        <w:t>；</w:t>
      </w:r>
    </w:p>
    <w:p>
      <w:pPr>
        <w:pStyle w:val="16"/>
        <w:numPr>
          <w:ilvl w:val="2"/>
          <w:numId w:val="45"/>
        </w:numPr>
        <w:tabs>
          <w:tab w:val="left" w:pos="1573"/>
          <w:tab w:val="left" w:pos="1574"/>
        </w:tabs>
        <w:spacing w:before="53"/>
        <w:ind w:left="1573" w:hanging="421"/>
        <w:rPr>
          <w:sz w:val="21"/>
          <w:lang w:eastAsia="zh-CN"/>
        </w:rPr>
      </w:pPr>
      <w:r>
        <w:rPr>
          <w:rFonts w:ascii="Tahoma" w:hAnsi="Tahoma" w:eastAsia="Tahoma"/>
          <w:w w:val="95"/>
          <w:sz w:val="21"/>
          <w:lang w:eastAsia="zh-CN"/>
        </w:rPr>
        <w:t>-n</w:t>
      </w:r>
      <w:r>
        <w:rPr>
          <w:rFonts w:ascii="Tahoma" w:hAnsi="Tahoma" w:eastAsia="Tahoma"/>
          <w:spacing w:val="1"/>
          <w:w w:val="95"/>
          <w:sz w:val="21"/>
          <w:lang w:eastAsia="zh-CN"/>
        </w:rPr>
        <w:t xml:space="preserve"> –</w:t>
      </w:r>
      <w:r>
        <w:rPr>
          <w:spacing w:val="9"/>
          <w:w w:val="95"/>
          <w:sz w:val="21"/>
          <w:lang w:eastAsia="zh-CN"/>
        </w:rPr>
        <w:t xml:space="preserve">由 </w:t>
      </w:r>
      <w:r>
        <w:rPr>
          <w:rFonts w:ascii="Tahoma" w:hAnsi="Tahoma" w:eastAsia="Tahoma"/>
          <w:w w:val="95"/>
          <w:sz w:val="21"/>
          <w:lang w:eastAsia="zh-CN"/>
        </w:rPr>
        <w:t>1</w:t>
      </w:r>
      <w:r>
        <w:rPr>
          <w:rFonts w:ascii="Tahoma" w:hAnsi="Tahoma" w:eastAsia="Tahoma"/>
          <w:spacing w:val="19"/>
          <w:w w:val="95"/>
          <w:sz w:val="21"/>
          <w:lang w:eastAsia="zh-CN"/>
        </w:rPr>
        <w:t xml:space="preserve"> </w:t>
      </w:r>
      <w:r>
        <w:rPr>
          <w:w w:val="95"/>
          <w:sz w:val="21"/>
          <w:lang w:eastAsia="zh-CN"/>
        </w:rPr>
        <w:t>开始对给所有输出行编号；</w:t>
      </w:r>
    </w:p>
    <w:p>
      <w:pPr>
        <w:pStyle w:val="16"/>
        <w:numPr>
          <w:ilvl w:val="2"/>
          <w:numId w:val="45"/>
        </w:numPr>
        <w:tabs>
          <w:tab w:val="left" w:pos="1573"/>
          <w:tab w:val="left" w:pos="1574"/>
        </w:tabs>
        <w:spacing w:before="54"/>
        <w:ind w:left="1573" w:hanging="421"/>
        <w:rPr>
          <w:sz w:val="21"/>
        </w:rPr>
      </w:pPr>
      <w:r>
        <w:rPr>
          <w:rFonts w:ascii="Tahoma" w:hAnsi="Tahoma" w:eastAsia="Tahoma"/>
          <w:sz w:val="21"/>
        </w:rPr>
        <w:t>-b</w:t>
      </w:r>
      <w:r>
        <w:rPr>
          <w:rFonts w:ascii="Tahoma" w:hAnsi="Tahoma" w:eastAsia="Tahoma"/>
          <w:spacing w:val="21"/>
          <w:sz w:val="21"/>
        </w:rPr>
        <w:t xml:space="preserve"> </w:t>
      </w:r>
      <w:r>
        <w:rPr>
          <w:spacing w:val="12"/>
          <w:sz w:val="21"/>
        </w:rPr>
        <w:t xml:space="preserve">或 </w:t>
      </w:r>
      <w:r>
        <w:rPr>
          <w:rFonts w:ascii="Tahoma" w:hAnsi="Tahoma" w:eastAsia="Tahoma"/>
          <w:sz w:val="21"/>
        </w:rPr>
        <w:t>--number-nonblank</w:t>
      </w:r>
      <w:r>
        <w:rPr>
          <w:spacing w:val="8"/>
          <w:sz w:val="21"/>
        </w:rPr>
        <w:t xml:space="preserve">：和 </w:t>
      </w:r>
      <w:r>
        <w:rPr>
          <w:rFonts w:ascii="Tahoma" w:hAnsi="Tahoma" w:eastAsia="Tahoma"/>
          <w:sz w:val="21"/>
        </w:rPr>
        <w:t>-n</w:t>
      </w:r>
      <w:r>
        <w:rPr>
          <w:rFonts w:ascii="Tahoma" w:hAnsi="Tahoma" w:eastAsia="Tahoma"/>
          <w:spacing w:val="18"/>
          <w:sz w:val="21"/>
        </w:rPr>
        <w:t xml:space="preserve"> </w:t>
      </w:r>
      <w:r>
        <w:rPr>
          <w:sz w:val="21"/>
        </w:rPr>
        <w:t>相似，只不过对于空白行不编号；</w:t>
      </w:r>
    </w:p>
    <w:p>
      <w:pPr>
        <w:pStyle w:val="16"/>
        <w:numPr>
          <w:ilvl w:val="2"/>
          <w:numId w:val="45"/>
        </w:numPr>
        <w:tabs>
          <w:tab w:val="left" w:pos="1573"/>
          <w:tab w:val="left" w:pos="1574"/>
        </w:tabs>
        <w:spacing w:line="273" w:lineRule="auto"/>
        <w:ind w:right="3743" w:firstLine="0"/>
        <w:rPr>
          <w:sz w:val="21"/>
          <w:lang w:eastAsia="zh-CN"/>
        </w:rPr>
      </w:pPr>
      <w:r>
        <w:rPr>
          <w:rFonts w:ascii="Tahoma" w:hAnsi="Tahoma" w:eastAsia="Tahoma"/>
          <w:w w:val="95"/>
          <w:sz w:val="21"/>
          <w:lang w:eastAsia="zh-CN"/>
        </w:rPr>
        <w:t>-v</w:t>
      </w:r>
      <w:r>
        <w:rPr>
          <w:rFonts w:ascii="Tahoma" w:hAnsi="Tahoma" w:eastAsia="Tahoma"/>
          <w:spacing w:val="-7"/>
          <w:w w:val="95"/>
          <w:sz w:val="21"/>
          <w:lang w:eastAsia="zh-CN"/>
        </w:rPr>
        <w:t xml:space="preserve"> --</w:t>
      </w:r>
      <w:r>
        <w:rPr>
          <w:spacing w:val="16"/>
          <w:w w:val="95"/>
          <w:sz w:val="21"/>
          <w:lang w:eastAsia="zh-CN"/>
        </w:rPr>
        <w:t xml:space="preserve">使用 </w:t>
      </w:r>
      <w:r>
        <w:rPr>
          <w:rFonts w:ascii="Tahoma" w:hAnsi="Tahoma" w:eastAsia="Tahoma"/>
          <w:w w:val="95"/>
          <w:sz w:val="21"/>
          <w:lang w:eastAsia="zh-CN"/>
        </w:rPr>
        <w:t>^</w:t>
      </w:r>
      <w:r>
        <w:rPr>
          <w:rFonts w:ascii="Tahoma" w:hAnsi="Tahoma" w:eastAsia="Tahoma"/>
          <w:spacing w:val="49"/>
          <w:w w:val="95"/>
          <w:sz w:val="21"/>
          <w:lang w:eastAsia="zh-CN"/>
        </w:rPr>
        <w:t xml:space="preserve"> </w:t>
      </w:r>
      <w:r>
        <w:rPr>
          <w:spacing w:val="25"/>
          <w:w w:val="95"/>
          <w:sz w:val="21"/>
          <w:lang w:eastAsia="zh-CN"/>
        </w:rPr>
        <w:t xml:space="preserve">和 </w:t>
      </w:r>
      <w:r>
        <w:rPr>
          <w:rFonts w:ascii="Tahoma" w:hAnsi="Tahoma" w:eastAsia="Tahoma"/>
          <w:w w:val="95"/>
          <w:sz w:val="21"/>
          <w:lang w:eastAsia="zh-CN"/>
        </w:rPr>
        <w:t>M</w:t>
      </w:r>
      <w:r>
        <w:rPr>
          <w:rFonts w:ascii="Tahoma" w:hAnsi="Tahoma" w:eastAsia="Tahoma"/>
          <w:spacing w:val="23"/>
          <w:w w:val="95"/>
          <w:sz w:val="21"/>
          <w:lang w:eastAsia="zh-CN"/>
        </w:rPr>
        <w:t xml:space="preserve">- </w:t>
      </w:r>
      <w:r>
        <w:rPr>
          <w:spacing w:val="8"/>
          <w:w w:val="95"/>
          <w:sz w:val="21"/>
          <w:lang w:eastAsia="zh-CN"/>
        </w:rPr>
        <w:t xml:space="preserve">符号，除了 </w:t>
      </w:r>
      <w:r>
        <w:rPr>
          <w:rFonts w:ascii="Tahoma" w:hAnsi="Tahoma" w:eastAsia="Tahoma"/>
          <w:w w:val="95"/>
          <w:sz w:val="21"/>
          <w:lang w:eastAsia="zh-CN"/>
        </w:rPr>
        <w:t>LFD</w:t>
      </w:r>
      <w:r>
        <w:rPr>
          <w:rFonts w:ascii="Tahoma" w:hAnsi="Tahoma" w:eastAsia="Tahoma"/>
          <w:spacing w:val="49"/>
          <w:w w:val="95"/>
          <w:sz w:val="21"/>
          <w:lang w:eastAsia="zh-CN"/>
        </w:rPr>
        <w:t xml:space="preserve"> </w:t>
      </w:r>
      <w:r>
        <w:rPr>
          <w:spacing w:val="24"/>
          <w:w w:val="95"/>
          <w:sz w:val="21"/>
          <w:lang w:eastAsia="zh-CN"/>
        </w:rPr>
        <w:t xml:space="preserve">和 </w:t>
      </w:r>
      <w:r>
        <w:rPr>
          <w:rFonts w:ascii="Tahoma" w:hAnsi="Tahoma" w:eastAsia="Tahoma"/>
          <w:w w:val="95"/>
          <w:sz w:val="21"/>
          <w:lang w:eastAsia="zh-CN"/>
        </w:rPr>
        <w:t>TAB</w:t>
      </w:r>
      <w:r>
        <w:rPr>
          <w:rFonts w:ascii="Tahoma" w:hAnsi="Tahoma" w:eastAsia="Tahoma"/>
          <w:spacing w:val="50"/>
          <w:w w:val="95"/>
          <w:sz w:val="21"/>
          <w:lang w:eastAsia="zh-CN"/>
        </w:rPr>
        <w:t xml:space="preserve"> </w:t>
      </w:r>
      <w:r>
        <w:rPr>
          <w:w w:val="95"/>
          <w:sz w:val="21"/>
          <w:lang w:eastAsia="zh-CN"/>
        </w:rPr>
        <w:t>之外。</w:t>
      </w:r>
      <w:r>
        <w:rPr>
          <w:sz w:val="21"/>
          <w:lang w:eastAsia="zh-CN"/>
        </w:rPr>
        <w:t>参数说明：</w:t>
      </w:r>
    </w:p>
    <w:p>
      <w:pPr>
        <w:pStyle w:val="16"/>
        <w:numPr>
          <w:ilvl w:val="2"/>
          <w:numId w:val="45"/>
        </w:numPr>
        <w:tabs>
          <w:tab w:val="left" w:pos="1573"/>
          <w:tab w:val="left" w:pos="1574"/>
        </w:tabs>
        <w:spacing w:before="0" w:line="273" w:lineRule="auto"/>
        <w:ind w:right="6768" w:firstLine="0"/>
        <w:rPr>
          <w:rFonts w:ascii="Tahoma" w:hAnsi="Tahoma" w:eastAsia="Tahoma"/>
          <w:sz w:val="21"/>
        </w:rPr>
      </w:pPr>
      <w:r>
        <w:rPr>
          <w:sz w:val="21"/>
        </w:rPr>
        <w:t>可操作的文件名。命令示例</w:t>
      </w:r>
      <w:r>
        <w:rPr>
          <w:rFonts w:ascii="Tahoma" w:hAnsi="Tahoma" w:eastAsia="Tahoma"/>
          <w:sz w:val="21"/>
        </w:rPr>
        <w:t>:</w:t>
      </w:r>
    </w:p>
    <w:p>
      <w:pPr>
        <w:pStyle w:val="16"/>
        <w:numPr>
          <w:ilvl w:val="2"/>
          <w:numId w:val="45"/>
        </w:numPr>
        <w:tabs>
          <w:tab w:val="left" w:pos="1573"/>
          <w:tab w:val="left" w:pos="1574"/>
        </w:tabs>
        <w:spacing w:before="0" w:line="385" w:lineRule="exact"/>
        <w:ind w:left="1573" w:hanging="421"/>
        <w:rPr>
          <w:sz w:val="21"/>
        </w:rPr>
      </w:pPr>
      <w:r>
        <w:rPr>
          <w:spacing w:val="-6"/>
          <w:sz w:val="21"/>
        </w:rPr>
        <w:t xml:space="preserve">显示 </w:t>
      </w:r>
      <w:r>
        <w:rPr>
          <w:rFonts w:ascii="Tahoma" w:hAnsi="Tahoma" w:eastAsia="Tahoma"/>
          <w:spacing w:val="-1"/>
          <w:sz w:val="21"/>
        </w:rPr>
        <w:t>testfile</w:t>
      </w:r>
      <w:r>
        <w:rPr>
          <w:rFonts w:ascii="Tahoma" w:hAnsi="Tahoma" w:eastAsia="Tahoma"/>
          <w:spacing w:val="-15"/>
          <w:sz w:val="21"/>
        </w:rPr>
        <w:t xml:space="preserve"> </w:t>
      </w:r>
      <w:r>
        <w:rPr>
          <w:sz w:val="21"/>
        </w:rPr>
        <w:t>文件的内容：</w:t>
      </w:r>
    </w:p>
    <w:p>
      <w:pPr>
        <w:pStyle w:val="9"/>
        <w:spacing w:before="4"/>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5"/>
                <w:sz w:val="18"/>
              </w:rPr>
              <w:t>cat</w:t>
            </w:r>
            <w:r>
              <w:rPr>
                <w:spacing w:val="-14"/>
                <w:w w:val="95"/>
                <w:sz w:val="18"/>
              </w:rPr>
              <w:t xml:space="preserve"> </w:t>
            </w:r>
            <w:r>
              <w:rPr>
                <w:w w:val="95"/>
                <w:sz w:val="18"/>
              </w:rPr>
              <w:t>textfile</w:t>
            </w:r>
          </w:p>
        </w:tc>
      </w:tr>
    </w:tbl>
    <w:p>
      <w:pPr>
        <w:pStyle w:val="16"/>
        <w:numPr>
          <w:ilvl w:val="2"/>
          <w:numId w:val="45"/>
        </w:numPr>
        <w:tabs>
          <w:tab w:val="left" w:pos="1573"/>
          <w:tab w:val="left" w:pos="1574"/>
        </w:tabs>
        <w:spacing w:before="69" w:line="374" w:lineRule="exact"/>
        <w:ind w:left="1573" w:hanging="421"/>
        <w:rPr>
          <w:rFonts w:ascii="Tahoma" w:hAnsi="Tahoma" w:eastAsia="Tahoma"/>
          <w:sz w:val="21"/>
        </w:rPr>
      </w:pPr>
      <w:r>
        <w:rPr>
          <w:spacing w:val="13"/>
          <w:sz w:val="21"/>
        </w:rPr>
        <w:t xml:space="preserve">把 </w:t>
      </w:r>
      <w:r>
        <w:rPr>
          <w:rFonts w:ascii="Tahoma" w:hAnsi="Tahoma" w:eastAsia="Tahoma"/>
          <w:sz w:val="21"/>
        </w:rPr>
        <w:t>textfile1</w:t>
      </w:r>
      <w:r>
        <w:rPr>
          <w:rFonts w:ascii="Tahoma" w:hAnsi="Tahoma" w:eastAsia="Tahoma"/>
          <w:spacing w:val="22"/>
          <w:sz w:val="21"/>
        </w:rPr>
        <w:t xml:space="preserve"> </w:t>
      </w:r>
      <w:r>
        <w:rPr>
          <w:spacing w:val="13"/>
          <w:sz w:val="21"/>
        </w:rPr>
        <w:t xml:space="preserve">和 </w:t>
      </w:r>
      <w:r>
        <w:rPr>
          <w:rFonts w:ascii="Tahoma" w:hAnsi="Tahoma" w:eastAsia="Tahoma"/>
          <w:sz w:val="21"/>
        </w:rPr>
        <w:t>textfile2</w:t>
      </w:r>
      <w:r>
        <w:rPr>
          <w:rFonts w:ascii="Tahoma" w:hAnsi="Tahoma" w:eastAsia="Tahoma"/>
          <w:spacing w:val="22"/>
          <w:sz w:val="21"/>
        </w:rPr>
        <w:t xml:space="preserve"> </w:t>
      </w:r>
      <w:r>
        <w:rPr>
          <w:sz w:val="21"/>
        </w:rPr>
        <w:t>的文档内容加上行号（空白行不加）</w:t>
      </w:r>
      <w:r>
        <w:rPr>
          <w:spacing w:val="2"/>
          <w:sz w:val="21"/>
        </w:rPr>
        <w:t xml:space="preserve">之后将内容追加到 </w:t>
      </w:r>
      <w:r>
        <w:rPr>
          <w:rFonts w:ascii="Tahoma" w:hAnsi="Tahoma" w:eastAsia="Tahoma"/>
          <w:sz w:val="21"/>
        </w:rPr>
        <w:t>textfile3</w:t>
      </w:r>
    </w:p>
    <w:p>
      <w:pPr>
        <w:pStyle w:val="9"/>
        <w:spacing w:line="374" w:lineRule="exact"/>
        <w:ind w:left="1573"/>
      </w:pPr>
      <w:r>
        <w:t>文档里：</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w w:val="90"/>
                <w:sz w:val="18"/>
              </w:rPr>
              <w:t>cat</w:t>
            </w:r>
            <w:r>
              <w:rPr>
                <w:spacing w:val="-6"/>
                <w:w w:val="90"/>
                <w:sz w:val="18"/>
              </w:rPr>
              <w:t xml:space="preserve"> </w:t>
            </w:r>
            <w:r>
              <w:rPr>
                <w:w w:val="90"/>
                <w:sz w:val="18"/>
              </w:rPr>
              <w:t>-b</w:t>
            </w:r>
            <w:r>
              <w:rPr>
                <w:spacing w:val="-2"/>
                <w:w w:val="90"/>
                <w:sz w:val="18"/>
              </w:rPr>
              <w:t xml:space="preserve"> </w:t>
            </w:r>
            <w:r>
              <w:rPr>
                <w:w w:val="90"/>
                <w:sz w:val="18"/>
              </w:rPr>
              <w:t>textfile1</w:t>
            </w:r>
            <w:r>
              <w:rPr>
                <w:spacing w:val="-1"/>
                <w:w w:val="90"/>
                <w:sz w:val="18"/>
              </w:rPr>
              <w:t xml:space="preserve"> </w:t>
            </w:r>
            <w:r>
              <w:rPr>
                <w:w w:val="90"/>
                <w:sz w:val="18"/>
              </w:rPr>
              <w:t>textfile2</w:t>
            </w:r>
            <w:r>
              <w:rPr>
                <w:spacing w:val="-5"/>
                <w:w w:val="90"/>
                <w:sz w:val="18"/>
              </w:rPr>
              <w:t xml:space="preserve"> </w:t>
            </w:r>
            <w:r>
              <w:rPr>
                <w:w w:val="90"/>
                <w:sz w:val="18"/>
              </w:rPr>
              <w:t>&gt;&gt;</w:t>
            </w:r>
            <w:r>
              <w:rPr>
                <w:spacing w:val="-1"/>
                <w:w w:val="90"/>
                <w:sz w:val="18"/>
              </w:rPr>
              <w:t xml:space="preserve"> </w:t>
            </w:r>
            <w:r>
              <w:rPr>
                <w:w w:val="90"/>
                <w:sz w:val="18"/>
              </w:rPr>
              <w:t>textfile3</w:t>
            </w:r>
          </w:p>
        </w:tc>
      </w:tr>
    </w:tbl>
    <w:p>
      <w:pPr>
        <w:pStyle w:val="16"/>
        <w:numPr>
          <w:ilvl w:val="2"/>
          <w:numId w:val="45"/>
        </w:numPr>
        <w:tabs>
          <w:tab w:val="left" w:pos="1573"/>
          <w:tab w:val="left" w:pos="1574"/>
        </w:tabs>
        <w:spacing w:before="69"/>
        <w:ind w:left="1573" w:hanging="421"/>
        <w:rPr>
          <w:sz w:val="21"/>
        </w:rPr>
      </w:pPr>
      <w:r>
        <w:rPr>
          <w:sz w:val="21"/>
        </w:rPr>
        <w:t>向</w:t>
      </w:r>
      <w:r>
        <w:rPr>
          <w:rFonts w:ascii="Tahoma" w:hAnsi="Tahoma" w:eastAsia="Tahoma"/>
          <w:w w:val="93"/>
          <w:sz w:val="21"/>
        </w:rPr>
        <w:t>/</w:t>
      </w:r>
      <w:r>
        <w:rPr>
          <w:rFonts w:ascii="Tahoma" w:hAnsi="Tahoma" w:eastAsia="Tahoma"/>
          <w:spacing w:val="-2"/>
          <w:w w:val="93"/>
          <w:sz w:val="21"/>
        </w:rPr>
        <w:t>e</w:t>
      </w:r>
      <w:r>
        <w:rPr>
          <w:rFonts w:ascii="Tahoma" w:hAnsi="Tahoma" w:eastAsia="Tahoma"/>
          <w:w w:val="97"/>
          <w:sz w:val="21"/>
        </w:rPr>
        <w:t>tc</w:t>
      </w:r>
      <w:r>
        <w:rPr>
          <w:rFonts w:ascii="Tahoma" w:hAnsi="Tahoma" w:eastAsia="Tahoma"/>
          <w:spacing w:val="-2"/>
          <w:w w:val="97"/>
          <w:sz w:val="21"/>
        </w:rPr>
        <w:t>/</w:t>
      </w:r>
      <w:r>
        <w:rPr>
          <w:rFonts w:ascii="Tahoma" w:hAnsi="Tahoma" w:eastAsia="Tahoma"/>
          <w:w w:val="99"/>
          <w:sz w:val="21"/>
        </w:rPr>
        <w:t>p</w:t>
      </w:r>
      <w:r>
        <w:rPr>
          <w:rFonts w:ascii="Tahoma" w:hAnsi="Tahoma" w:eastAsia="Tahoma"/>
          <w:spacing w:val="-1"/>
          <w:w w:val="99"/>
          <w:sz w:val="21"/>
        </w:rPr>
        <w:t>r</w:t>
      </w:r>
      <w:r>
        <w:rPr>
          <w:rFonts w:ascii="Tahoma" w:hAnsi="Tahoma" w:eastAsia="Tahoma"/>
          <w:sz w:val="21"/>
        </w:rPr>
        <w:t>o</w:t>
      </w:r>
      <w:r>
        <w:rPr>
          <w:rFonts w:ascii="Tahoma" w:hAnsi="Tahoma" w:eastAsia="Tahoma"/>
          <w:spacing w:val="-2"/>
          <w:w w:val="92"/>
          <w:sz w:val="21"/>
        </w:rPr>
        <w:t>f</w:t>
      </w:r>
      <w:r>
        <w:rPr>
          <w:rFonts w:ascii="Tahoma" w:hAnsi="Tahoma" w:eastAsia="Tahoma"/>
          <w:w w:val="108"/>
          <w:sz w:val="21"/>
        </w:rPr>
        <w:t>i</w:t>
      </w:r>
      <w:r>
        <w:rPr>
          <w:rFonts w:ascii="Tahoma" w:hAnsi="Tahoma" w:eastAsia="Tahoma"/>
          <w:spacing w:val="-2"/>
          <w:w w:val="112"/>
          <w:sz w:val="21"/>
        </w:rPr>
        <w:t>l</w:t>
      </w:r>
      <w:r>
        <w:rPr>
          <w:rFonts w:ascii="Tahoma" w:hAnsi="Tahoma" w:eastAsia="Tahoma"/>
          <w:w w:val="94"/>
          <w:sz w:val="21"/>
        </w:rPr>
        <w:t>e</w:t>
      </w:r>
      <w:r>
        <w:rPr>
          <w:rFonts w:ascii="Tahoma" w:hAnsi="Tahoma" w:eastAsia="Tahoma"/>
          <w:spacing w:val="-14"/>
          <w:sz w:val="21"/>
        </w:rPr>
        <w:t xml:space="preserve"> </w:t>
      </w:r>
      <w:r>
        <w:rPr>
          <w:spacing w:val="-3"/>
          <w:sz w:val="21"/>
        </w:rPr>
        <w:t>中追加内容</w:t>
      </w:r>
      <w:r>
        <w:rPr>
          <w:sz w:val="21"/>
        </w:rPr>
        <w:t>（</w:t>
      </w:r>
      <w:r>
        <w:rPr>
          <w:spacing w:val="-2"/>
          <w:sz w:val="21"/>
        </w:rPr>
        <w:t>输入</w:t>
      </w:r>
      <w:r>
        <w:rPr>
          <w:spacing w:val="-10"/>
          <w:sz w:val="21"/>
        </w:rPr>
        <w:t xml:space="preserve"> </w:t>
      </w:r>
      <w:r>
        <w:rPr>
          <w:rFonts w:ascii="Tahoma" w:hAnsi="Tahoma" w:eastAsia="Tahoma"/>
          <w:spacing w:val="-1"/>
          <w:w w:val="94"/>
          <w:sz w:val="21"/>
        </w:rPr>
        <w:t>EO</w:t>
      </w:r>
      <w:r>
        <w:rPr>
          <w:rFonts w:ascii="Tahoma" w:hAnsi="Tahoma" w:eastAsia="Tahoma"/>
          <w:w w:val="94"/>
          <w:sz w:val="21"/>
        </w:rPr>
        <w:t>F</w:t>
      </w:r>
      <w:r>
        <w:rPr>
          <w:rFonts w:ascii="Tahoma" w:hAnsi="Tahoma" w:eastAsia="Tahoma"/>
          <w:spacing w:val="-15"/>
          <w:sz w:val="21"/>
        </w:rPr>
        <w:t xml:space="preserve"> </w:t>
      </w:r>
      <w:r>
        <w:rPr>
          <w:spacing w:val="-3"/>
          <w:sz w:val="21"/>
        </w:rPr>
        <w:t>表示结束追加</w:t>
      </w:r>
      <w:r>
        <w:rPr>
          <w:spacing w:val="-108"/>
          <w:sz w:val="21"/>
        </w:rPr>
        <w:t>）</w:t>
      </w:r>
      <w:r>
        <w:rPr>
          <w:sz w:val="21"/>
        </w:rPr>
        <w:t>：</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8846" w:type="dxa"/>
            <w:shd w:val="clear" w:color="auto" w:fill="D9D9D9"/>
          </w:tcPr>
          <w:p>
            <w:pPr>
              <w:pStyle w:val="17"/>
              <w:spacing w:before="16"/>
              <w:rPr>
                <w:sz w:val="18"/>
              </w:rPr>
            </w:pPr>
            <w:r>
              <w:rPr>
                <w:w w:val="85"/>
                <w:sz w:val="18"/>
              </w:rPr>
              <w:t>cat</w:t>
            </w:r>
            <w:r>
              <w:rPr>
                <w:spacing w:val="13"/>
                <w:w w:val="85"/>
                <w:sz w:val="18"/>
              </w:rPr>
              <w:t xml:space="preserve"> </w:t>
            </w:r>
            <w:r>
              <w:rPr>
                <w:w w:val="85"/>
                <w:sz w:val="18"/>
              </w:rPr>
              <w:t>&gt;&gt;/etc/profile&lt;&lt;EOF</w:t>
            </w:r>
          </w:p>
          <w:p>
            <w:pPr>
              <w:pStyle w:val="17"/>
              <w:spacing w:before="64"/>
              <w:rPr>
                <w:sz w:val="18"/>
              </w:rPr>
            </w:pPr>
            <w:r>
              <w:rPr>
                <w:w w:val="90"/>
                <w:sz w:val="18"/>
              </w:rPr>
              <w:t>&gt;export</w:t>
            </w:r>
            <w:r>
              <w:rPr>
                <w:spacing w:val="121"/>
                <w:sz w:val="18"/>
              </w:rPr>
              <w:t xml:space="preserve"> </w:t>
            </w:r>
            <w:r>
              <w:rPr>
                <w:w w:val="90"/>
                <w:sz w:val="18"/>
              </w:rPr>
              <w:t>LD_LIBRARY_PATH=$packagePath/script/gspylib/clib:$LD_LIBRARY_PATH</w:t>
            </w:r>
          </w:p>
          <w:p>
            <w:pPr>
              <w:pStyle w:val="17"/>
              <w:spacing w:before="63"/>
              <w:rPr>
                <w:sz w:val="18"/>
              </w:rPr>
            </w:pPr>
            <w:r>
              <w:rPr>
                <w:sz w:val="18"/>
              </w:rPr>
              <w:t>&gt;EOF</w:t>
            </w:r>
          </w:p>
        </w:tc>
      </w:tr>
    </w:tbl>
    <w:p>
      <w:pPr>
        <w:pStyle w:val="9"/>
        <w:spacing w:before="68"/>
        <w:ind w:left="1153"/>
      </w:pPr>
      <w:r>
        <w:t>注：</w:t>
      </w:r>
    </w:p>
    <w:p>
      <w:pPr>
        <w:pStyle w:val="16"/>
        <w:numPr>
          <w:ilvl w:val="2"/>
          <w:numId w:val="45"/>
        </w:numPr>
        <w:tabs>
          <w:tab w:val="left" w:pos="1574"/>
        </w:tabs>
        <w:spacing w:before="72" w:line="223" w:lineRule="auto"/>
        <w:ind w:left="1573" w:right="366"/>
        <w:jc w:val="both"/>
        <w:rPr>
          <w:sz w:val="21"/>
          <w:lang w:eastAsia="zh-CN"/>
        </w:rPr>
      </w:pPr>
      <w:r>
        <w:rPr>
          <w:rFonts w:ascii="Tahoma" w:hAnsi="Tahoma" w:eastAsia="Tahoma"/>
          <w:spacing w:val="-1"/>
          <w:w w:val="94"/>
          <w:sz w:val="21"/>
        </w:rPr>
        <w:t>EO</w:t>
      </w:r>
      <w:r>
        <w:rPr>
          <w:rFonts w:ascii="Tahoma" w:hAnsi="Tahoma" w:eastAsia="Tahoma"/>
          <w:w w:val="94"/>
          <w:sz w:val="21"/>
        </w:rPr>
        <w:t>F</w:t>
      </w:r>
      <w:r>
        <w:rPr>
          <w:rFonts w:ascii="Tahoma" w:hAnsi="Tahoma" w:eastAsia="Tahoma"/>
          <w:spacing w:val="-15"/>
          <w:sz w:val="21"/>
        </w:rPr>
        <w:t xml:space="preserve"> </w:t>
      </w:r>
      <w:r>
        <w:rPr>
          <w:sz w:val="21"/>
        </w:rPr>
        <w:t>是</w:t>
      </w:r>
      <w:r>
        <w:rPr>
          <w:spacing w:val="-10"/>
          <w:sz w:val="21"/>
        </w:rPr>
        <w:t xml:space="preserve"> </w:t>
      </w:r>
      <w:r>
        <w:rPr>
          <w:rFonts w:ascii="Tahoma" w:hAnsi="Tahoma" w:eastAsia="Tahoma"/>
          <w:w w:val="94"/>
          <w:sz w:val="21"/>
        </w:rPr>
        <w:t>e</w:t>
      </w:r>
      <w:r>
        <w:rPr>
          <w:rFonts w:ascii="Tahoma" w:hAnsi="Tahoma" w:eastAsia="Tahoma"/>
          <w:w w:val="99"/>
          <w:sz w:val="21"/>
        </w:rPr>
        <w:t>nd</w:t>
      </w:r>
      <w:r>
        <w:rPr>
          <w:rFonts w:ascii="Tahoma" w:hAnsi="Tahoma" w:eastAsia="Tahoma"/>
          <w:spacing w:val="-28"/>
          <w:sz w:val="21"/>
        </w:rPr>
        <w:t xml:space="preserve"> </w:t>
      </w:r>
      <w:r>
        <w:rPr>
          <w:rFonts w:ascii="Tahoma" w:hAnsi="Tahoma" w:eastAsia="Tahoma"/>
          <w:sz w:val="21"/>
        </w:rPr>
        <w:t>o</w:t>
      </w:r>
      <w:r>
        <w:rPr>
          <w:rFonts w:ascii="Tahoma" w:hAnsi="Tahoma" w:eastAsia="Tahoma"/>
          <w:w w:val="92"/>
          <w:sz w:val="21"/>
        </w:rPr>
        <w:t>f</w:t>
      </w:r>
      <w:r>
        <w:rPr>
          <w:rFonts w:ascii="Tahoma" w:hAnsi="Tahoma" w:eastAsia="Tahoma"/>
          <w:spacing w:val="-25"/>
          <w:sz w:val="21"/>
        </w:rPr>
        <w:t xml:space="preserve"> </w:t>
      </w:r>
      <w:r>
        <w:rPr>
          <w:rFonts w:ascii="Tahoma" w:hAnsi="Tahoma" w:eastAsia="Tahoma"/>
          <w:w w:val="92"/>
          <w:sz w:val="21"/>
        </w:rPr>
        <w:t>f</w:t>
      </w:r>
      <w:r>
        <w:rPr>
          <w:rFonts w:ascii="Tahoma" w:hAnsi="Tahoma" w:eastAsia="Tahoma"/>
          <w:w w:val="108"/>
          <w:sz w:val="21"/>
        </w:rPr>
        <w:t>i</w:t>
      </w:r>
      <w:r>
        <w:rPr>
          <w:rFonts w:ascii="Tahoma" w:hAnsi="Tahoma" w:eastAsia="Tahoma"/>
          <w:spacing w:val="-4"/>
          <w:w w:val="112"/>
          <w:sz w:val="21"/>
        </w:rPr>
        <w:t>l</w:t>
      </w:r>
      <w:r>
        <w:rPr>
          <w:rFonts w:ascii="Tahoma" w:hAnsi="Tahoma" w:eastAsia="Tahoma"/>
          <w:w w:val="94"/>
          <w:sz w:val="21"/>
        </w:rPr>
        <w:t>e</w:t>
      </w:r>
      <w:r>
        <w:rPr>
          <w:rFonts w:ascii="Tahoma" w:hAnsi="Tahoma" w:eastAsia="Tahoma"/>
          <w:spacing w:val="-11"/>
          <w:sz w:val="21"/>
        </w:rPr>
        <w:t xml:space="preserve"> </w:t>
      </w:r>
      <w:r>
        <w:rPr>
          <w:spacing w:val="-3"/>
          <w:sz w:val="21"/>
        </w:rPr>
        <w:t>的缩写，表示</w:t>
      </w:r>
      <w:r>
        <w:rPr>
          <w:rFonts w:ascii="Tahoma" w:hAnsi="Tahoma" w:eastAsia="Tahoma"/>
          <w:spacing w:val="-1"/>
          <w:w w:val="106"/>
          <w:sz w:val="21"/>
        </w:rPr>
        <w:t>"</w:t>
      </w:r>
      <w:r>
        <w:rPr>
          <w:spacing w:val="-2"/>
          <w:sz w:val="21"/>
        </w:rPr>
        <w:t>文字流</w:t>
      </w:r>
      <w:r>
        <w:rPr>
          <w:rFonts w:ascii="Tahoma" w:hAnsi="Tahoma" w:eastAsia="Tahoma"/>
          <w:spacing w:val="-4"/>
          <w:w w:val="106"/>
          <w:sz w:val="21"/>
        </w:rPr>
        <w:t>"</w:t>
      </w:r>
      <w:r>
        <w:rPr>
          <w:sz w:val="21"/>
        </w:rPr>
        <w:t>（</w:t>
      </w:r>
      <w:r>
        <w:rPr>
          <w:rFonts w:ascii="Tahoma" w:hAnsi="Tahoma" w:eastAsia="Tahoma"/>
          <w:w w:val="97"/>
          <w:sz w:val="21"/>
        </w:rPr>
        <w:t>s</w:t>
      </w:r>
      <w:r>
        <w:rPr>
          <w:rFonts w:ascii="Tahoma" w:hAnsi="Tahoma" w:eastAsia="Tahoma"/>
          <w:spacing w:val="-2"/>
          <w:w w:val="97"/>
          <w:sz w:val="21"/>
        </w:rPr>
        <w:t>t</w:t>
      </w:r>
      <w:r>
        <w:rPr>
          <w:rFonts w:ascii="Tahoma" w:hAnsi="Tahoma" w:eastAsia="Tahoma"/>
          <w:spacing w:val="-2"/>
          <w:w w:val="96"/>
          <w:sz w:val="21"/>
        </w:rPr>
        <w:t>r</w:t>
      </w:r>
      <w:r>
        <w:rPr>
          <w:rFonts w:ascii="Tahoma" w:hAnsi="Tahoma" w:eastAsia="Tahoma"/>
          <w:w w:val="94"/>
          <w:sz w:val="21"/>
        </w:rPr>
        <w:t>e</w:t>
      </w:r>
      <w:r>
        <w:rPr>
          <w:rFonts w:ascii="Tahoma" w:hAnsi="Tahoma" w:eastAsia="Tahoma"/>
          <w:spacing w:val="-1"/>
          <w:w w:val="96"/>
          <w:sz w:val="21"/>
        </w:rPr>
        <w:t>a</w:t>
      </w:r>
      <w:r>
        <w:rPr>
          <w:rFonts w:ascii="Tahoma" w:hAnsi="Tahoma" w:eastAsia="Tahoma"/>
          <w:w w:val="99"/>
          <w:sz w:val="21"/>
        </w:rPr>
        <w:t>m</w:t>
      </w:r>
      <w:r>
        <w:rPr>
          <w:spacing w:val="-3"/>
          <w:sz w:val="21"/>
        </w:rPr>
        <w:t>）</w:t>
      </w:r>
      <w:r>
        <w:rPr>
          <w:spacing w:val="-1"/>
          <w:sz w:val="21"/>
        </w:rPr>
        <w:t>的结尾。</w:t>
      </w:r>
      <w:r>
        <w:rPr>
          <w:rFonts w:ascii="Tahoma" w:hAnsi="Tahoma" w:eastAsia="Tahoma"/>
          <w:spacing w:val="-1"/>
          <w:w w:val="106"/>
          <w:sz w:val="21"/>
        </w:rPr>
        <w:t>"</w:t>
      </w:r>
      <w:r>
        <w:rPr>
          <w:spacing w:val="-2"/>
          <w:sz w:val="21"/>
        </w:rPr>
        <w:t>文字流</w:t>
      </w:r>
      <w:r>
        <w:rPr>
          <w:rFonts w:ascii="Tahoma" w:hAnsi="Tahoma" w:eastAsia="Tahoma"/>
          <w:spacing w:val="-4"/>
          <w:w w:val="106"/>
          <w:sz w:val="21"/>
        </w:rPr>
        <w:t>"</w:t>
      </w:r>
      <w:r>
        <w:rPr>
          <w:spacing w:val="-3"/>
          <w:sz w:val="21"/>
        </w:rPr>
        <w:t>可以是文件</w:t>
      </w:r>
      <w:r>
        <w:rPr>
          <w:spacing w:val="-2"/>
          <w:sz w:val="21"/>
        </w:rPr>
        <w:t>（</w:t>
      </w:r>
      <w:r>
        <w:rPr>
          <w:rFonts w:ascii="Tahoma" w:hAnsi="Tahoma" w:eastAsia="Tahoma"/>
          <w:w w:val="92"/>
          <w:sz w:val="21"/>
        </w:rPr>
        <w:t>f</w:t>
      </w:r>
      <w:r>
        <w:rPr>
          <w:rFonts w:ascii="Tahoma" w:hAnsi="Tahoma" w:eastAsia="Tahoma"/>
          <w:w w:val="108"/>
          <w:sz w:val="21"/>
        </w:rPr>
        <w:t>i</w:t>
      </w:r>
      <w:r>
        <w:rPr>
          <w:rFonts w:ascii="Tahoma" w:hAnsi="Tahoma" w:eastAsia="Tahoma"/>
          <w:spacing w:val="-4"/>
          <w:w w:val="112"/>
          <w:sz w:val="21"/>
        </w:rPr>
        <w:t>l</w:t>
      </w:r>
      <w:r>
        <w:rPr>
          <w:rFonts w:ascii="Tahoma" w:hAnsi="Tahoma" w:eastAsia="Tahoma"/>
          <w:spacing w:val="1"/>
          <w:w w:val="94"/>
          <w:sz w:val="21"/>
        </w:rPr>
        <w:t>e</w:t>
      </w:r>
      <w:r>
        <w:rPr>
          <w:spacing w:val="-106"/>
          <w:sz w:val="21"/>
        </w:rPr>
        <w:t>），</w:t>
      </w:r>
      <w:r>
        <w:rPr>
          <w:spacing w:val="-3"/>
          <w:sz w:val="21"/>
        </w:rPr>
        <w:t>也可以是标准输入（</w:t>
      </w:r>
      <w:r>
        <w:rPr>
          <w:rFonts w:ascii="Tahoma" w:hAnsi="Tahoma" w:eastAsia="Tahoma"/>
          <w:w w:val="97"/>
          <w:sz w:val="21"/>
        </w:rPr>
        <w:t>s</w:t>
      </w:r>
      <w:r>
        <w:rPr>
          <w:rFonts w:ascii="Tahoma" w:hAnsi="Tahoma" w:eastAsia="Tahoma"/>
          <w:spacing w:val="-2"/>
          <w:w w:val="97"/>
          <w:sz w:val="21"/>
        </w:rPr>
        <w:t>t</w:t>
      </w:r>
      <w:r>
        <w:rPr>
          <w:rFonts w:ascii="Tahoma" w:hAnsi="Tahoma" w:eastAsia="Tahoma"/>
          <w:w w:val="103"/>
          <w:sz w:val="21"/>
        </w:rPr>
        <w:t>d</w:t>
      </w:r>
      <w:r>
        <w:rPr>
          <w:rFonts w:ascii="Tahoma" w:hAnsi="Tahoma" w:eastAsia="Tahoma"/>
          <w:spacing w:val="1"/>
          <w:w w:val="103"/>
          <w:sz w:val="21"/>
        </w:rPr>
        <w:t>i</w:t>
      </w:r>
      <w:r>
        <w:rPr>
          <w:rFonts w:ascii="Tahoma" w:hAnsi="Tahoma" w:eastAsia="Tahoma"/>
          <w:spacing w:val="-1"/>
          <w:w w:val="98"/>
          <w:sz w:val="21"/>
        </w:rPr>
        <w:t>n</w:t>
      </w:r>
      <w:r>
        <w:rPr>
          <w:spacing w:val="-108"/>
          <w:sz w:val="21"/>
        </w:rPr>
        <w:t>）</w:t>
      </w:r>
      <w:r>
        <w:rPr>
          <w:sz w:val="21"/>
        </w:rPr>
        <w:t>。</w:t>
      </w:r>
      <w:r>
        <w:rPr>
          <w:sz w:val="21"/>
          <w:lang w:eastAsia="zh-CN"/>
        </w:rPr>
        <w:t>在</w:t>
      </w:r>
      <w:r>
        <w:rPr>
          <w:spacing w:val="-12"/>
          <w:sz w:val="21"/>
          <w:lang w:eastAsia="zh-CN"/>
        </w:rPr>
        <w:t xml:space="preserve"> </w:t>
      </w:r>
      <w:r>
        <w:rPr>
          <w:rFonts w:ascii="Tahoma" w:hAnsi="Tahoma" w:eastAsia="Tahoma"/>
          <w:w w:val="101"/>
          <w:sz w:val="21"/>
          <w:lang w:eastAsia="zh-CN"/>
        </w:rPr>
        <w:t>L</w:t>
      </w:r>
      <w:r>
        <w:rPr>
          <w:rFonts w:ascii="Tahoma" w:hAnsi="Tahoma" w:eastAsia="Tahoma"/>
          <w:spacing w:val="1"/>
          <w:w w:val="101"/>
          <w:sz w:val="21"/>
          <w:lang w:eastAsia="zh-CN"/>
        </w:rPr>
        <w:t>i</w:t>
      </w:r>
      <w:r>
        <w:rPr>
          <w:rFonts w:ascii="Tahoma" w:hAnsi="Tahoma" w:eastAsia="Tahoma"/>
          <w:spacing w:val="-3"/>
          <w:w w:val="98"/>
          <w:sz w:val="21"/>
          <w:lang w:eastAsia="zh-CN"/>
        </w:rPr>
        <w:t>n</w:t>
      </w:r>
      <w:r>
        <w:rPr>
          <w:rFonts w:ascii="Tahoma" w:hAnsi="Tahoma" w:eastAsia="Tahoma"/>
          <w:w w:val="94"/>
          <w:sz w:val="21"/>
          <w:lang w:eastAsia="zh-CN"/>
        </w:rPr>
        <w:t>ux</w:t>
      </w:r>
      <w:r>
        <w:rPr>
          <w:rFonts w:ascii="Tahoma" w:hAnsi="Tahoma" w:eastAsia="Tahoma"/>
          <w:spacing w:val="-13"/>
          <w:sz w:val="21"/>
          <w:lang w:eastAsia="zh-CN"/>
        </w:rPr>
        <w:t xml:space="preserve"> </w:t>
      </w:r>
      <w:r>
        <w:rPr>
          <w:spacing w:val="-3"/>
          <w:sz w:val="21"/>
          <w:lang w:eastAsia="zh-CN"/>
        </w:rPr>
        <w:t>系统之中，</w:t>
      </w:r>
      <w:r>
        <w:rPr>
          <w:rFonts w:ascii="Tahoma" w:hAnsi="Tahoma" w:eastAsia="Tahoma"/>
          <w:spacing w:val="-1"/>
          <w:w w:val="94"/>
          <w:sz w:val="21"/>
          <w:lang w:eastAsia="zh-CN"/>
        </w:rPr>
        <w:t>E</w:t>
      </w:r>
      <w:r>
        <w:rPr>
          <w:rFonts w:ascii="Tahoma" w:hAnsi="Tahoma" w:eastAsia="Tahoma"/>
          <w:spacing w:val="-4"/>
          <w:w w:val="94"/>
          <w:sz w:val="21"/>
          <w:lang w:eastAsia="zh-CN"/>
        </w:rPr>
        <w:t>O</w:t>
      </w:r>
      <w:r>
        <w:rPr>
          <w:rFonts w:ascii="Tahoma" w:hAnsi="Tahoma" w:eastAsia="Tahoma"/>
          <w:w w:val="95"/>
          <w:sz w:val="21"/>
          <w:lang w:eastAsia="zh-CN"/>
        </w:rPr>
        <w:t>F</w:t>
      </w:r>
      <w:r>
        <w:rPr>
          <w:rFonts w:ascii="Tahoma" w:hAnsi="Tahoma" w:eastAsia="Tahoma"/>
          <w:spacing w:val="-15"/>
          <w:sz w:val="21"/>
          <w:lang w:eastAsia="zh-CN"/>
        </w:rPr>
        <w:t xml:space="preserve"> </w:t>
      </w:r>
      <w:r>
        <w:rPr>
          <w:spacing w:val="-3"/>
          <w:sz w:val="21"/>
          <w:lang w:eastAsia="zh-CN"/>
        </w:rPr>
        <w:t>是当系统读取到文件结尾，所返回的一个信号值（</w:t>
      </w:r>
      <w:r>
        <w:rPr>
          <w:spacing w:val="-2"/>
          <w:sz w:val="21"/>
          <w:lang w:eastAsia="zh-CN"/>
        </w:rPr>
        <w:t>也就是</w:t>
      </w:r>
      <w:r>
        <w:rPr>
          <w:rFonts w:ascii="Tahoma" w:hAnsi="Tahoma" w:eastAsia="Tahoma"/>
          <w:spacing w:val="-1"/>
          <w:w w:val="86"/>
          <w:sz w:val="21"/>
          <w:lang w:eastAsia="zh-CN"/>
        </w:rPr>
        <w:t>-</w:t>
      </w:r>
      <w:r>
        <w:rPr>
          <w:rFonts w:ascii="Tahoma" w:hAnsi="Tahoma" w:eastAsia="Tahoma"/>
          <w:w w:val="91"/>
          <w:sz w:val="21"/>
          <w:lang w:eastAsia="zh-CN"/>
        </w:rPr>
        <w:t>1</w:t>
      </w:r>
      <w:r>
        <w:rPr>
          <w:spacing w:val="-108"/>
          <w:sz w:val="21"/>
          <w:lang w:eastAsia="zh-CN"/>
        </w:rPr>
        <w:t>）</w:t>
      </w:r>
      <w:r>
        <w:rPr>
          <w:sz w:val="21"/>
          <w:lang w:eastAsia="zh-CN"/>
        </w:rPr>
        <w:t>。</w:t>
      </w:r>
    </w:p>
    <w:p>
      <w:pPr>
        <w:spacing w:line="223" w:lineRule="auto"/>
        <w:jc w:val="both"/>
        <w:rPr>
          <w:sz w:val="21"/>
          <w:lang w:eastAsia="zh-CN"/>
        </w:rPr>
        <w:sectPr>
          <w:pgSz w:w="11910" w:h="16840"/>
          <w:pgMar w:top="1300" w:right="880" w:bottom="280" w:left="1000" w:header="567" w:footer="0" w:gutter="0"/>
          <w:cols w:space="720" w:num="1"/>
        </w:sectPr>
      </w:pPr>
    </w:p>
    <w:p>
      <w:pPr>
        <w:pStyle w:val="9"/>
        <w:spacing w:before="11"/>
        <w:rPr>
          <w:sz w:val="15"/>
          <w:lang w:eastAsia="zh-CN"/>
        </w:rPr>
      </w:pPr>
    </w:p>
    <w:p>
      <w:pPr>
        <w:pStyle w:val="2"/>
        <w:tabs>
          <w:tab w:val="left" w:pos="1767"/>
        </w:tabs>
        <w:spacing w:before="77"/>
        <w:rPr>
          <w:rFonts w:ascii="微软雅黑" w:eastAsia="微软雅黑"/>
          <w:u w:val="none"/>
        </w:rPr>
      </w:pPr>
      <w:bookmarkStart w:id="103" w:name="_bookmark103"/>
      <w:bookmarkEnd w:id="103"/>
      <w:r>
        <w:rPr>
          <w:w w:val="68"/>
          <w:sz w:val="144"/>
          <w:u w:val="thick"/>
          <w:lang w:eastAsia="zh-CN"/>
        </w:rPr>
        <w:t xml:space="preserve"> </w:t>
      </w:r>
      <w:r>
        <w:rPr>
          <w:sz w:val="144"/>
          <w:u w:val="thick"/>
          <w:lang w:eastAsia="zh-CN"/>
        </w:rPr>
        <w:tab/>
      </w:r>
      <w:r>
        <w:rPr>
          <w:w w:val="90"/>
          <w:sz w:val="144"/>
          <w:u w:val="thick"/>
        </w:rPr>
        <w:t>7</w:t>
      </w:r>
      <w:r>
        <w:rPr>
          <w:spacing w:val="79"/>
          <w:w w:val="90"/>
          <w:sz w:val="144"/>
          <w:u w:val="thick"/>
        </w:rPr>
        <w:t xml:space="preserve"> </w:t>
      </w:r>
      <w:r>
        <w:rPr>
          <w:rFonts w:hint="eastAsia" w:ascii="微软雅黑" w:eastAsia="微软雅黑"/>
          <w:w w:val="90"/>
          <w:u w:val="thick"/>
        </w:rPr>
        <w:t>附录二：</w:t>
      </w:r>
      <w:r>
        <w:rPr>
          <w:w w:val="90"/>
          <w:u w:val="thick"/>
        </w:rPr>
        <w:t>openGauss</w:t>
      </w:r>
      <w:r>
        <w:rPr>
          <w:spacing w:val="68"/>
          <w:w w:val="90"/>
          <w:u w:val="thick"/>
        </w:rPr>
        <w:t xml:space="preserve"> </w:t>
      </w:r>
      <w:r>
        <w:rPr>
          <w:rFonts w:hint="eastAsia" w:ascii="微软雅黑" w:eastAsia="微软雅黑"/>
          <w:w w:val="90"/>
          <w:u w:val="thick"/>
        </w:rPr>
        <w:t>数据库基本操作</w:t>
      </w:r>
    </w:p>
    <w:p>
      <w:pPr>
        <w:pStyle w:val="9"/>
        <w:rPr>
          <w:b/>
          <w:sz w:val="20"/>
        </w:rPr>
      </w:pPr>
    </w:p>
    <w:p>
      <w:pPr>
        <w:pStyle w:val="9"/>
        <w:spacing w:before="7"/>
        <w:rPr>
          <w:b/>
          <w:sz w:val="19"/>
        </w:rPr>
      </w:pPr>
    </w:p>
    <w:p>
      <w:pPr>
        <w:pStyle w:val="3"/>
        <w:numPr>
          <w:ilvl w:val="1"/>
          <w:numId w:val="47"/>
        </w:numPr>
        <w:tabs>
          <w:tab w:val="left" w:pos="652"/>
        </w:tabs>
        <w:spacing w:before="6"/>
        <w:ind w:hanging="520"/>
      </w:pPr>
      <w:bookmarkStart w:id="104" w:name="_bookmark104"/>
      <w:bookmarkEnd w:id="104"/>
      <w:r>
        <w:t>查看数据库对象</w:t>
      </w:r>
    </w:p>
    <w:p>
      <w:pPr>
        <w:pStyle w:val="16"/>
        <w:numPr>
          <w:ilvl w:val="2"/>
          <w:numId w:val="47"/>
        </w:numPr>
        <w:tabs>
          <w:tab w:val="left" w:pos="1573"/>
          <w:tab w:val="left" w:pos="1574"/>
        </w:tabs>
        <w:spacing w:before="41"/>
        <w:ind w:hanging="421"/>
        <w:rPr>
          <w:sz w:val="21"/>
        </w:rPr>
      </w:pPr>
      <w:r>
        <w:rPr>
          <w:sz w:val="21"/>
        </w:rPr>
        <w:t>查看帮助信息：</w:t>
      </w:r>
    </w:p>
    <w:p>
      <w:pPr>
        <w:pStyle w:val="9"/>
        <w:spacing w:before="8"/>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4" w:hRule="atLeast"/>
        </w:trPr>
        <w:tc>
          <w:tcPr>
            <w:tcW w:w="8846" w:type="dxa"/>
            <w:shd w:val="clear" w:color="auto" w:fill="D9D9D9"/>
          </w:tcPr>
          <w:p>
            <w:pPr>
              <w:pStyle w:val="17"/>
              <w:spacing w:before="19"/>
              <w:rPr>
                <w:sz w:val="18"/>
              </w:rPr>
            </w:pPr>
            <w:r>
              <w:rPr>
                <w:w w:val="85"/>
                <w:sz w:val="18"/>
              </w:rPr>
              <w:t>postgres=#</w:t>
            </w:r>
            <w:r>
              <w:rPr>
                <w:spacing w:val="-1"/>
                <w:w w:val="85"/>
                <w:sz w:val="18"/>
              </w:rPr>
              <w:t xml:space="preserve"> </w:t>
            </w:r>
            <w:r>
              <w:rPr>
                <w:w w:val="85"/>
                <w:sz w:val="18"/>
              </w:rPr>
              <w:t>\?</w:t>
            </w:r>
          </w:p>
        </w:tc>
      </w:tr>
    </w:tbl>
    <w:p>
      <w:pPr>
        <w:pStyle w:val="16"/>
        <w:numPr>
          <w:ilvl w:val="2"/>
          <w:numId w:val="47"/>
        </w:numPr>
        <w:tabs>
          <w:tab w:val="left" w:pos="1573"/>
          <w:tab w:val="left" w:pos="1574"/>
        </w:tabs>
        <w:spacing w:before="69"/>
        <w:ind w:hanging="421"/>
        <w:rPr>
          <w:sz w:val="21"/>
        </w:rPr>
      </w:pPr>
      <w:r>
        <w:rPr>
          <w:sz w:val="21"/>
        </w:rPr>
        <w:t>切换数据库：</w:t>
      </w:r>
    </w:p>
    <w:p>
      <w:pPr>
        <w:pStyle w:val="9"/>
        <w:spacing w:before="5"/>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8"/>
              <w:rPr>
                <w:sz w:val="18"/>
              </w:rPr>
            </w:pPr>
            <w:r>
              <w:rPr>
                <w:rFonts w:ascii="Verdana"/>
                <w:i/>
                <w:w w:val="85"/>
                <w:sz w:val="19"/>
              </w:rPr>
              <w:t>postgres</w:t>
            </w:r>
            <w:r>
              <w:rPr>
                <w:w w:val="85"/>
                <w:sz w:val="18"/>
              </w:rPr>
              <w:t>=#</w:t>
            </w:r>
            <w:r>
              <w:rPr>
                <w:spacing w:val="-11"/>
                <w:w w:val="85"/>
                <w:sz w:val="18"/>
              </w:rPr>
              <w:t xml:space="preserve"> </w:t>
            </w:r>
            <w:r>
              <w:rPr>
                <w:w w:val="85"/>
                <w:sz w:val="18"/>
              </w:rPr>
              <w:t>\c</w:t>
            </w:r>
            <w:r>
              <w:rPr>
                <w:spacing w:val="-11"/>
                <w:w w:val="85"/>
                <w:sz w:val="18"/>
              </w:rPr>
              <w:t xml:space="preserve"> </w:t>
            </w:r>
            <w:r>
              <w:rPr>
                <w:w w:val="85"/>
                <w:sz w:val="18"/>
              </w:rPr>
              <w:t>dbname</w:t>
            </w:r>
          </w:p>
        </w:tc>
      </w:tr>
    </w:tbl>
    <w:p>
      <w:pPr>
        <w:pStyle w:val="16"/>
        <w:numPr>
          <w:ilvl w:val="2"/>
          <w:numId w:val="47"/>
        </w:numPr>
        <w:tabs>
          <w:tab w:val="left" w:pos="1573"/>
          <w:tab w:val="left" w:pos="1574"/>
        </w:tabs>
        <w:spacing w:before="69"/>
        <w:ind w:hanging="421"/>
        <w:rPr>
          <w:sz w:val="21"/>
        </w:rPr>
      </w:pPr>
      <w:r>
        <w:rPr>
          <w:sz w:val="21"/>
        </w:rPr>
        <w:t>列举数据库：</w:t>
      </w:r>
    </w:p>
    <w:p>
      <w:pPr>
        <w:pStyle w:val="9"/>
        <w:spacing w:before="52"/>
        <w:ind w:left="1153"/>
        <w:rPr>
          <w:lang w:eastAsia="zh-CN"/>
        </w:rPr>
      </w:pPr>
      <w:r>
        <w:rPr>
          <w:lang w:eastAsia="zh-CN"/>
        </w:rPr>
        <w:t>使用</w:t>
      </w:r>
      <w:r>
        <w:rPr>
          <w:rFonts w:ascii="Tahoma" w:eastAsia="Tahoma"/>
          <w:lang w:eastAsia="zh-CN"/>
        </w:rPr>
        <w:t>\l</w:t>
      </w:r>
      <w:r>
        <w:rPr>
          <w:rFonts w:ascii="Tahoma" w:eastAsia="Tahoma"/>
          <w:spacing w:val="-16"/>
          <w:lang w:eastAsia="zh-CN"/>
        </w:rPr>
        <w:t xml:space="preserve"> </w:t>
      </w:r>
      <w:r>
        <w:rPr>
          <w:lang w:eastAsia="zh-CN"/>
        </w:rPr>
        <w:t>元命令查看数据库系统的数据库列表。</w:t>
      </w:r>
    </w:p>
    <w:p>
      <w:pPr>
        <w:pStyle w:val="9"/>
        <w:spacing w:before="8"/>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spacing w:val="-1"/>
                <w:w w:val="90"/>
                <w:sz w:val="18"/>
              </w:rPr>
              <w:t>postgres=#</w:t>
            </w:r>
            <w:r>
              <w:rPr>
                <w:spacing w:val="-16"/>
                <w:w w:val="90"/>
                <w:sz w:val="18"/>
              </w:rPr>
              <w:t xml:space="preserve"> </w:t>
            </w:r>
            <w:r>
              <w:rPr>
                <w:spacing w:val="-1"/>
                <w:w w:val="90"/>
                <w:sz w:val="18"/>
              </w:rPr>
              <w:t>\l</w:t>
            </w:r>
          </w:p>
        </w:tc>
      </w:tr>
    </w:tbl>
    <w:p>
      <w:pPr>
        <w:pStyle w:val="9"/>
        <w:spacing w:before="69"/>
        <w:ind w:left="1153"/>
      </w:pPr>
      <w:r>
        <w:rPr>
          <w:w w:val="95"/>
        </w:rPr>
        <w:t>使用如下命令通过系统表</w:t>
      </w:r>
      <w:r>
        <w:rPr>
          <w:spacing w:val="89"/>
        </w:rPr>
        <w:t xml:space="preserve"> </w:t>
      </w:r>
      <w:r>
        <w:rPr>
          <w:rFonts w:ascii="Tahoma" w:eastAsia="Tahoma"/>
          <w:w w:val="95"/>
        </w:rPr>
        <w:t>pg_database</w:t>
      </w:r>
      <w:r>
        <w:rPr>
          <w:rFonts w:ascii="Tahoma" w:eastAsia="Tahoma"/>
          <w:spacing w:val="96"/>
        </w:rPr>
        <w:t xml:space="preserve"> </w:t>
      </w:r>
      <w:r>
        <w:rPr>
          <w:w w:val="95"/>
        </w:rPr>
        <w:t>查询数据库列表。</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8"/>
              <w:rPr>
                <w:sz w:val="18"/>
              </w:rPr>
            </w:pPr>
            <w:r>
              <w:rPr>
                <w:rFonts w:ascii="Verdana"/>
                <w:i/>
                <w:spacing w:val="-1"/>
                <w:w w:val="90"/>
                <w:sz w:val="19"/>
              </w:rPr>
              <w:t>postgres</w:t>
            </w:r>
            <w:r>
              <w:rPr>
                <w:spacing w:val="-1"/>
                <w:w w:val="90"/>
                <w:sz w:val="18"/>
              </w:rPr>
              <w:t>=#</w:t>
            </w:r>
            <w:r>
              <w:rPr>
                <w:spacing w:val="-15"/>
                <w:w w:val="90"/>
                <w:sz w:val="18"/>
              </w:rPr>
              <w:t xml:space="preserve"> </w:t>
            </w:r>
            <w:r>
              <w:rPr>
                <w:w w:val="90"/>
                <w:sz w:val="18"/>
              </w:rPr>
              <w:t>SELECT</w:t>
            </w:r>
            <w:r>
              <w:rPr>
                <w:spacing w:val="-14"/>
                <w:w w:val="90"/>
                <w:sz w:val="18"/>
              </w:rPr>
              <w:t xml:space="preserve"> </w:t>
            </w:r>
            <w:r>
              <w:rPr>
                <w:w w:val="90"/>
                <w:sz w:val="18"/>
              </w:rPr>
              <w:t>datname</w:t>
            </w:r>
            <w:r>
              <w:rPr>
                <w:spacing w:val="-15"/>
                <w:w w:val="90"/>
                <w:sz w:val="18"/>
              </w:rPr>
              <w:t xml:space="preserve"> </w:t>
            </w:r>
            <w:r>
              <w:rPr>
                <w:w w:val="90"/>
                <w:sz w:val="18"/>
              </w:rPr>
              <w:t>FROM</w:t>
            </w:r>
            <w:r>
              <w:rPr>
                <w:spacing w:val="-12"/>
                <w:w w:val="90"/>
                <w:sz w:val="18"/>
              </w:rPr>
              <w:t xml:space="preserve"> </w:t>
            </w:r>
            <w:r>
              <w:rPr>
                <w:w w:val="90"/>
                <w:sz w:val="18"/>
              </w:rPr>
              <w:t>pg_database;</w:t>
            </w:r>
          </w:p>
        </w:tc>
      </w:tr>
    </w:tbl>
    <w:p>
      <w:pPr>
        <w:pStyle w:val="16"/>
        <w:numPr>
          <w:ilvl w:val="2"/>
          <w:numId w:val="47"/>
        </w:numPr>
        <w:tabs>
          <w:tab w:val="left" w:pos="1573"/>
          <w:tab w:val="left" w:pos="1574"/>
        </w:tabs>
        <w:spacing w:before="68"/>
        <w:ind w:hanging="421"/>
        <w:rPr>
          <w:sz w:val="21"/>
        </w:rPr>
      </w:pPr>
      <w:r>
        <w:rPr>
          <w:sz w:val="21"/>
        </w:rPr>
        <w:t>列举表：</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spacing w:val="-1"/>
                <w:w w:val="90"/>
                <w:sz w:val="18"/>
              </w:rPr>
              <w:t>postgres=#</w:t>
            </w:r>
            <w:r>
              <w:rPr>
                <w:spacing w:val="-13"/>
                <w:w w:val="90"/>
                <w:sz w:val="18"/>
              </w:rPr>
              <w:t xml:space="preserve"> </w:t>
            </w:r>
            <w:r>
              <w:rPr>
                <w:w w:val="90"/>
                <w:sz w:val="18"/>
              </w:rPr>
              <w:t>\dt</w:t>
            </w:r>
          </w:p>
        </w:tc>
      </w:tr>
    </w:tbl>
    <w:p>
      <w:pPr>
        <w:pStyle w:val="16"/>
        <w:numPr>
          <w:ilvl w:val="2"/>
          <w:numId w:val="47"/>
        </w:numPr>
        <w:tabs>
          <w:tab w:val="left" w:pos="1573"/>
          <w:tab w:val="left" w:pos="1574"/>
        </w:tabs>
        <w:spacing w:before="69"/>
        <w:ind w:hanging="421"/>
        <w:rPr>
          <w:sz w:val="21"/>
          <w:lang w:eastAsia="zh-CN"/>
        </w:rPr>
      </w:pPr>
      <w:r>
        <w:rPr>
          <w:sz w:val="21"/>
          <w:lang w:eastAsia="zh-CN"/>
        </w:rPr>
        <w:t>列举所有表、视图和索引：</w:t>
      </w:r>
    </w:p>
    <w:p>
      <w:pPr>
        <w:pStyle w:val="9"/>
        <w:spacing w:before="5"/>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19"/>
              <w:rPr>
                <w:sz w:val="18"/>
              </w:rPr>
            </w:pPr>
            <w:r>
              <w:rPr>
                <w:w w:val="85"/>
                <w:sz w:val="18"/>
              </w:rPr>
              <w:t>postgres=#</w:t>
            </w:r>
            <w:r>
              <w:rPr>
                <w:spacing w:val="-4"/>
                <w:w w:val="85"/>
                <w:sz w:val="18"/>
              </w:rPr>
              <w:t xml:space="preserve"> </w:t>
            </w:r>
            <w:r>
              <w:rPr>
                <w:w w:val="85"/>
                <w:sz w:val="18"/>
              </w:rPr>
              <w:t>\d+</w:t>
            </w:r>
          </w:p>
        </w:tc>
      </w:tr>
    </w:tbl>
    <w:p>
      <w:pPr>
        <w:pStyle w:val="9"/>
        <w:spacing w:before="69"/>
        <w:ind w:left="1153"/>
        <w:rPr>
          <w:lang w:eastAsia="zh-CN"/>
        </w:rPr>
      </w:pPr>
      <w:r>
        <w:rPr>
          <w:spacing w:val="13"/>
          <w:w w:val="95"/>
          <w:lang w:eastAsia="zh-CN"/>
        </w:rPr>
        <w:t xml:space="preserve">使用 </w:t>
      </w:r>
      <w:r>
        <w:rPr>
          <w:rFonts w:ascii="Tahoma" w:eastAsia="Tahoma"/>
          <w:w w:val="95"/>
          <w:lang w:eastAsia="zh-CN"/>
        </w:rPr>
        <w:t>gsql</w:t>
      </w:r>
      <w:r>
        <w:rPr>
          <w:rFonts w:ascii="Tahoma" w:eastAsia="Tahoma"/>
          <w:spacing w:val="36"/>
          <w:w w:val="95"/>
          <w:lang w:eastAsia="zh-CN"/>
        </w:rPr>
        <w:t xml:space="preserve"> </w:t>
      </w:r>
      <w:r>
        <w:rPr>
          <w:w w:val="95"/>
          <w:lang w:eastAsia="zh-CN"/>
        </w:rPr>
        <w:t>的</w:t>
      </w:r>
      <w:r>
        <w:rPr>
          <w:rFonts w:ascii="Tahoma" w:eastAsia="Tahoma"/>
          <w:w w:val="95"/>
          <w:lang w:eastAsia="zh-CN"/>
        </w:rPr>
        <w:t>\d+</w:t>
      </w:r>
      <w:r>
        <w:rPr>
          <w:w w:val="95"/>
          <w:lang w:eastAsia="zh-CN"/>
        </w:rPr>
        <w:t>命令查询表的属性。</w:t>
      </w:r>
    </w:p>
    <w:p>
      <w:pPr>
        <w:pStyle w:val="9"/>
        <w:spacing w:before="8"/>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8"/>
              <w:rPr>
                <w:sz w:val="18"/>
              </w:rPr>
            </w:pPr>
            <w:r>
              <w:rPr>
                <w:rFonts w:ascii="Verdana"/>
                <w:i/>
                <w:w w:val="85"/>
                <w:sz w:val="19"/>
              </w:rPr>
              <w:t>postgres</w:t>
            </w:r>
            <w:r>
              <w:rPr>
                <w:w w:val="85"/>
                <w:sz w:val="18"/>
              </w:rPr>
              <w:t>=#</w:t>
            </w:r>
            <w:r>
              <w:rPr>
                <w:spacing w:val="-11"/>
                <w:w w:val="85"/>
                <w:sz w:val="18"/>
              </w:rPr>
              <w:t xml:space="preserve"> </w:t>
            </w:r>
            <w:r>
              <w:rPr>
                <w:w w:val="85"/>
                <w:sz w:val="18"/>
              </w:rPr>
              <w:t>\d+</w:t>
            </w:r>
            <w:r>
              <w:rPr>
                <w:spacing w:val="-8"/>
                <w:w w:val="85"/>
                <w:sz w:val="18"/>
              </w:rPr>
              <w:t xml:space="preserve"> </w:t>
            </w:r>
            <w:r>
              <w:rPr>
                <w:w w:val="85"/>
                <w:sz w:val="18"/>
              </w:rPr>
              <w:t>tablename</w:t>
            </w:r>
          </w:p>
        </w:tc>
      </w:tr>
    </w:tbl>
    <w:p>
      <w:pPr>
        <w:pStyle w:val="16"/>
        <w:numPr>
          <w:ilvl w:val="2"/>
          <w:numId w:val="47"/>
        </w:numPr>
        <w:tabs>
          <w:tab w:val="left" w:pos="1573"/>
          <w:tab w:val="left" w:pos="1574"/>
        </w:tabs>
        <w:spacing w:before="69"/>
        <w:ind w:hanging="421"/>
        <w:rPr>
          <w:sz w:val="21"/>
        </w:rPr>
      </w:pPr>
      <w:r>
        <w:rPr>
          <w:sz w:val="21"/>
        </w:rPr>
        <w:t>查看表结构：</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8"/>
              <w:rPr>
                <w:sz w:val="18"/>
              </w:rPr>
            </w:pPr>
            <w:r>
              <w:rPr>
                <w:rFonts w:ascii="Verdana"/>
                <w:i/>
                <w:w w:val="85"/>
                <w:sz w:val="19"/>
              </w:rPr>
              <w:t>postgres</w:t>
            </w:r>
            <w:r>
              <w:rPr>
                <w:w w:val="85"/>
                <w:sz w:val="18"/>
              </w:rPr>
              <w:t>=#</w:t>
            </w:r>
            <w:r>
              <w:rPr>
                <w:spacing w:val="-5"/>
                <w:w w:val="85"/>
                <w:sz w:val="18"/>
              </w:rPr>
              <w:t xml:space="preserve"> </w:t>
            </w:r>
            <w:r>
              <w:rPr>
                <w:w w:val="85"/>
                <w:sz w:val="18"/>
              </w:rPr>
              <w:t>\d</w:t>
            </w:r>
            <w:r>
              <w:rPr>
                <w:spacing w:val="-3"/>
                <w:w w:val="85"/>
                <w:sz w:val="18"/>
              </w:rPr>
              <w:t xml:space="preserve"> </w:t>
            </w:r>
            <w:r>
              <w:rPr>
                <w:w w:val="85"/>
                <w:sz w:val="18"/>
              </w:rPr>
              <w:t>tablename</w:t>
            </w:r>
          </w:p>
        </w:tc>
      </w:tr>
    </w:tbl>
    <w:p>
      <w:pPr>
        <w:pStyle w:val="16"/>
        <w:numPr>
          <w:ilvl w:val="2"/>
          <w:numId w:val="47"/>
        </w:numPr>
        <w:tabs>
          <w:tab w:val="left" w:pos="1573"/>
          <w:tab w:val="left" w:pos="1574"/>
        </w:tabs>
        <w:spacing w:before="68"/>
        <w:ind w:hanging="421"/>
        <w:rPr>
          <w:sz w:val="21"/>
        </w:rPr>
      </w:pPr>
      <w:r>
        <w:rPr>
          <w:spacing w:val="12"/>
          <w:w w:val="95"/>
          <w:sz w:val="21"/>
        </w:rPr>
        <w:t xml:space="preserve">列举 </w:t>
      </w:r>
      <w:r>
        <w:rPr>
          <w:rFonts w:ascii="Tahoma" w:hAnsi="Tahoma" w:eastAsia="Tahoma"/>
          <w:w w:val="95"/>
          <w:sz w:val="21"/>
        </w:rPr>
        <w:t>schema</w:t>
      </w:r>
      <w:r>
        <w:rPr>
          <w:w w:val="95"/>
          <w:sz w:val="21"/>
        </w:rPr>
        <w:t>：</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spacing w:val="-1"/>
                <w:w w:val="90"/>
                <w:sz w:val="18"/>
              </w:rPr>
              <w:t>postgres=#</w:t>
            </w:r>
            <w:r>
              <w:rPr>
                <w:spacing w:val="-13"/>
                <w:w w:val="90"/>
                <w:sz w:val="18"/>
              </w:rPr>
              <w:t xml:space="preserve"> </w:t>
            </w:r>
            <w:r>
              <w:rPr>
                <w:w w:val="90"/>
                <w:sz w:val="18"/>
              </w:rPr>
              <w:t>\dn</w:t>
            </w:r>
          </w:p>
        </w:tc>
      </w:tr>
    </w:tbl>
    <w:p>
      <w:pPr>
        <w:pStyle w:val="16"/>
        <w:numPr>
          <w:ilvl w:val="2"/>
          <w:numId w:val="47"/>
        </w:numPr>
        <w:tabs>
          <w:tab w:val="left" w:pos="1573"/>
          <w:tab w:val="left" w:pos="1574"/>
        </w:tabs>
        <w:spacing w:before="69"/>
        <w:ind w:hanging="421"/>
        <w:rPr>
          <w:sz w:val="21"/>
        </w:rPr>
      </w:pPr>
      <w:r>
        <w:rPr>
          <w:sz w:val="21"/>
        </w:rPr>
        <w:t>查看索引：</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spacing w:val="-1"/>
                <w:w w:val="90"/>
                <w:sz w:val="18"/>
              </w:rPr>
              <w:t>postgres=#</w:t>
            </w:r>
            <w:r>
              <w:rPr>
                <w:spacing w:val="-13"/>
                <w:w w:val="90"/>
                <w:sz w:val="18"/>
              </w:rPr>
              <w:t xml:space="preserve"> </w:t>
            </w:r>
            <w:r>
              <w:rPr>
                <w:w w:val="90"/>
                <w:sz w:val="18"/>
              </w:rPr>
              <w:t>\di</w:t>
            </w:r>
          </w:p>
        </w:tc>
      </w:tr>
    </w:tbl>
    <w:p>
      <w:pPr>
        <w:pStyle w:val="16"/>
        <w:numPr>
          <w:ilvl w:val="2"/>
          <w:numId w:val="47"/>
        </w:numPr>
        <w:tabs>
          <w:tab w:val="left" w:pos="1573"/>
          <w:tab w:val="left" w:pos="1574"/>
        </w:tabs>
        <w:spacing w:before="69"/>
        <w:ind w:hanging="421"/>
        <w:rPr>
          <w:sz w:val="21"/>
        </w:rPr>
      </w:pPr>
      <w:r>
        <w:rPr>
          <w:sz w:val="21"/>
        </w:rPr>
        <w:t>查询表空间：</w:t>
      </w:r>
    </w:p>
    <w:p>
      <w:pPr>
        <w:pStyle w:val="9"/>
        <w:spacing w:before="52"/>
        <w:ind w:left="1153"/>
        <w:rPr>
          <w:lang w:eastAsia="zh-CN"/>
        </w:rPr>
      </w:pPr>
      <w:r>
        <w:rPr>
          <w:spacing w:val="-5"/>
          <w:lang w:eastAsia="zh-CN"/>
        </w:rPr>
        <w:t xml:space="preserve">使用 </w:t>
      </w:r>
      <w:r>
        <w:rPr>
          <w:rFonts w:ascii="Tahoma" w:eastAsia="Tahoma"/>
          <w:spacing w:val="-1"/>
          <w:lang w:eastAsia="zh-CN"/>
        </w:rPr>
        <w:t>gsql</w:t>
      </w:r>
      <w:r>
        <w:rPr>
          <w:rFonts w:ascii="Tahoma" w:eastAsia="Tahoma"/>
          <w:spacing w:val="-15"/>
          <w:lang w:eastAsia="zh-CN"/>
        </w:rPr>
        <w:t xml:space="preserve"> </w:t>
      </w:r>
      <w:r>
        <w:rPr>
          <w:spacing w:val="-1"/>
          <w:lang w:eastAsia="zh-CN"/>
        </w:rPr>
        <w:t>程序的元命令查询表空间。</w:t>
      </w:r>
    </w:p>
    <w:p>
      <w:pPr>
        <w:pStyle w:val="9"/>
        <w:spacing w:before="6"/>
        <w:rPr>
          <w:sz w:val="4"/>
          <w:lang w:eastAsia="zh-CN"/>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19"/>
              <w:rPr>
                <w:sz w:val="18"/>
              </w:rPr>
            </w:pPr>
            <w:r>
              <w:rPr>
                <w:spacing w:val="-1"/>
                <w:w w:val="90"/>
                <w:sz w:val="18"/>
              </w:rPr>
              <w:t>postgres=#</w:t>
            </w:r>
            <w:r>
              <w:rPr>
                <w:spacing w:val="-12"/>
                <w:w w:val="90"/>
                <w:sz w:val="18"/>
              </w:rPr>
              <w:t xml:space="preserve"> </w:t>
            </w:r>
            <w:r>
              <w:rPr>
                <w:w w:val="90"/>
                <w:sz w:val="18"/>
              </w:rPr>
              <w:t>\db</w:t>
            </w:r>
          </w:p>
        </w:tc>
      </w:tr>
    </w:tbl>
    <w:p>
      <w:pPr>
        <w:pStyle w:val="9"/>
        <w:spacing w:before="68"/>
        <w:ind w:left="1153"/>
      </w:pPr>
      <w:r>
        <w:rPr>
          <w:spacing w:val="-6"/>
        </w:rPr>
        <w:t xml:space="preserve">检查 </w:t>
      </w:r>
      <w:r>
        <w:rPr>
          <w:rFonts w:ascii="Tahoma" w:eastAsia="Tahoma"/>
          <w:spacing w:val="-1"/>
        </w:rPr>
        <w:t>pg_tablespace</w:t>
      </w:r>
      <w:r>
        <w:rPr>
          <w:rFonts w:ascii="Tahoma" w:eastAsia="Tahoma"/>
          <w:spacing w:val="-15"/>
        </w:rPr>
        <w:t xml:space="preserve"> </w:t>
      </w:r>
      <w:r>
        <w:rPr>
          <w:spacing w:val="-1"/>
        </w:rPr>
        <w:t>系统表。如下命令可查到系统和用户定义的全部表空间。</w:t>
      </w:r>
    </w:p>
    <w:p>
      <w:pPr>
        <w:sectPr>
          <w:pgSz w:w="11910" w:h="16840"/>
          <w:pgMar w:top="1300" w:right="880" w:bottom="280" w:left="1000" w:header="567" w:footer="0" w:gutter="0"/>
          <w:cols w:space="720" w:num="1"/>
        </w:sectPr>
      </w:pPr>
    </w:p>
    <w:p>
      <w:pPr>
        <w:pStyle w:val="9"/>
        <w:spacing w:before="13"/>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8"/>
              <w:rPr>
                <w:sz w:val="18"/>
              </w:rPr>
            </w:pPr>
            <w:r>
              <w:rPr>
                <w:rFonts w:ascii="Verdana"/>
                <w:i/>
                <w:w w:val="90"/>
                <w:sz w:val="19"/>
              </w:rPr>
              <w:t>postgres</w:t>
            </w:r>
            <w:r>
              <w:rPr>
                <w:w w:val="90"/>
                <w:sz w:val="18"/>
              </w:rPr>
              <w:t>=#</w:t>
            </w:r>
            <w:r>
              <w:rPr>
                <w:spacing w:val="-15"/>
                <w:w w:val="90"/>
                <w:sz w:val="18"/>
              </w:rPr>
              <w:t xml:space="preserve"> </w:t>
            </w:r>
            <w:r>
              <w:rPr>
                <w:w w:val="90"/>
                <w:sz w:val="18"/>
              </w:rPr>
              <w:t>SELECT</w:t>
            </w:r>
            <w:r>
              <w:rPr>
                <w:spacing w:val="-14"/>
                <w:w w:val="90"/>
                <w:sz w:val="18"/>
              </w:rPr>
              <w:t xml:space="preserve"> </w:t>
            </w:r>
            <w:r>
              <w:rPr>
                <w:w w:val="90"/>
                <w:sz w:val="18"/>
              </w:rPr>
              <w:t>spcname</w:t>
            </w:r>
            <w:r>
              <w:rPr>
                <w:spacing w:val="-14"/>
                <w:w w:val="90"/>
                <w:sz w:val="18"/>
              </w:rPr>
              <w:t xml:space="preserve"> </w:t>
            </w:r>
            <w:r>
              <w:rPr>
                <w:w w:val="90"/>
                <w:sz w:val="18"/>
              </w:rPr>
              <w:t>FROM</w:t>
            </w:r>
            <w:r>
              <w:rPr>
                <w:spacing w:val="-12"/>
                <w:w w:val="90"/>
                <w:sz w:val="18"/>
              </w:rPr>
              <w:t xml:space="preserve"> </w:t>
            </w:r>
            <w:r>
              <w:rPr>
                <w:w w:val="90"/>
                <w:sz w:val="18"/>
              </w:rPr>
              <w:t>pg_tablespace;</w:t>
            </w:r>
          </w:p>
        </w:tc>
      </w:tr>
    </w:tbl>
    <w:p>
      <w:pPr>
        <w:pStyle w:val="16"/>
        <w:numPr>
          <w:ilvl w:val="2"/>
          <w:numId w:val="47"/>
        </w:numPr>
        <w:tabs>
          <w:tab w:val="left" w:pos="1573"/>
          <w:tab w:val="left" w:pos="1574"/>
        </w:tabs>
        <w:spacing w:before="68"/>
        <w:ind w:hanging="421"/>
        <w:rPr>
          <w:sz w:val="21"/>
        </w:rPr>
      </w:pPr>
      <w:r>
        <w:rPr>
          <w:sz w:val="21"/>
        </w:rPr>
        <w:t>查看数据库用户列表：</w:t>
      </w:r>
    </w:p>
    <w:p>
      <w:pPr>
        <w:pStyle w:val="9"/>
        <w:spacing w:before="8"/>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8"/>
              <w:rPr>
                <w:sz w:val="18"/>
              </w:rPr>
            </w:pPr>
            <w:r>
              <w:rPr>
                <w:rFonts w:ascii="Verdana"/>
                <w:i/>
                <w:w w:val="85"/>
                <w:sz w:val="19"/>
              </w:rPr>
              <w:t>postgres</w:t>
            </w:r>
            <w:r>
              <w:rPr>
                <w:w w:val="85"/>
                <w:sz w:val="18"/>
              </w:rPr>
              <w:t>=#</w:t>
            </w:r>
            <w:r>
              <w:rPr>
                <w:spacing w:val="-5"/>
                <w:w w:val="85"/>
                <w:sz w:val="18"/>
              </w:rPr>
              <w:t xml:space="preserve"> </w:t>
            </w:r>
            <w:r>
              <w:rPr>
                <w:w w:val="85"/>
                <w:sz w:val="18"/>
              </w:rPr>
              <w:t>SELECT</w:t>
            </w:r>
            <w:r>
              <w:rPr>
                <w:spacing w:val="-4"/>
                <w:w w:val="85"/>
                <w:sz w:val="18"/>
              </w:rPr>
              <w:t xml:space="preserve"> </w:t>
            </w:r>
            <w:r>
              <w:rPr>
                <w:w w:val="85"/>
                <w:sz w:val="18"/>
              </w:rPr>
              <w:t>*</w:t>
            </w:r>
            <w:r>
              <w:rPr>
                <w:spacing w:val="-6"/>
                <w:w w:val="85"/>
                <w:sz w:val="18"/>
              </w:rPr>
              <w:t xml:space="preserve"> </w:t>
            </w:r>
            <w:r>
              <w:rPr>
                <w:w w:val="85"/>
                <w:sz w:val="18"/>
              </w:rPr>
              <w:t>FROM</w:t>
            </w:r>
            <w:r>
              <w:rPr>
                <w:spacing w:val="-1"/>
                <w:w w:val="85"/>
                <w:sz w:val="18"/>
              </w:rPr>
              <w:t xml:space="preserve"> </w:t>
            </w:r>
            <w:r>
              <w:rPr>
                <w:w w:val="85"/>
                <w:sz w:val="18"/>
              </w:rPr>
              <w:t>pg_user;</w:t>
            </w:r>
          </w:p>
        </w:tc>
      </w:tr>
    </w:tbl>
    <w:p>
      <w:pPr>
        <w:pStyle w:val="16"/>
        <w:numPr>
          <w:ilvl w:val="2"/>
          <w:numId w:val="47"/>
        </w:numPr>
        <w:tabs>
          <w:tab w:val="left" w:pos="1573"/>
          <w:tab w:val="left" w:pos="1574"/>
        </w:tabs>
        <w:spacing w:before="69"/>
        <w:ind w:hanging="421"/>
        <w:rPr>
          <w:sz w:val="21"/>
        </w:rPr>
      </w:pPr>
      <w:r>
        <w:rPr>
          <w:sz w:val="21"/>
        </w:rPr>
        <w:t>要查看用户属性：</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8"/>
              <w:rPr>
                <w:sz w:val="18"/>
              </w:rPr>
            </w:pPr>
            <w:r>
              <w:rPr>
                <w:rFonts w:ascii="Verdana"/>
                <w:i/>
                <w:w w:val="85"/>
                <w:sz w:val="19"/>
              </w:rPr>
              <w:t>postgres</w:t>
            </w:r>
            <w:r>
              <w:rPr>
                <w:w w:val="85"/>
                <w:sz w:val="18"/>
              </w:rPr>
              <w:t>=#</w:t>
            </w:r>
            <w:r>
              <w:rPr>
                <w:spacing w:val="1"/>
                <w:w w:val="85"/>
                <w:sz w:val="18"/>
              </w:rPr>
              <w:t xml:space="preserve"> </w:t>
            </w:r>
            <w:r>
              <w:rPr>
                <w:w w:val="85"/>
                <w:sz w:val="18"/>
              </w:rPr>
              <w:t>SELECT</w:t>
            </w:r>
            <w:r>
              <w:rPr>
                <w:spacing w:val="1"/>
                <w:w w:val="85"/>
                <w:sz w:val="18"/>
              </w:rPr>
              <w:t xml:space="preserve"> </w:t>
            </w:r>
            <w:r>
              <w:rPr>
                <w:w w:val="85"/>
                <w:sz w:val="18"/>
              </w:rPr>
              <w:t>* FROM</w:t>
            </w:r>
            <w:r>
              <w:rPr>
                <w:spacing w:val="4"/>
                <w:w w:val="85"/>
                <w:sz w:val="18"/>
              </w:rPr>
              <w:t xml:space="preserve"> </w:t>
            </w:r>
            <w:r>
              <w:rPr>
                <w:w w:val="85"/>
                <w:sz w:val="18"/>
              </w:rPr>
              <w:t>pg_authid;</w:t>
            </w:r>
          </w:p>
        </w:tc>
      </w:tr>
    </w:tbl>
    <w:p>
      <w:pPr>
        <w:pStyle w:val="16"/>
        <w:numPr>
          <w:ilvl w:val="2"/>
          <w:numId w:val="47"/>
        </w:numPr>
        <w:tabs>
          <w:tab w:val="left" w:pos="1573"/>
          <w:tab w:val="left" w:pos="1574"/>
        </w:tabs>
        <w:spacing w:before="68"/>
        <w:ind w:hanging="421"/>
        <w:rPr>
          <w:sz w:val="21"/>
        </w:rPr>
      </w:pPr>
      <w:r>
        <w:rPr>
          <w:sz w:val="21"/>
        </w:rPr>
        <w:t>查看所有角色：</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46" w:type="dxa"/>
            <w:shd w:val="clear" w:color="auto" w:fill="D9D9D9"/>
          </w:tcPr>
          <w:p>
            <w:pPr>
              <w:pStyle w:val="17"/>
              <w:spacing w:before="8"/>
              <w:rPr>
                <w:sz w:val="18"/>
              </w:rPr>
            </w:pPr>
            <w:r>
              <w:rPr>
                <w:rFonts w:ascii="Verdana"/>
                <w:i/>
                <w:w w:val="85"/>
                <w:sz w:val="19"/>
              </w:rPr>
              <w:t>postgres</w:t>
            </w:r>
            <w:r>
              <w:rPr>
                <w:w w:val="85"/>
                <w:sz w:val="18"/>
              </w:rPr>
              <w:t>=#</w:t>
            </w:r>
            <w:r>
              <w:rPr>
                <w:spacing w:val="-1"/>
                <w:w w:val="85"/>
                <w:sz w:val="18"/>
              </w:rPr>
              <w:t xml:space="preserve"> </w:t>
            </w:r>
            <w:r>
              <w:rPr>
                <w:w w:val="85"/>
                <w:sz w:val="18"/>
              </w:rPr>
              <w:t>SELECT</w:t>
            </w:r>
            <w:r>
              <w:rPr>
                <w:spacing w:val="-1"/>
                <w:w w:val="85"/>
                <w:sz w:val="18"/>
              </w:rPr>
              <w:t xml:space="preserve"> </w:t>
            </w:r>
            <w:r>
              <w:rPr>
                <w:w w:val="85"/>
                <w:sz w:val="18"/>
              </w:rPr>
              <w:t>*</w:t>
            </w:r>
            <w:r>
              <w:rPr>
                <w:spacing w:val="-3"/>
                <w:w w:val="85"/>
                <w:sz w:val="18"/>
              </w:rPr>
              <w:t xml:space="preserve"> </w:t>
            </w:r>
            <w:r>
              <w:rPr>
                <w:w w:val="85"/>
                <w:sz w:val="18"/>
              </w:rPr>
              <w:t>FROM</w:t>
            </w:r>
            <w:r>
              <w:rPr>
                <w:spacing w:val="2"/>
                <w:w w:val="85"/>
                <w:sz w:val="18"/>
              </w:rPr>
              <w:t xml:space="preserve"> </w:t>
            </w:r>
            <w:r>
              <w:rPr>
                <w:w w:val="85"/>
                <w:sz w:val="18"/>
              </w:rPr>
              <w:t>PG_ROLES;</w:t>
            </w:r>
          </w:p>
        </w:tc>
      </w:tr>
    </w:tbl>
    <w:p>
      <w:pPr>
        <w:pStyle w:val="9"/>
        <w:spacing w:before="7"/>
        <w:rPr>
          <w:sz w:val="31"/>
        </w:rPr>
      </w:pPr>
    </w:p>
    <w:p>
      <w:pPr>
        <w:pStyle w:val="3"/>
        <w:numPr>
          <w:ilvl w:val="1"/>
          <w:numId w:val="47"/>
        </w:numPr>
        <w:tabs>
          <w:tab w:val="left" w:pos="652"/>
        </w:tabs>
        <w:ind w:hanging="520"/>
      </w:pPr>
      <w:bookmarkStart w:id="105" w:name="_bookmark105"/>
      <w:bookmarkEnd w:id="105"/>
      <w:r>
        <w:t>其他操作</w:t>
      </w:r>
    </w:p>
    <w:p>
      <w:pPr>
        <w:pStyle w:val="16"/>
        <w:numPr>
          <w:ilvl w:val="2"/>
          <w:numId w:val="47"/>
        </w:numPr>
        <w:tabs>
          <w:tab w:val="left" w:pos="1573"/>
          <w:tab w:val="left" w:pos="1574"/>
        </w:tabs>
        <w:spacing w:before="44"/>
        <w:ind w:hanging="421"/>
        <w:rPr>
          <w:sz w:val="21"/>
        </w:rPr>
      </w:pPr>
      <w:r>
        <w:rPr>
          <w:spacing w:val="25"/>
          <w:w w:val="95"/>
          <w:sz w:val="21"/>
        </w:rPr>
        <w:t>查看</w:t>
      </w:r>
      <w:r>
        <w:rPr>
          <w:rFonts w:ascii="Tahoma" w:hAnsi="Tahoma" w:eastAsia="Tahoma"/>
          <w:w w:val="95"/>
          <w:sz w:val="21"/>
        </w:rPr>
        <w:t>openGauss</w:t>
      </w:r>
      <w:r>
        <w:rPr>
          <w:rFonts w:ascii="Tahoma" w:hAnsi="Tahoma" w:eastAsia="Tahoma"/>
          <w:spacing w:val="19"/>
          <w:w w:val="95"/>
          <w:sz w:val="21"/>
        </w:rPr>
        <w:t xml:space="preserve"> </w:t>
      </w:r>
      <w:r>
        <w:rPr>
          <w:spacing w:val="3"/>
          <w:w w:val="95"/>
          <w:sz w:val="21"/>
        </w:rPr>
        <w:t xml:space="preserve">支持的所有 </w:t>
      </w:r>
      <w:r>
        <w:rPr>
          <w:rFonts w:ascii="Tahoma" w:hAnsi="Tahoma" w:eastAsia="Tahoma"/>
          <w:w w:val="95"/>
          <w:sz w:val="21"/>
        </w:rPr>
        <w:t>SQL</w:t>
      </w:r>
      <w:r>
        <w:rPr>
          <w:rFonts w:ascii="Tahoma" w:hAnsi="Tahoma" w:eastAsia="Tahoma"/>
          <w:spacing w:val="14"/>
          <w:w w:val="95"/>
          <w:sz w:val="21"/>
        </w:rPr>
        <w:t xml:space="preserve"> </w:t>
      </w:r>
      <w:r>
        <w:rPr>
          <w:w w:val="95"/>
          <w:sz w:val="21"/>
        </w:rPr>
        <w:t>语句。</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b/>
                <w:sz w:val="18"/>
              </w:rPr>
            </w:pPr>
            <w:r>
              <w:rPr>
                <w:sz w:val="18"/>
              </w:rPr>
              <w:t>postgres=#</w:t>
            </w:r>
            <w:r>
              <w:rPr>
                <w:b/>
                <w:sz w:val="18"/>
              </w:rPr>
              <w:t>\h</w:t>
            </w:r>
          </w:p>
        </w:tc>
      </w:tr>
    </w:tbl>
    <w:p>
      <w:pPr>
        <w:pStyle w:val="16"/>
        <w:numPr>
          <w:ilvl w:val="2"/>
          <w:numId w:val="47"/>
        </w:numPr>
        <w:tabs>
          <w:tab w:val="left" w:pos="1573"/>
          <w:tab w:val="left" w:pos="1574"/>
        </w:tabs>
        <w:spacing w:before="68"/>
        <w:ind w:hanging="421"/>
        <w:rPr>
          <w:sz w:val="21"/>
        </w:rPr>
      </w:pPr>
      <w:r>
        <w:rPr>
          <w:sz w:val="21"/>
        </w:rPr>
        <w:t>切换数据库：</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8"/>
              <w:rPr>
                <w:sz w:val="18"/>
              </w:rPr>
            </w:pPr>
            <w:r>
              <w:rPr>
                <w:rFonts w:ascii="Verdana"/>
                <w:i/>
                <w:w w:val="85"/>
                <w:sz w:val="19"/>
              </w:rPr>
              <w:t>postgres</w:t>
            </w:r>
            <w:r>
              <w:rPr>
                <w:w w:val="85"/>
                <w:sz w:val="18"/>
              </w:rPr>
              <w:t>=#</w:t>
            </w:r>
            <w:r>
              <w:rPr>
                <w:spacing w:val="-11"/>
                <w:w w:val="85"/>
                <w:sz w:val="18"/>
              </w:rPr>
              <w:t xml:space="preserve"> </w:t>
            </w:r>
            <w:r>
              <w:rPr>
                <w:w w:val="85"/>
                <w:sz w:val="18"/>
              </w:rPr>
              <w:t>\c</w:t>
            </w:r>
            <w:r>
              <w:rPr>
                <w:spacing w:val="-11"/>
                <w:w w:val="85"/>
                <w:sz w:val="18"/>
              </w:rPr>
              <w:t xml:space="preserve"> </w:t>
            </w:r>
            <w:r>
              <w:rPr>
                <w:w w:val="85"/>
                <w:sz w:val="18"/>
              </w:rPr>
              <w:t>dbname</w:t>
            </w:r>
          </w:p>
        </w:tc>
      </w:tr>
    </w:tbl>
    <w:p>
      <w:pPr>
        <w:pStyle w:val="16"/>
        <w:numPr>
          <w:ilvl w:val="2"/>
          <w:numId w:val="47"/>
        </w:numPr>
        <w:tabs>
          <w:tab w:val="left" w:pos="1573"/>
          <w:tab w:val="left" w:pos="1574"/>
        </w:tabs>
        <w:spacing w:before="69"/>
        <w:ind w:hanging="421"/>
        <w:rPr>
          <w:sz w:val="21"/>
        </w:rPr>
      </w:pPr>
      <w:r>
        <w:rPr>
          <w:sz w:val="21"/>
        </w:rPr>
        <w:t>切换用户：</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8846" w:type="dxa"/>
            <w:shd w:val="clear" w:color="auto" w:fill="D9D9D9"/>
          </w:tcPr>
          <w:p>
            <w:pPr>
              <w:pStyle w:val="17"/>
              <w:spacing w:before="8"/>
              <w:rPr>
                <w:sz w:val="18"/>
              </w:rPr>
            </w:pPr>
            <w:r>
              <w:rPr>
                <w:rFonts w:ascii="Verdana" w:hAnsi="Verdana"/>
                <w:i/>
                <w:w w:val="85"/>
                <w:sz w:val="19"/>
              </w:rPr>
              <w:t>postgres</w:t>
            </w:r>
            <w:r>
              <w:rPr>
                <w:w w:val="85"/>
                <w:sz w:val="18"/>
              </w:rPr>
              <w:t>=#</w:t>
            </w:r>
            <w:r>
              <w:rPr>
                <w:spacing w:val="-10"/>
                <w:w w:val="85"/>
                <w:sz w:val="18"/>
              </w:rPr>
              <w:t xml:space="preserve"> </w:t>
            </w:r>
            <w:r>
              <w:rPr>
                <w:w w:val="85"/>
                <w:sz w:val="18"/>
              </w:rPr>
              <w:t>\c</w:t>
            </w:r>
            <w:r>
              <w:rPr>
                <w:spacing w:val="-10"/>
                <w:w w:val="85"/>
                <w:sz w:val="18"/>
              </w:rPr>
              <w:t xml:space="preserve"> </w:t>
            </w:r>
            <w:r>
              <w:rPr>
                <w:w w:val="85"/>
                <w:sz w:val="18"/>
              </w:rPr>
              <w:t>–</w:t>
            </w:r>
            <w:r>
              <w:rPr>
                <w:spacing w:val="-10"/>
                <w:w w:val="85"/>
                <w:sz w:val="18"/>
              </w:rPr>
              <w:t xml:space="preserve"> </w:t>
            </w:r>
            <w:r>
              <w:rPr>
                <w:w w:val="85"/>
                <w:sz w:val="18"/>
              </w:rPr>
              <w:t>username</w:t>
            </w:r>
          </w:p>
        </w:tc>
      </w:tr>
    </w:tbl>
    <w:p>
      <w:pPr>
        <w:pStyle w:val="16"/>
        <w:numPr>
          <w:ilvl w:val="2"/>
          <w:numId w:val="47"/>
        </w:numPr>
        <w:tabs>
          <w:tab w:val="left" w:pos="1573"/>
          <w:tab w:val="left" w:pos="1574"/>
        </w:tabs>
        <w:spacing w:before="68"/>
        <w:ind w:hanging="421"/>
        <w:rPr>
          <w:sz w:val="21"/>
        </w:rPr>
      </w:pPr>
      <w:r>
        <w:rPr>
          <w:sz w:val="21"/>
        </w:rPr>
        <w:t>退出数据库：</w:t>
      </w:r>
    </w:p>
    <w:p>
      <w:pPr>
        <w:pStyle w:val="9"/>
        <w:spacing w:before="6"/>
        <w:rPr>
          <w:sz w:val="4"/>
        </w:rPr>
      </w:pPr>
    </w:p>
    <w:tbl>
      <w:tblPr>
        <w:tblStyle w:val="13"/>
        <w:tblW w:w="0" w:type="auto"/>
        <w:tblInd w:w="1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 w:hRule="atLeast"/>
        </w:trPr>
        <w:tc>
          <w:tcPr>
            <w:tcW w:w="8846" w:type="dxa"/>
            <w:shd w:val="clear" w:color="auto" w:fill="D9D9D9"/>
          </w:tcPr>
          <w:p>
            <w:pPr>
              <w:pStyle w:val="17"/>
              <w:spacing w:before="19"/>
              <w:rPr>
                <w:sz w:val="18"/>
              </w:rPr>
            </w:pPr>
            <w:r>
              <w:rPr>
                <w:spacing w:val="-1"/>
                <w:w w:val="90"/>
                <w:sz w:val="18"/>
              </w:rPr>
              <w:t>postgres=#</w:t>
            </w:r>
            <w:r>
              <w:rPr>
                <w:spacing w:val="-15"/>
                <w:w w:val="90"/>
                <w:sz w:val="18"/>
              </w:rPr>
              <w:t xml:space="preserve"> </w:t>
            </w:r>
            <w:r>
              <w:rPr>
                <w:spacing w:val="-1"/>
                <w:w w:val="90"/>
                <w:sz w:val="18"/>
              </w:rPr>
              <w:t>\q</w:t>
            </w:r>
          </w:p>
        </w:tc>
      </w:tr>
    </w:tbl>
    <w:p/>
    <w:sectPr>
      <w:pgSz w:w="11910" w:h="16840"/>
      <w:pgMar w:top="1300" w:right="880" w:bottom="280" w:left="1000" w:header="567"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Huawei Sans">
    <w:altName w:val="Calibri"/>
    <w:panose1 w:val="00000000000000000000"/>
    <w:charset w:val="00"/>
    <w:family w:val="swiss"/>
    <w:pitch w:val="default"/>
    <w:sig w:usb0="00000000" w:usb1="00000000" w:usb2="00000008" w:usb3="00000000" w:csb0="0000009F" w:csb1="00000000"/>
  </w:font>
  <w:font w:name="Microsoft YaHei UI">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drawing>
        <wp:anchor distT="0" distB="0" distL="0" distR="0" simplePos="0" relativeHeight="251736064" behindDoc="1" locked="0" layoutInCell="1" allowOverlap="1">
          <wp:simplePos x="0" y="0"/>
          <wp:positionH relativeFrom="page">
            <wp:posOffset>746125</wp:posOffset>
          </wp:positionH>
          <wp:positionV relativeFrom="page">
            <wp:posOffset>360045</wp:posOffset>
          </wp:positionV>
          <wp:extent cx="424180" cy="43180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 cstate="print"/>
                  <a:stretch>
                    <a:fillRect/>
                  </a:stretch>
                </pic:blipFill>
                <pic:spPr>
                  <a:xfrm>
                    <a:off x="0" y="0"/>
                    <a:ext cx="424179" cy="431990"/>
                  </a:xfrm>
                  <a:prstGeom prst="rect">
                    <a:avLst/>
                  </a:prstGeom>
                </pic:spPr>
              </pic:pic>
            </a:graphicData>
          </a:graphic>
        </wp:anchor>
      </w:drawing>
    </w:r>
    <w:r>
      <w:pict>
        <v:shape id="_x0000_s1025" o:spid="_x0000_s1025" o:spt="202" type="#_x0000_t202" style="position:absolute;left:0pt;margin-left:236.6pt;margin-top:46.55pt;height:14pt;width:121.2pt;mso-position-horizontal-relative:page;mso-position-vertical-relative:page;z-index:-251578368;mso-width-relative:page;mso-height-relative:page;" filled="f" stroked="f" coordsize="21600,21600">
          <v:path/>
          <v:fill on="f" focussize="0,0"/>
          <v:stroke on="f" joinstyle="miter"/>
          <v:imagedata o:title=""/>
          <o:lock v:ext="edit"/>
          <v:textbox inset="0mm,0mm,0mm,0mm">
            <w:txbxContent>
              <w:p>
                <w:pPr>
                  <w:spacing w:line="280" w:lineRule="exact"/>
                  <w:ind w:left="20"/>
                  <w:rPr>
                    <w:rFonts w:ascii="微软雅黑" w:eastAsia="微软雅黑"/>
                    <w:sz w:val="18"/>
                  </w:rPr>
                </w:pPr>
                <w:r>
                  <w:rPr>
                    <w:w w:val="95"/>
                    <w:sz w:val="18"/>
                  </w:rPr>
                  <w:t>HCIA-openGauss</w:t>
                </w:r>
                <w:r>
                  <w:rPr>
                    <w:spacing w:val="12"/>
                    <w:w w:val="95"/>
                    <w:sz w:val="18"/>
                  </w:rPr>
                  <w:t xml:space="preserve"> </w:t>
                </w:r>
                <w:r>
                  <w:rPr>
                    <w:rFonts w:hint="eastAsia" w:ascii="微软雅黑" w:eastAsia="微软雅黑"/>
                    <w:w w:val="95"/>
                    <w:sz w:val="18"/>
                  </w:rPr>
                  <w:t>实验指导手册</w:t>
                </w:r>
              </w:p>
            </w:txbxContent>
          </v:textbox>
        </v:shape>
      </w:pict>
    </w:r>
    <w:r>
      <w:pict>
        <v:shape id="_x0000_s1026" o:spid="_x0000_s1026" o:spt="202" type="#_x0000_t202" style="position:absolute;left:0pt;margin-left:512.45pt;margin-top:46.55pt;height:14pt;width:27.45pt;mso-position-horizontal-relative:page;mso-position-vertical-relative:page;z-index:-251577344;mso-width-relative:page;mso-height-relative:page;" filled="f" stroked="f" coordsize="21600,21600">
          <v:path/>
          <v:fill on="f" focussize="0,0"/>
          <v:stroke on="f" joinstyle="miter"/>
          <v:imagedata o:title=""/>
          <o:lock v:ext="edit"/>
          <v:textbox inset="0mm,0mm,0mm,0mm">
            <w:txbxContent>
              <w:p>
                <w:pPr>
                  <w:spacing w:line="280" w:lineRule="exact"/>
                  <w:ind w:left="20"/>
                  <w:rPr>
                    <w:rFonts w:ascii="微软雅黑" w:eastAsia="微软雅黑"/>
                    <w:sz w:val="18"/>
                  </w:rPr>
                </w:pPr>
                <w:r>
                  <w:rPr>
                    <w:rFonts w:hint="eastAsia" w:ascii="微软雅黑" w:eastAsia="微软雅黑"/>
                    <w:sz w:val="18"/>
                  </w:rPr>
                  <w:t>第</w:t>
                </w:r>
                <w:r>
                  <w:fldChar w:fldCharType="begin"/>
                </w:r>
                <w:r>
                  <w:rPr>
                    <w:sz w:val="18"/>
                  </w:rPr>
                  <w:instrText xml:space="preserve"> PAGE </w:instrText>
                </w:r>
                <w:r>
                  <w:fldChar w:fldCharType="separate"/>
                </w:r>
                <w:r>
                  <w:t>1</w:t>
                </w:r>
                <w:r>
                  <w:fldChar w:fldCharType="end"/>
                </w:r>
                <w:r>
                  <w:rPr>
                    <w:rFonts w:hint="eastAsia" w:ascii="微软雅黑" w:eastAsia="微软雅黑"/>
                    <w:sz w:val="18"/>
                  </w:rPr>
                  <w:t>页</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drawing>
        <wp:anchor distT="0" distB="0" distL="0" distR="0" simplePos="0" relativeHeight="251737088" behindDoc="1" locked="0" layoutInCell="1" allowOverlap="1">
          <wp:simplePos x="0" y="0"/>
          <wp:positionH relativeFrom="page">
            <wp:posOffset>746125</wp:posOffset>
          </wp:positionH>
          <wp:positionV relativeFrom="page">
            <wp:posOffset>360045</wp:posOffset>
          </wp:positionV>
          <wp:extent cx="424180" cy="431800"/>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pic:cNvPicPr>
                    <a:picLocks noChangeAspect="1"/>
                  </pic:cNvPicPr>
                </pic:nvPicPr>
                <pic:blipFill>
                  <a:blip r:embed="rId1" cstate="print"/>
                  <a:stretch>
                    <a:fillRect/>
                  </a:stretch>
                </pic:blipFill>
                <pic:spPr>
                  <a:xfrm>
                    <a:off x="0" y="0"/>
                    <a:ext cx="424179" cy="431990"/>
                  </a:xfrm>
                  <a:prstGeom prst="rect">
                    <a:avLst/>
                  </a:prstGeom>
                </pic:spPr>
              </pic:pic>
            </a:graphicData>
          </a:graphic>
        </wp:anchor>
      </w:drawing>
    </w:r>
    <w:r>
      <w:pict>
        <v:rect id="_x0000_s1027" o:spid="_x0000_s1027" o:spt="1" style="position:absolute;left:0pt;margin-left:55.2pt;margin-top:65.25pt;height:0.45pt;width:483.55pt;mso-position-horizontal-relative:page;mso-position-vertical-relative:page;z-index:-251577344;mso-width-relative:page;mso-height-relative:page;" fillcolor="#000000" filled="t" stroked="f" coordsize="21600,21600">
          <v:path/>
          <v:fill on="t" focussize="0,0"/>
          <v:stroke on="f"/>
          <v:imagedata o:title=""/>
          <o:lock v:ext="edit"/>
        </v:rect>
      </w:pict>
    </w:r>
    <w:r>
      <w:pict>
        <v:shape id="_x0000_s1028" o:spid="_x0000_s1028" o:spt="202" type="#_x0000_t202" style="position:absolute;left:0pt;margin-left:236.6pt;margin-top:46.55pt;height:14pt;width:121.2pt;mso-position-horizontal-relative:page;mso-position-vertical-relative:page;z-index:-251576320;mso-width-relative:page;mso-height-relative:page;" filled="f" stroked="f" coordsize="21600,21600">
          <v:path/>
          <v:fill on="f" focussize="0,0"/>
          <v:stroke on="f" joinstyle="miter"/>
          <v:imagedata o:title=""/>
          <o:lock v:ext="edit"/>
          <v:textbox inset="0mm,0mm,0mm,0mm">
            <w:txbxContent>
              <w:p>
                <w:pPr>
                  <w:spacing w:line="280" w:lineRule="exact"/>
                  <w:ind w:left="20"/>
                  <w:rPr>
                    <w:rFonts w:ascii="微软雅黑" w:eastAsia="微软雅黑"/>
                    <w:sz w:val="18"/>
                  </w:rPr>
                </w:pPr>
                <w:r>
                  <w:rPr>
                    <w:w w:val="95"/>
                    <w:sz w:val="18"/>
                  </w:rPr>
                  <w:t>HCIA-openGauss</w:t>
                </w:r>
                <w:r>
                  <w:rPr>
                    <w:spacing w:val="12"/>
                    <w:w w:val="95"/>
                    <w:sz w:val="18"/>
                  </w:rPr>
                  <w:t xml:space="preserve"> </w:t>
                </w:r>
                <w:r>
                  <w:rPr>
                    <w:rFonts w:hint="eastAsia" w:ascii="微软雅黑" w:eastAsia="微软雅黑"/>
                    <w:w w:val="95"/>
                    <w:sz w:val="18"/>
                  </w:rPr>
                  <w:t>实验指导手册</w:t>
                </w:r>
              </w:p>
            </w:txbxContent>
          </v:textbox>
        </v:shape>
      </w:pict>
    </w:r>
    <w:r>
      <w:pict>
        <v:shape id="_x0000_s1029" o:spid="_x0000_s1029" o:spt="202" type="#_x0000_t202" style="position:absolute;left:0pt;margin-left:503.45pt;margin-top:46.55pt;height:14pt;width:36.35pt;mso-position-horizontal-relative:page;mso-position-vertical-relative:page;z-index:-251575296;mso-width-relative:page;mso-height-relative:page;" filled="f" stroked="f" coordsize="21600,21600">
          <v:path/>
          <v:fill on="f" focussize="0,0"/>
          <v:stroke on="f" joinstyle="miter"/>
          <v:imagedata o:title=""/>
          <o:lock v:ext="edit"/>
          <v:textbox inset="0mm,0mm,0mm,0mm">
            <w:txbxContent>
              <w:p>
                <w:pPr>
                  <w:spacing w:line="280" w:lineRule="exact"/>
                  <w:ind w:left="20"/>
                  <w:rPr>
                    <w:rFonts w:ascii="微软雅黑" w:eastAsia="微软雅黑"/>
                    <w:sz w:val="18"/>
                  </w:rPr>
                </w:pPr>
                <w:r>
                  <w:rPr>
                    <w:rFonts w:hint="eastAsia" w:ascii="微软雅黑" w:eastAsia="微软雅黑"/>
                    <w:sz w:val="18"/>
                  </w:rPr>
                  <w:t>第</w:t>
                </w:r>
                <w:r>
                  <w:fldChar w:fldCharType="begin"/>
                </w:r>
                <w:r>
                  <w:rPr>
                    <w:sz w:val="18"/>
                  </w:rPr>
                  <w:instrText xml:space="preserve"> PAGE </w:instrText>
                </w:r>
                <w:r>
                  <w:fldChar w:fldCharType="separate"/>
                </w:r>
                <w:r>
                  <w:t>100</w:t>
                </w:r>
                <w:r>
                  <w:fldChar w:fldCharType="end"/>
                </w:r>
                <w:r>
                  <w:rPr>
                    <w:rFonts w:hint="eastAsia" w:ascii="微软雅黑" w:eastAsia="微软雅黑"/>
                    <w:sz w:val="18"/>
                  </w:rPr>
                  <w:t>页</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0"/>
      <w:numFmt w:val="bullet"/>
      <w:lvlText w:val=""/>
      <w:lvlJc w:val="left"/>
      <w:pPr>
        <w:ind w:left="1580" w:hanging="428"/>
      </w:pPr>
      <w:rPr>
        <w:rFonts w:hint="default" w:ascii="Wingdings" w:hAnsi="Wingdings" w:eastAsia="Wingdings" w:cs="Wingdings"/>
        <w:w w:val="100"/>
        <w:position w:val="2"/>
        <w:sz w:val="16"/>
        <w:szCs w:val="16"/>
        <w:lang w:val="en-US" w:eastAsia="en-US" w:bidi="ar-SA"/>
      </w:rPr>
    </w:lvl>
    <w:lvl w:ilvl="1" w:tentative="0">
      <w:start w:val="0"/>
      <w:numFmt w:val="bullet"/>
      <w:lvlText w:val="•"/>
      <w:lvlJc w:val="left"/>
      <w:pPr>
        <w:ind w:left="2424" w:hanging="428"/>
      </w:pPr>
      <w:rPr>
        <w:rFonts w:hint="default"/>
        <w:lang w:val="en-US" w:eastAsia="en-US" w:bidi="ar-SA"/>
      </w:rPr>
    </w:lvl>
    <w:lvl w:ilvl="2" w:tentative="0">
      <w:start w:val="0"/>
      <w:numFmt w:val="bullet"/>
      <w:lvlText w:val="•"/>
      <w:lvlJc w:val="left"/>
      <w:pPr>
        <w:ind w:left="3269" w:hanging="428"/>
      </w:pPr>
      <w:rPr>
        <w:rFonts w:hint="default"/>
        <w:lang w:val="en-US" w:eastAsia="en-US" w:bidi="ar-SA"/>
      </w:rPr>
    </w:lvl>
    <w:lvl w:ilvl="3" w:tentative="0">
      <w:start w:val="0"/>
      <w:numFmt w:val="bullet"/>
      <w:lvlText w:val="•"/>
      <w:lvlJc w:val="left"/>
      <w:pPr>
        <w:ind w:left="4113" w:hanging="428"/>
      </w:pPr>
      <w:rPr>
        <w:rFonts w:hint="default"/>
        <w:lang w:val="en-US" w:eastAsia="en-US" w:bidi="ar-SA"/>
      </w:rPr>
    </w:lvl>
    <w:lvl w:ilvl="4" w:tentative="0">
      <w:start w:val="0"/>
      <w:numFmt w:val="bullet"/>
      <w:lvlText w:val="•"/>
      <w:lvlJc w:val="left"/>
      <w:pPr>
        <w:ind w:left="4958" w:hanging="428"/>
      </w:pPr>
      <w:rPr>
        <w:rFonts w:hint="default"/>
        <w:lang w:val="en-US" w:eastAsia="en-US" w:bidi="ar-SA"/>
      </w:rPr>
    </w:lvl>
    <w:lvl w:ilvl="5" w:tentative="0">
      <w:start w:val="0"/>
      <w:numFmt w:val="bullet"/>
      <w:lvlText w:val="•"/>
      <w:lvlJc w:val="left"/>
      <w:pPr>
        <w:ind w:left="5803" w:hanging="428"/>
      </w:pPr>
      <w:rPr>
        <w:rFonts w:hint="default"/>
        <w:lang w:val="en-US" w:eastAsia="en-US" w:bidi="ar-SA"/>
      </w:rPr>
    </w:lvl>
    <w:lvl w:ilvl="6" w:tentative="0">
      <w:start w:val="0"/>
      <w:numFmt w:val="bullet"/>
      <w:lvlText w:val="•"/>
      <w:lvlJc w:val="left"/>
      <w:pPr>
        <w:ind w:left="6647" w:hanging="428"/>
      </w:pPr>
      <w:rPr>
        <w:rFonts w:hint="default"/>
        <w:lang w:val="en-US" w:eastAsia="en-US" w:bidi="ar-SA"/>
      </w:rPr>
    </w:lvl>
    <w:lvl w:ilvl="7" w:tentative="0">
      <w:start w:val="0"/>
      <w:numFmt w:val="bullet"/>
      <w:lvlText w:val="•"/>
      <w:lvlJc w:val="left"/>
      <w:pPr>
        <w:ind w:left="7492" w:hanging="428"/>
      </w:pPr>
      <w:rPr>
        <w:rFonts w:hint="default"/>
        <w:lang w:val="en-US" w:eastAsia="en-US" w:bidi="ar-SA"/>
      </w:rPr>
    </w:lvl>
    <w:lvl w:ilvl="8" w:tentative="0">
      <w:start w:val="0"/>
      <w:numFmt w:val="bullet"/>
      <w:lvlText w:val="•"/>
      <w:lvlJc w:val="left"/>
      <w:pPr>
        <w:ind w:left="8337" w:hanging="428"/>
      </w:pPr>
      <w:rPr>
        <w:rFonts w:hint="default"/>
        <w:lang w:val="en-US" w:eastAsia="en-US" w:bidi="ar-SA"/>
      </w:rPr>
    </w:lvl>
  </w:abstractNum>
  <w:abstractNum w:abstractNumId="1">
    <w:nsid w:val="845B5372"/>
    <w:multiLevelType w:val="multilevel"/>
    <w:tmpl w:val="845B5372"/>
    <w:lvl w:ilvl="0" w:tentative="0">
      <w:start w:val="6"/>
      <w:numFmt w:val="decimal"/>
      <w:lvlText w:val="%1"/>
      <w:lvlJc w:val="left"/>
      <w:pPr>
        <w:ind w:left="651" w:hanging="519"/>
        <w:jc w:val="left"/>
      </w:pPr>
      <w:rPr>
        <w:rFonts w:hint="default"/>
        <w:lang w:val="en-US" w:eastAsia="en-US" w:bidi="ar-SA"/>
      </w:rPr>
    </w:lvl>
    <w:lvl w:ilvl="1" w:tentative="0">
      <w:start w:val="1"/>
      <w:numFmt w:val="decimal"/>
      <w:lvlText w:val="%1.%2"/>
      <w:lvlJc w:val="left"/>
      <w:pPr>
        <w:ind w:left="651" w:hanging="519"/>
        <w:jc w:val="left"/>
      </w:pPr>
      <w:rPr>
        <w:rFonts w:hint="default" w:ascii="Tahoma" w:hAnsi="Tahoma" w:eastAsia="Tahoma" w:cs="Tahoma"/>
        <w:w w:val="89"/>
        <w:sz w:val="36"/>
        <w:szCs w:val="36"/>
        <w:lang w:val="en-US" w:eastAsia="en-US" w:bidi="ar-SA"/>
      </w:rPr>
    </w:lvl>
    <w:lvl w:ilvl="2" w:tentative="0">
      <w:start w:val="0"/>
      <w:numFmt w:val="bullet"/>
      <w:lvlText w:val=""/>
      <w:lvlJc w:val="left"/>
      <w:pPr>
        <w:ind w:left="1153" w:hanging="420"/>
      </w:pPr>
      <w:rPr>
        <w:rFonts w:hint="default" w:ascii="Wingdings" w:hAnsi="Wingdings" w:eastAsia="Wingdings" w:cs="Wingdings"/>
        <w:w w:val="100"/>
        <w:sz w:val="21"/>
        <w:szCs w:val="21"/>
        <w:lang w:val="en-US" w:eastAsia="en-US" w:bidi="ar-SA"/>
      </w:rPr>
    </w:lvl>
    <w:lvl w:ilvl="3" w:tentative="0">
      <w:start w:val="0"/>
      <w:numFmt w:val="bullet"/>
      <w:lvlText w:val="•"/>
      <w:lvlJc w:val="left"/>
      <w:pPr>
        <w:ind w:left="2635" w:hanging="420"/>
      </w:pPr>
      <w:rPr>
        <w:rFonts w:hint="default"/>
        <w:lang w:val="en-US" w:eastAsia="en-US" w:bidi="ar-SA"/>
      </w:rPr>
    </w:lvl>
    <w:lvl w:ilvl="4" w:tentative="0">
      <w:start w:val="0"/>
      <w:numFmt w:val="bullet"/>
      <w:lvlText w:val="•"/>
      <w:lvlJc w:val="left"/>
      <w:pPr>
        <w:ind w:left="3691" w:hanging="420"/>
      </w:pPr>
      <w:rPr>
        <w:rFonts w:hint="default"/>
        <w:lang w:val="en-US" w:eastAsia="en-US" w:bidi="ar-SA"/>
      </w:rPr>
    </w:lvl>
    <w:lvl w:ilvl="5" w:tentative="0">
      <w:start w:val="0"/>
      <w:numFmt w:val="bullet"/>
      <w:lvlText w:val="•"/>
      <w:lvlJc w:val="left"/>
      <w:pPr>
        <w:ind w:left="4747" w:hanging="420"/>
      </w:pPr>
      <w:rPr>
        <w:rFonts w:hint="default"/>
        <w:lang w:val="en-US" w:eastAsia="en-US" w:bidi="ar-SA"/>
      </w:rPr>
    </w:lvl>
    <w:lvl w:ilvl="6" w:tentative="0">
      <w:start w:val="0"/>
      <w:numFmt w:val="bullet"/>
      <w:lvlText w:val="•"/>
      <w:lvlJc w:val="left"/>
      <w:pPr>
        <w:ind w:left="5803" w:hanging="420"/>
      </w:pPr>
      <w:rPr>
        <w:rFonts w:hint="default"/>
        <w:lang w:val="en-US" w:eastAsia="en-US" w:bidi="ar-SA"/>
      </w:rPr>
    </w:lvl>
    <w:lvl w:ilvl="7" w:tentative="0">
      <w:start w:val="0"/>
      <w:numFmt w:val="bullet"/>
      <w:lvlText w:val="•"/>
      <w:lvlJc w:val="left"/>
      <w:pPr>
        <w:ind w:left="6859" w:hanging="420"/>
      </w:pPr>
      <w:rPr>
        <w:rFonts w:hint="default"/>
        <w:lang w:val="en-US" w:eastAsia="en-US" w:bidi="ar-SA"/>
      </w:rPr>
    </w:lvl>
    <w:lvl w:ilvl="8" w:tentative="0">
      <w:start w:val="0"/>
      <w:numFmt w:val="bullet"/>
      <w:lvlText w:val="•"/>
      <w:lvlJc w:val="left"/>
      <w:pPr>
        <w:ind w:left="7914" w:hanging="420"/>
      </w:pPr>
      <w:rPr>
        <w:rFonts w:hint="default"/>
        <w:lang w:val="en-US" w:eastAsia="en-US" w:bidi="ar-SA"/>
      </w:rPr>
    </w:lvl>
  </w:abstractNum>
  <w:abstractNum w:abstractNumId="2">
    <w:nsid w:val="8461FADE"/>
    <w:multiLevelType w:val="multilevel"/>
    <w:tmpl w:val="8461FADE"/>
    <w:lvl w:ilvl="0" w:tentative="0">
      <w:start w:val="3"/>
      <w:numFmt w:val="decimal"/>
      <w:lvlText w:val="%1"/>
      <w:lvlJc w:val="left"/>
      <w:pPr>
        <w:ind w:left="954" w:hanging="822"/>
        <w:jc w:val="left"/>
      </w:pPr>
      <w:rPr>
        <w:rFonts w:hint="default"/>
        <w:lang w:val="en-US" w:eastAsia="en-US" w:bidi="ar-SA"/>
      </w:rPr>
    </w:lvl>
    <w:lvl w:ilvl="1" w:tentative="0">
      <w:start w:val="3"/>
      <w:numFmt w:val="decimal"/>
      <w:lvlText w:val="%1.%2"/>
      <w:lvlJc w:val="left"/>
      <w:pPr>
        <w:ind w:left="954" w:hanging="822"/>
        <w:jc w:val="left"/>
      </w:pPr>
      <w:rPr>
        <w:rFonts w:hint="default"/>
        <w:lang w:val="en-US" w:eastAsia="en-US" w:bidi="ar-SA"/>
      </w:rPr>
    </w:lvl>
    <w:lvl w:ilvl="2" w:tentative="0">
      <w:start w:val="1"/>
      <w:numFmt w:val="decimal"/>
      <w:lvlText w:val="%1.%2.%3"/>
      <w:lvlJc w:val="left"/>
      <w:pPr>
        <w:ind w:left="954" w:hanging="822"/>
        <w:jc w:val="left"/>
      </w:pPr>
      <w:rPr>
        <w:rFonts w:hint="default"/>
        <w:lang w:val="en-US" w:eastAsia="en-US" w:bidi="ar-SA"/>
      </w:rPr>
    </w:lvl>
    <w:lvl w:ilvl="3" w:tentative="0">
      <w:start w:val="1"/>
      <w:numFmt w:val="decimal"/>
      <w:lvlText w:val="%1.%2.%3.%4"/>
      <w:lvlJc w:val="left"/>
      <w:pPr>
        <w:ind w:left="954" w:hanging="822"/>
        <w:jc w:val="left"/>
      </w:pPr>
      <w:rPr>
        <w:rFonts w:hint="default" w:ascii="Tahoma" w:hAnsi="Tahoma" w:eastAsia="Tahoma" w:cs="Tahoma"/>
        <w:spacing w:val="-1"/>
        <w:w w:val="88"/>
        <w:sz w:val="28"/>
        <w:szCs w:val="28"/>
        <w:lang w:val="en-US" w:eastAsia="en-US" w:bidi="ar-SA"/>
      </w:rPr>
    </w:lvl>
    <w:lvl w:ilvl="4" w:tentative="0">
      <w:start w:val="0"/>
      <w:numFmt w:val="bullet"/>
      <w:lvlText w:val=""/>
      <w:lvlJc w:val="left"/>
      <w:pPr>
        <w:ind w:left="1580" w:hanging="428"/>
      </w:pPr>
      <w:rPr>
        <w:rFonts w:hint="default" w:ascii="Wingdings" w:hAnsi="Wingdings" w:eastAsia="Wingdings" w:cs="Wingdings"/>
        <w:w w:val="100"/>
        <w:position w:val="2"/>
        <w:sz w:val="16"/>
        <w:szCs w:val="16"/>
        <w:lang w:val="en-US" w:eastAsia="en-US" w:bidi="ar-SA"/>
      </w:rPr>
    </w:lvl>
    <w:lvl w:ilvl="5" w:tentative="0">
      <w:start w:val="0"/>
      <w:numFmt w:val="bullet"/>
      <w:lvlText w:val="•"/>
      <w:lvlJc w:val="left"/>
      <w:pPr>
        <w:ind w:left="5333" w:hanging="428"/>
      </w:pPr>
      <w:rPr>
        <w:rFonts w:hint="default"/>
        <w:lang w:val="en-US" w:eastAsia="en-US" w:bidi="ar-SA"/>
      </w:rPr>
    </w:lvl>
    <w:lvl w:ilvl="6" w:tentative="0">
      <w:start w:val="0"/>
      <w:numFmt w:val="bullet"/>
      <w:lvlText w:val="•"/>
      <w:lvlJc w:val="left"/>
      <w:pPr>
        <w:ind w:left="6272" w:hanging="428"/>
      </w:pPr>
      <w:rPr>
        <w:rFonts w:hint="default"/>
        <w:lang w:val="en-US" w:eastAsia="en-US" w:bidi="ar-SA"/>
      </w:rPr>
    </w:lvl>
    <w:lvl w:ilvl="7" w:tentative="0">
      <w:start w:val="0"/>
      <w:numFmt w:val="bullet"/>
      <w:lvlText w:val="•"/>
      <w:lvlJc w:val="left"/>
      <w:pPr>
        <w:ind w:left="7210" w:hanging="428"/>
      </w:pPr>
      <w:rPr>
        <w:rFonts w:hint="default"/>
        <w:lang w:val="en-US" w:eastAsia="en-US" w:bidi="ar-SA"/>
      </w:rPr>
    </w:lvl>
    <w:lvl w:ilvl="8" w:tentative="0">
      <w:start w:val="0"/>
      <w:numFmt w:val="bullet"/>
      <w:lvlText w:val="•"/>
      <w:lvlJc w:val="left"/>
      <w:pPr>
        <w:ind w:left="8149" w:hanging="428"/>
      </w:pPr>
      <w:rPr>
        <w:rFonts w:hint="default"/>
        <w:lang w:val="en-US" w:eastAsia="en-US" w:bidi="ar-SA"/>
      </w:rPr>
    </w:lvl>
  </w:abstractNum>
  <w:abstractNum w:abstractNumId="3">
    <w:nsid w:val="8CAEB125"/>
    <w:multiLevelType w:val="multilevel"/>
    <w:tmpl w:val="8CAEB125"/>
    <w:lvl w:ilvl="0" w:tentative="0">
      <w:start w:val="7"/>
      <w:numFmt w:val="decimal"/>
      <w:lvlText w:val="%1"/>
      <w:lvlJc w:val="left"/>
      <w:pPr>
        <w:ind w:left="651" w:hanging="519"/>
        <w:jc w:val="left"/>
      </w:pPr>
      <w:rPr>
        <w:rFonts w:hint="default"/>
        <w:lang w:val="en-US" w:eastAsia="en-US" w:bidi="ar-SA"/>
      </w:rPr>
    </w:lvl>
    <w:lvl w:ilvl="1" w:tentative="0">
      <w:start w:val="1"/>
      <w:numFmt w:val="decimal"/>
      <w:lvlText w:val="%1.%2"/>
      <w:lvlJc w:val="left"/>
      <w:pPr>
        <w:ind w:left="651" w:hanging="519"/>
        <w:jc w:val="left"/>
      </w:pPr>
      <w:rPr>
        <w:rFonts w:hint="default" w:ascii="Tahoma" w:hAnsi="Tahoma" w:eastAsia="Tahoma" w:cs="Tahoma"/>
        <w:w w:val="89"/>
        <w:sz w:val="36"/>
        <w:szCs w:val="36"/>
        <w:lang w:val="en-US" w:eastAsia="en-US" w:bidi="ar-SA"/>
      </w:rPr>
    </w:lvl>
    <w:lvl w:ilvl="2" w:tentative="0">
      <w:start w:val="0"/>
      <w:numFmt w:val="bullet"/>
      <w:lvlText w:val=""/>
      <w:lvlJc w:val="left"/>
      <w:pPr>
        <w:ind w:left="1573" w:hanging="420"/>
      </w:pPr>
      <w:rPr>
        <w:rFonts w:hint="default" w:ascii="Wingdings" w:hAnsi="Wingdings" w:eastAsia="Wingdings" w:cs="Wingdings"/>
        <w:w w:val="100"/>
        <w:sz w:val="21"/>
        <w:szCs w:val="21"/>
        <w:lang w:val="en-US" w:eastAsia="en-US" w:bidi="ar-SA"/>
      </w:rPr>
    </w:lvl>
    <w:lvl w:ilvl="3" w:tentative="0">
      <w:start w:val="0"/>
      <w:numFmt w:val="bullet"/>
      <w:lvlText w:val="•"/>
      <w:lvlJc w:val="left"/>
      <w:pPr>
        <w:ind w:left="3456" w:hanging="420"/>
      </w:pPr>
      <w:rPr>
        <w:rFonts w:hint="default"/>
        <w:lang w:val="en-US" w:eastAsia="en-US" w:bidi="ar-SA"/>
      </w:rPr>
    </w:lvl>
    <w:lvl w:ilvl="4" w:tentative="0">
      <w:start w:val="0"/>
      <w:numFmt w:val="bullet"/>
      <w:lvlText w:val="•"/>
      <w:lvlJc w:val="left"/>
      <w:pPr>
        <w:ind w:left="4395" w:hanging="420"/>
      </w:pPr>
      <w:rPr>
        <w:rFonts w:hint="default"/>
        <w:lang w:val="en-US" w:eastAsia="en-US" w:bidi="ar-SA"/>
      </w:rPr>
    </w:lvl>
    <w:lvl w:ilvl="5" w:tentative="0">
      <w:start w:val="0"/>
      <w:numFmt w:val="bullet"/>
      <w:lvlText w:val="•"/>
      <w:lvlJc w:val="left"/>
      <w:pPr>
        <w:ind w:left="5333" w:hanging="420"/>
      </w:pPr>
      <w:rPr>
        <w:rFonts w:hint="default"/>
        <w:lang w:val="en-US" w:eastAsia="en-US" w:bidi="ar-SA"/>
      </w:rPr>
    </w:lvl>
    <w:lvl w:ilvl="6" w:tentative="0">
      <w:start w:val="0"/>
      <w:numFmt w:val="bullet"/>
      <w:lvlText w:val="•"/>
      <w:lvlJc w:val="left"/>
      <w:pPr>
        <w:ind w:left="6272" w:hanging="420"/>
      </w:pPr>
      <w:rPr>
        <w:rFonts w:hint="default"/>
        <w:lang w:val="en-US" w:eastAsia="en-US" w:bidi="ar-SA"/>
      </w:rPr>
    </w:lvl>
    <w:lvl w:ilvl="7" w:tentative="0">
      <w:start w:val="0"/>
      <w:numFmt w:val="bullet"/>
      <w:lvlText w:val="•"/>
      <w:lvlJc w:val="left"/>
      <w:pPr>
        <w:ind w:left="7210" w:hanging="420"/>
      </w:pPr>
      <w:rPr>
        <w:rFonts w:hint="default"/>
        <w:lang w:val="en-US" w:eastAsia="en-US" w:bidi="ar-SA"/>
      </w:rPr>
    </w:lvl>
    <w:lvl w:ilvl="8" w:tentative="0">
      <w:start w:val="0"/>
      <w:numFmt w:val="bullet"/>
      <w:lvlText w:val="•"/>
      <w:lvlJc w:val="left"/>
      <w:pPr>
        <w:ind w:left="8149" w:hanging="420"/>
      </w:pPr>
      <w:rPr>
        <w:rFonts w:hint="default"/>
        <w:lang w:val="en-US" w:eastAsia="en-US" w:bidi="ar-SA"/>
      </w:rPr>
    </w:lvl>
  </w:abstractNum>
  <w:abstractNum w:abstractNumId="4">
    <w:nsid w:val="91995D4F"/>
    <w:multiLevelType w:val="multilevel"/>
    <w:tmpl w:val="91995D4F"/>
    <w:lvl w:ilvl="0" w:tentative="0">
      <w:start w:val="1"/>
      <w:numFmt w:val="decimal"/>
      <w:lvlText w:val="（%1）"/>
      <w:lvlJc w:val="left"/>
      <w:pPr>
        <w:ind w:left="1873" w:hanging="720"/>
        <w:jc w:val="left"/>
      </w:pPr>
      <w:rPr>
        <w:rFonts w:hint="default" w:ascii="微软雅黑" w:hAnsi="微软雅黑" w:eastAsia="微软雅黑" w:cs="微软雅黑"/>
        <w:w w:val="91"/>
        <w:sz w:val="21"/>
        <w:szCs w:val="21"/>
        <w:lang w:val="en-US" w:eastAsia="en-US" w:bidi="ar-SA"/>
      </w:rPr>
    </w:lvl>
    <w:lvl w:ilvl="1" w:tentative="0">
      <w:start w:val="0"/>
      <w:numFmt w:val="bullet"/>
      <w:lvlText w:val="•"/>
      <w:lvlJc w:val="left"/>
      <w:pPr>
        <w:ind w:left="2694" w:hanging="720"/>
      </w:pPr>
      <w:rPr>
        <w:rFonts w:hint="default"/>
        <w:lang w:val="en-US" w:eastAsia="en-US" w:bidi="ar-SA"/>
      </w:rPr>
    </w:lvl>
    <w:lvl w:ilvl="2" w:tentative="0">
      <w:start w:val="0"/>
      <w:numFmt w:val="bullet"/>
      <w:lvlText w:val="•"/>
      <w:lvlJc w:val="left"/>
      <w:pPr>
        <w:ind w:left="3509" w:hanging="720"/>
      </w:pPr>
      <w:rPr>
        <w:rFonts w:hint="default"/>
        <w:lang w:val="en-US" w:eastAsia="en-US" w:bidi="ar-SA"/>
      </w:rPr>
    </w:lvl>
    <w:lvl w:ilvl="3" w:tentative="0">
      <w:start w:val="0"/>
      <w:numFmt w:val="bullet"/>
      <w:lvlText w:val="•"/>
      <w:lvlJc w:val="left"/>
      <w:pPr>
        <w:ind w:left="4323" w:hanging="720"/>
      </w:pPr>
      <w:rPr>
        <w:rFonts w:hint="default"/>
        <w:lang w:val="en-US" w:eastAsia="en-US" w:bidi="ar-SA"/>
      </w:rPr>
    </w:lvl>
    <w:lvl w:ilvl="4" w:tentative="0">
      <w:start w:val="0"/>
      <w:numFmt w:val="bullet"/>
      <w:lvlText w:val="•"/>
      <w:lvlJc w:val="left"/>
      <w:pPr>
        <w:ind w:left="5138" w:hanging="720"/>
      </w:pPr>
      <w:rPr>
        <w:rFonts w:hint="default"/>
        <w:lang w:val="en-US" w:eastAsia="en-US" w:bidi="ar-SA"/>
      </w:rPr>
    </w:lvl>
    <w:lvl w:ilvl="5" w:tentative="0">
      <w:start w:val="0"/>
      <w:numFmt w:val="bullet"/>
      <w:lvlText w:val="•"/>
      <w:lvlJc w:val="left"/>
      <w:pPr>
        <w:ind w:left="5953" w:hanging="720"/>
      </w:pPr>
      <w:rPr>
        <w:rFonts w:hint="default"/>
        <w:lang w:val="en-US" w:eastAsia="en-US" w:bidi="ar-SA"/>
      </w:rPr>
    </w:lvl>
    <w:lvl w:ilvl="6" w:tentative="0">
      <w:start w:val="0"/>
      <w:numFmt w:val="bullet"/>
      <w:lvlText w:val="•"/>
      <w:lvlJc w:val="left"/>
      <w:pPr>
        <w:ind w:left="6767" w:hanging="720"/>
      </w:pPr>
      <w:rPr>
        <w:rFonts w:hint="default"/>
        <w:lang w:val="en-US" w:eastAsia="en-US" w:bidi="ar-SA"/>
      </w:rPr>
    </w:lvl>
    <w:lvl w:ilvl="7" w:tentative="0">
      <w:start w:val="0"/>
      <w:numFmt w:val="bullet"/>
      <w:lvlText w:val="•"/>
      <w:lvlJc w:val="left"/>
      <w:pPr>
        <w:ind w:left="7582" w:hanging="720"/>
      </w:pPr>
      <w:rPr>
        <w:rFonts w:hint="default"/>
        <w:lang w:val="en-US" w:eastAsia="en-US" w:bidi="ar-SA"/>
      </w:rPr>
    </w:lvl>
    <w:lvl w:ilvl="8" w:tentative="0">
      <w:start w:val="0"/>
      <w:numFmt w:val="bullet"/>
      <w:lvlText w:val="•"/>
      <w:lvlJc w:val="left"/>
      <w:pPr>
        <w:ind w:left="8397" w:hanging="720"/>
      </w:pPr>
      <w:rPr>
        <w:rFonts w:hint="default"/>
        <w:lang w:val="en-US" w:eastAsia="en-US" w:bidi="ar-SA"/>
      </w:rPr>
    </w:lvl>
  </w:abstractNum>
  <w:abstractNum w:abstractNumId="5">
    <w:nsid w:val="9239341B"/>
    <w:multiLevelType w:val="multilevel"/>
    <w:tmpl w:val="9239341B"/>
    <w:lvl w:ilvl="0" w:tentative="0">
      <w:start w:val="1"/>
      <w:numFmt w:val="decimal"/>
      <w:lvlText w:val="%1"/>
      <w:lvlJc w:val="left"/>
      <w:pPr>
        <w:ind w:left="954" w:hanging="822"/>
        <w:jc w:val="left"/>
      </w:pPr>
      <w:rPr>
        <w:rFonts w:hint="default"/>
        <w:lang w:val="en-US" w:eastAsia="en-US" w:bidi="ar-SA"/>
      </w:rPr>
    </w:lvl>
    <w:lvl w:ilvl="1" w:tentative="0">
      <w:start w:val="2"/>
      <w:numFmt w:val="decimal"/>
      <w:lvlText w:val="%1.%2"/>
      <w:lvlJc w:val="left"/>
      <w:pPr>
        <w:ind w:left="954" w:hanging="822"/>
        <w:jc w:val="left"/>
      </w:pPr>
      <w:rPr>
        <w:rFonts w:hint="default"/>
        <w:lang w:val="en-US" w:eastAsia="en-US" w:bidi="ar-SA"/>
      </w:rPr>
    </w:lvl>
    <w:lvl w:ilvl="2" w:tentative="0">
      <w:start w:val="3"/>
      <w:numFmt w:val="decimal"/>
      <w:lvlText w:val="%1.%2.%3"/>
      <w:lvlJc w:val="left"/>
      <w:pPr>
        <w:ind w:left="954" w:hanging="822"/>
        <w:jc w:val="left"/>
      </w:pPr>
      <w:rPr>
        <w:rFonts w:hint="default"/>
        <w:lang w:val="en-US" w:eastAsia="en-US" w:bidi="ar-SA"/>
      </w:rPr>
    </w:lvl>
    <w:lvl w:ilvl="3" w:tentative="0">
      <w:start w:val="1"/>
      <w:numFmt w:val="decimal"/>
      <w:lvlText w:val="%1.%2.%3.%4"/>
      <w:lvlJc w:val="left"/>
      <w:pPr>
        <w:ind w:left="954" w:hanging="822"/>
        <w:jc w:val="left"/>
      </w:pPr>
      <w:rPr>
        <w:rFonts w:hint="default" w:ascii="Tahoma" w:hAnsi="Tahoma" w:eastAsia="Tahoma" w:cs="Tahoma"/>
        <w:spacing w:val="-1"/>
        <w:w w:val="88"/>
        <w:sz w:val="28"/>
        <w:szCs w:val="28"/>
        <w:lang w:val="en-US" w:eastAsia="en-US" w:bidi="ar-SA"/>
      </w:rPr>
    </w:lvl>
    <w:lvl w:ilvl="4" w:tentative="0">
      <w:start w:val="0"/>
      <w:numFmt w:val="bullet"/>
      <w:lvlText w:val=""/>
      <w:lvlJc w:val="left"/>
      <w:pPr>
        <w:ind w:left="1573" w:hanging="420"/>
      </w:pPr>
      <w:rPr>
        <w:rFonts w:hint="default" w:ascii="Wingdings" w:hAnsi="Wingdings" w:eastAsia="Wingdings" w:cs="Wingdings"/>
        <w:w w:val="100"/>
        <w:sz w:val="21"/>
        <w:szCs w:val="21"/>
        <w:lang w:val="en-US" w:eastAsia="en-US" w:bidi="ar-SA"/>
      </w:rPr>
    </w:lvl>
    <w:lvl w:ilvl="5" w:tentative="0">
      <w:start w:val="0"/>
      <w:numFmt w:val="bullet"/>
      <w:lvlText w:val="•"/>
      <w:lvlJc w:val="left"/>
      <w:pPr>
        <w:ind w:left="5333" w:hanging="420"/>
      </w:pPr>
      <w:rPr>
        <w:rFonts w:hint="default"/>
        <w:lang w:val="en-US" w:eastAsia="en-US" w:bidi="ar-SA"/>
      </w:rPr>
    </w:lvl>
    <w:lvl w:ilvl="6" w:tentative="0">
      <w:start w:val="0"/>
      <w:numFmt w:val="bullet"/>
      <w:lvlText w:val="•"/>
      <w:lvlJc w:val="left"/>
      <w:pPr>
        <w:ind w:left="6272" w:hanging="420"/>
      </w:pPr>
      <w:rPr>
        <w:rFonts w:hint="default"/>
        <w:lang w:val="en-US" w:eastAsia="en-US" w:bidi="ar-SA"/>
      </w:rPr>
    </w:lvl>
    <w:lvl w:ilvl="7" w:tentative="0">
      <w:start w:val="0"/>
      <w:numFmt w:val="bullet"/>
      <w:lvlText w:val="•"/>
      <w:lvlJc w:val="left"/>
      <w:pPr>
        <w:ind w:left="7210" w:hanging="420"/>
      </w:pPr>
      <w:rPr>
        <w:rFonts w:hint="default"/>
        <w:lang w:val="en-US" w:eastAsia="en-US" w:bidi="ar-SA"/>
      </w:rPr>
    </w:lvl>
    <w:lvl w:ilvl="8" w:tentative="0">
      <w:start w:val="0"/>
      <w:numFmt w:val="bullet"/>
      <w:lvlText w:val="•"/>
      <w:lvlJc w:val="left"/>
      <w:pPr>
        <w:ind w:left="8149" w:hanging="420"/>
      </w:pPr>
      <w:rPr>
        <w:rFonts w:hint="default"/>
        <w:lang w:val="en-US" w:eastAsia="en-US" w:bidi="ar-SA"/>
      </w:rPr>
    </w:lvl>
  </w:abstractNum>
  <w:abstractNum w:abstractNumId="6">
    <w:nsid w:val="9288B902"/>
    <w:multiLevelType w:val="multilevel"/>
    <w:tmpl w:val="9288B902"/>
    <w:lvl w:ilvl="0" w:tentative="0">
      <w:start w:val="3"/>
      <w:numFmt w:val="decimal"/>
      <w:lvlText w:val="%1"/>
      <w:lvlJc w:val="left"/>
      <w:pPr>
        <w:ind w:left="651" w:hanging="519"/>
        <w:jc w:val="left"/>
      </w:pPr>
      <w:rPr>
        <w:rFonts w:hint="default"/>
        <w:lang w:val="en-US" w:eastAsia="en-US" w:bidi="ar-SA"/>
      </w:rPr>
    </w:lvl>
    <w:lvl w:ilvl="1" w:tentative="0">
      <w:start w:val="1"/>
      <w:numFmt w:val="decimal"/>
      <w:lvlText w:val="%1.%2"/>
      <w:lvlJc w:val="left"/>
      <w:pPr>
        <w:ind w:left="651" w:hanging="519"/>
        <w:jc w:val="left"/>
      </w:pPr>
      <w:rPr>
        <w:rFonts w:hint="default" w:ascii="Tahoma" w:hAnsi="Tahoma" w:eastAsia="Tahoma" w:cs="Tahoma"/>
        <w:w w:val="89"/>
        <w:sz w:val="36"/>
        <w:szCs w:val="36"/>
        <w:lang w:val="en-US" w:eastAsia="en-US" w:bidi="ar-SA"/>
      </w:rPr>
    </w:lvl>
    <w:lvl w:ilvl="2" w:tentative="0">
      <w:start w:val="1"/>
      <w:numFmt w:val="decimal"/>
      <w:lvlText w:val="%1.%2.%3"/>
      <w:lvlJc w:val="left"/>
      <w:pPr>
        <w:ind w:left="834" w:hanging="702"/>
        <w:jc w:val="left"/>
      </w:pPr>
      <w:rPr>
        <w:rFonts w:hint="default" w:ascii="Tahoma" w:hAnsi="Tahoma" w:eastAsia="Tahoma" w:cs="Tahoma"/>
        <w:spacing w:val="-1"/>
        <w:w w:val="88"/>
        <w:sz w:val="32"/>
        <w:szCs w:val="32"/>
        <w:lang w:val="en-US" w:eastAsia="en-US" w:bidi="ar-SA"/>
      </w:rPr>
    </w:lvl>
    <w:lvl w:ilvl="3" w:tentative="0">
      <w:start w:val="0"/>
      <w:numFmt w:val="bullet"/>
      <w:lvlText w:val=""/>
      <w:lvlJc w:val="left"/>
      <w:pPr>
        <w:ind w:left="1580" w:hanging="428"/>
      </w:pPr>
      <w:rPr>
        <w:rFonts w:hint="default" w:ascii="Wingdings" w:hAnsi="Wingdings" w:eastAsia="Wingdings" w:cs="Wingdings"/>
        <w:w w:val="100"/>
        <w:position w:val="2"/>
        <w:sz w:val="16"/>
        <w:szCs w:val="16"/>
        <w:lang w:val="en-US" w:eastAsia="en-US" w:bidi="ar-SA"/>
      </w:rPr>
    </w:lvl>
    <w:lvl w:ilvl="4" w:tentative="0">
      <w:start w:val="0"/>
      <w:numFmt w:val="bullet"/>
      <w:lvlText w:val="•"/>
      <w:lvlJc w:val="left"/>
      <w:pPr>
        <w:ind w:left="2786" w:hanging="428"/>
      </w:pPr>
      <w:rPr>
        <w:rFonts w:hint="default"/>
        <w:lang w:val="en-US" w:eastAsia="en-US" w:bidi="ar-SA"/>
      </w:rPr>
    </w:lvl>
    <w:lvl w:ilvl="5" w:tentative="0">
      <w:start w:val="0"/>
      <w:numFmt w:val="bullet"/>
      <w:lvlText w:val="•"/>
      <w:lvlJc w:val="left"/>
      <w:pPr>
        <w:ind w:left="3993" w:hanging="428"/>
      </w:pPr>
      <w:rPr>
        <w:rFonts w:hint="default"/>
        <w:lang w:val="en-US" w:eastAsia="en-US" w:bidi="ar-SA"/>
      </w:rPr>
    </w:lvl>
    <w:lvl w:ilvl="6" w:tentative="0">
      <w:start w:val="0"/>
      <w:numFmt w:val="bullet"/>
      <w:lvlText w:val="•"/>
      <w:lvlJc w:val="left"/>
      <w:pPr>
        <w:ind w:left="5199" w:hanging="428"/>
      </w:pPr>
      <w:rPr>
        <w:rFonts w:hint="default"/>
        <w:lang w:val="en-US" w:eastAsia="en-US" w:bidi="ar-SA"/>
      </w:rPr>
    </w:lvl>
    <w:lvl w:ilvl="7" w:tentative="0">
      <w:start w:val="0"/>
      <w:numFmt w:val="bullet"/>
      <w:lvlText w:val="•"/>
      <w:lvlJc w:val="left"/>
      <w:pPr>
        <w:ind w:left="6406" w:hanging="428"/>
      </w:pPr>
      <w:rPr>
        <w:rFonts w:hint="default"/>
        <w:lang w:val="en-US" w:eastAsia="en-US" w:bidi="ar-SA"/>
      </w:rPr>
    </w:lvl>
    <w:lvl w:ilvl="8" w:tentative="0">
      <w:start w:val="0"/>
      <w:numFmt w:val="bullet"/>
      <w:lvlText w:val="•"/>
      <w:lvlJc w:val="left"/>
      <w:pPr>
        <w:ind w:left="7613" w:hanging="428"/>
      </w:pPr>
      <w:rPr>
        <w:rFonts w:hint="default"/>
        <w:lang w:val="en-US" w:eastAsia="en-US" w:bidi="ar-SA"/>
      </w:rPr>
    </w:lvl>
  </w:abstractNum>
  <w:abstractNum w:abstractNumId="7">
    <w:nsid w:val="9C8AC8EF"/>
    <w:multiLevelType w:val="multilevel"/>
    <w:tmpl w:val="9C8AC8EF"/>
    <w:lvl w:ilvl="0" w:tentative="0">
      <w:start w:val="1"/>
      <w:numFmt w:val="decimal"/>
      <w:lvlText w:val="%1"/>
      <w:lvlJc w:val="left"/>
      <w:pPr>
        <w:ind w:left="651" w:hanging="519"/>
        <w:jc w:val="left"/>
      </w:pPr>
      <w:rPr>
        <w:rFonts w:hint="default"/>
        <w:lang w:val="en-US" w:eastAsia="en-US" w:bidi="ar-SA"/>
      </w:rPr>
    </w:lvl>
    <w:lvl w:ilvl="1" w:tentative="0">
      <w:start w:val="3"/>
      <w:numFmt w:val="decimal"/>
      <w:lvlText w:val="%1.%2"/>
      <w:lvlJc w:val="left"/>
      <w:pPr>
        <w:ind w:left="651" w:hanging="519"/>
        <w:jc w:val="left"/>
      </w:pPr>
      <w:rPr>
        <w:rFonts w:hint="default" w:ascii="Tahoma" w:hAnsi="Tahoma" w:eastAsia="Tahoma" w:cs="Tahoma"/>
        <w:w w:val="89"/>
        <w:sz w:val="36"/>
        <w:szCs w:val="36"/>
        <w:lang w:val="en-US" w:eastAsia="en-US" w:bidi="ar-SA"/>
      </w:rPr>
    </w:lvl>
    <w:lvl w:ilvl="2" w:tentative="0">
      <w:start w:val="1"/>
      <w:numFmt w:val="decimal"/>
      <w:lvlText w:val="%1.%2.%3"/>
      <w:lvlJc w:val="left"/>
      <w:pPr>
        <w:ind w:left="834" w:hanging="702"/>
        <w:jc w:val="left"/>
      </w:pPr>
      <w:rPr>
        <w:rFonts w:hint="default" w:ascii="Tahoma" w:hAnsi="Tahoma" w:eastAsia="Tahoma" w:cs="Tahoma"/>
        <w:spacing w:val="-1"/>
        <w:w w:val="88"/>
        <w:sz w:val="32"/>
        <w:szCs w:val="32"/>
        <w:lang w:val="en-US" w:eastAsia="en-US" w:bidi="ar-SA"/>
      </w:rPr>
    </w:lvl>
    <w:lvl w:ilvl="3" w:tentative="0">
      <w:start w:val="1"/>
      <w:numFmt w:val="decimal"/>
      <w:lvlText w:val="%1.%2.%3.%4"/>
      <w:lvlJc w:val="left"/>
      <w:pPr>
        <w:ind w:left="954" w:hanging="822"/>
        <w:jc w:val="left"/>
      </w:pPr>
      <w:rPr>
        <w:rFonts w:hint="default" w:ascii="Tahoma" w:hAnsi="Tahoma" w:eastAsia="Tahoma" w:cs="Tahoma"/>
        <w:spacing w:val="-1"/>
        <w:w w:val="88"/>
        <w:sz w:val="28"/>
        <w:szCs w:val="28"/>
        <w:lang w:val="en-US" w:eastAsia="en-US" w:bidi="ar-SA"/>
      </w:rPr>
    </w:lvl>
    <w:lvl w:ilvl="4" w:tentative="0">
      <w:start w:val="1"/>
      <w:numFmt w:val="decimal"/>
      <w:lvlText w:val="%1.%2.%3.%4.%5"/>
      <w:lvlJc w:val="left"/>
      <w:pPr>
        <w:ind w:left="1016" w:hanging="884"/>
        <w:jc w:val="left"/>
      </w:pPr>
      <w:rPr>
        <w:rFonts w:hint="default" w:ascii="Tahoma" w:hAnsi="Tahoma" w:eastAsia="Tahoma" w:cs="Tahoma"/>
        <w:spacing w:val="-2"/>
        <w:w w:val="87"/>
        <w:sz w:val="24"/>
        <w:szCs w:val="24"/>
        <w:lang w:val="en-US" w:eastAsia="en-US" w:bidi="ar-SA"/>
      </w:rPr>
    </w:lvl>
    <w:lvl w:ilvl="5" w:tentative="0">
      <w:start w:val="0"/>
      <w:numFmt w:val="bullet"/>
      <w:lvlText w:val=""/>
      <w:lvlJc w:val="left"/>
      <w:pPr>
        <w:ind w:left="1573" w:hanging="420"/>
      </w:pPr>
      <w:rPr>
        <w:rFonts w:hint="default" w:ascii="Wingdings" w:hAnsi="Wingdings" w:eastAsia="Wingdings" w:cs="Wingdings"/>
        <w:w w:val="100"/>
        <w:sz w:val="21"/>
        <w:szCs w:val="21"/>
        <w:lang w:val="en-US" w:eastAsia="en-US" w:bidi="ar-SA"/>
      </w:rPr>
    </w:lvl>
    <w:lvl w:ilvl="6" w:tentative="0">
      <w:start w:val="0"/>
      <w:numFmt w:val="bullet"/>
      <w:lvlText w:val="•"/>
      <w:lvlJc w:val="left"/>
      <w:pPr>
        <w:ind w:left="4395" w:hanging="420"/>
      </w:pPr>
      <w:rPr>
        <w:rFonts w:hint="default"/>
        <w:lang w:val="en-US" w:eastAsia="en-US" w:bidi="ar-SA"/>
      </w:rPr>
    </w:lvl>
    <w:lvl w:ilvl="7" w:tentative="0">
      <w:start w:val="0"/>
      <w:numFmt w:val="bullet"/>
      <w:lvlText w:val="•"/>
      <w:lvlJc w:val="left"/>
      <w:pPr>
        <w:ind w:left="5803" w:hanging="420"/>
      </w:pPr>
      <w:rPr>
        <w:rFonts w:hint="default"/>
        <w:lang w:val="en-US" w:eastAsia="en-US" w:bidi="ar-SA"/>
      </w:rPr>
    </w:lvl>
    <w:lvl w:ilvl="8" w:tentative="0">
      <w:start w:val="0"/>
      <w:numFmt w:val="bullet"/>
      <w:lvlText w:val="•"/>
      <w:lvlJc w:val="left"/>
      <w:pPr>
        <w:ind w:left="7210" w:hanging="420"/>
      </w:pPr>
      <w:rPr>
        <w:rFonts w:hint="default"/>
        <w:lang w:val="en-US" w:eastAsia="en-US" w:bidi="ar-SA"/>
      </w:rPr>
    </w:lvl>
  </w:abstractNum>
  <w:abstractNum w:abstractNumId="8">
    <w:nsid w:val="B0F1ACD9"/>
    <w:multiLevelType w:val="multilevel"/>
    <w:tmpl w:val="B0F1ACD9"/>
    <w:lvl w:ilvl="0" w:tentative="0">
      <w:start w:val="2"/>
      <w:numFmt w:val="decimal"/>
      <w:lvlText w:val="%1"/>
      <w:lvlJc w:val="left"/>
      <w:pPr>
        <w:ind w:left="651" w:hanging="519"/>
        <w:jc w:val="left"/>
      </w:pPr>
      <w:rPr>
        <w:rFonts w:hint="default"/>
        <w:lang w:val="en-US" w:eastAsia="en-US" w:bidi="ar-SA"/>
      </w:rPr>
    </w:lvl>
    <w:lvl w:ilvl="1" w:tentative="0">
      <w:start w:val="1"/>
      <w:numFmt w:val="decimal"/>
      <w:lvlText w:val="%1.%2"/>
      <w:lvlJc w:val="left"/>
      <w:pPr>
        <w:ind w:left="651" w:hanging="519"/>
        <w:jc w:val="left"/>
      </w:pPr>
      <w:rPr>
        <w:rFonts w:hint="default" w:ascii="Tahoma" w:hAnsi="Tahoma" w:eastAsia="Tahoma" w:cs="Tahoma"/>
        <w:w w:val="89"/>
        <w:sz w:val="36"/>
        <w:szCs w:val="36"/>
        <w:lang w:val="en-US" w:eastAsia="en-US" w:bidi="ar-SA"/>
      </w:rPr>
    </w:lvl>
    <w:lvl w:ilvl="2" w:tentative="0">
      <w:start w:val="1"/>
      <w:numFmt w:val="decimal"/>
      <w:lvlText w:val="%1.%2.%3"/>
      <w:lvlJc w:val="left"/>
      <w:pPr>
        <w:ind w:left="834" w:hanging="702"/>
        <w:jc w:val="left"/>
      </w:pPr>
      <w:rPr>
        <w:rFonts w:hint="default" w:ascii="Tahoma" w:hAnsi="Tahoma" w:eastAsia="Tahoma" w:cs="Tahoma"/>
        <w:spacing w:val="-1"/>
        <w:w w:val="88"/>
        <w:sz w:val="32"/>
        <w:szCs w:val="32"/>
        <w:lang w:val="en-US" w:eastAsia="en-US" w:bidi="ar-SA"/>
      </w:rPr>
    </w:lvl>
    <w:lvl w:ilvl="3" w:tentative="0">
      <w:start w:val="0"/>
      <w:numFmt w:val="bullet"/>
      <w:lvlText w:val=""/>
      <w:lvlJc w:val="left"/>
      <w:pPr>
        <w:ind w:left="1580" w:hanging="428"/>
      </w:pPr>
      <w:rPr>
        <w:rFonts w:hint="default" w:ascii="Wingdings" w:hAnsi="Wingdings" w:eastAsia="Wingdings" w:cs="Wingdings"/>
        <w:w w:val="100"/>
        <w:position w:val="2"/>
        <w:sz w:val="16"/>
        <w:szCs w:val="16"/>
        <w:lang w:val="en-US" w:eastAsia="en-US" w:bidi="ar-SA"/>
      </w:rPr>
    </w:lvl>
    <w:lvl w:ilvl="4" w:tentative="0">
      <w:start w:val="0"/>
      <w:numFmt w:val="bullet"/>
      <w:lvlText w:val="•"/>
      <w:lvlJc w:val="left"/>
      <w:pPr>
        <w:ind w:left="3691" w:hanging="428"/>
      </w:pPr>
      <w:rPr>
        <w:rFonts w:hint="default"/>
        <w:lang w:val="en-US" w:eastAsia="en-US" w:bidi="ar-SA"/>
      </w:rPr>
    </w:lvl>
    <w:lvl w:ilvl="5" w:tentative="0">
      <w:start w:val="0"/>
      <w:numFmt w:val="bullet"/>
      <w:lvlText w:val="•"/>
      <w:lvlJc w:val="left"/>
      <w:pPr>
        <w:ind w:left="4747" w:hanging="428"/>
      </w:pPr>
      <w:rPr>
        <w:rFonts w:hint="default"/>
        <w:lang w:val="en-US" w:eastAsia="en-US" w:bidi="ar-SA"/>
      </w:rPr>
    </w:lvl>
    <w:lvl w:ilvl="6" w:tentative="0">
      <w:start w:val="0"/>
      <w:numFmt w:val="bullet"/>
      <w:lvlText w:val="•"/>
      <w:lvlJc w:val="left"/>
      <w:pPr>
        <w:ind w:left="5803" w:hanging="428"/>
      </w:pPr>
      <w:rPr>
        <w:rFonts w:hint="default"/>
        <w:lang w:val="en-US" w:eastAsia="en-US" w:bidi="ar-SA"/>
      </w:rPr>
    </w:lvl>
    <w:lvl w:ilvl="7" w:tentative="0">
      <w:start w:val="0"/>
      <w:numFmt w:val="bullet"/>
      <w:lvlText w:val="•"/>
      <w:lvlJc w:val="left"/>
      <w:pPr>
        <w:ind w:left="6859" w:hanging="428"/>
      </w:pPr>
      <w:rPr>
        <w:rFonts w:hint="default"/>
        <w:lang w:val="en-US" w:eastAsia="en-US" w:bidi="ar-SA"/>
      </w:rPr>
    </w:lvl>
    <w:lvl w:ilvl="8" w:tentative="0">
      <w:start w:val="0"/>
      <w:numFmt w:val="bullet"/>
      <w:lvlText w:val="•"/>
      <w:lvlJc w:val="left"/>
      <w:pPr>
        <w:ind w:left="7914" w:hanging="428"/>
      </w:pPr>
      <w:rPr>
        <w:rFonts w:hint="default"/>
        <w:lang w:val="en-US" w:eastAsia="en-US" w:bidi="ar-SA"/>
      </w:rPr>
    </w:lvl>
  </w:abstractNum>
  <w:abstractNum w:abstractNumId="9">
    <w:nsid w:val="B5E306ED"/>
    <w:multiLevelType w:val="multilevel"/>
    <w:tmpl w:val="B5E306ED"/>
    <w:lvl w:ilvl="0" w:tentative="0">
      <w:start w:val="6"/>
      <w:numFmt w:val="decimal"/>
      <w:lvlText w:val="%1"/>
      <w:lvlJc w:val="left"/>
      <w:pPr>
        <w:ind w:left="421" w:hanging="289"/>
        <w:jc w:val="left"/>
      </w:pPr>
      <w:rPr>
        <w:rFonts w:hint="default"/>
        <w:lang w:val="en-US" w:eastAsia="en-US" w:bidi="ar-SA"/>
      </w:rPr>
    </w:lvl>
    <w:lvl w:ilvl="1" w:tentative="0">
      <w:start w:val="8"/>
      <w:numFmt w:val="decimal"/>
      <w:lvlText w:val="%1.%2"/>
      <w:lvlJc w:val="left"/>
      <w:pPr>
        <w:ind w:left="421" w:hanging="289"/>
        <w:jc w:val="left"/>
      </w:pPr>
      <w:rPr>
        <w:rFonts w:hint="default" w:ascii="Tahoma" w:hAnsi="Tahoma" w:eastAsia="Tahoma" w:cs="Tahoma"/>
        <w:spacing w:val="-1"/>
        <w:w w:val="81"/>
        <w:sz w:val="20"/>
        <w:szCs w:val="20"/>
        <w:lang w:val="en-US" w:eastAsia="en-US" w:bidi="ar-SA"/>
      </w:rPr>
    </w:lvl>
    <w:lvl w:ilvl="2" w:tentative="0">
      <w:start w:val="0"/>
      <w:numFmt w:val="bullet"/>
      <w:lvlText w:val="•"/>
      <w:lvlJc w:val="left"/>
      <w:pPr>
        <w:ind w:left="2341" w:hanging="289"/>
      </w:pPr>
      <w:rPr>
        <w:rFonts w:hint="default"/>
        <w:lang w:val="en-US" w:eastAsia="en-US" w:bidi="ar-SA"/>
      </w:rPr>
    </w:lvl>
    <w:lvl w:ilvl="3" w:tentative="0">
      <w:start w:val="0"/>
      <w:numFmt w:val="bullet"/>
      <w:lvlText w:val="•"/>
      <w:lvlJc w:val="left"/>
      <w:pPr>
        <w:ind w:left="3301" w:hanging="289"/>
      </w:pPr>
      <w:rPr>
        <w:rFonts w:hint="default"/>
        <w:lang w:val="en-US" w:eastAsia="en-US" w:bidi="ar-SA"/>
      </w:rPr>
    </w:lvl>
    <w:lvl w:ilvl="4" w:tentative="0">
      <w:start w:val="0"/>
      <w:numFmt w:val="bullet"/>
      <w:lvlText w:val="•"/>
      <w:lvlJc w:val="left"/>
      <w:pPr>
        <w:ind w:left="4262" w:hanging="289"/>
      </w:pPr>
      <w:rPr>
        <w:rFonts w:hint="default"/>
        <w:lang w:val="en-US" w:eastAsia="en-US" w:bidi="ar-SA"/>
      </w:rPr>
    </w:lvl>
    <w:lvl w:ilvl="5" w:tentative="0">
      <w:start w:val="0"/>
      <w:numFmt w:val="bullet"/>
      <w:lvlText w:val="•"/>
      <w:lvlJc w:val="left"/>
      <w:pPr>
        <w:ind w:left="5223" w:hanging="289"/>
      </w:pPr>
      <w:rPr>
        <w:rFonts w:hint="default"/>
        <w:lang w:val="en-US" w:eastAsia="en-US" w:bidi="ar-SA"/>
      </w:rPr>
    </w:lvl>
    <w:lvl w:ilvl="6" w:tentative="0">
      <w:start w:val="0"/>
      <w:numFmt w:val="bullet"/>
      <w:lvlText w:val="•"/>
      <w:lvlJc w:val="left"/>
      <w:pPr>
        <w:ind w:left="6183" w:hanging="289"/>
      </w:pPr>
      <w:rPr>
        <w:rFonts w:hint="default"/>
        <w:lang w:val="en-US" w:eastAsia="en-US" w:bidi="ar-SA"/>
      </w:rPr>
    </w:lvl>
    <w:lvl w:ilvl="7" w:tentative="0">
      <w:start w:val="0"/>
      <w:numFmt w:val="bullet"/>
      <w:lvlText w:val="•"/>
      <w:lvlJc w:val="left"/>
      <w:pPr>
        <w:ind w:left="7144" w:hanging="289"/>
      </w:pPr>
      <w:rPr>
        <w:rFonts w:hint="default"/>
        <w:lang w:val="en-US" w:eastAsia="en-US" w:bidi="ar-SA"/>
      </w:rPr>
    </w:lvl>
    <w:lvl w:ilvl="8" w:tentative="0">
      <w:start w:val="0"/>
      <w:numFmt w:val="bullet"/>
      <w:lvlText w:val="•"/>
      <w:lvlJc w:val="left"/>
      <w:pPr>
        <w:ind w:left="8105" w:hanging="289"/>
      </w:pPr>
      <w:rPr>
        <w:rFonts w:hint="default"/>
        <w:lang w:val="en-US" w:eastAsia="en-US" w:bidi="ar-SA"/>
      </w:rPr>
    </w:lvl>
  </w:abstractNum>
  <w:abstractNum w:abstractNumId="10">
    <w:nsid w:val="B8CEF35B"/>
    <w:multiLevelType w:val="multilevel"/>
    <w:tmpl w:val="B8CEF35B"/>
    <w:lvl w:ilvl="0" w:tentative="0">
      <w:start w:val="1"/>
      <w:numFmt w:val="decimal"/>
      <w:lvlText w:val="（%1）"/>
      <w:lvlJc w:val="left"/>
      <w:pPr>
        <w:ind w:left="1873" w:hanging="720"/>
        <w:jc w:val="left"/>
      </w:pPr>
      <w:rPr>
        <w:rFonts w:hint="default" w:ascii="微软雅黑" w:hAnsi="微软雅黑" w:eastAsia="微软雅黑" w:cs="微软雅黑"/>
        <w:w w:val="91"/>
        <w:sz w:val="21"/>
        <w:szCs w:val="21"/>
        <w:lang w:val="en-US" w:eastAsia="en-US" w:bidi="ar-SA"/>
      </w:rPr>
    </w:lvl>
    <w:lvl w:ilvl="1" w:tentative="0">
      <w:start w:val="0"/>
      <w:numFmt w:val="bullet"/>
      <w:lvlText w:val="•"/>
      <w:lvlJc w:val="left"/>
      <w:pPr>
        <w:ind w:left="2694" w:hanging="720"/>
      </w:pPr>
      <w:rPr>
        <w:rFonts w:hint="default"/>
        <w:lang w:val="en-US" w:eastAsia="en-US" w:bidi="ar-SA"/>
      </w:rPr>
    </w:lvl>
    <w:lvl w:ilvl="2" w:tentative="0">
      <w:start w:val="0"/>
      <w:numFmt w:val="bullet"/>
      <w:lvlText w:val="•"/>
      <w:lvlJc w:val="left"/>
      <w:pPr>
        <w:ind w:left="3509" w:hanging="720"/>
      </w:pPr>
      <w:rPr>
        <w:rFonts w:hint="default"/>
        <w:lang w:val="en-US" w:eastAsia="en-US" w:bidi="ar-SA"/>
      </w:rPr>
    </w:lvl>
    <w:lvl w:ilvl="3" w:tentative="0">
      <w:start w:val="0"/>
      <w:numFmt w:val="bullet"/>
      <w:lvlText w:val="•"/>
      <w:lvlJc w:val="left"/>
      <w:pPr>
        <w:ind w:left="4323" w:hanging="720"/>
      </w:pPr>
      <w:rPr>
        <w:rFonts w:hint="default"/>
        <w:lang w:val="en-US" w:eastAsia="en-US" w:bidi="ar-SA"/>
      </w:rPr>
    </w:lvl>
    <w:lvl w:ilvl="4" w:tentative="0">
      <w:start w:val="0"/>
      <w:numFmt w:val="bullet"/>
      <w:lvlText w:val="•"/>
      <w:lvlJc w:val="left"/>
      <w:pPr>
        <w:ind w:left="5138" w:hanging="720"/>
      </w:pPr>
      <w:rPr>
        <w:rFonts w:hint="default"/>
        <w:lang w:val="en-US" w:eastAsia="en-US" w:bidi="ar-SA"/>
      </w:rPr>
    </w:lvl>
    <w:lvl w:ilvl="5" w:tentative="0">
      <w:start w:val="0"/>
      <w:numFmt w:val="bullet"/>
      <w:lvlText w:val="•"/>
      <w:lvlJc w:val="left"/>
      <w:pPr>
        <w:ind w:left="5953" w:hanging="720"/>
      </w:pPr>
      <w:rPr>
        <w:rFonts w:hint="default"/>
        <w:lang w:val="en-US" w:eastAsia="en-US" w:bidi="ar-SA"/>
      </w:rPr>
    </w:lvl>
    <w:lvl w:ilvl="6" w:tentative="0">
      <w:start w:val="0"/>
      <w:numFmt w:val="bullet"/>
      <w:lvlText w:val="•"/>
      <w:lvlJc w:val="left"/>
      <w:pPr>
        <w:ind w:left="6767" w:hanging="720"/>
      </w:pPr>
      <w:rPr>
        <w:rFonts w:hint="default"/>
        <w:lang w:val="en-US" w:eastAsia="en-US" w:bidi="ar-SA"/>
      </w:rPr>
    </w:lvl>
    <w:lvl w:ilvl="7" w:tentative="0">
      <w:start w:val="0"/>
      <w:numFmt w:val="bullet"/>
      <w:lvlText w:val="•"/>
      <w:lvlJc w:val="left"/>
      <w:pPr>
        <w:ind w:left="7582" w:hanging="720"/>
      </w:pPr>
      <w:rPr>
        <w:rFonts w:hint="default"/>
        <w:lang w:val="en-US" w:eastAsia="en-US" w:bidi="ar-SA"/>
      </w:rPr>
    </w:lvl>
    <w:lvl w:ilvl="8" w:tentative="0">
      <w:start w:val="0"/>
      <w:numFmt w:val="bullet"/>
      <w:lvlText w:val="•"/>
      <w:lvlJc w:val="left"/>
      <w:pPr>
        <w:ind w:left="8397" w:hanging="720"/>
      </w:pPr>
      <w:rPr>
        <w:rFonts w:hint="default"/>
        <w:lang w:val="en-US" w:eastAsia="en-US" w:bidi="ar-SA"/>
      </w:rPr>
    </w:lvl>
  </w:abstractNum>
  <w:abstractNum w:abstractNumId="11">
    <w:nsid w:val="BB64CFA9"/>
    <w:multiLevelType w:val="multilevel"/>
    <w:tmpl w:val="BB64CFA9"/>
    <w:lvl w:ilvl="0" w:tentative="0">
      <w:start w:val="1"/>
      <w:numFmt w:val="decimal"/>
      <w:lvlText w:val="（%1）"/>
      <w:lvlJc w:val="left"/>
      <w:pPr>
        <w:ind w:left="1873" w:hanging="720"/>
        <w:jc w:val="left"/>
      </w:pPr>
      <w:rPr>
        <w:rFonts w:hint="default" w:ascii="微软雅黑" w:hAnsi="微软雅黑" w:eastAsia="微软雅黑" w:cs="微软雅黑"/>
        <w:w w:val="91"/>
        <w:sz w:val="21"/>
        <w:szCs w:val="21"/>
        <w:lang w:val="en-US" w:eastAsia="en-US" w:bidi="ar-SA"/>
      </w:rPr>
    </w:lvl>
    <w:lvl w:ilvl="1" w:tentative="0">
      <w:start w:val="0"/>
      <w:numFmt w:val="bullet"/>
      <w:lvlText w:val="•"/>
      <w:lvlJc w:val="left"/>
      <w:pPr>
        <w:ind w:left="2694" w:hanging="720"/>
      </w:pPr>
      <w:rPr>
        <w:rFonts w:hint="default"/>
        <w:lang w:val="en-US" w:eastAsia="en-US" w:bidi="ar-SA"/>
      </w:rPr>
    </w:lvl>
    <w:lvl w:ilvl="2" w:tentative="0">
      <w:start w:val="0"/>
      <w:numFmt w:val="bullet"/>
      <w:lvlText w:val="•"/>
      <w:lvlJc w:val="left"/>
      <w:pPr>
        <w:ind w:left="3509" w:hanging="720"/>
      </w:pPr>
      <w:rPr>
        <w:rFonts w:hint="default"/>
        <w:lang w:val="en-US" w:eastAsia="en-US" w:bidi="ar-SA"/>
      </w:rPr>
    </w:lvl>
    <w:lvl w:ilvl="3" w:tentative="0">
      <w:start w:val="0"/>
      <w:numFmt w:val="bullet"/>
      <w:lvlText w:val="•"/>
      <w:lvlJc w:val="left"/>
      <w:pPr>
        <w:ind w:left="4323" w:hanging="720"/>
      </w:pPr>
      <w:rPr>
        <w:rFonts w:hint="default"/>
        <w:lang w:val="en-US" w:eastAsia="en-US" w:bidi="ar-SA"/>
      </w:rPr>
    </w:lvl>
    <w:lvl w:ilvl="4" w:tentative="0">
      <w:start w:val="0"/>
      <w:numFmt w:val="bullet"/>
      <w:lvlText w:val="•"/>
      <w:lvlJc w:val="left"/>
      <w:pPr>
        <w:ind w:left="5138" w:hanging="720"/>
      </w:pPr>
      <w:rPr>
        <w:rFonts w:hint="default"/>
        <w:lang w:val="en-US" w:eastAsia="en-US" w:bidi="ar-SA"/>
      </w:rPr>
    </w:lvl>
    <w:lvl w:ilvl="5" w:tentative="0">
      <w:start w:val="0"/>
      <w:numFmt w:val="bullet"/>
      <w:lvlText w:val="•"/>
      <w:lvlJc w:val="left"/>
      <w:pPr>
        <w:ind w:left="5953" w:hanging="720"/>
      </w:pPr>
      <w:rPr>
        <w:rFonts w:hint="default"/>
        <w:lang w:val="en-US" w:eastAsia="en-US" w:bidi="ar-SA"/>
      </w:rPr>
    </w:lvl>
    <w:lvl w:ilvl="6" w:tentative="0">
      <w:start w:val="0"/>
      <w:numFmt w:val="bullet"/>
      <w:lvlText w:val="•"/>
      <w:lvlJc w:val="left"/>
      <w:pPr>
        <w:ind w:left="6767" w:hanging="720"/>
      </w:pPr>
      <w:rPr>
        <w:rFonts w:hint="default"/>
        <w:lang w:val="en-US" w:eastAsia="en-US" w:bidi="ar-SA"/>
      </w:rPr>
    </w:lvl>
    <w:lvl w:ilvl="7" w:tentative="0">
      <w:start w:val="0"/>
      <w:numFmt w:val="bullet"/>
      <w:lvlText w:val="•"/>
      <w:lvlJc w:val="left"/>
      <w:pPr>
        <w:ind w:left="7582" w:hanging="720"/>
      </w:pPr>
      <w:rPr>
        <w:rFonts w:hint="default"/>
        <w:lang w:val="en-US" w:eastAsia="en-US" w:bidi="ar-SA"/>
      </w:rPr>
    </w:lvl>
    <w:lvl w:ilvl="8" w:tentative="0">
      <w:start w:val="0"/>
      <w:numFmt w:val="bullet"/>
      <w:lvlText w:val="•"/>
      <w:lvlJc w:val="left"/>
      <w:pPr>
        <w:ind w:left="8397" w:hanging="720"/>
      </w:pPr>
      <w:rPr>
        <w:rFonts w:hint="default"/>
        <w:lang w:val="en-US" w:eastAsia="en-US" w:bidi="ar-SA"/>
      </w:rPr>
    </w:lvl>
  </w:abstractNum>
  <w:abstractNum w:abstractNumId="12">
    <w:nsid w:val="BE923771"/>
    <w:multiLevelType w:val="multilevel"/>
    <w:tmpl w:val="BE923771"/>
    <w:lvl w:ilvl="0" w:tentative="0">
      <w:start w:val="2"/>
      <w:numFmt w:val="decimal"/>
      <w:lvlText w:val="%1"/>
      <w:lvlJc w:val="left"/>
      <w:pPr>
        <w:ind w:left="954" w:hanging="822"/>
        <w:jc w:val="left"/>
      </w:pPr>
      <w:rPr>
        <w:rFonts w:hint="default"/>
        <w:lang w:val="en-US" w:eastAsia="en-US" w:bidi="ar-SA"/>
      </w:rPr>
    </w:lvl>
    <w:lvl w:ilvl="1" w:tentative="0">
      <w:start w:val="2"/>
      <w:numFmt w:val="decimal"/>
      <w:lvlText w:val="%1.%2"/>
      <w:lvlJc w:val="left"/>
      <w:pPr>
        <w:ind w:left="954" w:hanging="822"/>
        <w:jc w:val="left"/>
      </w:pPr>
      <w:rPr>
        <w:rFonts w:hint="default"/>
        <w:lang w:val="en-US" w:eastAsia="en-US" w:bidi="ar-SA"/>
      </w:rPr>
    </w:lvl>
    <w:lvl w:ilvl="2" w:tentative="0">
      <w:start w:val="6"/>
      <w:numFmt w:val="decimal"/>
      <w:lvlText w:val="%1.%2.%3"/>
      <w:lvlJc w:val="left"/>
      <w:pPr>
        <w:ind w:left="954" w:hanging="822"/>
        <w:jc w:val="left"/>
      </w:pPr>
      <w:rPr>
        <w:rFonts w:hint="default"/>
        <w:lang w:val="en-US" w:eastAsia="en-US" w:bidi="ar-SA"/>
      </w:rPr>
    </w:lvl>
    <w:lvl w:ilvl="3" w:tentative="0">
      <w:start w:val="1"/>
      <w:numFmt w:val="decimal"/>
      <w:lvlText w:val="%1.%2.%3.%4"/>
      <w:lvlJc w:val="left"/>
      <w:pPr>
        <w:ind w:left="954" w:hanging="822"/>
        <w:jc w:val="left"/>
      </w:pPr>
      <w:rPr>
        <w:rFonts w:hint="default" w:ascii="Tahoma" w:hAnsi="Tahoma" w:eastAsia="Tahoma" w:cs="Tahoma"/>
        <w:spacing w:val="-1"/>
        <w:w w:val="88"/>
        <w:sz w:val="28"/>
        <w:szCs w:val="28"/>
        <w:lang w:val="en-US" w:eastAsia="en-US" w:bidi="ar-SA"/>
      </w:rPr>
    </w:lvl>
    <w:lvl w:ilvl="4" w:tentative="0">
      <w:start w:val="0"/>
      <w:numFmt w:val="bullet"/>
      <w:lvlText w:val=""/>
      <w:lvlJc w:val="left"/>
      <w:pPr>
        <w:ind w:left="1573" w:hanging="420"/>
      </w:pPr>
      <w:rPr>
        <w:rFonts w:hint="default" w:ascii="Wingdings" w:hAnsi="Wingdings" w:eastAsia="Wingdings" w:cs="Wingdings"/>
        <w:w w:val="100"/>
        <w:sz w:val="21"/>
        <w:szCs w:val="21"/>
        <w:lang w:val="en-US" w:eastAsia="en-US" w:bidi="ar-SA"/>
      </w:rPr>
    </w:lvl>
    <w:lvl w:ilvl="5" w:tentative="0">
      <w:start w:val="0"/>
      <w:numFmt w:val="bullet"/>
      <w:lvlText w:val="•"/>
      <w:lvlJc w:val="left"/>
      <w:pPr>
        <w:ind w:left="5333" w:hanging="420"/>
      </w:pPr>
      <w:rPr>
        <w:rFonts w:hint="default"/>
        <w:lang w:val="en-US" w:eastAsia="en-US" w:bidi="ar-SA"/>
      </w:rPr>
    </w:lvl>
    <w:lvl w:ilvl="6" w:tentative="0">
      <w:start w:val="0"/>
      <w:numFmt w:val="bullet"/>
      <w:lvlText w:val="•"/>
      <w:lvlJc w:val="left"/>
      <w:pPr>
        <w:ind w:left="6272" w:hanging="420"/>
      </w:pPr>
      <w:rPr>
        <w:rFonts w:hint="default"/>
        <w:lang w:val="en-US" w:eastAsia="en-US" w:bidi="ar-SA"/>
      </w:rPr>
    </w:lvl>
    <w:lvl w:ilvl="7" w:tentative="0">
      <w:start w:val="0"/>
      <w:numFmt w:val="bullet"/>
      <w:lvlText w:val="•"/>
      <w:lvlJc w:val="left"/>
      <w:pPr>
        <w:ind w:left="7210" w:hanging="420"/>
      </w:pPr>
      <w:rPr>
        <w:rFonts w:hint="default"/>
        <w:lang w:val="en-US" w:eastAsia="en-US" w:bidi="ar-SA"/>
      </w:rPr>
    </w:lvl>
    <w:lvl w:ilvl="8" w:tentative="0">
      <w:start w:val="0"/>
      <w:numFmt w:val="bullet"/>
      <w:lvlText w:val="•"/>
      <w:lvlJc w:val="left"/>
      <w:pPr>
        <w:ind w:left="8149" w:hanging="420"/>
      </w:pPr>
      <w:rPr>
        <w:rFonts w:hint="default"/>
        <w:lang w:val="en-US" w:eastAsia="en-US" w:bidi="ar-SA"/>
      </w:rPr>
    </w:lvl>
  </w:abstractNum>
  <w:abstractNum w:abstractNumId="13">
    <w:nsid w:val="BF205925"/>
    <w:multiLevelType w:val="multilevel"/>
    <w:tmpl w:val="BF205925"/>
    <w:lvl w:ilvl="0" w:tentative="0">
      <w:start w:val="5"/>
      <w:numFmt w:val="decimal"/>
      <w:lvlText w:val="%1"/>
      <w:lvlJc w:val="left"/>
      <w:pPr>
        <w:ind w:left="728" w:hanging="596"/>
        <w:jc w:val="left"/>
      </w:pPr>
      <w:rPr>
        <w:rFonts w:hint="default"/>
        <w:lang w:val="en-US" w:eastAsia="en-US" w:bidi="ar-SA"/>
      </w:rPr>
    </w:lvl>
    <w:lvl w:ilvl="1" w:tentative="0">
      <w:start w:val="1"/>
      <w:numFmt w:val="decimal"/>
      <w:lvlText w:val="%1.%2"/>
      <w:lvlJc w:val="left"/>
      <w:pPr>
        <w:ind w:left="728" w:hanging="596"/>
        <w:jc w:val="left"/>
      </w:pPr>
      <w:rPr>
        <w:rFonts w:hint="default"/>
        <w:lang w:val="en-US" w:eastAsia="en-US" w:bidi="ar-SA"/>
      </w:rPr>
    </w:lvl>
    <w:lvl w:ilvl="2" w:tentative="0">
      <w:start w:val="16"/>
      <w:numFmt w:val="decimal"/>
      <w:lvlText w:val="%1.%2.%3"/>
      <w:lvlJc w:val="left"/>
      <w:pPr>
        <w:ind w:left="728" w:hanging="596"/>
        <w:jc w:val="left"/>
      </w:pPr>
      <w:rPr>
        <w:rFonts w:hint="default" w:ascii="Tahoma" w:hAnsi="Tahoma" w:eastAsia="Tahoma" w:cs="Tahoma"/>
        <w:spacing w:val="-1"/>
        <w:w w:val="81"/>
        <w:sz w:val="20"/>
        <w:szCs w:val="20"/>
        <w:lang w:val="en-US" w:eastAsia="en-US" w:bidi="ar-SA"/>
      </w:rPr>
    </w:lvl>
    <w:lvl w:ilvl="3" w:tentative="0">
      <w:start w:val="0"/>
      <w:numFmt w:val="bullet"/>
      <w:lvlText w:val="•"/>
      <w:lvlJc w:val="left"/>
      <w:pPr>
        <w:ind w:left="3511" w:hanging="596"/>
      </w:pPr>
      <w:rPr>
        <w:rFonts w:hint="default"/>
        <w:lang w:val="en-US" w:eastAsia="en-US" w:bidi="ar-SA"/>
      </w:rPr>
    </w:lvl>
    <w:lvl w:ilvl="4" w:tentative="0">
      <w:start w:val="0"/>
      <w:numFmt w:val="bullet"/>
      <w:lvlText w:val="•"/>
      <w:lvlJc w:val="left"/>
      <w:pPr>
        <w:ind w:left="4442" w:hanging="596"/>
      </w:pPr>
      <w:rPr>
        <w:rFonts w:hint="default"/>
        <w:lang w:val="en-US" w:eastAsia="en-US" w:bidi="ar-SA"/>
      </w:rPr>
    </w:lvl>
    <w:lvl w:ilvl="5" w:tentative="0">
      <w:start w:val="0"/>
      <w:numFmt w:val="bullet"/>
      <w:lvlText w:val="•"/>
      <w:lvlJc w:val="left"/>
      <w:pPr>
        <w:ind w:left="5373" w:hanging="596"/>
      </w:pPr>
      <w:rPr>
        <w:rFonts w:hint="default"/>
        <w:lang w:val="en-US" w:eastAsia="en-US" w:bidi="ar-SA"/>
      </w:rPr>
    </w:lvl>
    <w:lvl w:ilvl="6" w:tentative="0">
      <w:start w:val="0"/>
      <w:numFmt w:val="bullet"/>
      <w:lvlText w:val="•"/>
      <w:lvlJc w:val="left"/>
      <w:pPr>
        <w:ind w:left="6303" w:hanging="596"/>
      </w:pPr>
      <w:rPr>
        <w:rFonts w:hint="default"/>
        <w:lang w:val="en-US" w:eastAsia="en-US" w:bidi="ar-SA"/>
      </w:rPr>
    </w:lvl>
    <w:lvl w:ilvl="7" w:tentative="0">
      <w:start w:val="0"/>
      <w:numFmt w:val="bullet"/>
      <w:lvlText w:val="•"/>
      <w:lvlJc w:val="left"/>
      <w:pPr>
        <w:ind w:left="7234" w:hanging="596"/>
      </w:pPr>
      <w:rPr>
        <w:rFonts w:hint="default"/>
        <w:lang w:val="en-US" w:eastAsia="en-US" w:bidi="ar-SA"/>
      </w:rPr>
    </w:lvl>
    <w:lvl w:ilvl="8" w:tentative="0">
      <w:start w:val="0"/>
      <w:numFmt w:val="bullet"/>
      <w:lvlText w:val="•"/>
      <w:lvlJc w:val="left"/>
      <w:pPr>
        <w:ind w:left="8165" w:hanging="596"/>
      </w:pPr>
      <w:rPr>
        <w:rFonts w:hint="default"/>
        <w:lang w:val="en-US" w:eastAsia="en-US" w:bidi="ar-SA"/>
      </w:rPr>
    </w:lvl>
  </w:abstractNum>
  <w:abstractNum w:abstractNumId="14">
    <w:nsid w:val="C8879AEF"/>
    <w:multiLevelType w:val="multilevel"/>
    <w:tmpl w:val="C8879AEF"/>
    <w:lvl w:ilvl="0" w:tentative="0">
      <w:start w:val="0"/>
      <w:numFmt w:val="bullet"/>
      <w:lvlText w:val="•"/>
      <w:lvlJc w:val="left"/>
      <w:pPr>
        <w:ind w:left="153" w:hanging="420"/>
      </w:pPr>
      <w:rPr>
        <w:rFonts w:hint="default" w:ascii="Tahoma" w:hAnsi="Tahoma" w:eastAsia="Tahoma" w:cs="Tahoma"/>
        <w:w w:val="67"/>
        <w:sz w:val="21"/>
        <w:szCs w:val="21"/>
        <w:lang w:val="en-US" w:eastAsia="en-US" w:bidi="ar-SA"/>
      </w:rPr>
    </w:lvl>
    <w:lvl w:ilvl="1" w:tentative="0">
      <w:start w:val="0"/>
      <w:numFmt w:val="bullet"/>
      <w:lvlText w:val="•"/>
      <w:lvlJc w:val="left"/>
      <w:pPr>
        <w:ind w:left="681" w:hanging="420"/>
      </w:pPr>
      <w:rPr>
        <w:rFonts w:hint="default"/>
        <w:lang w:val="en-US" w:eastAsia="en-US" w:bidi="ar-SA"/>
      </w:rPr>
    </w:lvl>
    <w:lvl w:ilvl="2" w:tentative="0">
      <w:start w:val="0"/>
      <w:numFmt w:val="bullet"/>
      <w:lvlText w:val="•"/>
      <w:lvlJc w:val="left"/>
      <w:pPr>
        <w:ind w:left="1202" w:hanging="420"/>
      </w:pPr>
      <w:rPr>
        <w:rFonts w:hint="default"/>
        <w:lang w:val="en-US" w:eastAsia="en-US" w:bidi="ar-SA"/>
      </w:rPr>
    </w:lvl>
    <w:lvl w:ilvl="3" w:tentative="0">
      <w:start w:val="0"/>
      <w:numFmt w:val="bullet"/>
      <w:lvlText w:val="•"/>
      <w:lvlJc w:val="left"/>
      <w:pPr>
        <w:ind w:left="1724" w:hanging="420"/>
      </w:pPr>
      <w:rPr>
        <w:rFonts w:hint="default"/>
        <w:lang w:val="en-US" w:eastAsia="en-US" w:bidi="ar-SA"/>
      </w:rPr>
    </w:lvl>
    <w:lvl w:ilvl="4" w:tentative="0">
      <w:start w:val="0"/>
      <w:numFmt w:val="bullet"/>
      <w:lvlText w:val="•"/>
      <w:lvlJc w:val="left"/>
      <w:pPr>
        <w:ind w:left="2245" w:hanging="420"/>
      </w:pPr>
      <w:rPr>
        <w:rFonts w:hint="default"/>
        <w:lang w:val="en-US" w:eastAsia="en-US" w:bidi="ar-SA"/>
      </w:rPr>
    </w:lvl>
    <w:lvl w:ilvl="5" w:tentative="0">
      <w:start w:val="0"/>
      <w:numFmt w:val="bullet"/>
      <w:lvlText w:val="•"/>
      <w:lvlJc w:val="left"/>
      <w:pPr>
        <w:ind w:left="2766" w:hanging="420"/>
      </w:pPr>
      <w:rPr>
        <w:rFonts w:hint="default"/>
        <w:lang w:val="en-US" w:eastAsia="en-US" w:bidi="ar-SA"/>
      </w:rPr>
    </w:lvl>
    <w:lvl w:ilvl="6" w:tentative="0">
      <w:start w:val="0"/>
      <w:numFmt w:val="bullet"/>
      <w:lvlText w:val="•"/>
      <w:lvlJc w:val="left"/>
      <w:pPr>
        <w:ind w:left="3288" w:hanging="420"/>
      </w:pPr>
      <w:rPr>
        <w:rFonts w:hint="default"/>
        <w:lang w:val="en-US" w:eastAsia="en-US" w:bidi="ar-SA"/>
      </w:rPr>
    </w:lvl>
    <w:lvl w:ilvl="7" w:tentative="0">
      <w:start w:val="0"/>
      <w:numFmt w:val="bullet"/>
      <w:lvlText w:val="•"/>
      <w:lvlJc w:val="left"/>
      <w:pPr>
        <w:ind w:left="3809" w:hanging="420"/>
      </w:pPr>
      <w:rPr>
        <w:rFonts w:hint="default"/>
        <w:lang w:val="en-US" w:eastAsia="en-US" w:bidi="ar-SA"/>
      </w:rPr>
    </w:lvl>
    <w:lvl w:ilvl="8" w:tentative="0">
      <w:start w:val="0"/>
      <w:numFmt w:val="bullet"/>
      <w:lvlText w:val="•"/>
      <w:lvlJc w:val="left"/>
      <w:pPr>
        <w:ind w:left="4330" w:hanging="420"/>
      </w:pPr>
      <w:rPr>
        <w:rFonts w:hint="default"/>
        <w:lang w:val="en-US" w:eastAsia="en-US" w:bidi="ar-SA"/>
      </w:rPr>
    </w:lvl>
  </w:abstractNum>
  <w:abstractNum w:abstractNumId="15">
    <w:nsid w:val="CF092B84"/>
    <w:multiLevelType w:val="multilevel"/>
    <w:tmpl w:val="CF092B84"/>
    <w:lvl w:ilvl="0" w:tentative="0">
      <w:start w:val="1"/>
      <w:numFmt w:val="decimal"/>
      <w:lvlText w:val="%1"/>
      <w:lvlJc w:val="left"/>
      <w:pPr>
        <w:ind w:left="300" w:hanging="168"/>
        <w:jc w:val="left"/>
      </w:pPr>
      <w:rPr>
        <w:rFonts w:hint="default" w:ascii="Tahoma" w:hAnsi="Tahoma" w:eastAsia="Tahoma" w:cs="Tahoma"/>
        <w:b/>
        <w:bCs/>
        <w:w w:val="78"/>
        <w:sz w:val="24"/>
        <w:szCs w:val="24"/>
        <w:lang w:val="en-US" w:eastAsia="en-US" w:bidi="ar-SA"/>
      </w:rPr>
    </w:lvl>
    <w:lvl w:ilvl="1" w:tentative="0">
      <w:start w:val="1"/>
      <w:numFmt w:val="decimal"/>
      <w:lvlText w:val="%1.%2"/>
      <w:lvlJc w:val="left"/>
      <w:pPr>
        <w:ind w:left="481" w:hanging="349"/>
        <w:jc w:val="left"/>
      </w:pPr>
      <w:rPr>
        <w:rFonts w:hint="default" w:ascii="Tahoma" w:hAnsi="Tahoma" w:eastAsia="Tahoma" w:cs="Tahoma"/>
        <w:spacing w:val="-1"/>
        <w:w w:val="81"/>
        <w:sz w:val="20"/>
        <w:szCs w:val="20"/>
        <w:lang w:val="en-US" w:eastAsia="en-US" w:bidi="ar-SA"/>
      </w:rPr>
    </w:lvl>
    <w:lvl w:ilvl="2" w:tentative="0">
      <w:start w:val="1"/>
      <w:numFmt w:val="decimal"/>
      <w:lvlText w:val="%1.%2.%3"/>
      <w:lvlJc w:val="left"/>
      <w:pPr>
        <w:ind w:left="630" w:hanging="498"/>
        <w:jc w:val="left"/>
      </w:pPr>
      <w:rPr>
        <w:rFonts w:hint="default" w:ascii="Tahoma" w:hAnsi="Tahoma" w:eastAsia="Tahoma" w:cs="Tahoma"/>
        <w:spacing w:val="-1"/>
        <w:w w:val="81"/>
        <w:sz w:val="20"/>
        <w:szCs w:val="20"/>
        <w:lang w:val="en-US" w:eastAsia="en-US" w:bidi="ar-SA"/>
      </w:rPr>
    </w:lvl>
    <w:lvl w:ilvl="3" w:tentative="0">
      <w:start w:val="0"/>
      <w:numFmt w:val="bullet"/>
      <w:lvlText w:val="•"/>
      <w:lvlJc w:val="left"/>
      <w:pPr>
        <w:ind w:left="580" w:hanging="498"/>
      </w:pPr>
      <w:rPr>
        <w:rFonts w:hint="default"/>
        <w:lang w:val="en-US" w:eastAsia="en-US" w:bidi="ar-SA"/>
      </w:rPr>
    </w:lvl>
    <w:lvl w:ilvl="4" w:tentative="0">
      <w:start w:val="0"/>
      <w:numFmt w:val="bullet"/>
      <w:lvlText w:val="•"/>
      <w:lvlJc w:val="left"/>
      <w:pPr>
        <w:ind w:left="640" w:hanging="498"/>
      </w:pPr>
      <w:rPr>
        <w:rFonts w:hint="default"/>
        <w:lang w:val="en-US" w:eastAsia="en-US" w:bidi="ar-SA"/>
      </w:rPr>
    </w:lvl>
    <w:lvl w:ilvl="5" w:tentative="0">
      <w:start w:val="0"/>
      <w:numFmt w:val="bullet"/>
      <w:lvlText w:val="•"/>
      <w:lvlJc w:val="left"/>
      <w:pPr>
        <w:ind w:left="2204" w:hanging="498"/>
      </w:pPr>
      <w:rPr>
        <w:rFonts w:hint="default"/>
        <w:lang w:val="en-US" w:eastAsia="en-US" w:bidi="ar-SA"/>
      </w:rPr>
    </w:lvl>
    <w:lvl w:ilvl="6" w:tentative="0">
      <w:start w:val="0"/>
      <w:numFmt w:val="bullet"/>
      <w:lvlText w:val="•"/>
      <w:lvlJc w:val="left"/>
      <w:pPr>
        <w:ind w:left="3768" w:hanging="498"/>
      </w:pPr>
      <w:rPr>
        <w:rFonts w:hint="default"/>
        <w:lang w:val="en-US" w:eastAsia="en-US" w:bidi="ar-SA"/>
      </w:rPr>
    </w:lvl>
    <w:lvl w:ilvl="7" w:tentative="0">
      <w:start w:val="0"/>
      <w:numFmt w:val="bullet"/>
      <w:lvlText w:val="•"/>
      <w:lvlJc w:val="left"/>
      <w:pPr>
        <w:ind w:left="5333" w:hanging="498"/>
      </w:pPr>
      <w:rPr>
        <w:rFonts w:hint="default"/>
        <w:lang w:val="en-US" w:eastAsia="en-US" w:bidi="ar-SA"/>
      </w:rPr>
    </w:lvl>
    <w:lvl w:ilvl="8" w:tentative="0">
      <w:start w:val="0"/>
      <w:numFmt w:val="bullet"/>
      <w:lvlText w:val="•"/>
      <w:lvlJc w:val="left"/>
      <w:pPr>
        <w:ind w:left="6897" w:hanging="498"/>
      </w:pPr>
      <w:rPr>
        <w:rFonts w:hint="default"/>
        <w:lang w:val="en-US" w:eastAsia="en-US" w:bidi="ar-SA"/>
      </w:rPr>
    </w:lvl>
  </w:abstractNum>
  <w:abstractNum w:abstractNumId="16">
    <w:nsid w:val="D7F9FE59"/>
    <w:multiLevelType w:val="multilevel"/>
    <w:tmpl w:val="D7F9FE59"/>
    <w:lvl w:ilvl="0" w:tentative="0">
      <w:start w:val="1"/>
      <w:numFmt w:val="decimal"/>
      <w:lvlText w:val="%1"/>
      <w:lvlJc w:val="left"/>
      <w:pPr>
        <w:ind w:left="1016" w:hanging="884"/>
        <w:jc w:val="left"/>
      </w:pPr>
      <w:rPr>
        <w:rFonts w:hint="default"/>
        <w:lang w:val="en-US" w:eastAsia="en-US" w:bidi="ar-SA"/>
      </w:rPr>
    </w:lvl>
    <w:lvl w:ilvl="1" w:tentative="0">
      <w:start w:val="2"/>
      <w:numFmt w:val="decimal"/>
      <w:lvlText w:val="%1.%2"/>
      <w:lvlJc w:val="left"/>
      <w:pPr>
        <w:ind w:left="1016" w:hanging="884"/>
        <w:jc w:val="left"/>
      </w:pPr>
      <w:rPr>
        <w:rFonts w:hint="default"/>
        <w:lang w:val="en-US" w:eastAsia="en-US" w:bidi="ar-SA"/>
      </w:rPr>
    </w:lvl>
    <w:lvl w:ilvl="2" w:tentative="0">
      <w:start w:val="3"/>
      <w:numFmt w:val="decimal"/>
      <w:lvlText w:val="%1.%2.%3"/>
      <w:lvlJc w:val="left"/>
      <w:pPr>
        <w:ind w:left="1016" w:hanging="884"/>
        <w:jc w:val="left"/>
      </w:pPr>
      <w:rPr>
        <w:rFonts w:hint="default"/>
        <w:lang w:val="en-US" w:eastAsia="en-US" w:bidi="ar-SA"/>
      </w:rPr>
    </w:lvl>
    <w:lvl w:ilvl="3" w:tentative="0">
      <w:start w:val="4"/>
      <w:numFmt w:val="decimal"/>
      <w:lvlText w:val="%1.%2.%3.%4"/>
      <w:lvlJc w:val="left"/>
      <w:pPr>
        <w:ind w:left="1016" w:hanging="884"/>
        <w:jc w:val="left"/>
      </w:pPr>
      <w:rPr>
        <w:rFonts w:hint="default"/>
        <w:lang w:val="en-US" w:eastAsia="en-US" w:bidi="ar-SA"/>
      </w:rPr>
    </w:lvl>
    <w:lvl w:ilvl="4" w:tentative="0">
      <w:start w:val="1"/>
      <w:numFmt w:val="decimal"/>
      <w:lvlText w:val="%1.%2.%3.%4.%5"/>
      <w:lvlJc w:val="left"/>
      <w:pPr>
        <w:ind w:left="1016" w:hanging="884"/>
        <w:jc w:val="left"/>
      </w:pPr>
      <w:rPr>
        <w:rFonts w:hint="default" w:ascii="Tahoma" w:hAnsi="Tahoma" w:eastAsia="Tahoma" w:cs="Tahoma"/>
        <w:spacing w:val="-2"/>
        <w:w w:val="87"/>
        <w:sz w:val="24"/>
        <w:szCs w:val="24"/>
        <w:lang w:val="en-US" w:eastAsia="en-US" w:bidi="ar-SA"/>
      </w:rPr>
    </w:lvl>
    <w:lvl w:ilvl="5" w:tentative="0">
      <w:start w:val="0"/>
      <w:numFmt w:val="bullet"/>
      <w:lvlText w:val=""/>
      <w:lvlJc w:val="left"/>
      <w:pPr>
        <w:ind w:left="1573" w:hanging="420"/>
      </w:pPr>
      <w:rPr>
        <w:rFonts w:hint="default" w:ascii="Wingdings" w:hAnsi="Wingdings" w:eastAsia="Wingdings" w:cs="Wingdings"/>
        <w:w w:val="100"/>
        <w:sz w:val="21"/>
        <w:szCs w:val="21"/>
        <w:lang w:val="en-US" w:eastAsia="en-US" w:bidi="ar-SA"/>
      </w:rPr>
    </w:lvl>
    <w:lvl w:ilvl="6" w:tentative="0">
      <w:start w:val="0"/>
      <w:numFmt w:val="bullet"/>
      <w:lvlText w:val="•"/>
      <w:lvlJc w:val="left"/>
      <w:pPr>
        <w:ind w:left="6272" w:hanging="420"/>
      </w:pPr>
      <w:rPr>
        <w:rFonts w:hint="default"/>
        <w:lang w:val="en-US" w:eastAsia="en-US" w:bidi="ar-SA"/>
      </w:rPr>
    </w:lvl>
    <w:lvl w:ilvl="7" w:tentative="0">
      <w:start w:val="0"/>
      <w:numFmt w:val="bullet"/>
      <w:lvlText w:val="•"/>
      <w:lvlJc w:val="left"/>
      <w:pPr>
        <w:ind w:left="7210" w:hanging="420"/>
      </w:pPr>
      <w:rPr>
        <w:rFonts w:hint="default"/>
        <w:lang w:val="en-US" w:eastAsia="en-US" w:bidi="ar-SA"/>
      </w:rPr>
    </w:lvl>
    <w:lvl w:ilvl="8" w:tentative="0">
      <w:start w:val="0"/>
      <w:numFmt w:val="bullet"/>
      <w:lvlText w:val="•"/>
      <w:lvlJc w:val="left"/>
      <w:pPr>
        <w:ind w:left="8149" w:hanging="420"/>
      </w:pPr>
      <w:rPr>
        <w:rFonts w:hint="default"/>
        <w:lang w:val="en-US" w:eastAsia="en-US" w:bidi="ar-SA"/>
      </w:rPr>
    </w:lvl>
  </w:abstractNum>
  <w:abstractNum w:abstractNumId="17">
    <w:nsid w:val="DCBA6B53"/>
    <w:multiLevelType w:val="multilevel"/>
    <w:tmpl w:val="DCBA6B53"/>
    <w:lvl w:ilvl="0" w:tentative="0">
      <w:start w:val="1"/>
      <w:numFmt w:val="decimal"/>
      <w:lvlText w:val="%1"/>
      <w:lvlJc w:val="left"/>
      <w:pPr>
        <w:ind w:left="1016" w:hanging="884"/>
        <w:jc w:val="left"/>
      </w:pPr>
      <w:rPr>
        <w:rFonts w:hint="default"/>
        <w:lang w:val="en-US" w:eastAsia="en-US" w:bidi="ar-SA"/>
      </w:rPr>
    </w:lvl>
    <w:lvl w:ilvl="1" w:tentative="0">
      <w:start w:val="2"/>
      <w:numFmt w:val="decimal"/>
      <w:lvlText w:val="%1.%2"/>
      <w:lvlJc w:val="left"/>
      <w:pPr>
        <w:ind w:left="1016" w:hanging="884"/>
        <w:jc w:val="left"/>
      </w:pPr>
      <w:rPr>
        <w:rFonts w:hint="default"/>
        <w:lang w:val="en-US" w:eastAsia="en-US" w:bidi="ar-SA"/>
      </w:rPr>
    </w:lvl>
    <w:lvl w:ilvl="2" w:tentative="0">
      <w:start w:val="3"/>
      <w:numFmt w:val="decimal"/>
      <w:lvlText w:val="%1.%2.%3"/>
      <w:lvlJc w:val="left"/>
      <w:pPr>
        <w:ind w:left="1016" w:hanging="884"/>
        <w:jc w:val="left"/>
      </w:pPr>
      <w:rPr>
        <w:rFonts w:hint="default"/>
        <w:lang w:val="en-US" w:eastAsia="en-US" w:bidi="ar-SA"/>
      </w:rPr>
    </w:lvl>
    <w:lvl w:ilvl="3" w:tentative="0">
      <w:start w:val="3"/>
      <w:numFmt w:val="decimal"/>
      <w:lvlText w:val="%1.%2.%3.%4"/>
      <w:lvlJc w:val="left"/>
      <w:pPr>
        <w:ind w:left="1016" w:hanging="884"/>
        <w:jc w:val="left"/>
      </w:pPr>
      <w:rPr>
        <w:rFonts w:hint="default"/>
        <w:lang w:val="en-US" w:eastAsia="en-US" w:bidi="ar-SA"/>
      </w:rPr>
    </w:lvl>
    <w:lvl w:ilvl="4" w:tentative="0">
      <w:start w:val="1"/>
      <w:numFmt w:val="decimal"/>
      <w:lvlText w:val="%1.%2.%3.%4.%5"/>
      <w:lvlJc w:val="left"/>
      <w:pPr>
        <w:ind w:left="1016" w:hanging="884"/>
        <w:jc w:val="left"/>
      </w:pPr>
      <w:rPr>
        <w:rFonts w:hint="default" w:ascii="Tahoma" w:hAnsi="Tahoma" w:eastAsia="Tahoma" w:cs="Tahoma"/>
        <w:spacing w:val="-2"/>
        <w:w w:val="87"/>
        <w:sz w:val="24"/>
        <w:szCs w:val="24"/>
        <w:lang w:val="en-US" w:eastAsia="en-US" w:bidi="ar-SA"/>
      </w:rPr>
    </w:lvl>
    <w:lvl w:ilvl="5" w:tentative="0">
      <w:start w:val="0"/>
      <w:numFmt w:val="bullet"/>
      <w:lvlText w:val=""/>
      <w:lvlJc w:val="left"/>
      <w:pPr>
        <w:ind w:left="1573" w:hanging="420"/>
      </w:pPr>
      <w:rPr>
        <w:rFonts w:hint="default" w:ascii="Wingdings" w:hAnsi="Wingdings" w:eastAsia="Wingdings" w:cs="Wingdings"/>
        <w:w w:val="100"/>
        <w:sz w:val="21"/>
        <w:szCs w:val="21"/>
        <w:lang w:val="en-US" w:eastAsia="en-US" w:bidi="ar-SA"/>
      </w:rPr>
    </w:lvl>
    <w:lvl w:ilvl="6" w:tentative="0">
      <w:start w:val="0"/>
      <w:numFmt w:val="bullet"/>
      <w:lvlText w:val="•"/>
      <w:lvlJc w:val="left"/>
      <w:pPr>
        <w:ind w:left="6272" w:hanging="420"/>
      </w:pPr>
      <w:rPr>
        <w:rFonts w:hint="default"/>
        <w:lang w:val="en-US" w:eastAsia="en-US" w:bidi="ar-SA"/>
      </w:rPr>
    </w:lvl>
    <w:lvl w:ilvl="7" w:tentative="0">
      <w:start w:val="0"/>
      <w:numFmt w:val="bullet"/>
      <w:lvlText w:val="•"/>
      <w:lvlJc w:val="left"/>
      <w:pPr>
        <w:ind w:left="7210" w:hanging="420"/>
      </w:pPr>
      <w:rPr>
        <w:rFonts w:hint="default"/>
        <w:lang w:val="en-US" w:eastAsia="en-US" w:bidi="ar-SA"/>
      </w:rPr>
    </w:lvl>
    <w:lvl w:ilvl="8" w:tentative="0">
      <w:start w:val="0"/>
      <w:numFmt w:val="bullet"/>
      <w:lvlText w:val="•"/>
      <w:lvlJc w:val="left"/>
      <w:pPr>
        <w:ind w:left="8149" w:hanging="420"/>
      </w:pPr>
      <w:rPr>
        <w:rFonts w:hint="default"/>
        <w:lang w:val="en-US" w:eastAsia="en-US" w:bidi="ar-SA"/>
      </w:rPr>
    </w:lvl>
  </w:abstractNum>
  <w:abstractNum w:abstractNumId="18">
    <w:nsid w:val="E093A4B0"/>
    <w:multiLevelType w:val="multilevel"/>
    <w:tmpl w:val="E093A4B0"/>
    <w:lvl w:ilvl="0" w:tentative="0">
      <w:start w:val="1"/>
      <w:numFmt w:val="decimal"/>
      <w:lvlText w:val="%1."/>
      <w:lvlJc w:val="left"/>
      <w:pPr>
        <w:ind w:left="1153" w:hanging="202"/>
        <w:jc w:val="left"/>
      </w:pPr>
      <w:rPr>
        <w:rFonts w:hint="default" w:ascii="Tahoma" w:hAnsi="Tahoma" w:eastAsia="Tahoma" w:cs="Tahoma"/>
        <w:w w:val="82"/>
        <w:sz w:val="21"/>
        <w:szCs w:val="21"/>
        <w:lang w:val="en-US" w:eastAsia="en-US" w:bidi="ar-SA"/>
      </w:rPr>
    </w:lvl>
    <w:lvl w:ilvl="1" w:tentative="0">
      <w:start w:val="0"/>
      <w:numFmt w:val="bullet"/>
      <w:lvlText w:val="•"/>
      <w:lvlJc w:val="left"/>
      <w:pPr>
        <w:ind w:left="2046" w:hanging="202"/>
      </w:pPr>
      <w:rPr>
        <w:rFonts w:hint="default"/>
        <w:lang w:val="en-US" w:eastAsia="en-US" w:bidi="ar-SA"/>
      </w:rPr>
    </w:lvl>
    <w:lvl w:ilvl="2" w:tentative="0">
      <w:start w:val="0"/>
      <w:numFmt w:val="bullet"/>
      <w:lvlText w:val="•"/>
      <w:lvlJc w:val="left"/>
      <w:pPr>
        <w:ind w:left="2933" w:hanging="202"/>
      </w:pPr>
      <w:rPr>
        <w:rFonts w:hint="default"/>
        <w:lang w:val="en-US" w:eastAsia="en-US" w:bidi="ar-SA"/>
      </w:rPr>
    </w:lvl>
    <w:lvl w:ilvl="3" w:tentative="0">
      <w:start w:val="0"/>
      <w:numFmt w:val="bullet"/>
      <w:lvlText w:val="•"/>
      <w:lvlJc w:val="left"/>
      <w:pPr>
        <w:ind w:left="3819" w:hanging="202"/>
      </w:pPr>
      <w:rPr>
        <w:rFonts w:hint="default"/>
        <w:lang w:val="en-US" w:eastAsia="en-US" w:bidi="ar-SA"/>
      </w:rPr>
    </w:lvl>
    <w:lvl w:ilvl="4" w:tentative="0">
      <w:start w:val="0"/>
      <w:numFmt w:val="bullet"/>
      <w:lvlText w:val="•"/>
      <w:lvlJc w:val="left"/>
      <w:pPr>
        <w:ind w:left="4706" w:hanging="202"/>
      </w:pPr>
      <w:rPr>
        <w:rFonts w:hint="default"/>
        <w:lang w:val="en-US" w:eastAsia="en-US" w:bidi="ar-SA"/>
      </w:rPr>
    </w:lvl>
    <w:lvl w:ilvl="5" w:tentative="0">
      <w:start w:val="0"/>
      <w:numFmt w:val="bullet"/>
      <w:lvlText w:val="•"/>
      <w:lvlJc w:val="left"/>
      <w:pPr>
        <w:ind w:left="5593" w:hanging="202"/>
      </w:pPr>
      <w:rPr>
        <w:rFonts w:hint="default"/>
        <w:lang w:val="en-US" w:eastAsia="en-US" w:bidi="ar-SA"/>
      </w:rPr>
    </w:lvl>
    <w:lvl w:ilvl="6" w:tentative="0">
      <w:start w:val="0"/>
      <w:numFmt w:val="bullet"/>
      <w:lvlText w:val="•"/>
      <w:lvlJc w:val="left"/>
      <w:pPr>
        <w:ind w:left="6479" w:hanging="202"/>
      </w:pPr>
      <w:rPr>
        <w:rFonts w:hint="default"/>
        <w:lang w:val="en-US" w:eastAsia="en-US" w:bidi="ar-SA"/>
      </w:rPr>
    </w:lvl>
    <w:lvl w:ilvl="7" w:tentative="0">
      <w:start w:val="0"/>
      <w:numFmt w:val="bullet"/>
      <w:lvlText w:val="•"/>
      <w:lvlJc w:val="left"/>
      <w:pPr>
        <w:ind w:left="7366" w:hanging="202"/>
      </w:pPr>
      <w:rPr>
        <w:rFonts w:hint="default"/>
        <w:lang w:val="en-US" w:eastAsia="en-US" w:bidi="ar-SA"/>
      </w:rPr>
    </w:lvl>
    <w:lvl w:ilvl="8" w:tentative="0">
      <w:start w:val="0"/>
      <w:numFmt w:val="bullet"/>
      <w:lvlText w:val="•"/>
      <w:lvlJc w:val="left"/>
      <w:pPr>
        <w:ind w:left="8253" w:hanging="202"/>
      </w:pPr>
      <w:rPr>
        <w:rFonts w:hint="default"/>
        <w:lang w:val="en-US" w:eastAsia="en-US" w:bidi="ar-SA"/>
      </w:rPr>
    </w:lvl>
  </w:abstractNum>
  <w:abstractNum w:abstractNumId="19">
    <w:nsid w:val="F4B5D9F5"/>
    <w:multiLevelType w:val="multilevel"/>
    <w:tmpl w:val="F4B5D9F5"/>
    <w:lvl w:ilvl="0" w:tentative="0">
      <w:start w:val="0"/>
      <w:numFmt w:val="bullet"/>
      <w:lvlText w:val="•"/>
      <w:lvlJc w:val="left"/>
      <w:pPr>
        <w:ind w:left="573" w:hanging="420"/>
      </w:pPr>
      <w:rPr>
        <w:rFonts w:hint="default" w:ascii="Tahoma" w:hAnsi="Tahoma" w:eastAsia="Tahoma" w:cs="Tahoma"/>
        <w:w w:val="67"/>
        <w:sz w:val="21"/>
        <w:szCs w:val="21"/>
        <w:lang w:val="en-US" w:eastAsia="en-US" w:bidi="ar-SA"/>
      </w:rPr>
    </w:lvl>
    <w:lvl w:ilvl="1" w:tentative="0">
      <w:start w:val="0"/>
      <w:numFmt w:val="bullet"/>
      <w:lvlText w:val="•"/>
      <w:lvlJc w:val="left"/>
      <w:pPr>
        <w:ind w:left="1059" w:hanging="420"/>
      </w:pPr>
      <w:rPr>
        <w:rFonts w:hint="default"/>
        <w:lang w:val="en-US" w:eastAsia="en-US" w:bidi="ar-SA"/>
      </w:rPr>
    </w:lvl>
    <w:lvl w:ilvl="2" w:tentative="0">
      <w:start w:val="0"/>
      <w:numFmt w:val="bullet"/>
      <w:lvlText w:val="•"/>
      <w:lvlJc w:val="left"/>
      <w:pPr>
        <w:ind w:left="1538" w:hanging="420"/>
      </w:pPr>
      <w:rPr>
        <w:rFonts w:hint="default"/>
        <w:lang w:val="en-US" w:eastAsia="en-US" w:bidi="ar-SA"/>
      </w:rPr>
    </w:lvl>
    <w:lvl w:ilvl="3" w:tentative="0">
      <w:start w:val="0"/>
      <w:numFmt w:val="bullet"/>
      <w:lvlText w:val="•"/>
      <w:lvlJc w:val="left"/>
      <w:pPr>
        <w:ind w:left="2018" w:hanging="420"/>
      </w:pPr>
      <w:rPr>
        <w:rFonts w:hint="default"/>
        <w:lang w:val="en-US" w:eastAsia="en-US" w:bidi="ar-SA"/>
      </w:rPr>
    </w:lvl>
    <w:lvl w:ilvl="4" w:tentative="0">
      <w:start w:val="0"/>
      <w:numFmt w:val="bullet"/>
      <w:lvlText w:val="•"/>
      <w:lvlJc w:val="left"/>
      <w:pPr>
        <w:ind w:left="2497" w:hanging="420"/>
      </w:pPr>
      <w:rPr>
        <w:rFonts w:hint="default"/>
        <w:lang w:val="en-US" w:eastAsia="en-US" w:bidi="ar-SA"/>
      </w:rPr>
    </w:lvl>
    <w:lvl w:ilvl="5" w:tentative="0">
      <w:start w:val="0"/>
      <w:numFmt w:val="bullet"/>
      <w:lvlText w:val="•"/>
      <w:lvlJc w:val="left"/>
      <w:pPr>
        <w:ind w:left="2976" w:hanging="420"/>
      </w:pPr>
      <w:rPr>
        <w:rFonts w:hint="default"/>
        <w:lang w:val="en-US" w:eastAsia="en-US" w:bidi="ar-SA"/>
      </w:rPr>
    </w:lvl>
    <w:lvl w:ilvl="6" w:tentative="0">
      <w:start w:val="0"/>
      <w:numFmt w:val="bullet"/>
      <w:lvlText w:val="•"/>
      <w:lvlJc w:val="left"/>
      <w:pPr>
        <w:ind w:left="3456" w:hanging="420"/>
      </w:pPr>
      <w:rPr>
        <w:rFonts w:hint="default"/>
        <w:lang w:val="en-US" w:eastAsia="en-US" w:bidi="ar-SA"/>
      </w:rPr>
    </w:lvl>
    <w:lvl w:ilvl="7" w:tentative="0">
      <w:start w:val="0"/>
      <w:numFmt w:val="bullet"/>
      <w:lvlText w:val="•"/>
      <w:lvlJc w:val="left"/>
      <w:pPr>
        <w:ind w:left="3935" w:hanging="420"/>
      </w:pPr>
      <w:rPr>
        <w:rFonts w:hint="default"/>
        <w:lang w:val="en-US" w:eastAsia="en-US" w:bidi="ar-SA"/>
      </w:rPr>
    </w:lvl>
    <w:lvl w:ilvl="8" w:tentative="0">
      <w:start w:val="0"/>
      <w:numFmt w:val="bullet"/>
      <w:lvlText w:val="•"/>
      <w:lvlJc w:val="left"/>
      <w:pPr>
        <w:ind w:left="4414" w:hanging="420"/>
      </w:pPr>
      <w:rPr>
        <w:rFonts w:hint="default"/>
        <w:lang w:val="en-US" w:eastAsia="en-US" w:bidi="ar-SA"/>
      </w:rPr>
    </w:lvl>
  </w:abstractNum>
  <w:abstractNum w:abstractNumId="20">
    <w:nsid w:val="F7735DC9"/>
    <w:multiLevelType w:val="multilevel"/>
    <w:tmpl w:val="F7735DC9"/>
    <w:lvl w:ilvl="0" w:tentative="0">
      <w:start w:val="3"/>
      <w:numFmt w:val="decimal"/>
      <w:lvlText w:val="%1"/>
      <w:lvlJc w:val="left"/>
      <w:pPr>
        <w:ind w:left="651" w:hanging="519"/>
        <w:jc w:val="left"/>
      </w:pPr>
      <w:rPr>
        <w:rFonts w:hint="default"/>
        <w:lang w:val="en-US" w:eastAsia="en-US" w:bidi="ar-SA"/>
      </w:rPr>
    </w:lvl>
    <w:lvl w:ilvl="1" w:tentative="0">
      <w:start w:val="6"/>
      <w:numFmt w:val="decimal"/>
      <w:lvlText w:val="%1.%2"/>
      <w:lvlJc w:val="left"/>
      <w:pPr>
        <w:ind w:left="651" w:hanging="519"/>
        <w:jc w:val="left"/>
      </w:pPr>
      <w:rPr>
        <w:rFonts w:hint="default" w:ascii="Tahoma" w:hAnsi="Tahoma" w:eastAsia="Tahoma" w:cs="Tahoma"/>
        <w:w w:val="89"/>
        <w:sz w:val="36"/>
        <w:szCs w:val="36"/>
        <w:lang w:val="en-US" w:eastAsia="en-US" w:bidi="ar-SA"/>
      </w:rPr>
    </w:lvl>
    <w:lvl w:ilvl="2" w:tentative="0">
      <w:start w:val="1"/>
      <w:numFmt w:val="decimal"/>
      <w:lvlText w:val="%1.%2.%3"/>
      <w:lvlJc w:val="left"/>
      <w:pPr>
        <w:ind w:left="834" w:hanging="702"/>
        <w:jc w:val="left"/>
      </w:pPr>
      <w:rPr>
        <w:rFonts w:hint="default" w:ascii="Tahoma" w:hAnsi="Tahoma" w:eastAsia="Tahoma" w:cs="Tahoma"/>
        <w:spacing w:val="-1"/>
        <w:w w:val="88"/>
        <w:sz w:val="32"/>
        <w:szCs w:val="32"/>
        <w:lang w:val="en-US" w:eastAsia="en-US" w:bidi="ar-SA"/>
      </w:rPr>
    </w:lvl>
    <w:lvl w:ilvl="3" w:tentative="0">
      <w:start w:val="1"/>
      <w:numFmt w:val="decimal"/>
      <w:lvlText w:val="%1.%2.%3.%4"/>
      <w:lvlJc w:val="left"/>
      <w:pPr>
        <w:ind w:left="954" w:hanging="822"/>
        <w:jc w:val="left"/>
      </w:pPr>
      <w:rPr>
        <w:rFonts w:hint="default" w:ascii="Tahoma" w:hAnsi="Tahoma" w:eastAsia="Tahoma" w:cs="Tahoma"/>
        <w:spacing w:val="-1"/>
        <w:w w:val="88"/>
        <w:sz w:val="28"/>
        <w:szCs w:val="28"/>
        <w:lang w:val="en-US" w:eastAsia="en-US" w:bidi="ar-SA"/>
      </w:rPr>
    </w:lvl>
    <w:lvl w:ilvl="4" w:tentative="0">
      <w:start w:val="0"/>
      <w:numFmt w:val="bullet"/>
      <w:lvlText w:val="•"/>
      <w:lvlJc w:val="left"/>
      <w:pPr>
        <w:ind w:left="3226" w:hanging="822"/>
      </w:pPr>
      <w:rPr>
        <w:rFonts w:hint="default"/>
        <w:lang w:val="en-US" w:eastAsia="en-US" w:bidi="ar-SA"/>
      </w:rPr>
    </w:lvl>
    <w:lvl w:ilvl="5" w:tentative="0">
      <w:start w:val="0"/>
      <w:numFmt w:val="bullet"/>
      <w:lvlText w:val="•"/>
      <w:lvlJc w:val="left"/>
      <w:pPr>
        <w:ind w:left="4359" w:hanging="822"/>
      </w:pPr>
      <w:rPr>
        <w:rFonts w:hint="default"/>
        <w:lang w:val="en-US" w:eastAsia="en-US" w:bidi="ar-SA"/>
      </w:rPr>
    </w:lvl>
    <w:lvl w:ilvl="6" w:tentative="0">
      <w:start w:val="0"/>
      <w:numFmt w:val="bullet"/>
      <w:lvlText w:val="•"/>
      <w:lvlJc w:val="left"/>
      <w:pPr>
        <w:ind w:left="5493" w:hanging="822"/>
      </w:pPr>
      <w:rPr>
        <w:rFonts w:hint="default"/>
        <w:lang w:val="en-US" w:eastAsia="en-US" w:bidi="ar-SA"/>
      </w:rPr>
    </w:lvl>
    <w:lvl w:ilvl="7" w:tentative="0">
      <w:start w:val="0"/>
      <w:numFmt w:val="bullet"/>
      <w:lvlText w:val="•"/>
      <w:lvlJc w:val="left"/>
      <w:pPr>
        <w:ind w:left="6626" w:hanging="822"/>
      </w:pPr>
      <w:rPr>
        <w:rFonts w:hint="default"/>
        <w:lang w:val="en-US" w:eastAsia="en-US" w:bidi="ar-SA"/>
      </w:rPr>
    </w:lvl>
    <w:lvl w:ilvl="8" w:tentative="0">
      <w:start w:val="0"/>
      <w:numFmt w:val="bullet"/>
      <w:lvlText w:val="•"/>
      <w:lvlJc w:val="left"/>
      <w:pPr>
        <w:ind w:left="7759" w:hanging="822"/>
      </w:pPr>
      <w:rPr>
        <w:rFonts w:hint="default"/>
        <w:lang w:val="en-US" w:eastAsia="en-US" w:bidi="ar-SA"/>
      </w:rPr>
    </w:lvl>
  </w:abstractNum>
  <w:abstractNum w:abstractNumId="21">
    <w:nsid w:val="0053208E"/>
    <w:multiLevelType w:val="multilevel"/>
    <w:tmpl w:val="0053208E"/>
    <w:lvl w:ilvl="0" w:tentative="0">
      <w:start w:val="0"/>
      <w:numFmt w:val="bullet"/>
      <w:lvlText w:val=""/>
      <w:lvlJc w:val="left"/>
      <w:pPr>
        <w:ind w:left="1580" w:hanging="428"/>
      </w:pPr>
      <w:rPr>
        <w:rFonts w:hint="default" w:ascii="Wingdings" w:hAnsi="Wingdings" w:eastAsia="Wingdings" w:cs="Wingdings"/>
        <w:w w:val="100"/>
        <w:position w:val="2"/>
        <w:sz w:val="16"/>
        <w:szCs w:val="16"/>
        <w:lang w:val="en-US" w:eastAsia="en-US" w:bidi="ar-SA"/>
      </w:rPr>
    </w:lvl>
    <w:lvl w:ilvl="1" w:tentative="0">
      <w:start w:val="0"/>
      <w:numFmt w:val="bullet"/>
      <w:lvlText w:val="•"/>
      <w:lvlJc w:val="left"/>
      <w:pPr>
        <w:ind w:left="2424" w:hanging="428"/>
      </w:pPr>
      <w:rPr>
        <w:rFonts w:hint="default"/>
        <w:lang w:val="en-US" w:eastAsia="en-US" w:bidi="ar-SA"/>
      </w:rPr>
    </w:lvl>
    <w:lvl w:ilvl="2" w:tentative="0">
      <w:start w:val="0"/>
      <w:numFmt w:val="bullet"/>
      <w:lvlText w:val="•"/>
      <w:lvlJc w:val="left"/>
      <w:pPr>
        <w:ind w:left="3269" w:hanging="428"/>
      </w:pPr>
      <w:rPr>
        <w:rFonts w:hint="default"/>
        <w:lang w:val="en-US" w:eastAsia="en-US" w:bidi="ar-SA"/>
      </w:rPr>
    </w:lvl>
    <w:lvl w:ilvl="3" w:tentative="0">
      <w:start w:val="0"/>
      <w:numFmt w:val="bullet"/>
      <w:lvlText w:val="•"/>
      <w:lvlJc w:val="left"/>
      <w:pPr>
        <w:ind w:left="4113" w:hanging="428"/>
      </w:pPr>
      <w:rPr>
        <w:rFonts w:hint="default"/>
        <w:lang w:val="en-US" w:eastAsia="en-US" w:bidi="ar-SA"/>
      </w:rPr>
    </w:lvl>
    <w:lvl w:ilvl="4" w:tentative="0">
      <w:start w:val="0"/>
      <w:numFmt w:val="bullet"/>
      <w:lvlText w:val="•"/>
      <w:lvlJc w:val="left"/>
      <w:pPr>
        <w:ind w:left="4958" w:hanging="428"/>
      </w:pPr>
      <w:rPr>
        <w:rFonts w:hint="default"/>
        <w:lang w:val="en-US" w:eastAsia="en-US" w:bidi="ar-SA"/>
      </w:rPr>
    </w:lvl>
    <w:lvl w:ilvl="5" w:tentative="0">
      <w:start w:val="0"/>
      <w:numFmt w:val="bullet"/>
      <w:lvlText w:val="•"/>
      <w:lvlJc w:val="left"/>
      <w:pPr>
        <w:ind w:left="5803" w:hanging="428"/>
      </w:pPr>
      <w:rPr>
        <w:rFonts w:hint="default"/>
        <w:lang w:val="en-US" w:eastAsia="en-US" w:bidi="ar-SA"/>
      </w:rPr>
    </w:lvl>
    <w:lvl w:ilvl="6" w:tentative="0">
      <w:start w:val="0"/>
      <w:numFmt w:val="bullet"/>
      <w:lvlText w:val="•"/>
      <w:lvlJc w:val="left"/>
      <w:pPr>
        <w:ind w:left="6647" w:hanging="428"/>
      </w:pPr>
      <w:rPr>
        <w:rFonts w:hint="default"/>
        <w:lang w:val="en-US" w:eastAsia="en-US" w:bidi="ar-SA"/>
      </w:rPr>
    </w:lvl>
    <w:lvl w:ilvl="7" w:tentative="0">
      <w:start w:val="0"/>
      <w:numFmt w:val="bullet"/>
      <w:lvlText w:val="•"/>
      <w:lvlJc w:val="left"/>
      <w:pPr>
        <w:ind w:left="7492" w:hanging="428"/>
      </w:pPr>
      <w:rPr>
        <w:rFonts w:hint="default"/>
        <w:lang w:val="en-US" w:eastAsia="en-US" w:bidi="ar-SA"/>
      </w:rPr>
    </w:lvl>
    <w:lvl w:ilvl="8" w:tentative="0">
      <w:start w:val="0"/>
      <w:numFmt w:val="bullet"/>
      <w:lvlText w:val="•"/>
      <w:lvlJc w:val="left"/>
      <w:pPr>
        <w:ind w:left="8337" w:hanging="428"/>
      </w:pPr>
      <w:rPr>
        <w:rFonts w:hint="default"/>
        <w:lang w:val="en-US" w:eastAsia="en-US" w:bidi="ar-SA"/>
      </w:rPr>
    </w:lvl>
  </w:abstractNum>
  <w:abstractNum w:abstractNumId="22">
    <w:nsid w:val="0248C179"/>
    <w:multiLevelType w:val="multilevel"/>
    <w:tmpl w:val="0248C179"/>
    <w:lvl w:ilvl="0" w:tentative="0">
      <w:start w:val="0"/>
      <w:numFmt w:val="bullet"/>
      <w:lvlText w:val="&gt;"/>
      <w:lvlJc w:val="left"/>
      <w:pPr>
        <w:ind w:left="237" w:hanging="125"/>
      </w:pPr>
      <w:rPr>
        <w:rFonts w:hint="default" w:ascii="Tahoma" w:hAnsi="Tahoma" w:eastAsia="Tahoma" w:cs="Tahoma"/>
        <w:w w:val="68"/>
        <w:sz w:val="18"/>
        <w:szCs w:val="18"/>
        <w:lang w:val="en-US" w:eastAsia="en-US" w:bidi="ar-SA"/>
      </w:rPr>
    </w:lvl>
    <w:lvl w:ilvl="1" w:tentative="0">
      <w:start w:val="0"/>
      <w:numFmt w:val="bullet"/>
      <w:lvlText w:val="•"/>
      <w:lvlJc w:val="left"/>
      <w:pPr>
        <w:ind w:left="1099" w:hanging="125"/>
      </w:pPr>
      <w:rPr>
        <w:rFonts w:hint="default"/>
        <w:lang w:val="en-US" w:eastAsia="en-US" w:bidi="ar-SA"/>
      </w:rPr>
    </w:lvl>
    <w:lvl w:ilvl="2" w:tentative="0">
      <w:start w:val="0"/>
      <w:numFmt w:val="bullet"/>
      <w:lvlText w:val="•"/>
      <w:lvlJc w:val="left"/>
      <w:pPr>
        <w:ind w:left="1959" w:hanging="125"/>
      </w:pPr>
      <w:rPr>
        <w:rFonts w:hint="default"/>
        <w:lang w:val="en-US" w:eastAsia="en-US" w:bidi="ar-SA"/>
      </w:rPr>
    </w:lvl>
    <w:lvl w:ilvl="3" w:tentative="0">
      <w:start w:val="0"/>
      <w:numFmt w:val="bullet"/>
      <w:lvlText w:val="•"/>
      <w:lvlJc w:val="left"/>
      <w:pPr>
        <w:ind w:left="2818" w:hanging="125"/>
      </w:pPr>
      <w:rPr>
        <w:rFonts w:hint="default"/>
        <w:lang w:val="en-US" w:eastAsia="en-US" w:bidi="ar-SA"/>
      </w:rPr>
    </w:lvl>
    <w:lvl w:ilvl="4" w:tentative="0">
      <w:start w:val="0"/>
      <w:numFmt w:val="bullet"/>
      <w:lvlText w:val="•"/>
      <w:lvlJc w:val="left"/>
      <w:pPr>
        <w:ind w:left="3678" w:hanging="125"/>
      </w:pPr>
      <w:rPr>
        <w:rFonts w:hint="default"/>
        <w:lang w:val="en-US" w:eastAsia="en-US" w:bidi="ar-SA"/>
      </w:rPr>
    </w:lvl>
    <w:lvl w:ilvl="5" w:tentative="0">
      <w:start w:val="0"/>
      <w:numFmt w:val="bullet"/>
      <w:lvlText w:val="•"/>
      <w:lvlJc w:val="left"/>
      <w:pPr>
        <w:ind w:left="4538" w:hanging="125"/>
      </w:pPr>
      <w:rPr>
        <w:rFonts w:hint="default"/>
        <w:lang w:val="en-US" w:eastAsia="en-US" w:bidi="ar-SA"/>
      </w:rPr>
    </w:lvl>
    <w:lvl w:ilvl="6" w:tentative="0">
      <w:start w:val="0"/>
      <w:numFmt w:val="bullet"/>
      <w:lvlText w:val="•"/>
      <w:lvlJc w:val="left"/>
      <w:pPr>
        <w:ind w:left="5397" w:hanging="125"/>
      </w:pPr>
      <w:rPr>
        <w:rFonts w:hint="default"/>
        <w:lang w:val="en-US" w:eastAsia="en-US" w:bidi="ar-SA"/>
      </w:rPr>
    </w:lvl>
    <w:lvl w:ilvl="7" w:tentative="0">
      <w:start w:val="0"/>
      <w:numFmt w:val="bullet"/>
      <w:lvlText w:val="•"/>
      <w:lvlJc w:val="left"/>
      <w:pPr>
        <w:ind w:left="6257" w:hanging="125"/>
      </w:pPr>
      <w:rPr>
        <w:rFonts w:hint="default"/>
        <w:lang w:val="en-US" w:eastAsia="en-US" w:bidi="ar-SA"/>
      </w:rPr>
    </w:lvl>
    <w:lvl w:ilvl="8" w:tentative="0">
      <w:start w:val="0"/>
      <w:numFmt w:val="bullet"/>
      <w:lvlText w:val="•"/>
      <w:lvlJc w:val="left"/>
      <w:pPr>
        <w:ind w:left="7116" w:hanging="125"/>
      </w:pPr>
      <w:rPr>
        <w:rFonts w:hint="default"/>
        <w:lang w:val="en-US" w:eastAsia="en-US" w:bidi="ar-SA"/>
      </w:rPr>
    </w:lvl>
  </w:abstractNum>
  <w:abstractNum w:abstractNumId="23">
    <w:nsid w:val="03D62ECE"/>
    <w:multiLevelType w:val="multilevel"/>
    <w:tmpl w:val="03D62ECE"/>
    <w:lvl w:ilvl="0" w:tentative="0">
      <w:start w:val="1"/>
      <w:numFmt w:val="decimal"/>
      <w:lvlText w:val="%1"/>
      <w:lvlJc w:val="left"/>
      <w:pPr>
        <w:ind w:left="651" w:hanging="519"/>
        <w:jc w:val="left"/>
      </w:pPr>
      <w:rPr>
        <w:rFonts w:hint="default"/>
        <w:lang w:val="en-US" w:eastAsia="en-US" w:bidi="ar-SA"/>
      </w:rPr>
    </w:lvl>
    <w:lvl w:ilvl="1" w:tentative="0">
      <w:start w:val="1"/>
      <w:numFmt w:val="decimal"/>
      <w:lvlText w:val="%1.%2"/>
      <w:lvlJc w:val="left"/>
      <w:pPr>
        <w:ind w:left="651" w:hanging="519"/>
        <w:jc w:val="left"/>
      </w:pPr>
      <w:rPr>
        <w:rFonts w:hint="default" w:ascii="Tahoma" w:hAnsi="Tahoma" w:eastAsia="Tahoma" w:cs="Tahoma"/>
        <w:w w:val="89"/>
        <w:sz w:val="36"/>
        <w:szCs w:val="36"/>
        <w:lang w:val="en-US" w:eastAsia="en-US" w:bidi="ar-SA"/>
      </w:rPr>
    </w:lvl>
    <w:lvl w:ilvl="2" w:tentative="0">
      <w:start w:val="1"/>
      <w:numFmt w:val="decimal"/>
      <w:lvlText w:val="%1.%2.%3"/>
      <w:lvlJc w:val="left"/>
      <w:pPr>
        <w:ind w:left="834" w:hanging="702"/>
        <w:jc w:val="left"/>
      </w:pPr>
      <w:rPr>
        <w:rFonts w:hint="default" w:ascii="Tahoma" w:hAnsi="Tahoma" w:eastAsia="Tahoma" w:cs="Tahoma"/>
        <w:spacing w:val="-1"/>
        <w:w w:val="88"/>
        <w:sz w:val="32"/>
        <w:szCs w:val="32"/>
        <w:lang w:val="en-US" w:eastAsia="en-US" w:bidi="ar-SA"/>
      </w:rPr>
    </w:lvl>
    <w:lvl w:ilvl="3" w:tentative="0">
      <w:start w:val="0"/>
      <w:numFmt w:val="bullet"/>
      <w:lvlText w:val=""/>
      <w:lvlJc w:val="left"/>
      <w:pPr>
        <w:ind w:left="1573" w:hanging="420"/>
      </w:pPr>
      <w:rPr>
        <w:rFonts w:hint="default" w:ascii="Wingdings" w:hAnsi="Wingdings" w:eastAsia="Wingdings" w:cs="Wingdings"/>
        <w:w w:val="100"/>
        <w:sz w:val="21"/>
        <w:szCs w:val="21"/>
        <w:lang w:val="en-US" w:eastAsia="en-US" w:bidi="ar-SA"/>
      </w:rPr>
    </w:lvl>
    <w:lvl w:ilvl="4" w:tentative="0">
      <w:start w:val="0"/>
      <w:numFmt w:val="bullet"/>
      <w:lvlText w:val="•"/>
      <w:lvlJc w:val="left"/>
      <w:pPr>
        <w:ind w:left="3691" w:hanging="420"/>
      </w:pPr>
      <w:rPr>
        <w:rFonts w:hint="default"/>
        <w:lang w:val="en-US" w:eastAsia="en-US" w:bidi="ar-SA"/>
      </w:rPr>
    </w:lvl>
    <w:lvl w:ilvl="5" w:tentative="0">
      <w:start w:val="0"/>
      <w:numFmt w:val="bullet"/>
      <w:lvlText w:val="•"/>
      <w:lvlJc w:val="left"/>
      <w:pPr>
        <w:ind w:left="4747" w:hanging="420"/>
      </w:pPr>
      <w:rPr>
        <w:rFonts w:hint="default"/>
        <w:lang w:val="en-US" w:eastAsia="en-US" w:bidi="ar-SA"/>
      </w:rPr>
    </w:lvl>
    <w:lvl w:ilvl="6" w:tentative="0">
      <w:start w:val="0"/>
      <w:numFmt w:val="bullet"/>
      <w:lvlText w:val="•"/>
      <w:lvlJc w:val="left"/>
      <w:pPr>
        <w:ind w:left="5803" w:hanging="420"/>
      </w:pPr>
      <w:rPr>
        <w:rFonts w:hint="default"/>
        <w:lang w:val="en-US" w:eastAsia="en-US" w:bidi="ar-SA"/>
      </w:rPr>
    </w:lvl>
    <w:lvl w:ilvl="7" w:tentative="0">
      <w:start w:val="0"/>
      <w:numFmt w:val="bullet"/>
      <w:lvlText w:val="•"/>
      <w:lvlJc w:val="left"/>
      <w:pPr>
        <w:ind w:left="6859" w:hanging="420"/>
      </w:pPr>
      <w:rPr>
        <w:rFonts w:hint="default"/>
        <w:lang w:val="en-US" w:eastAsia="en-US" w:bidi="ar-SA"/>
      </w:rPr>
    </w:lvl>
    <w:lvl w:ilvl="8" w:tentative="0">
      <w:start w:val="0"/>
      <w:numFmt w:val="bullet"/>
      <w:lvlText w:val="•"/>
      <w:lvlJc w:val="left"/>
      <w:pPr>
        <w:ind w:left="7914" w:hanging="420"/>
      </w:pPr>
      <w:rPr>
        <w:rFonts w:hint="default"/>
        <w:lang w:val="en-US" w:eastAsia="en-US" w:bidi="ar-SA"/>
      </w:rPr>
    </w:lvl>
  </w:abstractNum>
  <w:abstractNum w:abstractNumId="24">
    <w:nsid w:val="0E640482"/>
    <w:multiLevelType w:val="multilevel"/>
    <w:tmpl w:val="0E640482"/>
    <w:lvl w:ilvl="0" w:tentative="0">
      <w:start w:val="1"/>
      <w:numFmt w:val="decimal"/>
      <w:lvlText w:val="%1"/>
      <w:lvlJc w:val="left"/>
      <w:pPr>
        <w:ind w:left="237" w:hanging="125"/>
        <w:jc w:val="left"/>
      </w:pPr>
      <w:rPr>
        <w:rFonts w:hint="default" w:ascii="Tahoma" w:hAnsi="Tahoma" w:eastAsia="Tahoma" w:cs="Tahoma"/>
        <w:w w:val="91"/>
        <w:sz w:val="18"/>
        <w:szCs w:val="18"/>
        <w:lang w:val="en-US" w:eastAsia="en-US" w:bidi="ar-SA"/>
      </w:rPr>
    </w:lvl>
    <w:lvl w:ilvl="1" w:tentative="0">
      <w:start w:val="0"/>
      <w:numFmt w:val="bullet"/>
      <w:lvlText w:val="•"/>
      <w:lvlJc w:val="left"/>
      <w:pPr>
        <w:ind w:left="1099" w:hanging="125"/>
      </w:pPr>
      <w:rPr>
        <w:rFonts w:hint="default"/>
        <w:lang w:val="en-US" w:eastAsia="en-US" w:bidi="ar-SA"/>
      </w:rPr>
    </w:lvl>
    <w:lvl w:ilvl="2" w:tentative="0">
      <w:start w:val="0"/>
      <w:numFmt w:val="bullet"/>
      <w:lvlText w:val="•"/>
      <w:lvlJc w:val="left"/>
      <w:pPr>
        <w:ind w:left="1959" w:hanging="125"/>
      </w:pPr>
      <w:rPr>
        <w:rFonts w:hint="default"/>
        <w:lang w:val="en-US" w:eastAsia="en-US" w:bidi="ar-SA"/>
      </w:rPr>
    </w:lvl>
    <w:lvl w:ilvl="3" w:tentative="0">
      <w:start w:val="0"/>
      <w:numFmt w:val="bullet"/>
      <w:lvlText w:val="•"/>
      <w:lvlJc w:val="left"/>
      <w:pPr>
        <w:ind w:left="2818" w:hanging="125"/>
      </w:pPr>
      <w:rPr>
        <w:rFonts w:hint="default"/>
        <w:lang w:val="en-US" w:eastAsia="en-US" w:bidi="ar-SA"/>
      </w:rPr>
    </w:lvl>
    <w:lvl w:ilvl="4" w:tentative="0">
      <w:start w:val="0"/>
      <w:numFmt w:val="bullet"/>
      <w:lvlText w:val="•"/>
      <w:lvlJc w:val="left"/>
      <w:pPr>
        <w:ind w:left="3678" w:hanging="125"/>
      </w:pPr>
      <w:rPr>
        <w:rFonts w:hint="default"/>
        <w:lang w:val="en-US" w:eastAsia="en-US" w:bidi="ar-SA"/>
      </w:rPr>
    </w:lvl>
    <w:lvl w:ilvl="5" w:tentative="0">
      <w:start w:val="0"/>
      <w:numFmt w:val="bullet"/>
      <w:lvlText w:val="•"/>
      <w:lvlJc w:val="left"/>
      <w:pPr>
        <w:ind w:left="4538" w:hanging="125"/>
      </w:pPr>
      <w:rPr>
        <w:rFonts w:hint="default"/>
        <w:lang w:val="en-US" w:eastAsia="en-US" w:bidi="ar-SA"/>
      </w:rPr>
    </w:lvl>
    <w:lvl w:ilvl="6" w:tentative="0">
      <w:start w:val="0"/>
      <w:numFmt w:val="bullet"/>
      <w:lvlText w:val="•"/>
      <w:lvlJc w:val="left"/>
      <w:pPr>
        <w:ind w:left="5397" w:hanging="125"/>
      </w:pPr>
      <w:rPr>
        <w:rFonts w:hint="default"/>
        <w:lang w:val="en-US" w:eastAsia="en-US" w:bidi="ar-SA"/>
      </w:rPr>
    </w:lvl>
    <w:lvl w:ilvl="7" w:tentative="0">
      <w:start w:val="0"/>
      <w:numFmt w:val="bullet"/>
      <w:lvlText w:val="•"/>
      <w:lvlJc w:val="left"/>
      <w:pPr>
        <w:ind w:left="6257" w:hanging="125"/>
      </w:pPr>
      <w:rPr>
        <w:rFonts w:hint="default"/>
        <w:lang w:val="en-US" w:eastAsia="en-US" w:bidi="ar-SA"/>
      </w:rPr>
    </w:lvl>
    <w:lvl w:ilvl="8" w:tentative="0">
      <w:start w:val="0"/>
      <w:numFmt w:val="bullet"/>
      <w:lvlText w:val="•"/>
      <w:lvlJc w:val="left"/>
      <w:pPr>
        <w:ind w:left="7116" w:hanging="125"/>
      </w:pPr>
      <w:rPr>
        <w:rFonts w:hint="default"/>
        <w:lang w:val="en-US" w:eastAsia="en-US" w:bidi="ar-SA"/>
      </w:rPr>
    </w:lvl>
  </w:abstractNum>
  <w:abstractNum w:abstractNumId="25">
    <w:nsid w:val="1ACDE60F"/>
    <w:multiLevelType w:val="multilevel"/>
    <w:tmpl w:val="1ACDE60F"/>
    <w:lvl w:ilvl="0" w:tentative="0">
      <w:start w:val="0"/>
      <w:numFmt w:val="bullet"/>
      <w:lvlText w:val=""/>
      <w:lvlJc w:val="left"/>
      <w:pPr>
        <w:ind w:left="99" w:hanging="420"/>
      </w:pPr>
      <w:rPr>
        <w:rFonts w:hint="default" w:ascii="Wingdings" w:hAnsi="Wingdings" w:eastAsia="Wingdings" w:cs="Wingdings"/>
        <w:w w:val="100"/>
        <w:sz w:val="21"/>
        <w:szCs w:val="21"/>
        <w:lang w:val="en-US" w:eastAsia="en-US" w:bidi="ar-SA"/>
      </w:rPr>
    </w:lvl>
    <w:lvl w:ilvl="1" w:tentative="0">
      <w:start w:val="0"/>
      <w:numFmt w:val="bullet"/>
      <w:lvlText w:val="•"/>
      <w:lvlJc w:val="left"/>
      <w:pPr>
        <w:ind w:left="987" w:hanging="420"/>
      </w:pPr>
      <w:rPr>
        <w:rFonts w:hint="default"/>
        <w:lang w:val="en-US" w:eastAsia="en-US" w:bidi="ar-SA"/>
      </w:rPr>
    </w:lvl>
    <w:lvl w:ilvl="2" w:tentative="0">
      <w:start w:val="0"/>
      <w:numFmt w:val="bullet"/>
      <w:lvlText w:val="•"/>
      <w:lvlJc w:val="left"/>
      <w:pPr>
        <w:ind w:left="1874" w:hanging="420"/>
      </w:pPr>
      <w:rPr>
        <w:rFonts w:hint="default"/>
        <w:lang w:val="en-US" w:eastAsia="en-US" w:bidi="ar-SA"/>
      </w:rPr>
    </w:lvl>
    <w:lvl w:ilvl="3" w:tentative="0">
      <w:start w:val="0"/>
      <w:numFmt w:val="bullet"/>
      <w:lvlText w:val="•"/>
      <w:lvlJc w:val="left"/>
      <w:pPr>
        <w:ind w:left="2761" w:hanging="420"/>
      </w:pPr>
      <w:rPr>
        <w:rFonts w:hint="default"/>
        <w:lang w:val="en-US" w:eastAsia="en-US" w:bidi="ar-SA"/>
      </w:rPr>
    </w:lvl>
    <w:lvl w:ilvl="4" w:tentative="0">
      <w:start w:val="0"/>
      <w:numFmt w:val="bullet"/>
      <w:lvlText w:val="•"/>
      <w:lvlJc w:val="left"/>
      <w:pPr>
        <w:ind w:left="3649" w:hanging="420"/>
      </w:pPr>
      <w:rPr>
        <w:rFonts w:hint="default"/>
        <w:lang w:val="en-US" w:eastAsia="en-US" w:bidi="ar-SA"/>
      </w:rPr>
    </w:lvl>
    <w:lvl w:ilvl="5" w:tentative="0">
      <w:start w:val="0"/>
      <w:numFmt w:val="bullet"/>
      <w:lvlText w:val="•"/>
      <w:lvlJc w:val="left"/>
      <w:pPr>
        <w:ind w:left="4536" w:hanging="420"/>
      </w:pPr>
      <w:rPr>
        <w:rFonts w:hint="default"/>
        <w:lang w:val="en-US" w:eastAsia="en-US" w:bidi="ar-SA"/>
      </w:rPr>
    </w:lvl>
    <w:lvl w:ilvl="6" w:tentative="0">
      <w:start w:val="0"/>
      <w:numFmt w:val="bullet"/>
      <w:lvlText w:val="•"/>
      <w:lvlJc w:val="left"/>
      <w:pPr>
        <w:ind w:left="5423" w:hanging="420"/>
      </w:pPr>
      <w:rPr>
        <w:rFonts w:hint="default"/>
        <w:lang w:val="en-US" w:eastAsia="en-US" w:bidi="ar-SA"/>
      </w:rPr>
    </w:lvl>
    <w:lvl w:ilvl="7" w:tentative="0">
      <w:start w:val="0"/>
      <w:numFmt w:val="bullet"/>
      <w:lvlText w:val="•"/>
      <w:lvlJc w:val="left"/>
      <w:pPr>
        <w:ind w:left="6310" w:hanging="420"/>
      </w:pPr>
      <w:rPr>
        <w:rFonts w:hint="default"/>
        <w:lang w:val="en-US" w:eastAsia="en-US" w:bidi="ar-SA"/>
      </w:rPr>
    </w:lvl>
    <w:lvl w:ilvl="8" w:tentative="0">
      <w:start w:val="0"/>
      <w:numFmt w:val="bullet"/>
      <w:lvlText w:val="•"/>
      <w:lvlJc w:val="left"/>
      <w:pPr>
        <w:ind w:left="7198" w:hanging="420"/>
      </w:pPr>
      <w:rPr>
        <w:rFonts w:hint="default"/>
        <w:lang w:val="en-US" w:eastAsia="en-US" w:bidi="ar-SA"/>
      </w:rPr>
    </w:lvl>
  </w:abstractNum>
  <w:abstractNum w:abstractNumId="26">
    <w:nsid w:val="243FCF68"/>
    <w:multiLevelType w:val="multilevel"/>
    <w:tmpl w:val="243FCF68"/>
    <w:lvl w:ilvl="0" w:tentative="0">
      <w:start w:val="3"/>
      <w:numFmt w:val="decimal"/>
      <w:lvlText w:val="%1"/>
      <w:lvlJc w:val="left"/>
      <w:pPr>
        <w:ind w:left="954" w:hanging="822"/>
        <w:jc w:val="left"/>
      </w:pPr>
      <w:rPr>
        <w:rFonts w:hint="default"/>
        <w:lang w:val="en-US" w:eastAsia="en-US" w:bidi="ar-SA"/>
      </w:rPr>
    </w:lvl>
    <w:lvl w:ilvl="1" w:tentative="0">
      <w:start w:val="5"/>
      <w:numFmt w:val="decimal"/>
      <w:lvlText w:val="%1.%2"/>
      <w:lvlJc w:val="left"/>
      <w:pPr>
        <w:ind w:left="954" w:hanging="822"/>
        <w:jc w:val="left"/>
      </w:pPr>
      <w:rPr>
        <w:rFonts w:hint="default"/>
        <w:lang w:val="en-US" w:eastAsia="en-US" w:bidi="ar-SA"/>
      </w:rPr>
    </w:lvl>
    <w:lvl w:ilvl="2" w:tentative="0">
      <w:start w:val="1"/>
      <w:numFmt w:val="decimal"/>
      <w:lvlText w:val="%1.%2.%3"/>
      <w:lvlJc w:val="left"/>
      <w:pPr>
        <w:ind w:left="954" w:hanging="822"/>
        <w:jc w:val="left"/>
      </w:pPr>
      <w:rPr>
        <w:rFonts w:hint="default"/>
        <w:lang w:val="en-US" w:eastAsia="en-US" w:bidi="ar-SA"/>
      </w:rPr>
    </w:lvl>
    <w:lvl w:ilvl="3" w:tentative="0">
      <w:start w:val="1"/>
      <w:numFmt w:val="decimal"/>
      <w:lvlText w:val="%1.%2.%3.%4"/>
      <w:lvlJc w:val="left"/>
      <w:pPr>
        <w:ind w:left="954" w:hanging="822"/>
        <w:jc w:val="left"/>
      </w:pPr>
      <w:rPr>
        <w:rFonts w:hint="default" w:ascii="Tahoma" w:hAnsi="Tahoma" w:eastAsia="Tahoma" w:cs="Tahoma"/>
        <w:spacing w:val="-1"/>
        <w:w w:val="88"/>
        <w:sz w:val="28"/>
        <w:szCs w:val="28"/>
        <w:lang w:val="en-US" w:eastAsia="en-US" w:bidi="ar-SA"/>
      </w:rPr>
    </w:lvl>
    <w:lvl w:ilvl="4" w:tentative="0">
      <w:start w:val="1"/>
      <w:numFmt w:val="decimal"/>
      <w:lvlText w:val="%1.%2.%3.%4.%5"/>
      <w:lvlJc w:val="left"/>
      <w:pPr>
        <w:ind w:left="1016" w:hanging="884"/>
        <w:jc w:val="left"/>
      </w:pPr>
      <w:rPr>
        <w:rFonts w:hint="default" w:ascii="Tahoma" w:hAnsi="Tahoma" w:eastAsia="Tahoma" w:cs="Tahoma"/>
        <w:spacing w:val="-2"/>
        <w:w w:val="87"/>
        <w:sz w:val="24"/>
        <w:szCs w:val="24"/>
        <w:lang w:val="en-US" w:eastAsia="en-US" w:bidi="ar-SA"/>
      </w:rPr>
    </w:lvl>
    <w:lvl w:ilvl="5" w:tentative="0">
      <w:start w:val="0"/>
      <w:numFmt w:val="bullet"/>
      <w:lvlText w:val=""/>
      <w:lvlJc w:val="left"/>
      <w:pPr>
        <w:ind w:left="1580" w:hanging="428"/>
      </w:pPr>
      <w:rPr>
        <w:rFonts w:hint="default"/>
        <w:w w:val="100"/>
        <w:position w:val="2"/>
        <w:lang w:val="en-US" w:eastAsia="en-US" w:bidi="ar-SA"/>
      </w:rPr>
    </w:lvl>
    <w:lvl w:ilvl="6" w:tentative="0">
      <w:start w:val="0"/>
      <w:numFmt w:val="bullet"/>
      <w:lvlText w:val="•"/>
      <w:lvlJc w:val="left"/>
      <w:pPr>
        <w:ind w:left="5803" w:hanging="428"/>
      </w:pPr>
      <w:rPr>
        <w:rFonts w:hint="default"/>
        <w:lang w:val="en-US" w:eastAsia="en-US" w:bidi="ar-SA"/>
      </w:rPr>
    </w:lvl>
    <w:lvl w:ilvl="7" w:tentative="0">
      <w:start w:val="0"/>
      <w:numFmt w:val="bullet"/>
      <w:lvlText w:val="•"/>
      <w:lvlJc w:val="left"/>
      <w:pPr>
        <w:ind w:left="6859" w:hanging="428"/>
      </w:pPr>
      <w:rPr>
        <w:rFonts w:hint="default"/>
        <w:lang w:val="en-US" w:eastAsia="en-US" w:bidi="ar-SA"/>
      </w:rPr>
    </w:lvl>
    <w:lvl w:ilvl="8" w:tentative="0">
      <w:start w:val="0"/>
      <w:numFmt w:val="bullet"/>
      <w:lvlText w:val="•"/>
      <w:lvlJc w:val="left"/>
      <w:pPr>
        <w:ind w:left="7914" w:hanging="428"/>
      </w:pPr>
      <w:rPr>
        <w:rFonts w:hint="default"/>
        <w:lang w:val="en-US" w:eastAsia="en-US" w:bidi="ar-SA"/>
      </w:rPr>
    </w:lvl>
  </w:abstractNum>
  <w:abstractNum w:abstractNumId="27">
    <w:nsid w:val="2470EC97"/>
    <w:multiLevelType w:val="multilevel"/>
    <w:tmpl w:val="2470EC97"/>
    <w:lvl w:ilvl="0" w:tentative="0">
      <w:start w:val="0"/>
      <w:numFmt w:val="bullet"/>
      <w:lvlText w:val="•"/>
      <w:lvlJc w:val="left"/>
      <w:pPr>
        <w:ind w:left="153" w:hanging="420"/>
      </w:pPr>
      <w:rPr>
        <w:rFonts w:hint="default" w:ascii="Tahoma" w:hAnsi="Tahoma" w:eastAsia="Tahoma" w:cs="Tahoma"/>
        <w:w w:val="67"/>
        <w:sz w:val="21"/>
        <w:szCs w:val="21"/>
        <w:lang w:val="en-US" w:eastAsia="en-US" w:bidi="ar-SA"/>
      </w:rPr>
    </w:lvl>
    <w:lvl w:ilvl="1" w:tentative="0">
      <w:start w:val="0"/>
      <w:numFmt w:val="bullet"/>
      <w:lvlText w:val="•"/>
      <w:lvlJc w:val="left"/>
      <w:pPr>
        <w:ind w:left="681" w:hanging="420"/>
      </w:pPr>
      <w:rPr>
        <w:rFonts w:hint="default"/>
        <w:lang w:val="en-US" w:eastAsia="en-US" w:bidi="ar-SA"/>
      </w:rPr>
    </w:lvl>
    <w:lvl w:ilvl="2" w:tentative="0">
      <w:start w:val="0"/>
      <w:numFmt w:val="bullet"/>
      <w:lvlText w:val="•"/>
      <w:lvlJc w:val="left"/>
      <w:pPr>
        <w:ind w:left="1202" w:hanging="420"/>
      </w:pPr>
      <w:rPr>
        <w:rFonts w:hint="default"/>
        <w:lang w:val="en-US" w:eastAsia="en-US" w:bidi="ar-SA"/>
      </w:rPr>
    </w:lvl>
    <w:lvl w:ilvl="3" w:tentative="0">
      <w:start w:val="0"/>
      <w:numFmt w:val="bullet"/>
      <w:lvlText w:val="•"/>
      <w:lvlJc w:val="left"/>
      <w:pPr>
        <w:ind w:left="1724" w:hanging="420"/>
      </w:pPr>
      <w:rPr>
        <w:rFonts w:hint="default"/>
        <w:lang w:val="en-US" w:eastAsia="en-US" w:bidi="ar-SA"/>
      </w:rPr>
    </w:lvl>
    <w:lvl w:ilvl="4" w:tentative="0">
      <w:start w:val="0"/>
      <w:numFmt w:val="bullet"/>
      <w:lvlText w:val="•"/>
      <w:lvlJc w:val="left"/>
      <w:pPr>
        <w:ind w:left="2245" w:hanging="420"/>
      </w:pPr>
      <w:rPr>
        <w:rFonts w:hint="default"/>
        <w:lang w:val="en-US" w:eastAsia="en-US" w:bidi="ar-SA"/>
      </w:rPr>
    </w:lvl>
    <w:lvl w:ilvl="5" w:tentative="0">
      <w:start w:val="0"/>
      <w:numFmt w:val="bullet"/>
      <w:lvlText w:val="•"/>
      <w:lvlJc w:val="left"/>
      <w:pPr>
        <w:ind w:left="2766" w:hanging="420"/>
      </w:pPr>
      <w:rPr>
        <w:rFonts w:hint="default"/>
        <w:lang w:val="en-US" w:eastAsia="en-US" w:bidi="ar-SA"/>
      </w:rPr>
    </w:lvl>
    <w:lvl w:ilvl="6" w:tentative="0">
      <w:start w:val="0"/>
      <w:numFmt w:val="bullet"/>
      <w:lvlText w:val="•"/>
      <w:lvlJc w:val="left"/>
      <w:pPr>
        <w:ind w:left="3288" w:hanging="420"/>
      </w:pPr>
      <w:rPr>
        <w:rFonts w:hint="default"/>
        <w:lang w:val="en-US" w:eastAsia="en-US" w:bidi="ar-SA"/>
      </w:rPr>
    </w:lvl>
    <w:lvl w:ilvl="7" w:tentative="0">
      <w:start w:val="0"/>
      <w:numFmt w:val="bullet"/>
      <w:lvlText w:val="•"/>
      <w:lvlJc w:val="left"/>
      <w:pPr>
        <w:ind w:left="3809" w:hanging="420"/>
      </w:pPr>
      <w:rPr>
        <w:rFonts w:hint="default"/>
        <w:lang w:val="en-US" w:eastAsia="en-US" w:bidi="ar-SA"/>
      </w:rPr>
    </w:lvl>
    <w:lvl w:ilvl="8" w:tentative="0">
      <w:start w:val="0"/>
      <w:numFmt w:val="bullet"/>
      <w:lvlText w:val="•"/>
      <w:lvlJc w:val="left"/>
      <w:pPr>
        <w:ind w:left="4330" w:hanging="420"/>
      </w:pPr>
      <w:rPr>
        <w:rFonts w:hint="default"/>
        <w:lang w:val="en-US" w:eastAsia="en-US" w:bidi="ar-SA"/>
      </w:rPr>
    </w:lvl>
  </w:abstractNum>
  <w:abstractNum w:abstractNumId="28">
    <w:nsid w:val="25B654F3"/>
    <w:multiLevelType w:val="multilevel"/>
    <w:tmpl w:val="25B654F3"/>
    <w:lvl w:ilvl="0" w:tentative="0">
      <w:start w:val="1"/>
      <w:numFmt w:val="decimal"/>
      <w:lvlText w:val="%1"/>
      <w:lvlJc w:val="left"/>
      <w:pPr>
        <w:ind w:left="954" w:hanging="822"/>
        <w:jc w:val="left"/>
      </w:pPr>
      <w:rPr>
        <w:rFonts w:hint="default"/>
        <w:lang w:val="en-US" w:eastAsia="en-US" w:bidi="ar-SA"/>
      </w:rPr>
    </w:lvl>
    <w:lvl w:ilvl="1" w:tentative="0">
      <w:start w:val="2"/>
      <w:numFmt w:val="decimal"/>
      <w:lvlText w:val="%1.%2"/>
      <w:lvlJc w:val="left"/>
      <w:pPr>
        <w:ind w:left="954" w:hanging="822"/>
        <w:jc w:val="left"/>
      </w:pPr>
      <w:rPr>
        <w:rFonts w:hint="default"/>
        <w:lang w:val="en-US" w:eastAsia="en-US" w:bidi="ar-SA"/>
      </w:rPr>
    </w:lvl>
    <w:lvl w:ilvl="2" w:tentative="0">
      <w:start w:val="1"/>
      <w:numFmt w:val="decimal"/>
      <w:lvlText w:val="%1.%2.%3"/>
      <w:lvlJc w:val="left"/>
      <w:pPr>
        <w:ind w:left="954" w:hanging="822"/>
        <w:jc w:val="left"/>
      </w:pPr>
      <w:rPr>
        <w:rFonts w:hint="default"/>
        <w:lang w:val="en-US" w:eastAsia="en-US" w:bidi="ar-SA"/>
      </w:rPr>
    </w:lvl>
    <w:lvl w:ilvl="3" w:tentative="0">
      <w:start w:val="1"/>
      <w:numFmt w:val="decimal"/>
      <w:lvlText w:val="%1.%2.%3.%4"/>
      <w:lvlJc w:val="left"/>
      <w:pPr>
        <w:ind w:left="954" w:hanging="822"/>
        <w:jc w:val="left"/>
      </w:pPr>
      <w:rPr>
        <w:rFonts w:hint="default" w:ascii="Tahoma" w:hAnsi="Tahoma" w:eastAsia="Tahoma" w:cs="Tahoma"/>
        <w:spacing w:val="-1"/>
        <w:w w:val="88"/>
        <w:sz w:val="28"/>
        <w:szCs w:val="28"/>
        <w:lang w:val="en-US" w:eastAsia="en-US" w:bidi="ar-SA"/>
      </w:rPr>
    </w:lvl>
    <w:lvl w:ilvl="4" w:tentative="0">
      <w:start w:val="0"/>
      <w:numFmt w:val="bullet"/>
      <w:lvlText w:val="•"/>
      <w:lvlJc w:val="left"/>
      <w:pPr>
        <w:ind w:left="4586" w:hanging="822"/>
      </w:pPr>
      <w:rPr>
        <w:rFonts w:hint="default"/>
        <w:lang w:val="en-US" w:eastAsia="en-US" w:bidi="ar-SA"/>
      </w:rPr>
    </w:lvl>
    <w:lvl w:ilvl="5" w:tentative="0">
      <w:start w:val="0"/>
      <w:numFmt w:val="bullet"/>
      <w:lvlText w:val="•"/>
      <w:lvlJc w:val="left"/>
      <w:pPr>
        <w:ind w:left="5493" w:hanging="822"/>
      </w:pPr>
      <w:rPr>
        <w:rFonts w:hint="default"/>
        <w:lang w:val="en-US" w:eastAsia="en-US" w:bidi="ar-SA"/>
      </w:rPr>
    </w:lvl>
    <w:lvl w:ilvl="6" w:tentative="0">
      <w:start w:val="0"/>
      <w:numFmt w:val="bullet"/>
      <w:lvlText w:val="•"/>
      <w:lvlJc w:val="left"/>
      <w:pPr>
        <w:ind w:left="6399" w:hanging="822"/>
      </w:pPr>
      <w:rPr>
        <w:rFonts w:hint="default"/>
        <w:lang w:val="en-US" w:eastAsia="en-US" w:bidi="ar-SA"/>
      </w:rPr>
    </w:lvl>
    <w:lvl w:ilvl="7" w:tentative="0">
      <w:start w:val="0"/>
      <w:numFmt w:val="bullet"/>
      <w:lvlText w:val="•"/>
      <w:lvlJc w:val="left"/>
      <w:pPr>
        <w:ind w:left="7306" w:hanging="822"/>
      </w:pPr>
      <w:rPr>
        <w:rFonts w:hint="default"/>
        <w:lang w:val="en-US" w:eastAsia="en-US" w:bidi="ar-SA"/>
      </w:rPr>
    </w:lvl>
    <w:lvl w:ilvl="8" w:tentative="0">
      <w:start w:val="0"/>
      <w:numFmt w:val="bullet"/>
      <w:lvlText w:val="•"/>
      <w:lvlJc w:val="left"/>
      <w:pPr>
        <w:ind w:left="8213" w:hanging="822"/>
      </w:pPr>
      <w:rPr>
        <w:rFonts w:hint="default"/>
        <w:lang w:val="en-US" w:eastAsia="en-US" w:bidi="ar-SA"/>
      </w:rPr>
    </w:lvl>
  </w:abstractNum>
  <w:abstractNum w:abstractNumId="29">
    <w:nsid w:val="2A8F537B"/>
    <w:multiLevelType w:val="multilevel"/>
    <w:tmpl w:val="2A8F537B"/>
    <w:lvl w:ilvl="0" w:tentative="0">
      <w:start w:val="0"/>
      <w:numFmt w:val="bullet"/>
      <w:lvlText w:val="•"/>
      <w:lvlJc w:val="left"/>
      <w:pPr>
        <w:ind w:left="573" w:hanging="420"/>
      </w:pPr>
      <w:rPr>
        <w:rFonts w:hint="default" w:ascii="Tahoma" w:hAnsi="Tahoma" w:eastAsia="Tahoma" w:cs="Tahoma"/>
        <w:w w:val="67"/>
        <w:sz w:val="21"/>
        <w:szCs w:val="21"/>
        <w:lang w:val="en-US" w:eastAsia="en-US" w:bidi="ar-SA"/>
      </w:rPr>
    </w:lvl>
    <w:lvl w:ilvl="1" w:tentative="0">
      <w:start w:val="0"/>
      <w:numFmt w:val="bullet"/>
      <w:lvlText w:val="•"/>
      <w:lvlJc w:val="left"/>
      <w:pPr>
        <w:ind w:left="1059" w:hanging="420"/>
      </w:pPr>
      <w:rPr>
        <w:rFonts w:hint="default"/>
        <w:lang w:val="en-US" w:eastAsia="en-US" w:bidi="ar-SA"/>
      </w:rPr>
    </w:lvl>
    <w:lvl w:ilvl="2" w:tentative="0">
      <w:start w:val="0"/>
      <w:numFmt w:val="bullet"/>
      <w:lvlText w:val="•"/>
      <w:lvlJc w:val="left"/>
      <w:pPr>
        <w:ind w:left="1538" w:hanging="420"/>
      </w:pPr>
      <w:rPr>
        <w:rFonts w:hint="default"/>
        <w:lang w:val="en-US" w:eastAsia="en-US" w:bidi="ar-SA"/>
      </w:rPr>
    </w:lvl>
    <w:lvl w:ilvl="3" w:tentative="0">
      <w:start w:val="0"/>
      <w:numFmt w:val="bullet"/>
      <w:lvlText w:val="•"/>
      <w:lvlJc w:val="left"/>
      <w:pPr>
        <w:ind w:left="2018" w:hanging="420"/>
      </w:pPr>
      <w:rPr>
        <w:rFonts w:hint="default"/>
        <w:lang w:val="en-US" w:eastAsia="en-US" w:bidi="ar-SA"/>
      </w:rPr>
    </w:lvl>
    <w:lvl w:ilvl="4" w:tentative="0">
      <w:start w:val="0"/>
      <w:numFmt w:val="bullet"/>
      <w:lvlText w:val="•"/>
      <w:lvlJc w:val="left"/>
      <w:pPr>
        <w:ind w:left="2497" w:hanging="420"/>
      </w:pPr>
      <w:rPr>
        <w:rFonts w:hint="default"/>
        <w:lang w:val="en-US" w:eastAsia="en-US" w:bidi="ar-SA"/>
      </w:rPr>
    </w:lvl>
    <w:lvl w:ilvl="5" w:tentative="0">
      <w:start w:val="0"/>
      <w:numFmt w:val="bullet"/>
      <w:lvlText w:val="•"/>
      <w:lvlJc w:val="left"/>
      <w:pPr>
        <w:ind w:left="2976" w:hanging="420"/>
      </w:pPr>
      <w:rPr>
        <w:rFonts w:hint="default"/>
        <w:lang w:val="en-US" w:eastAsia="en-US" w:bidi="ar-SA"/>
      </w:rPr>
    </w:lvl>
    <w:lvl w:ilvl="6" w:tentative="0">
      <w:start w:val="0"/>
      <w:numFmt w:val="bullet"/>
      <w:lvlText w:val="•"/>
      <w:lvlJc w:val="left"/>
      <w:pPr>
        <w:ind w:left="3456" w:hanging="420"/>
      </w:pPr>
      <w:rPr>
        <w:rFonts w:hint="default"/>
        <w:lang w:val="en-US" w:eastAsia="en-US" w:bidi="ar-SA"/>
      </w:rPr>
    </w:lvl>
    <w:lvl w:ilvl="7" w:tentative="0">
      <w:start w:val="0"/>
      <w:numFmt w:val="bullet"/>
      <w:lvlText w:val="•"/>
      <w:lvlJc w:val="left"/>
      <w:pPr>
        <w:ind w:left="3935" w:hanging="420"/>
      </w:pPr>
      <w:rPr>
        <w:rFonts w:hint="default"/>
        <w:lang w:val="en-US" w:eastAsia="en-US" w:bidi="ar-SA"/>
      </w:rPr>
    </w:lvl>
    <w:lvl w:ilvl="8" w:tentative="0">
      <w:start w:val="0"/>
      <w:numFmt w:val="bullet"/>
      <w:lvlText w:val="•"/>
      <w:lvlJc w:val="left"/>
      <w:pPr>
        <w:ind w:left="4414" w:hanging="420"/>
      </w:pPr>
      <w:rPr>
        <w:rFonts w:hint="default"/>
        <w:lang w:val="en-US" w:eastAsia="en-US" w:bidi="ar-SA"/>
      </w:rPr>
    </w:lvl>
  </w:abstractNum>
  <w:abstractNum w:abstractNumId="30">
    <w:nsid w:val="30FC5B15"/>
    <w:multiLevelType w:val="multilevel"/>
    <w:tmpl w:val="30FC5B15"/>
    <w:lvl w:ilvl="0" w:tentative="0">
      <w:start w:val="4"/>
      <w:numFmt w:val="decimal"/>
      <w:lvlText w:val="%1"/>
      <w:lvlJc w:val="left"/>
      <w:pPr>
        <w:ind w:left="651" w:hanging="519"/>
        <w:jc w:val="left"/>
      </w:pPr>
      <w:rPr>
        <w:rFonts w:hint="default"/>
        <w:lang w:val="en-US" w:eastAsia="en-US" w:bidi="ar-SA"/>
      </w:rPr>
    </w:lvl>
    <w:lvl w:ilvl="1" w:tentative="0">
      <w:start w:val="1"/>
      <w:numFmt w:val="decimal"/>
      <w:lvlText w:val="%1.%2"/>
      <w:lvlJc w:val="left"/>
      <w:pPr>
        <w:ind w:left="651" w:hanging="519"/>
        <w:jc w:val="left"/>
      </w:pPr>
      <w:rPr>
        <w:rFonts w:hint="default" w:ascii="Tahoma" w:hAnsi="Tahoma" w:eastAsia="Tahoma" w:cs="Tahoma"/>
        <w:w w:val="89"/>
        <w:sz w:val="36"/>
        <w:szCs w:val="36"/>
        <w:lang w:val="en-US" w:eastAsia="en-US" w:bidi="ar-SA"/>
      </w:rPr>
    </w:lvl>
    <w:lvl w:ilvl="2" w:tentative="0">
      <w:start w:val="1"/>
      <w:numFmt w:val="decimal"/>
      <w:lvlText w:val="%1.%2.%3"/>
      <w:lvlJc w:val="left"/>
      <w:pPr>
        <w:ind w:left="834" w:hanging="702"/>
        <w:jc w:val="left"/>
      </w:pPr>
      <w:rPr>
        <w:rFonts w:hint="default" w:ascii="Tahoma" w:hAnsi="Tahoma" w:eastAsia="Tahoma" w:cs="Tahoma"/>
        <w:spacing w:val="-1"/>
        <w:w w:val="88"/>
        <w:sz w:val="32"/>
        <w:szCs w:val="32"/>
        <w:lang w:val="en-US" w:eastAsia="en-US" w:bidi="ar-SA"/>
      </w:rPr>
    </w:lvl>
    <w:lvl w:ilvl="3" w:tentative="0">
      <w:start w:val="0"/>
      <w:numFmt w:val="bullet"/>
      <w:lvlText w:val=""/>
      <w:lvlJc w:val="left"/>
      <w:pPr>
        <w:ind w:left="2254" w:hanging="420"/>
      </w:pPr>
      <w:rPr>
        <w:rFonts w:hint="default" w:ascii="Wingdings" w:hAnsi="Wingdings" w:eastAsia="Wingdings" w:cs="Wingdings"/>
        <w:w w:val="100"/>
        <w:sz w:val="21"/>
        <w:szCs w:val="21"/>
        <w:lang w:val="en-US" w:eastAsia="en-US" w:bidi="ar-SA"/>
      </w:rPr>
    </w:lvl>
    <w:lvl w:ilvl="4" w:tentative="0">
      <w:start w:val="0"/>
      <w:numFmt w:val="bullet"/>
      <w:lvlText w:val="•"/>
      <w:lvlJc w:val="left"/>
      <w:pPr>
        <w:ind w:left="4201" w:hanging="420"/>
      </w:pPr>
      <w:rPr>
        <w:rFonts w:hint="default"/>
        <w:lang w:val="en-US" w:eastAsia="en-US" w:bidi="ar-SA"/>
      </w:rPr>
    </w:lvl>
    <w:lvl w:ilvl="5" w:tentative="0">
      <w:start w:val="0"/>
      <w:numFmt w:val="bullet"/>
      <w:lvlText w:val="•"/>
      <w:lvlJc w:val="left"/>
      <w:pPr>
        <w:ind w:left="5172" w:hanging="420"/>
      </w:pPr>
      <w:rPr>
        <w:rFonts w:hint="default"/>
        <w:lang w:val="en-US" w:eastAsia="en-US" w:bidi="ar-SA"/>
      </w:rPr>
    </w:lvl>
    <w:lvl w:ilvl="6" w:tentative="0">
      <w:start w:val="0"/>
      <w:numFmt w:val="bullet"/>
      <w:lvlText w:val="•"/>
      <w:lvlJc w:val="left"/>
      <w:pPr>
        <w:ind w:left="6143" w:hanging="420"/>
      </w:pPr>
      <w:rPr>
        <w:rFonts w:hint="default"/>
        <w:lang w:val="en-US" w:eastAsia="en-US" w:bidi="ar-SA"/>
      </w:rPr>
    </w:lvl>
    <w:lvl w:ilvl="7" w:tentative="0">
      <w:start w:val="0"/>
      <w:numFmt w:val="bullet"/>
      <w:lvlText w:val="•"/>
      <w:lvlJc w:val="left"/>
      <w:pPr>
        <w:ind w:left="7114" w:hanging="420"/>
      </w:pPr>
      <w:rPr>
        <w:rFonts w:hint="default"/>
        <w:lang w:val="en-US" w:eastAsia="en-US" w:bidi="ar-SA"/>
      </w:rPr>
    </w:lvl>
    <w:lvl w:ilvl="8" w:tentative="0">
      <w:start w:val="0"/>
      <w:numFmt w:val="bullet"/>
      <w:lvlText w:val="•"/>
      <w:lvlJc w:val="left"/>
      <w:pPr>
        <w:ind w:left="8084" w:hanging="420"/>
      </w:pPr>
      <w:rPr>
        <w:rFonts w:hint="default"/>
        <w:lang w:val="en-US" w:eastAsia="en-US" w:bidi="ar-SA"/>
      </w:rPr>
    </w:lvl>
  </w:abstractNum>
  <w:abstractNum w:abstractNumId="31">
    <w:nsid w:val="39A0D9AC"/>
    <w:multiLevelType w:val="multilevel"/>
    <w:tmpl w:val="39A0D9AC"/>
    <w:lvl w:ilvl="0" w:tentative="0">
      <w:start w:val="0"/>
      <w:numFmt w:val="bullet"/>
      <w:lvlText w:val=""/>
      <w:lvlJc w:val="left"/>
      <w:pPr>
        <w:ind w:left="1580" w:hanging="428"/>
      </w:pPr>
      <w:rPr>
        <w:rFonts w:hint="default" w:ascii="Wingdings" w:hAnsi="Wingdings" w:eastAsia="Wingdings" w:cs="Wingdings"/>
        <w:w w:val="100"/>
        <w:position w:val="2"/>
        <w:sz w:val="16"/>
        <w:szCs w:val="16"/>
        <w:lang w:val="en-US" w:eastAsia="en-US" w:bidi="ar-SA"/>
      </w:rPr>
    </w:lvl>
    <w:lvl w:ilvl="1" w:tentative="0">
      <w:start w:val="0"/>
      <w:numFmt w:val="bullet"/>
      <w:lvlText w:val="•"/>
      <w:lvlJc w:val="left"/>
      <w:pPr>
        <w:ind w:left="2424" w:hanging="428"/>
      </w:pPr>
      <w:rPr>
        <w:rFonts w:hint="default"/>
        <w:lang w:val="en-US" w:eastAsia="en-US" w:bidi="ar-SA"/>
      </w:rPr>
    </w:lvl>
    <w:lvl w:ilvl="2" w:tentative="0">
      <w:start w:val="0"/>
      <w:numFmt w:val="bullet"/>
      <w:lvlText w:val="•"/>
      <w:lvlJc w:val="left"/>
      <w:pPr>
        <w:ind w:left="3269" w:hanging="428"/>
      </w:pPr>
      <w:rPr>
        <w:rFonts w:hint="default"/>
        <w:lang w:val="en-US" w:eastAsia="en-US" w:bidi="ar-SA"/>
      </w:rPr>
    </w:lvl>
    <w:lvl w:ilvl="3" w:tentative="0">
      <w:start w:val="0"/>
      <w:numFmt w:val="bullet"/>
      <w:lvlText w:val="•"/>
      <w:lvlJc w:val="left"/>
      <w:pPr>
        <w:ind w:left="4113" w:hanging="428"/>
      </w:pPr>
      <w:rPr>
        <w:rFonts w:hint="default"/>
        <w:lang w:val="en-US" w:eastAsia="en-US" w:bidi="ar-SA"/>
      </w:rPr>
    </w:lvl>
    <w:lvl w:ilvl="4" w:tentative="0">
      <w:start w:val="0"/>
      <w:numFmt w:val="bullet"/>
      <w:lvlText w:val="•"/>
      <w:lvlJc w:val="left"/>
      <w:pPr>
        <w:ind w:left="4958" w:hanging="428"/>
      </w:pPr>
      <w:rPr>
        <w:rFonts w:hint="default"/>
        <w:lang w:val="en-US" w:eastAsia="en-US" w:bidi="ar-SA"/>
      </w:rPr>
    </w:lvl>
    <w:lvl w:ilvl="5" w:tentative="0">
      <w:start w:val="0"/>
      <w:numFmt w:val="bullet"/>
      <w:lvlText w:val="•"/>
      <w:lvlJc w:val="left"/>
      <w:pPr>
        <w:ind w:left="5803" w:hanging="428"/>
      </w:pPr>
      <w:rPr>
        <w:rFonts w:hint="default"/>
        <w:lang w:val="en-US" w:eastAsia="en-US" w:bidi="ar-SA"/>
      </w:rPr>
    </w:lvl>
    <w:lvl w:ilvl="6" w:tentative="0">
      <w:start w:val="0"/>
      <w:numFmt w:val="bullet"/>
      <w:lvlText w:val="•"/>
      <w:lvlJc w:val="left"/>
      <w:pPr>
        <w:ind w:left="6647" w:hanging="428"/>
      </w:pPr>
      <w:rPr>
        <w:rFonts w:hint="default"/>
        <w:lang w:val="en-US" w:eastAsia="en-US" w:bidi="ar-SA"/>
      </w:rPr>
    </w:lvl>
    <w:lvl w:ilvl="7" w:tentative="0">
      <w:start w:val="0"/>
      <w:numFmt w:val="bullet"/>
      <w:lvlText w:val="•"/>
      <w:lvlJc w:val="left"/>
      <w:pPr>
        <w:ind w:left="7492" w:hanging="428"/>
      </w:pPr>
      <w:rPr>
        <w:rFonts w:hint="default"/>
        <w:lang w:val="en-US" w:eastAsia="en-US" w:bidi="ar-SA"/>
      </w:rPr>
    </w:lvl>
    <w:lvl w:ilvl="8" w:tentative="0">
      <w:start w:val="0"/>
      <w:numFmt w:val="bullet"/>
      <w:lvlText w:val="•"/>
      <w:lvlJc w:val="left"/>
      <w:pPr>
        <w:ind w:left="8337" w:hanging="428"/>
      </w:pPr>
      <w:rPr>
        <w:rFonts w:hint="default"/>
        <w:lang w:val="en-US" w:eastAsia="en-US" w:bidi="ar-SA"/>
      </w:rPr>
    </w:lvl>
  </w:abstractNum>
  <w:abstractNum w:abstractNumId="32">
    <w:nsid w:val="46A08BB8"/>
    <w:multiLevelType w:val="multilevel"/>
    <w:tmpl w:val="46A08BB8"/>
    <w:lvl w:ilvl="0" w:tentative="0">
      <w:start w:val="1"/>
      <w:numFmt w:val="decimal"/>
      <w:lvlText w:val="%1"/>
      <w:lvlJc w:val="left"/>
      <w:pPr>
        <w:ind w:left="237" w:hanging="125"/>
        <w:jc w:val="left"/>
      </w:pPr>
      <w:rPr>
        <w:rFonts w:hint="default" w:ascii="Tahoma" w:hAnsi="Tahoma" w:eastAsia="Tahoma" w:cs="Tahoma"/>
        <w:w w:val="91"/>
        <w:sz w:val="18"/>
        <w:szCs w:val="18"/>
        <w:lang w:val="en-US" w:eastAsia="en-US" w:bidi="ar-SA"/>
      </w:rPr>
    </w:lvl>
    <w:lvl w:ilvl="1" w:tentative="0">
      <w:start w:val="0"/>
      <w:numFmt w:val="bullet"/>
      <w:lvlText w:val="•"/>
      <w:lvlJc w:val="left"/>
      <w:pPr>
        <w:ind w:left="1099" w:hanging="125"/>
      </w:pPr>
      <w:rPr>
        <w:rFonts w:hint="default"/>
        <w:lang w:val="en-US" w:eastAsia="en-US" w:bidi="ar-SA"/>
      </w:rPr>
    </w:lvl>
    <w:lvl w:ilvl="2" w:tentative="0">
      <w:start w:val="0"/>
      <w:numFmt w:val="bullet"/>
      <w:lvlText w:val="•"/>
      <w:lvlJc w:val="left"/>
      <w:pPr>
        <w:ind w:left="1959" w:hanging="125"/>
      </w:pPr>
      <w:rPr>
        <w:rFonts w:hint="default"/>
        <w:lang w:val="en-US" w:eastAsia="en-US" w:bidi="ar-SA"/>
      </w:rPr>
    </w:lvl>
    <w:lvl w:ilvl="3" w:tentative="0">
      <w:start w:val="0"/>
      <w:numFmt w:val="bullet"/>
      <w:lvlText w:val="•"/>
      <w:lvlJc w:val="left"/>
      <w:pPr>
        <w:ind w:left="2818" w:hanging="125"/>
      </w:pPr>
      <w:rPr>
        <w:rFonts w:hint="default"/>
        <w:lang w:val="en-US" w:eastAsia="en-US" w:bidi="ar-SA"/>
      </w:rPr>
    </w:lvl>
    <w:lvl w:ilvl="4" w:tentative="0">
      <w:start w:val="0"/>
      <w:numFmt w:val="bullet"/>
      <w:lvlText w:val="•"/>
      <w:lvlJc w:val="left"/>
      <w:pPr>
        <w:ind w:left="3678" w:hanging="125"/>
      </w:pPr>
      <w:rPr>
        <w:rFonts w:hint="default"/>
        <w:lang w:val="en-US" w:eastAsia="en-US" w:bidi="ar-SA"/>
      </w:rPr>
    </w:lvl>
    <w:lvl w:ilvl="5" w:tentative="0">
      <w:start w:val="0"/>
      <w:numFmt w:val="bullet"/>
      <w:lvlText w:val="•"/>
      <w:lvlJc w:val="left"/>
      <w:pPr>
        <w:ind w:left="4538" w:hanging="125"/>
      </w:pPr>
      <w:rPr>
        <w:rFonts w:hint="default"/>
        <w:lang w:val="en-US" w:eastAsia="en-US" w:bidi="ar-SA"/>
      </w:rPr>
    </w:lvl>
    <w:lvl w:ilvl="6" w:tentative="0">
      <w:start w:val="0"/>
      <w:numFmt w:val="bullet"/>
      <w:lvlText w:val="•"/>
      <w:lvlJc w:val="left"/>
      <w:pPr>
        <w:ind w:left="5397" w:hanging="125"/>
      </w:pPr>
      <w:rPr>
        <w:rFonts w:hint="default"/>
        <w:lang w:val="en-US" w:eastAsia="en-US" w:bidi="ar-SA"/>
      </w:rPr>
    </w:lvl>
    <w:lvl w:ilvl="7" w:tentative="0">
      <w:start w:val="0"/>
      <w:numFmt w:val="bullet"/>
      <w:lvlText w:val="•"/>
      <w:lvlJc w:val="left"/>
      <w:pPr>
        <w:ind w:left="6257" w:hanging="125"/>
      </w:pPr>
      <w:rPr>
        <w:rFonts w:hint="default"/>
        <w:lang w:val="en-US" w:eastAsia="en-US" w:bidi="ar-SA"/>
      </w:rPr>
    </w:lvl>
    <w:lvl w:ilvl="8" w:tentative="0">
      <w:start w:val="0"/>
      <w:numFmt w:val="bullet"/>
      <w:lvlText w:val="•"/>
      <w:lvlJc w:val="left"/>
      <w:pPr>
        <w:ind w:left="7116" w:hanging="125"/>
      </w:pPr>
      <w:rPr>
        <w:rFonts w:hint="default"/>
        <w:lang w:val="en-US" w:eastAsia="en-US" w:bidi="ar-SA"/>
      </w:rPr>
    </w:lvl>
  </w:abstractNum>
  <w:abstractNum w:abstractNumId="33">
    <w:nsid w:val="4C1BAE26"/>
    <w:multiLevelType w:val="multilevel"/>
    <w:tmpl w:val="4C1BAE26"/>
    <w:lvl w:ilvl="0" w:tentative="0">
      <w:start w:val="0"/>
      <w:numFmt w:val="bullet"/>
      <w:lvlText w:val=""/>
      <w:lvlJc w:val="left"/>
      <w:pPr>
        <w:ind w:left="1573" w:hanging="420"/>
      </w:pPr>
      <w:rPr>
        <w:rFonts w:hint="default" w:ascii="Wingdings" w:hAnsi="Wingdings" w:eastAsia="Wingdings" w:cs="Wingdings"/>
        <w:w w:val="100"/>
        <w:sz w:val="21"/>
        <w:szCs w:val="21"/>
        <w:lang w:val="en-US" w:eastAsia="en-US" w:bidi="ar-SA"/>
      </w:rPr>
    </w:lvl>
    <w:lvl w:ilvl="1" w:tentative="0">
      <w:start w:val="0"/>
      <w:numFmt w:val="bullet"/>
      <w:lvlText w:val="•"/>
      <w:lvlJc w:val="left"/>
      <w:pPr>
        <w:ind w:left="2424" w:hanging="420"/>
      </w:pPr>
      <w:rPr>
        <w:rFonts w:hint="default"/>
        <w:lang w:val="en-US" w:eastAsia="en-US" w:bidi="ar-SA"/>
      </w:rPr>
    </w:lvl>
    <w:lvl w:ilvl="2" w:tentative="0">
      <w:start w:val="0"/>
      <w:numFmt w:val="bullet"/>
      <w:lvlText w:val="•"/>
      <w:lvlJc w:val="left"/>
      <w:pPr>
        <w:ind w:left="3269" w:hanging="420"/>
      </w:pPr>
      <w:rPr>
        <w:rFonts w:hint="default"/>
        <w:lang w:val="en-US" w:eastAsia="en-US" w:bidi="ar-SA"/>
      </w:rPr>
    </w:lvl>
    <w:lvl w:ilvl="3" w:tentative="0">
      <w:start w:val="0"/>
      <w:numFmt w:val="bullet"/>
      <w:lvlText w:val="•"/>
      <w:lvlJc w:val="left"/>
      <w:pPr>
        <w:ind w:left="4113" w:hanging="420"/>
      </w:pPr>
      <w:rPr>
        <w:rFonts w:hint="default"/>
        <w:lang w:val="en-US" w:eastAsia="en-US" w:bidi="ar-SA"/>
      </w:rPr>
    </w:lvl>
    <w:lvl w:ilvl="4" w:tentative="0">
      <w:start w:val="0"/>
      <w:numFmt w:val="bullet"/>
      <w:lvlText w:val="•"/>
      <w:lvlJc w:val="left"/>
      <w:pPr>
        <w:ind w:left="4958" w:hanging="420"/>
      </w:pPr>
      <w:rPr>
        <w:rFonts w:hint="default"/>
        <w:lang w:val="en-US" w:eastAsia="en-US" w:bidi="ar-SA"/>
      </w:rPr>
    </w:lvl>
    <w:lvl w:ilvl="5" w:tentative="0">
      <w:start w:val="0"/>
      <w:numFmt w:val="bullet"/>
      <w:lvlText w:val="•"/>
      <w:lvlJc w:val="left"/>
      <w:pPr>
        <w:ind w:left="5803" w:hanging="420"/>
      </w:pPr>
      <w:rPr>
        <w:rFonts w:hint="default"/>
        <w:lang w:val="en-US" w:eastAsia="en-US" w:bidi="ar-SA"/>
      </w:rPr>
    </w:lvl>
    <w:lvl w:ilvl="6" w:tentative="0">
      <w:start w:val="0"/>
      <w:numFmt w:val="bullet"/>
      <w:lvlText w:val="•"/>
      <w:lvlJc w:val="left"/>
      <w:pPr>
        <w:ind w:left="6647" w:hanging="420"/>
      </w:pPr>
      <w:rPr>
        <w:rFonts w:hint="default"/>
        <w:lang w:val="en-US" w:eastAsia="en-US" w:bidi="ar-SA"/>
      </w:rPr>
    </w:lvl>
    <w:lvl w:ilvl="7" w:tentative="0">
      <w:start w:val="0"/>
      <w:numFmt w:val="bullet"/>
      <w:lvlText w:val="•"/>
      <w:lvlJc w:val="left"/>
      <w:pPr>
        <w:ind w:left="7492" w:hanging="420"/>
      </w:pPr>
      <w:rPr>
        <w:rFonts w:hint="default"/>
        <w:lang w:val="en-US" w:eastAsia="en-US" w:bidi="ar-SA"/>
      </w:rPr>
    </w:lvl>
    <w:lvl w:ilvl="8" w:tentative="0">
      <w:start w:val="0"/>
      <w:numFmt w:val="bullet"/>
      <w:lvlText w:val="•"/>
      <w:lvlJc w:val="left"/>
      <w:pPr>
        <w:ind w:left="8337" w:hanging="420"/>
      </w:pPr>
      <w:rPr>
        <w:rFonts w:hint="default"/>
        <w:lang w:val="en-US" w:eastAsia="en-US" w:bidi="ar-SA"/>
      </w:rPr>
    </w:lvl>
  </w:abstractNum>
  <w:abstractNum w:abstractNumId="34">
    <w:nsid w:val="4D4DC07F"/>
    <w:multiLevelType w:val="multilevel"/>
    <w:tmpl w:val="4D4DC07F"/>
    <w:lvl w:ilvl="0" w:tentative="0">
      <w:start w:val="0"/>
      <w:numFmt w:val="bullet"/>
      <w:lvlText w:val="•"/>
      <w:lvlJc w:val="left"/>
      <w:pPr>
        <w:ind w:left="153" w:hanging="420"/>
      </w:pPr>
      <w:rPr>
        <w:rFonts w:hint="default" w:ascii="Tahoma" w:hAnsi="Tahoma" w:eastAsia="Tahoma" w:cs="Tahoma"/>
        <w:w w:val="67"/>
        <w:sz w:val="21"/>
        <w:szCs w:val="21"/>
        <w:lang w:val="en-US" w:eastAsia="en-US" w:bidi="ar-SA"/>
      </w:rPr>
    </w:lvl>
    <w:lvl w:ilvl="1" w:tentative="0">
      <w:start w:val="0"/>
      <w:numFmt w:val="bullet"/>
      <w:lvlText w:val="•"/>
      <w:lvlJc w:val="left"/>
      <w:pPr>
        <w:ind w:left="681" w:hanging="420"/>
      </w:pPr>
      <w:rPr>
        <w:rFonts w:hint="default"/>
        <w:lang w:val="en-US" w:eastAsia="en-US" w:bidi="ar-SA"/>
      </w:rPr>
    </w:lvl>
    <w:lvl w:ilvl="2" w:tentative="0">
      <w:start w:val="0"/>
      <w:numFmt w:val="bullet"/>
      <w:lvlText w:val="•"/>
      <w:lvlJc w:val="left"/>
      <w:pPr>
        <w:ind w:left="1202" w:hanging="420"/>
      </w:pPr>
      <w:rPr>
        <w:rFonts w:hint="default"/>
        <w:lang w:val="en-US" w:eastAsia="en-US" w:bidi="ar-SA"/>
      </w:rPr>
    </w:lvl>
    <w:lvl w:ilvl="3" w:tentative="0">
      <w:start w:val="0"/>
      <w:numFmt w:val="bullet"/>
      <w:lvlText w:val="•"/>
      <w:lvlJc w:val="left"/>
      <w:pPr>
        <w:ind w:left="1724" w:hanging="420"/>
      </w:pPr>
      <w:rPr>
        <w:rFonts w:hint="default"/>
        <w:lang w:val="en-US" w:eastAsia="en-US" w:bidi="ar-SA"/>
      </w:rPr>
    </w:lvl>
    <w:lvl w:ilvl="4" w:tentative="0">
      <w:start w:val="0"/>
      <w:numFmt w:val="bullet"/>
      <w:lvlText w:val="•"/>
      <w:lvlJc w:val="left"/>
      <w:pPr>
        <w:ind w:left="2245" w:hanging="420"/>
      </w:pPr>
      <w:rPr>
        <w:rFonts w:hint="default"/>
        <w:lang w:val="en-US" w:eastAsia="en-US" w:bidi="ar-SA"/>
      </w:rPr>
    </w:lvl>
    <w:lvl w:ilvl="5" w:tentative="0">
      <w:start w:val="0"/>
      <w:numFmt w:val="bullet"/>
      <w:lvlText w:val="•"/>
      <w:lvlJc w:val="left"/>
      <w:pPr>
        <w:ind w:left="2766" w:hanging="420"/>
      </w:pPr>
      <w:rPr>
        <w:rFonts w:hint="default"/>
        <w:lang w:val="en-US" w:eastAsia="en-US" w:bidi="ar-SA"/>
      </w:rPr>
    </w:lvl>
    <w:lvl w:ilvl="6" w:tentative="0">
      <w:start w:val="0"/>
      <w:numFmt w:val="bullet"/>
      <w:lvlText w:val="•"/>
      <w:lvlJc w:val="left"/>
      <w:pPr>
        <w:ind w:left="3288" w:hanging="420"/>
      </w:pPr>
      <w:rPr>
        <w:rFonts w:hint="default"/>
        <w:lang w:val="en-US" w:eastAsia="en-US" w:bidi="ar-SA"/>
      </w:rPr>
    </w:lvl>
    <w:lvl w:ilvl="7" w:tentative="0">
      <w:start w:val="0"/>
      <w:numFmt w:val="bullet"/>
      <w:lvlText w:val="•"/>
      <w:lvlJc w:val="left"/>
      <w:pPr>
        <w:ind w:left="3809" w:hanging="420"/>
      </w:pPr>
      <w:rPr>
        <w:rFonts w:hint="default"/>
        <w:lang w:val="en-US" w:eastAsia="en-US" w:bidi="ar-SA"/>
      </w:rPr>
    </w:lvl>
    <w:lvl w:ilvl="8" w:tentative="0">
      <w:start w:val="0"/>
      <w:numFmt w:val="bullet"/>
      <w:lvlText w:val="•"/>
      <w:lvlJc w:val="left"/>
      <w:pPr>
        <w:ind w:left="4330" w:hanging="420"/>
      </w:pPr>
      <w:rPr>
        <w:rFonts w:hint="default"/>
        <w:lang w:val="en-US" w:eastAsia="en-US" w:bidi="ar-SA"/>
      </w:rPr>
    </w:lvl>
  </w:abstractNum>
  <w:abstractNum w:abstractNumId="35">
    <w:nsid w:val="4D94DA66"/>
    <w:multiLevelType w:val="multilevel"/>
    <w:tmpl w:val="4D94DA66"/>
    <w:lvl w:ilvl="0" w:tentative="0">
      <w:start w:val="0"/>
      <w:numFmt w:val="bullet"/>
      <w:lvlText w:val=""/>
      <w:lvlJc w:val="left"/>
      <w:pPr>
        <w:ind w:left="1580" w:hanging="428"/>
      </w:pPr>
      <w:rPr>
        <w:rFonts w:hint="default" w:ascii="Wingdings" w:hAnsi="Wingdings" w:eastAsia="Wingdings" w:cs="Wingdings"/>
        <w:w w:val="100"/>
        <w:position w:val="2"/>
        <w:sz w:val="16"/>
        <w:szCs w:val="16"/>
        <w:lang w:val="en-US" w:eastAsia="en-US" w:bidi="ar-SA"/>
      </w:rPr>
    </w:lvl>
    <w:lvl w:ilvl="1" w:tentative="0">
      <w:start w:val="0"/>
      <w:numFmt w:val="bullet"/>
      <w:lvlText w:val="•"/>
      <w:lvlJc w:val="left"/>
      <w:pPr>
        <w:ind w:left="2424" w:hanging="428"/>
      </w:pPr>
      <w:rPr>
        <w:rFonts w:hint="default"/>
        <w:lang w:val="en-US" w:eastAsia="en-US" w:bidi="ar-SA"/>
      </w:rPr>
    </w:lvl>
    <w:lvl w:ilvl="2" w:tentative="0">
      <w:start w:val="0"/>
      <w:numFmt w:val="bullet"/>
      <w:lvlText w:val="•"/>
      <w:lvlJc w:val="left"/>
      <w:pPr>
        <w:ind w:left="3269" w:hanging="428"/>
      </w:pPr>
      <w:rPr>
        <w:rFonts w:hint="default"/>
        <w:lang w:val="en-US" w:eastAsia="en-US" w:bidi="ar-SA"/>
      </w:rPr>
    </w:lvl>
    <w:lvl w:ilvl="3" w:tentative="0">
      <w:start w:val="0"/>
      <w:numFmt w:val="bullet"/>
      <w:lvlText w:val="•"/>
      <w:lvlJc w:val="left"/>
      <w:pPr>
        <w:ind w:left="4113" w:hanging="428"/>
      </w:pPr>
      <w:rPr>
        <w:rFonts w:hint="default"/>
        <w:lang w:val="en-US" w:eastAsia="en-US" w:bidi="ar-SA"/>
      </w:rPr>
    </w:lvl>
    <w:lvl w:ilvl="4" w:tentative="0">
      <w:start w:val="0"/>
      <w:numFmt w:val="bullet"/>
      <w:lvlText w:val="•"/>
      <w:lvlJc w:val="left"/>
      <w:pPr>
        <w:ind w:left="4958" w:hanging="428"/>
      </w:pPr>
      <w:rPr>
        <w:rFonts w:hint="default"/>
        <w:lang w:val="en-US" w:eastAsia="en-US" w:bidi="ar-SA"/>
      </w:rPr>
    </w:lvl>
    <w:lvl w:ilvl="5" w:tentative="0">
      <w:start w:val="0"/>
      <w:numFmt w:val="bullet"/>
      <w:lvlText w:val="•"/>
      <w:lvlJc w:val="left"/>
      <w:pPr>
        <w:ind w:left="5803" w:hanging="428"/>
      </w:pPr>
      <w:rPr>
        <w:rFonts w:hint="default"/>
        <w:lang w:val="en-US" w:eastAsia="en-US" w:bidi="ar-SA"/>
      </w:rPr>
    </w:lvl>
    <w:lvl w:ilvl="6" w:tentative="0">
      <w:start w:val="0"/>
      <w:numFmt w:val="bullet"/>
      <w:lvlText w:val="•"/>
      <w:lvlJc w:val="left"/>
      <w:pPr>
        <w:ind w:left="6647" w:hanging="428"/>
      </w:pPr>
      <w:rPr>
        <w:rFonts w:hint="default"/>
        <w:lang w:val="en-US" w:eastAsia="en-US" w:bidi="ar-SA"/>
      </w:rPr>
    </w:lvl>
    <w:lvl w:ilvl="7" w:tentative="0">
      <w:start w:val="0"/>
      <w:numFmt w:val="bullet"/>
      <w:lvlText w:val="•"/>
      <w:lvlJc w:val="left"/>
      <w:pPr>
        <w:ind w:left="7492" w:hanging="428"/>
      </w:pPr>
      <w:rPr>
        <w:rFonts w:hint="default"/>
        <w:lang w:val="en-US" w:eastAsia="en-US" w:bidi="ar-SA"/>
      </w:rPr>
    </w:lvl>
    <w:lvl w:ilvl="8" w:tentative="0">
      <w:start w:val="0"/>
      <w:numFmt w:val="bullet"/>
      <w:lvlText w:val="•"/>
      <w:lvlJc w:val="left"/>
      <w:pPr>
        <w:ind w:left="8337" w:hanging="428"/>
      </w:pPr>
      <w:rPr>
        <w:rFonts w:hint="default"/>
        <w:lang w:val="en-US" w:eastAsia="en-US" w:bidi="ar-SA"/>
      </w:rPr>
    </w:lvl>
  </w:abstractNum>
  <w:abstractNum w:abstractNumId="36">
    <w:nsid w:val="58765686"/>
    <w:multiLevelType w:val="multilevel"/>
    <w:tmpl w:val="58765686"/>
    <w:lvl w:ilvl="0" w:tentative="0">
      <w:start w:val="0"/>
      <w:numFmt w:val="bullet"/>
      <w:lvlText w:val=""/>
      <w:lvlJc w:val="left"/>
      <w:pPr>
        <w:ind w:left="1580" w:hanging="428"/>
      </w:pPr>
      <w:rPr>
        <w:rFonts w:hint="default" w:ascii="Wingdings" w:hAnsi="Wingdings" w:eastAsia="Wingdings" w:cs="Wingdings"/>
        <w:w w:val="100"/>
        <w:position w:val="2"/>
        <w:sz w:val="16"/>
        <w:szCs w:val="16"/>
        <w:lang w:val="en-US" w:eastAsia="en-US" w:bidi="ar-SA"/>
      </w:rPr>
    </w:lvl>
    <w:lvl w:ilvl="1" w:tentative="0">
      <w:start w:val="0"/>
      <w:numFmt w:val="bullet"/>
      <w:lvlText w:val="•"/>
      <w:lvlJc w:val="left"/>
      <w:pPr>
        <w:ind w:left="2424" w:hanging="428"/>
      </w:pPr>
      <w:rPr>
        <w:rFonts w:hint="default"/>
        <w:lang w:val="en-US" w:eastAsia="en-US" w:bidi="ar-SA"/>
      </w:rPr>
    </w:lvl>
    <w:lvl w:ilvl="2" w:tentative="0">
      <w:start w:val="0"/>
      <w:numFmt w:val="bullet"/>
      <w:lvlText w:val="•"/>
      <w:lvlJc w:val="left"/>
      <w:pPr>
        <w:ind w:left="3269" w:hanging="428"/>
      </w:pPr>
      <w:rPr>
        <w:rFonts w:hint="default"/>
        <w:lang w:val="en-US" w:eastAsia="en-US" w:bidi="ar-SA"/>
      </w:rPr>
    </w:lvl>
    <w:lvl w:ilvl="3" w:tentative="0">
      <w:start w:val="0"/>
      <w:numFmt w:val="bullet"/>
      <w:lvlText w:val="•"/>
      <w:lvlJc w:val="left"/>
      <w:pPr>
        <w:ind w:left="4113" w:hanging="428"/>
      </w:pPr>
      <w:rPr>
        <w:rFonts w:hint="default"/>
        <w:lang w:val="en-US" w:eastAsia="en-US" w:bidi="ar-SA"/>
      </w:rPr>
    </w:lvl>
    <w:lvl w:ilvl="4" w:tentative="0">
      <w:start w:val="0"/>
      <w:numFmt w:val="bullet"/>
      <w:lvlText w:val="•"/>
      <w:lvlJc w:val="left"/>
      <w:pPr>
        <w:ind w:left="4958" w:hanging="428"/>
      </w:pPr>
      <w:rPr>
        <w:rFonts w:hint="default"/>
        <w:lang w:val="en-US" w:eastAsia="en-US" w:bidi="ar-SA"/>
      </w:rPr>
    </w:lvl>
    <w:lvl w:ilvl="5" w:tentative="0">
      <w:start w:val="0"/>
      <w:numFmt w:val="bullet"/>
      <w:lvlText w:val="•"/>
      <w:lvlJc w:val="left"/>
      <w:pPr>
        <w:ind w:left="5803" w:hanging="428"/>
      </w:pPr>
      <w:rPr>
        <w:rFonts w:hint="default"/>
        <w:lang w:val="en-US" w:eastAsia="en-US" w:bidi="ar-SA"/>
      </w:rPr>
    </w:lvl>
    <w:lvl w:ilvl="6" w:tentative="0">
      <w:start w:val="0"/>
      <w:numFmt w:val="bullet"/>
      <w:lvlText w:val="•"/>
      <w:lvlJc w:val="left"/>
      <w:pPr>
        <w:ind w:left="6647" w:hanging="428"/>
      </w:pPr>
      <w:rPr>
        <w:rFonts w:hint="default"/>
        <w:lang w:val="en-US" w:eastAsia="en-US" w:bidi="ar-SA"/>
      </w:rPr>
    </w:lvl>
    <w:lvl w:ilvl="7" w:tentative="0">
      <w:start w:val="0"/>
      <w:numFmt w:val="bullet"/>
      <w:lvlText w:val="•"/>
      <w:lvlJc w:val="left"/>
      <w:pPr>
        <w:ind w:left="7492" w:hanging="428"/>
      </w:pPr>
      <w:rPr>
        <w:rFonts w:hint="default"/>
        <w:lang w:val="en-US" w:eastAsia="en-US" w:bidi="ar-SA"/>
      </w:rPr>
    </w:lvl>
    <w:lvl w:ilvl="8" w:tentative="0">
      <w:start w:val="0"/>
      <w:numFmt w:val="bullet"/>
      <w:lvlText w:val="•"/>
      <w:lvlJc w:val="left"/>
      <w:pPr>
        <w:ind w:left="8337" w:hanging="428"/>
      </w:pPr>
      <w:rPr>
        <w:rFonts w:hint="default"/>
        <w:lang w:val="en-US" w:eastAsia="en-US" w:bidi="ar-SA"/>
      </w:rPr>
    </w:lvl>
  </w:abstractNum>
  <w:abstractNum w:abstractNumId="37">
    <w:nsid w:val="59ADCABA"/>
    <w:multiLevelType w:val="multilevel"/>
    <w:tmpl w:val="59ADCABA"/>
    <w:lvl w:ilvl="0" w:tentative="0">
      <w:start w:val="5"/>
      <w:numFmt w:val="decimal"/>
      <w:lvlText w:val="%1"/>
      <w:lvlJc w:val="left"/>
      <w:pPr>
        <w:ind w:left="630" w:hanging="498"/>
        <w:jc w:val="left"/>
      </w:pPr>
      <w:rPr>
        <w:rFonts w:hint="default"/>
        <w:lang w:val="en-US" w:eastAsia="en-US" w:bidi="ar-SA"/>
      </w:rPr>
    </w:lvl>
    <w:lvl w:ilvl="1" w:tentative="0">
      <w:start w:val="1"/>
      <w:numFmt w:val="decimal"/>
      <w:lvlText w:val="%1.%2"/>
      <w:lvlJc w:val="left"/>
      <w:pPr>
        <w:ind w:left="630" w:hanging="498"/>
        <w:jc w:val="left"/>
      </w:pPr>
      <w:rPr>
        <w:rFonts w:hint="default"/>
        <w:lang w:val="en-US" w:eastAsia="en-US" w:bidi="ar-SA"/>
      </w:rPr>
    </w:lvl>
    <w:lvl w:ilvl="2" w:tentative="0">
      <w:start w:val="2"/>
      <w:numFmt w:val="decimal"/>
      <w:lvlText w:val="%1.%2.%3"/>
      <w:lvlJc w:val="left"/>
      <w:pPr>
        <w:ind w:left="630" w:hanging="498"/>
        <w:jc w:val="left"/>
      </w:pPr>
      <w:rPr>
        <w:rFonts w:hint="default" w:ascii="Tahoma" w:hAnsi="Tahoma" w:eastAsia="Tahoma" w:cs="Tahoma"/>
        <w:spacing w:val="-1"/>
        <w:w w:val="81"/>
        <w:sz w:val="20"/>
        <w:szCs w:val="20"/>
        <w:lang w:val="en-US" w:eastAsia="en-US" w:bidi="ar-SA"/>
      </w:rPr>
    </w:lvl>
    <w:lvl w:ilvl="3" w:tentative="0">
      <w:start w:val="0"/>
      <w:numFmt w:val="bullet"/>
      <w:lvlText w:val="•"/>
      <w:lvlJc w:val="left"/>
      <w:pPr>
        <w:ind w:left="3455" w:hanging="498"/>
      </w:pPr>
      <w:rPr>
        <w:rFonts w:hint="default"/>
        <w:lang w:val="en-US" w:eastAsia="en-US" w:bidi="ar-SA"/>
      </w:rPr>
    </w:lvl>
    <w:lvl w:ilvl="4" w:tentative="0">
      <w:start w:val="0"/>
      <w:numFmt w:val="bullet"/>
      <w:lvlText w:val="•"/>
      <w:lvlJc w:val="left"/>
      <w:pPr>
        <w:ind w:left="4394" w:hanging="498"/>
      </w:pPr>
      <w:rPr>
        <w:rFonts w:hint="default"/>
        <w:lang w:val="en-US" w:eastAsia="en-US" w:bidi="ar-SA"/>
      </w:rPr>
    </w:lvl>
    <w:lvl w:ilvl="5" w:tentative="0">
      <w:start w:val="0"/>
      <w:numFmt w:val="bullet"/>
      <w:lvlText w:val="•"/>
      <w:lvlJc w:val="left"/>
      <w:pPr>
        <w:ind w:left="5333" w:hanging="498"/>
      </w:pPr>
      <w:rPr>
        <w:rFonts w:hint="default"/>
        <w:lang w:val="en-US" w:eastAsia="en-US" w:bidi="ar-SA"/>
      </w:rPr>
    </w:lvl>
    <w:lvl w:ilvl="6" w:tentative="0">
      <w:start w:val="0"/>
      <w:numFmt w:val="bullet"/>
      <w:lvlText w:val="•"/>
      <w:lvlJc w:val="left"/>
      <w:pPr>
        <w:ind w:left="6271" w:hanging="498"/>
      </w:pPr>
      <w:rPr>
        <w:rFonts w:hint="default"/>
        <w:lang w:val="en-US" w:eastAsia="en-US" w:bidi="ar-SA"/>
      </w:rPr>
    </w:lvl>
    <w:lvl w:ilvl="7" w:tentative="0">
      <w:start w:val="0"/>
      <w:numFmt w:val="bullet"/>
      <w:lvlText w:val="•"/>
      <w:lvlJc w:val="left"/>
      <w:pPr>
        <w:ind w:left="7210" w:hanging="498"/>
      </w:pPr>
      <w:rPr>
        <w:rFonts w:hint="default"/>
        <w:lang w:val="en-US" w:eastAsia="en-US" w:bidi="ar-SA"/>
      </w:rPr>
    </w:lvl>
    <w:lvl w:ilvl="8" w:tentative="0">
      <w:start w:val="0"/>
      <w:numFmt w:val="bullet"/>
      <w:lvlText w:val="•"/>
      <w:lvlJc w:val="left"/>
      <w:pPr>
        <w:ind w:left="8149" w:hanging="498"/>
      </w:pPr>
      <w:rPr>
        <w:rFonts w:hint="default"/>
        <w:lang w:val="en-US" w:eastAsia="en-US" w:bidi="ar-SA"/>
      </w:rPr>
    </w:lvl>
  </w:abstractNum>
  <w:abstractNum w:abstractNumId="38">
    <w:nsid w:val="5A241D34"/>
    <w:multiLevelType w:val="multilevel"/>
    <w:tmpl w:val="5A241D34"/>
    <w:lvl w:ilvl="0" w:tentative="0">
      <w:start w:val="0"/>
      <w:numFmt w:val="bullet"/>
      <w:lvlText w:val="•"/>
      <w:lvlJc w:val="left"/>
      <w:pPr>
        <w:ind w:left="573" w:hanging="420"/>
      </w:pPr>
      <w:rPr>
        <w:rFonts w:hint="default" w:ascii="Tahoma" w:hAnsi="Tahoma" w:eastAsia="Tahoma" w:cs="Tahoma"/>
        <w:w w:val="67"/>
        <w:sz w:val="21"/>
        <w:szCs w:val="21"/>
        <w:lang w:val="en-US" w:eastAsia="en-US" w:bidi="ar-SA"/>
      </w:rPr>
    </w:lvl>
    <w:lvl w:ilvl="1" w:tentative="0">
      <w:start w:val="0"/>
      <w:numFmt w:val="bullet"/>
      <w:lvlText w:val="•"/>
      <w:lvlJc w:val="left"/>
      <w:pPr>
        <w:ind w:left="1059" w:hanging="420"/>
      </w:pPr>
      <w:rPr>
        <w:rFonts w:hint="default"/>
        <w:lang w:val="en-US" w:eastAsia="en-US" w:bidi="ar-SA"/>
      </w:rPr>
    </w:lvl>
    <w:lvl w:ilvl="2" w:tentative="0">
      <w:start w:val="0"/>
      <w:numFmt w:val="bullet"/>
      <w:lvlText w:val="•"/>
      <w:lvlJc w:val="left"/>
      <w:pPr>
        <w:ind w:left="1538" w:hanging="420"/>
      </w:pPr>
      <w:rPr>
        <w:rFonts w:hint="default"/>
        <w:lang w:val="en-US" w:eastAsia="en-US" w:bidi="ar-SA"/>
      </w:rPr>
    </w:lvl>
    <w:lvl w:ilvl="3" w:tentative="0">
      <w:start w:val="0"/>
      <w:numFmt w:val="bullet"/>
      <w:lvlText w:val="•"/>
      <w:lvlJc w:val="left"/>
      <w:pPr>
        <w:ind w:left="2018" w:hanging="420"/>
      </w:pPr>
      <w:rPr>
        <w:rFonts w:hint="default"/>
        <w:lang w:val="en-US" w:eastAsia="en-US" w:bidi="ar-SA"/>
      </w:rPr>
    </w:lvl>
    <w:lvl w:ilvl="4" w:tentative="0">
      <w:start w:val="0"/>
      <w:numFmt w:val="bullet"/>
      <w:lvlText w:val="•"/>
      <w:lvlJc w:val="left"/>
      <w:pPr>
        <w:ind w:left="2497" w:hanging="420"/>
      </w:pPr>
      <w:rPr>
        <w:rFonts w:hint="default"/>
        <w:lang w:val="en-US" w:eastAsia="en-US" w:bidi="ar-SA"/>
      </w:rPr>
    </w:lvl>
    <w:lvl w:ilvl="5" w:tentative="0">
      <w:start w:val="0"/>
      <w:numFmt w:val="bullet"/>
      <w:lvlText w:val="•"/>
      <w:lvlJc w:val="left"/>
      <w:pPr>
        <w:ind w:left="2976" w:hanging="420"/>
      </w:pPr>
      <w:rPr>
        <w:rFonts w:hint="default"/>
        <w:lang w:val="en-US" w:eastAsia="en-US" w:bidi="ar-SA"/>
      </w:rPr>
    </w:lvl>
    <w:lvl w:ilvl="6" w:tentative="0">
      <w:start w:val="0"/>
      <w:numFmt w:val="bullet"/>
      <w:lvlText w:val="•"/>
      <w:lvlJc w:val="left"/>
      <w:pPr>
        <w:ind w:left="3456" w:hanging="420"/>
      </w:pPr>
      <w:rPr>
        <w:rFonts w:hint="default"/>
        <w:lang w:val="en-US" w:eastAsia="en-US" w:bidi="ar-SA"/>
      </w:rPr>
    </w:lvl>
    <w:lvl w:ilvl="7" w:tentative="0">
      <w:start w:val="0"/>
      <w:numFmt w:val="bullet"/>
      <w:lvlText w:val="•"/>
      <w:lvlJc w:val="left"/>
      <w:pPr>
        <w:ind w:left="3935" w:hanging="420"/>
      </w:pPr>
      <w:rPr>
        <w:rFonts w:hint="default"/>
        <w:lang w:val="en-US" w:eastAsia="en-US" w:bidi="ar-SA"/>
      </w:rPr>
    </w:lvl>
    <w:lvl w:ilvl="8" w:tentative="0">
      <w:start w:val="0"/>
      <w:numFmt w:val="bullet"/>
      <w:lvlText w:val="•"/>
      <w:lvlJc w:val="left"/>
      <w:pPr>
        <w:ind w:left="4414" w:hanging="420"/>
      </w:pPr>
      <w:rPr>
        <w:rFonts w:hint="default"/>
        <w:lang w:val="en-US" w:eastAsia="en-US" w:bidi="ar-SA"/>
      </w:rPr>
    </w:lvl>
  </w:abstractNum>
  <w:abstractNum w:abstractNumId="39">
    <w:nsid w:val="5E29AB5A"/>
    <w:multiLevelType w:val="multilevel"/>
    <w:tmpl w:val="5E29AB5A"/>
    <w:lvl w:ilvl="0" w:tentative="0">
      <w:start w:val="0"/>
      <w:numFmt w:val="bullet"/>
      <w:lvlText w:val=""/>
      <w:lvlJc w:val="left"/>
      <w:pPr>
        <w:ind w:left="1573" w:hanging="420"/>
      </w:pPr>
      <w:rPr>
        <w:rFonts w:hint="default" w:ascii="Wingdings" w:hAnsi="Wingdings" w:eastAsia="Wingdings" w:cs="Wingdings"/>
        <w:w w:val="100"/>
        <w:sz w:val="21"/>
        <w:szCs w:val="21"/>
        <w:lang w:val="en-US" w:eastAsia="en-US" w:bidi="ar-SA"/>
      </w:rPr>
    </w:lvl>
    <w:lvl w:ilvl="1" w:tentative="0">
      <w:start w:val="0"/>
      <w:numFmt w:val="bullet"/>
      <w:lvlText w:val="•"/>
      <w:lvlJc w:val="left"/>
      <w:pPr>
        <w:ind w:left="2424" w:hanging="420"/>
      </w:pPr>
      <w:rPr>
        <w:rFonts w:hint="default"/>
        <w:lang w:val="en-US" w:eastAsia="en-US" w:bidi="ar-SA"/>
      </w:rPr>
    </w:lvl>
    <w:lvl w:ilvl="2" w:tentative="0">
      <w:start w:val="0"/>
      <w:numFmt w:val="bullet"/>
      <w:lvlText w:val="•"/>
      <w:lvlJc w:val="left"/>
      <w:pPr>
        <w:ind w:left="3269" w:hanging="420"/>
      </w:pPr>
      <w:rPr>
        <w:rFonts w:hint="default"/>
        <w:lang w:val="en-US" w:eastAsia="en-US" w:bidi="ar-SA"/>
      </w:rPr>
    </w:lvl>
    <w:lvl w:ilvl="3" w:tentative="0">
      <w:start w:val="0"/>
      <w:numFmt w:val="bullet"/>
      <w:lvlText w:val="•"/>
      <w:lvlJc w:val="left"/>
      <w:pPr>
        <w:ind w:left="4113" w:hanging="420"/>
      </w:pPr>
      <w:rPr>
        <w:rFonts w:hint="default"/>
        <w:lang w:val="en-US" w:eastAsia="en-US" w:bidi="ar-SA"/>
      </w:rPr>
    </w:lvl>
    <w:lvl w:ilvl="4" w:tentative="0">
      <w:start w:val="0"/>
      <w:numFmt w:val="bullet"/>
      <w:lvlText w:val="•"/>
      <w:lvlJc w:val="left"/>
      <w:pPr>
        <w:ind w:left="4958" w:hanging="420"/>
      </w:pPr>
      <w:rPr>
        <w:rFonts w:hint="default"/>
        <w:lang w:val="en-US" w:eastAsia="en-US" w:bidi="ar-SA"/>
      </w:rPr>
    </w:lvl>
    <w:lvl w:ilvl="5" w:tentative="0">
      <w:start w:val="0"/>
      <w:numFmt w:val="bullet"/>
      <w:lvlText w:val="•"/>
      <w:lvlJc w:val="left"/>
      <w:pPr>
        <w:ind w:left="5803" w:hanging="420"/>
      </w:pPr>
      <w:rPr>
        <w:rFonts w:hint="default"/>
        <w:lang w:val="en-US" w:eastAsia="en-US" w:bidi="ar-SA"/>
      </w:rPr>
    </w:lvl>
    <w:lvl w:ilvl="6" w:tentative="0">
      <w:start w:val="0"/>
      <w:numFmt w:val="bullet"/>
      <w:lvlText w:val="•"/>
      <w:lvlJc w:val="left"/>
      <w:pPr>
        <w:ind w:left="6647" w:hanging="420"/>
      </w:pPr>
      <w:rPr>
        <w:rFonts w:hint="default"/>
        <w:lang w:val="en-US" w:eastAsia="en-US" w:bidi="ar-SA"/>
      </w:rPr>
    </w:lvl>
    <w:lvl w:ilvl="7" w:tentative="0">
      <w:start w:val="0"/>
      <w:numFmt w:val="bullet"/>
      <w:lvlText w:val="•"/>
      <w:lvlJc w:val="left"/>
      <w:pPr>
        <w:ind w:left="7492" w:hanging="420"/>
      </w:pPr>
      <w:rPr>
        <w:rFonts w:hint="default"/>
        <w:lang w:val="en-US" w:eastAsia="en-US" w:bidi="ar-SA"/>
      </w:rPr>
    </w:lvl>
    <w:lvl w:ilvl="8" w:tentative="0">
      <w:start w:val="0"/>
      <w:numFmt w:val="bullet"/>
      <w:lvlText w:val="•"/>
      <w:lvlJc w:val="left"/>
      <w:pPr>
        <w:ind w:left="8337" w:hanging="420"/>
      </w:pPr>
      <w:rPr>
        <w:rFonts w:hint="default"/>
        <w:lang w:val="en-US" w:eastAsia="en-US" w:bidi="ar-SA"/>
      </w:rPr>
    </w:lvl>
  </w:abstractNum>
  <w:abstractNum w:abstractNumId="40">
    <w:nsid w:val="60382F6E"/>
    <w:multiLevelType w:val="multilevel"/>
    <w:tmpl w:val="60382F6E"/>
    <w:lvl w:ilvl="0" w:tentative="0">
      <w:start w:val="0"/>
      <w:numFmt w:val="bullet"/>
      <w:lvlText w:val=""/>
      <w:lvlJc w:val="left"/>
      <w:pPr>
        <w:ind w:left="1573" w:hanging="420"/>
      </w:pPr>
      <w:rPr>
        <w:rFonts w:hint="default" w:ascii="Wingdings" w:hAnsi="Wingdings" w:eastAsia="Wingdings" w:cs="Wingdings"/>
        <w:w w:val="100"/>
        <w:sz w:val="21"/>
        <w:szCs w:val="21"/>
        <w:lang w:val="en-US" w:eastAsia="en-US" w:bidi="ar-SA"/>
      </w:rPr>
    </w:lvl>
    <w:lvl w:ilvl="1" w:tentative="0">
      <w:start w:val="0"/>
      <w:numFmt w:val="bullet"/>
      <w:lvlText w:val="•"/>
      <w:lvlJc w:val="left"/>
      <w:pPr>
        <w:ind w:left="2424" w:hanging="420"/>
      </w:pPr>
      <w:rPr>
        <w:rFonts w:hint="default"/>
        <w:lang w:val="en-US" w:eastAsia="en-US" w:bidi="ar-SA"/>
      </w:rPr>
    </w:lvl>
    <w:lvl w:ilvl="2" w:tentative="0">
      <w:start w:val="0"/>
      <w:numFmt w:val="bullet"/>
      <w:lvlText w:val="•"/>
      <w:lvlJc w:val="left"/>
      <w:pPr>
        <w:ind w:left="3269" w:hanging="420"/>
      </w:pPr>
      <w:rPr>
        <w:rFonts w:hint="default"/>
        <w:lang w:val="en-US" w:eastAsia="en-US" w:bidi="ar-SA"/>
      </w:rPr>
    </w:lvl>
    <w:lvl w:ilvl="3" w:tentative="0">
      <w:start w:val="0"/>
      <w:numFmt w:val="bullet"/>
      <w:lvlText w:val="•"/>
      <w:lvlJc w:val="left"/>
      <w:pPr>
        <w:ind w:left="4113" w:hanging="420"/>
      </w:pPr>
      <w:rPr>
        <w:rFonts w:hint="default"/>
        <w:lang w:val="en-US" w:eastAsia="en-US" w:bidi="ar-SA"/>
      </w:rPr>
    </w:lvl>
    <w:lvl w:ilvl="4" w:tentative="0">
      <w:start w:val="0"/>
      <w:numFmt w:val="bullet"/>
      <w:lvlText w:val="•"/>
      <w:lvlJc w:val="left"/>
      <w:pPr>
        <w:ind w:left="4958" w:hanging="420"/>
      </w:pPr>
      <w:rPr>
        <w:rFonts w:hint="default"/>
        <w:lang w:val="en-US" w:eastAsia="en-US" w:bidi="ar-SA"/>
      </w:rPr>
    </w:lvl>
    <w:lvl w:ilvl="5" w:tentative="0">
      <w:start w:val="0"/>
      <w:numFmt w:val="bullet"/>
      <w:lvlText w:val="•"/>
      <w:lvlJc w:val="left"/>
      <w:pPr>
        <w:ind w:left="5803" w:hanging="420"/>
      </w:pPr>
      <w:rPr>
        <w:rFonts w:hint="default"/>
        <w:lang w:val="en-US" w:eastAsia="en-US" w:bidi="ar-SA"/>
      </w:rPr>
    </w:lvl>
    <w:lvl w:ilvl="6" w:tentative="0">
      <w:start w:val="0"/>
      <w:numFmt w:val="bullet"/>
      <w:lvlText w:val="•"/>
      <w:lvlJc w:val="left"/>
      <w:pPr>
        <w:ind w:left="6647" w:hanging="420"/>
      </w:pPr>
      <w:rPr>
        <w:rFonts w:hint="default"/>
        <w:lang w:val="en-US" w:eastAsia="en-US" w:bidi="ar-SA"/>
      </w:rPr>
    </w:lvl>
    <w:lvl w:ilvl="7" w:tentative="0">
      <w:start w:val="0"/>
      <w:numFmt w:val="bullet"/>
      <w:lvlText w:val="•"/>
      <w:lvlJc w:val="left"/>
      <w:pPr>
        <w:ind w:left="7492" w:hanging="420"/>
      </w:pPr>
      <w:rPr>
        <w:rFonts w:hint="default"/>
        <w:lang w:val="en-US" w:eastAsia="en-US" w:bidi="ar-SA"/>
      </w:rPr>
    </w:lvl>
    <w:lvl w:ilvl="8" w:tentative="0">
      <w:start w:val="0"/>
      <w:numFmt w:val="bullet"/>
      <w:lvlText w:val="•"/>
      <w:lvlJc w:val="left"/>
      <w:pPr>
        <w:ind w:left="8337" w:hanging="420"/>
      </w:pPr>
      <w:rPr>
        <w:rFonts w:hint="default"/>
        <w:lang w:val="en-US" w:eastAsia="en-US" w:bidi="ar-SA"/>
      </w:rPr>
    </w:lvl>
  </w:abstractNum>
  <w:abstractNum w:abstractNumId="41">
    <w:nsid w:val="629F7852"/>
    <w:multiLevelType w:val="multilevel"/>
    <w:tmpl w:val="629F7852"/>
    <w:lvl w:ilvl="0" w:tentative="0">
      <w:start w:val="1"/>
      <w:numFmt w:val="decimal"/>
      <w:lvlText w:val="%1."/>
      <w:lvlJc w:val="left"/>
      <w:pPr>
        <w:ind w:left="1417" w:hanging="264"/>
        <w:jc w:val="left"/>
      </w:pPr>
      <w:rPr>
        <w:rFonts w:hint="default" w:ascii="Tahoma" w:hAnsi="Tahoma" w:eastAsia="Tahoma" w:cs="Tahoma"/>
        <w:w w:val="82"/>
        <w:sz w:val="21"/>
        <w:szCs w:val="21"/>
        <w:lang w:val="en-US" w:eastAsia="en-US" w:bidi="ar-SA"/>
      </w:rPr>
    </w:lvl>
    <w:lvl w:ilvl="1" w:tentative="0">
      <w:start w:val="1"/>
      <w:numFmt w:val="lowerLetter"/>
      <w:lvlText w:val="%2."/>
      <w:lvlJc w:val="left"/>
      <w:pPr>
        <w:ind w:left="1657" w:hanging="264"/>
        <w:jc w:val="left"/>
      </w:pPr>
      <w:rPr>
        <w:rFonts w:hint="default" w:ascii="Tahoma" w:hAnsi="Tahoma" w:eastAsia="Tahoma" w:cs="Tahoma"/>
        <w:spacing w:val="-1"/>
        <w:w w:val="82"/>
        <w:sz w:val="21"/>
        <w:szCs w:val="21"/>
        <w:lang w:val="en-US" w:eastAsia="en-US" w:bidi="ar-SA"/>
      </w:rPr>
    </w:lvl>
    <w:lvl w:ilvl="2" w:tentative="0">
      <w:start w:val="0"/>
      <w:numFmt w:val="bullet"/>
      <w:lvlText w:val="•"/>
      <w:lvlJc w:val="left"/>
      <w:pPr>
        <w:ind w:left="2589" w:hanging="264"/>
      </w:pPr>
      <w:rPr>
        <w:rFonts w:hint="default"/>
        <w:lang w:val="en-US" w:eastAsia="en-US" w:bidi="ar-SA"/>
      </w:rPr>
    </w:lvl>
    <w:lvl w:ilvl="3" w:tentative="0">
      <w:start w:val="0"/>
      <w:numFmt w:val="bullet"/>
      <w:lvlText w:val="•"/>
      <w:lvlJc w:val="left"/>
      <w:pPr>
        <w:ind w:left="3519" w:hanging="264"/>
      </w:pPr>
      <w:rPr>
        <w:rFonts w:hint="default"/>
        <w:lang w:val="en-US" w:eastAsia="en-US" w:bidi="ar-SA"/>
      </w:rPr>
    </w:lvl>
    <w:lvl w:ilvl="4" w:tentative="0">
      <w:start w:val="0"/>
      <w:numFmt w:val="bullet"/>
      <w:lvlText w:val="•"/>
      <w:lvlJc w:val="left"/>
      <w:pPr>
        <w:ind w:left="4448" w:hanging="264"/>
      </w:pPr>
      <w:rPr>
        <w:rFonts w:hint="default"/>
        <w:lang w:val="en-US" w:eastAsia="en-US" w:bidi="ar-SA"/>
      </w:rPr>
    </w:lvl>
    <w:lvl w:ilvl="5" w:tentative="0">
      <w:start w:val="0"/>
      <w:numFmt w:val="bullet"/>
      <w:lvlText w:val="•"/>
      <w:lvlJc w:val="left"/>
      <w:pPr>
        <w:ind w:left="5378" w:hanging="264"/>
      </w:pPr>
      <w:rPr>
        <w:rFonts w:hint="default"/>
        <w:lang w:val="en-US" w:eastAsia="en-US" w:bidi="ar-SA"/>
      </w:rPr>
    </w:lvl>
    <w:lvl w:ilvl="6" w:tentative="0">
      <w:start w:val="0"/>
      <w:numFmt w:val="bullet"/>
      <w:lvlText w:val="•"/>
      <w:lvlJc w:val="left"/>
      <w:pPr>
        <w:ind w:left="6308" w:hanging="264"/>
      </w:pPr>
      <w:rPr>
        <w:rFonts w:hint="default"/>
        <w:lang w:val="en-US" w:eastAsia="en-US" w:bidi="ar-SA"/>
      </w:rPr>
    </w:lvl>
    <w:lvl w:ilvl="7" w:tentative="0">
      <w:start w:val="0"/>
      <w:numFmt w:val="bullet"/>
      <w:lvlText w:val="•"/>
      <w:lvlJc w:val="left"/>
      <w:pPr>
        <w:ind w:left="7237" w:hanging="264"/>
      </w:pPr>
      <w:rPr>
        <w:rFonts w:hint="default"/>
        <w:lang w:val="en-US" w:eastAsia="en-US" w:bidi="ar-SA"/>
      </w:rPr>
    </w:lvl>
    <w:lvl w:ilvl="8" w:tentative="0">
      <w:start w:val="0"/>
      <w:numFmt w:val="bullet"/>
      <w:lvlText w:val="•"/>
      <w:lvlJc w:val="left"/>
      <w:pPr>
        <w:ind w:left="8167" w:hanging="264"/>
      </w:pPr>
      <w:rPr>
        <w:rFonts w:hint="default"/>
        <w:lang w:val="en-US" w:eastAsia="en-US" w:bidi="ar-SA"/>
      </w:rPr>
    </w:lvl>
  </w:abstractNum>
  <w:abstractNum w:abstractNumId="42">
    <w:nsid w:val="72183CF9"/>
    <w:multiLevelType w:val="multilevel"/>
    <w:tmpl w:val="72183CF9"/>
    <w:lvl w:ilvl="0" w:tentative="0">
      <w:start w:val="1"/>
      <w:numFmt w:val="decimal"/>
      <w:lvlText w:val="%1"/>
      <w:lvlJc w:val="left"/>
      <w:pPr>
        <w:ind w:left="954" w:hanging="822"/>
        <w:jc w:val="left"/>
      </w:pPr>
      <w:rPr>
        <w:rFonts w:hint="default"/>
        <w:lang w:val="en-US" w:eastAsia="en-US" w:bidi="ar-SA"/>
      </w:rPr>
    </w:lvl>
    <w:lvl w:ilvl="1" w:tentative="0">
      <w:start w:val="2"/>
      <w:numFmt w:val="decimal"/>
      <w:lvlText w:val="%1.%2"/>
      <w:lvlJc w:val="left"/>
      <w:pPr>
        <w:ind w:left="954" w:hanging="822"/>
        <w:jc w:val="left"/>
      </w:pPr>
      <w:rPr>
        <w:rFonts w:hint="default"/>
        <w:lang w:val="en-US" w:eastAsia="en-US" w:bidi="ar-SA"/>
      </w:rPr>
    </w:lvl>
    <w:lvl w:ilvl="2" w:tentative="0">
      <w:start w:val="2"/>
      <w:numFmt w:val="decimal"/>
      <w:lvlText w:val="%1.%2.%3"/>
      <w:lvlJc w:val="left"/>
      <w:pPr>
        <w:ind w:left="954" w:hanging="822"/>
        <w:jc w:val="left"/>
      </w:pPr>
      <w:rPr>
        <w:rFonts w:hint="default"/>
        <w:lang w:val="en-US" w:eastAsia="en-US" w:bidi="ar-SA"/>
      </w:rPr>
    </w:lvl>
    <w:lvl w:ilvl="3" w:tentative="0">
      <w:start w:val="1"/>
      <w:numFmt w:val="decimal"/>
      <w:lvlText w:val="%1.%2.%3.%4"/>
      <w:lvlJc w:val="left"/>
      <w:pPr>
        <w:ind w:left="954" w:hanging="822"/>
        <w:jc w:val="left"/>
      </w:pPr>
      <w:rPr>
        <w:rFonts w:hint="default" w:ascii="Tahoma" w:hAnsi="Tahoma" w:eastAsia="Tahoma" w:cs="Tahoma"/>
        <w:spacing w:val="-1"/>
        <w:w w:val="88"/>
        <w:sz w:val="28"/>
        <w:szCs w:val="28"/>
        <w:lang w:val="en-US" w:eastAsia="en-US" w:bidi="ar-SA"/>
      </w:rPr>
    </w:lvl>
    <w:lvl w:ilvl="4" w:tentative="0">
      <w:start w:val="0"/>
      <w:numFmt w:val="bullet"/>
      <w:lvlText w:val="•"/>
      <w:lvlJc w:val="left"/>
      <w:pPr>
        <w:ind w:left="4586" w:hanging="822"/>
      </w:pPr>
      <w:rPr>
        <w:rFonts w:hint="default"/>
        <w:lang w:val="en-US" w:eastAsia="en-US" w:bidi="ar-SA"/>
      </w:rPr>
    </w:lvl>
    <w:lvl w:ilvl="5" w:tentative="0">
      <w:start w:val="0"/>
      <w:numFmt w:val="bullet"/>
      <w:lvlText w:val="•"/>
      <w:lvlJc w:val="left"/>
      <w:pPr>
        <w:ind w:left="5493" w:hanging="822"/>
      </w:pPr>
      <w:rPr>
        <w:rFonts w:hint="default"/>
        <w:lang w:val="en-US" w:eastAsia="en-US" w:bidi="ar-SA"/>
      </w:rPr>
    </w:lvl>
    <w:lvl w:ilvl="6" w:tentative="0">
      <w:start w:val="0"/>
      <w:numFmt w:val="bullet"/>
      <w:lvlText w:val="•"/>
      <w:lvlJc w:val="left"/>
      <w:pPr>
        <w:ind w:left="6399" w:hanging="822"/>
      </w:pPr>
      <w:rPr>
        <w:rFonts w:hint="default"/>
        <w:lang w:val="en-US" w:eastAsia="en-US" w:bidi="ar-SA"/>
      </w:rPr>
    </w:lvl>
    <w:lvl w:ilvl="7" w:tentative="0">
      <w:start w:val="0"/>
      <w:numFmt w:val="bullet"/>
      <w:lvlText w:val="•"/>
      <w:lvlJc w:val="left"/>
      <w:pPr>
        <w:ind w:left="7306" w:hanging="822"/>
      </w:pPr>
      <w:rPr>
        <w:rFonts w:hint="default"/>
        <w:lang w:val="en-US" w:eastAsia="en-US" w:bidi="ar-SA"/>
      </w:rPr>
    </w:lvl>
    <w:lvl w:ilvl="8" w:tentative="0">
      <w:start w:val="0"/>
      <w:numFmt w:val="bullet"/>
      <w:lvlText w:val="•"/>
      <w:lvlJc w:val="left"/>
      <w:pPr>
        <w:ind w:left="8213" w:hanging="822"/>
      </w:pPr>
      <w:rPr>
        <w:rFonts w:hint="default"/>
        <w:lang w:val="en-US" w:eastAsia="en-US" w:bidi="ar-SA"/>
      </w:rPr>
    </w:lvl>
  </w:abstractNum>
  <w:abstractNum w:abstractNumId="43">
    <w:nsid w:val="77ECEA79"/>
    <w:multiLevelType w:val="multilevel"/>
    <w:tmpl w:val="77ECEA79"/>
    <w:lvl w:ilvl="0" w:tentative="0">
      <w:start w:val="2"/>
      <w:numFmt w:val="decimal"/>
      <w:lvlText w:val="%1"/>
      <w:lvlJc w:val="left"/>
      <w:pPr>
        <w:ind w:left="954" w:hanging="822"/>
        <w:jc w:val="left"/>
      </w:pPr>
      <w:rPr>
        <w:rFonts w:hint="default"/>
        <w:lang w:val="en-US" w:eastAsia="en-US" w:bidi="ar-SA"/>
      </w:rPr>
    </w:lvl>
    <w:lvl w:ilvl="1" w:tentative="0">
      <w:start w:val="2"/>
      <w:numFmt w:val="decimal"/>
      <w:lvlText w:val="%1.%2"/>
      <w:lvlJc w:val="left"/>
      <w:pPr>
        <w:ind w:left="954" w:hanging="822"/>
        <w:jc w:val="left"/>
      </w:pPr>
      <w:rPr>
        <w:rFonts w:hint="default"/>
        <w:lang w:val="en-US" w:eastAsia="en-US" w:bidi="ar-SA"/>
      </w:rPr>
    </w:lvl>
    <w:lvl w:ilvl="2" w:tentative="0">
      <w:start w:val="5"/>
      <w:numFmt w:val="decimal"/>
      <w:lvlText w:val="%1.%2.%3"/>
      <w:lvlJc w:val="left"/>
      <w:pPr>
        <w:ind w:left="954" w:hanging="822"/>
        <w:jc w:val="left"/>
      </w:pPr>
      <w:rPr>
        <w:rFonts w:hint="default"/>
        <w:lang w:val="en-US" w:eastAsia="en-US" w:bidi="ar-SA"/>
      </w:rPr>
    </w:lvl>
    <w:lvl w:ilvl="3" w:tentative="0">
      <w:start w:val="1"/>
      <w:numFmt w:val="decimal"/>
      <w:lvlText w:val="%1.%2.%3.%4"/>
      <w:lvlJc w:val="left"/>
      <w:pPr>
        <w:ind w:left="954" w:hanging="822"/>
        <w:jc w:val="left"/>
      </w:pPr>
      <w:rPr>
        <w:rFonts w:hint="default" w:ascii="Tahoma" w:hAnsi="Tahoma" w:eastAsia="Tahoma" w:cs="Tahoma"/>
        <w:spacing w:val="-1"/>
        <w:w w:val="88"/>
        <w:sz w:val="28"/>
        <w:szCs w:val="28"/>
        <w:lang w:val="en-US" w:eastAsia="en-US" w:bidi="ar-SA"/>
      </w:rPr>
    </w:lvl>
    <w:lvl w:ilvl="4" w:tentative="0">
      <w:start w:val="0"/>
      <w:numFmt w:val="bullet"/>
      <w:lvlText w:val="•"/>
      <w:lvlJc w:val="left"/>
      <w:pPr>
        <w:ind w:left="4586" w:hanging="822"/>
      </w:pPr>
      <w:rPr>
        <w:rFonts w:hint="default"/>
        <w:lang w:val="en-US" w:eastAsia="en-US" w:bidi="ar-SA"/>
      </w:rPr>
    </w:lvl>
    <w:lvl w:ilvl="5" w:tentative="0">
      <w:start w:val="0"/>
      <w:numFmt w:val="bullet"/>
      <w:lvlText w:val="•"/>
      <w:lvlJc w:val="left"/>
      <w:pPr>
        <w:ind w:left="5493" w:hanging="822"/>
      </w:pPr>
      <w:rPr>
        <w:rFonts w:hint="default"/>
        <w:lang w:val="en-US" w:eastAsia="en-US" w:bidi="ar-SA"/>
      </w:rPr>
    </w:lvl>
    <w:lvl w:ilvl="6" w:tentative="0">
      <w:start w:val="0"/>
      <w:numFmt w:val="bullet"/>
      <w:lvlText w:val="•"/>
      <w:lvlJc w:val="left"/>
      <w:pPr>
        <w:ind w:left="6399" w:hanging="822"/>
      </w:pPr>
      <w:rPr>
        <w:rFonts w:hint="default"/>
        <w:lang w:val="en-US" w:eastAsia="en-US" w:bidi="ar-SA"/>
      </w:rPr>
    </w:lvl>
    <w:lvl w:ilvl="7" w:tentative="0">
      <w:start w:val="0"/>
      <w:numFmt w:val="bullet"/>
      <w:lvlText w:val="•"/>
      <w:lvlJc w:val="left"/>
      <w:pPr>
        <w:ind w:left="7306" w:hanging="822"/>
      </w:pPr>
      <w:rPr>
        <w:rFonts w:hint="default"/>
        <w:lang w:val="en-US" w:eastAsia="en-US" w:bidi="ar-SA"/>
      </w:rPr>
    </w:lvl>
    <w:lvl w:ilvl="8" w:tentative="0">
      <w:start w:val="0"/>
      <w:numFmt w:val="bullet"/>
      <w:lvlText w:val="•"/>
      <w:lvlJc w:val="left"/>
      <w:pPr>
        <w:ind w:left="8213" w:hanging="822"/>
      </w:pPr>
      <w:rPr>
        <w:rFonts w:hint="default"/>
        <w:lang w:val="en-US" w:eastAsia="en-US" w:bidi="ar-SA"/>
      </w:rPr>
    </w:lvl>
  </w:abstractNum>
  <w:abstractNum w:abstractNumId="44">
    <w:nsid w:val="79AA4FA4"/>
    <w:multiLevelType w:val="multilevel"/>
    <w:tmpl w:val="79AA4FA4"/>
    <w:lvl w:ilvl="0" w:tentative="0">
      <w:start w:val="5"/>
      <w:numFmt w:val="decimal"/>
      <w:lvlText w:val="%1"/>
      <w:lvlJc w:val="left"/>
      <w:pPr>
        <w:ind w:left="651" w:hanging="519"/>
        <w:jc w:val="left"/>
      </w:pPr>
      <w:rPr>
        <w:rFonts w:hint="default"/>
        <w:lang w:val="en-US" w:eastAsia="en-US" w:bidi="ar-SA"/>
      </w:rPr>
    </w:lvl>
    <w:lvl w:ilvl="1" w:tentative="0">
      <w:start w:val="1"/>
      <w:numFmt w:val="decimal"/>
      <w:lvlText w:val="%1.%2"/>
      <w:lvlJc w:val="left"/>
      <w:pPr>
        <w:ind w:left="651" w:hanging="519"/>
        <w:jc w:val="left"/>
      </w:pPr>
      <w:rPr>
        <w:rFonts w:hint="default" w:ascii="Tahoma" w:hAnsi="Tahoma" w:eastAsia="Tahoma" w:cs="Tahoma"/>
        <w:w w:val="89"/>
        <w:sz w:val="36"/>
        <w:szCs w:val="36"/>
        <w:lang w:val="en-US" w:eastAsia="en-US" w:bidi="ar-SA"/>
      </w:rPr>
    </w:lvl>
    <w:lvl w:ilvl="2" w:tentative="0">
      <w:start w:val="1"/>
      <w:numFmt w:val="decimal"/>
      <w:lvlText w:val="%1.%2.%3"/>
      <w:lvlJc w:val="left"/>
      <w:pPr>
        <w:ind w:left="834" w:hanging="702"/>
        <w:jc w:val="left"/>
      </w:pPr>
      <w:rPr>
        <w:rFonts w:hint="default" w:ascii="Tahoma" w:hAnsi="Tahoma" w:eastAsia="Tahoma" w:cs="Tahoma"/>
        <w:spacing w:val="-1"/>
        <w:w w:val="88"/>
        <w:sz w:val="32"/>
        <w:szCs w:val="32"/>
        <w:lang w:val="en-US" w:eastAsia="en-US" w:bidi="ar-SA"/>
      </w:rPr>
    </w:lvl>
    <w:lvl w:ilvl="3" w:tentative="0">
      <w:start w:val="0"/>
      <w:numFmt w:val="bullet"/>
      <w:lvlText w:val=""/>
      <w:lvlJc w:val="left"/>
      <w:pPr>
        <w:ind w:left="1153" w:hanging="428"/>
      </w:pPr>
      <w:rPr>
        <w:rFonts w:hint="default" w:ascii="Wingdings" w:hAnsi="Wingdings" w:eastAsia="Wingdings" w:cs="Wingdings"/>
        <w:w w:val="100"/>
        <w:position w:val="2"/>
        <w:sz w:val="16"/>
        <w:szCs w:val="16"/>
        <w:lang w:val="en-US" w:eastAsia="en-US" w:bidi="ar-SA"/>
      </w:rPr>
    </w:lvl>
    <w:lvl w:ilvl="4" w:tentative="0">
      <w:start w:val="0"/>
      <w:numFmt w:val="bullet"/>
      <w:lvlText w:val="•"/>
      <w:lvlJc w:val="left"/>
      <w:pPr>
        <w:ind w:left="4920" w:hanging="428"/>
      </w:pPr>
      <w:rPr>
        <w:rFonts w:hint="default"/>
        <w:lang w:val="en-US" w:eastAsia="en-US" w:bidi="ar-SA"/>
      </w:rPr>
    </w:lvl>
    <w:lvl w:ilvl="5" w:tentative="0">
      <w:start w:val="0"/>
      <w:numFmt w:val="bullet"/>
      <w:lvlText w:val="•"/>
      <w:lvlJc w:val="left"/>
      <w:pPr>
        <w:ind w:left="7900" w:hanging="428"/>
      </w:pPr>
      <w:rPr>
        <w:rFonts w:hint="default"/>
        <w:lang w:val="en-US" w:eastAsia="en-US" w:bidi="ar-SA"/>
      </w:rPr>
    </w:lvl>
    <w:lvl w:ilvl="6" w:tentative="0">
      <w:start w:val="0"/>
      <w:numFmt w:val="bullet"/>
      <w:lvlText w:val="•"/>
      <w:lvlJc w:val="left"/>
      <w:pPr>
        <w:ind w:left="7608" w:hanging="428"/>
      </w:pPr>
      <w:rPr>
        <w:rFonts w:hint="default"/>
        <w:lang w:val="en-US" w:eastAsia="en-US" w:bidi="ar-SA"/>
      </w:rPr>
    </w:lvl>
    <w:lvl w:ilvl="7" w:tentative="0">
      <w:start w:val="0"/>
      <w:numFmt w:val="bullet"/>
      <w:lvlText w:val="•"/>
      <w:lvlJc w:val="left"/>
      <w:pPr>
        <w:ind w:left="7317" w:hanging="428"/>
      </w:pPr>
      <w:rPr>
        <w:rFonts w:hint="default"/>
        <w:lang w:val="en-US" w:eastAsia="en-US" w:bidi="ar-SA"/>
      </w:rPr>
    </w:lvl>
    <w:lvl w:ilvl="8" w:tentative="0">
      <w:start w:val="0"/>
      <w:numFmt w:val="bullet"/>
      <w:lvlText w:val="•"/>
      <w:lvlJc w:val="left"/>
      <w:pPr>
        <w:ind w:left="7025" w:hanging="428"/>
      </w:pPr>
      <w:rPr>
        <w:rFonts w:hint="default"/>
        <w:lang w:val="en-US" w:eastAsia="en-US" w:bidi="ar-SA"/>
      </w:rPr>
    </w:lvl>
  </w:abstractNum>
  <w:abstractNum w:abstractNumId="45">
    <w:nsid w:val="7C246926"/>
    <w:multiLevelType w:val="multilevel"/>
    <w:tmpl w:val="7C246926"/>
    <w:lvl w:ilvl="0" w:tentative="0">
      <w:start w:val="1"/>
      <w:numFmt w:val="decimal"/>
      <w:lvlText w:val="%1."/>
      <w:lvlJc w:val="left"/>
      <w:pPr>
        <w:ind w:left="1153" w:hanging="264"/>
        <w:jc w:val="left"/>
      </w:pPr>
      <w:rPr>
        <w:rFonts w:hint="default" w:ascii="Tahoma" w:hAnsi="Tahoma" w:eastAsia="Tahoma" w:cs="Tahoma"/>
        <w:w w:val="88"/>
        <w:sz w:val="21"/>
        <w:szCs w:val="21"/>
        <w:lang w:val="en-US" w:eastAsia="en-US" w:bidi="ar-SA"/>
      </w:rPr>
    </w:lvl>
    <w:lvl w:ilvl="1" w:tentative="0">
      <w:start w:val="0"/>
      <w:numFmt w:val="bullet"/>
      <w:lvlText w:val="•"/>
      <w:lvlJc w:val="left"/>
      <w:pPr>
        <w:ind w:left="2046" w:hanging="264"/>
      </w:pPr>
      <w:rPr>
        <w:rFonts w:hint="default"/>
        <w:lang w:val="en-US" w:eastAsia="en-US" w:bidi="ar-SA"/>
      </w:rPr>
    </w:lvl>
    <w:lvl w:ilvl="2" w:tentative="0">
      <w:start w:val="0"/>
      <w:numFmt w:val="bullet"/>
      <w:lvlText w:val="•"/>
      <w:lvlJc w:val="left"/>
      <w:pPr>
        <w:ind w:left="2933" w:hanging="264"/>
      </w:pPr>
      <w:rPr>
        <w:rFonts w:hint="default"/>
        <w:lang w:val="en-US" w:eastAsia="en-US" w:bidi="ar-SA"/>
      </w:rPr>
    </w:lvl>
    <w:lvl w:ilvl="3" w:tentative="0">
      <w:start w:val="0"/>
      <w:numFmt w:val="bullet"/>
      <w:lvlText w:val="•"/>
      <w:lvlJc w:val="left"/>
      <w:pPr>
        <w:ind w:left="3819" w:hanging="264"/>
      </w:pPr>
      <w:rPr>
        <w:rFonts w:hint="default"/>
        <w:lang w:val="en-US" w:eastAsia="en-US" w:bidi="ar-SA"/>
      </w:rPr>
    </w:lvl>
    <w:lvl w:ilvl="4" w:tentative="0">
      <w:start w:val="0"/>
      <w:numFmt w:val="bullet"/>
      <w:lvlText w:val="•"/>
      <w:lvlJc w:val="left"/>
      <w:pPr>
        <w:ind w:left="4706" w:hanging="264"/>
      </w:pPr>
      <w:rPr>
        <w:rFonts w:hint="default"/>
        <w:lang w:val="en-US" w:eastAsia="en-US" w:bidi="ar-SA"/>
      </w:rPr>
    </w:lvl>
    <w:lvl w:ilvl="5" w:tentative="0">
      <w:start w:val="0"/>
      <w:numFmt w:val="bullet"/>
      <w:lvlText w:val="•"/>
      <w:lvlJc w:val="left"/>
      <w:pPr>
        <w:ind w:left="5593" w:hanging="264"/>
      </w:pPr>
      <w:rPr>
        <w:rFonts w:hint="default"/>
        <w:lang w:val="en-US" w:eastAsia="en-US" w:bidi="ar-SA"/>
      </w:rPr>
    </w:lvl>
    <w:lvl w:ilvl="6" w:tentative="0">
      <w:start w:val="0"/>
      <w:numFmt w:val="bullet"/>
      <w:lvlText w:val="•"/>
      <w:lvlJc w:val="left"/>
      <w:pPr>
        <w:ind w:left="6479" w:hanging="264"/>
      </w:pPr>
      <w:rPr>
        <w:rFonts w:hint="default"/>
        <w:lang w:val="en-US" w:eastAsia="en-US" w:bidi="ar-SA"/>
      </w:rPr>
    </w:lvl>
    <w:lvl w:ilvl="7" w:tentative="0">
      <w:start w:val="0"/>
      <w:numFmt w:val="bullet"/>
      <w:lvlText w:val="•"/>
      <w:lvlJc w:val="left"/>
      <w:pPr>
        <w:ind w:left="7366" w:hanging="264"/>
      </w:pPr>
      <w:rPr>
        <w:rFonts w:hint="default"/>
        <w:lang w:val="en-US" w:eastAsia="en-US" w:bidi="ar-SA"/>
      </w:rPr>
    </w:lvl>
    <w:lvl w:ilvl="8" w:tentative="0">
      <w:start w:val="0"/>
      <w:numFmt w:val="bullet"/>
      <w:lvlText w:val="•"/>
      <w:lvlJc w:val="left"/>
      <w:pPr>
        <w:ind w:left="8253" w:hanging="264"/>
      </w:pPr>
      <w:rPr>
        <w:rFonts w:hint="default"/>
        <w:lang w:val="en-US" w:eastAsia="en-US" w:bidi="ar-SA"/>
      </w:rPr>
    </w:lvl>
  </w:abstractNum>
  <w:abstractNum w:abstractNumId="46">
    <w:nsid w:val="7DEC2089"/>
    <w:multiLevelType w:val="multilevel"/>
    <w:tmpl w:val="7DEC2089"/>
    <w:lvl w:ilvl="0" w:tentative="0">
      <w:start w:val="3"/>
      <w:numFmt w:val="decimal"/>
      <w:lvlText w:val="%1"/>
      <w:lvlJc w:val="left"/>
      <w:pPr>
        <w:ind w:left="954" w:hanging="822"/>
        <w:jc w:val="left"/>
      </w:pPr>
      <w:rPr>
        <w:rFonts w:hint="default"/>
        <w:lang w:val="en-US" w:eastAsia="en-US" w:bidi="ar-SA"/>
      </w:rPr>
    </w:lvl>
    <w:lvl w:ilvl="1" w:tentative="0">
      <w:start w:val="4"/>
      <w:numFmt w:val="decimal"/>
      <w:lvlText w:val="%1.%2"/>
      <w:lvlJc w:val="left"/>
      <w:pPr>
        <w:ind w:left="954" w:hanging="822"/>
        <w:jc w:val="left"/>
      </w:pPr>
      <w:rPr>
        <w:rFonts w:hint="default"/>
        <w:lang w:val="en-US" w:eastAsia="en-US" w:bidi="ar-SA"/>
      </w:rPr>
    </w:lvl>
    <w:lvl w:ilvl="2" w:tentative="0">
      <w:start w:val="1"/>
      <w:numFmt w:val="decimal"/>
      <w:lvlText w:val="%1.%2.%3"/>
      <w:lvlJc w:val="left"/>
      <w:pPr>
        <w:ind w:left="954" w:hanging="822"/>
        <w:jc w:val="left"/>
      </w:pPr>
      <w:rPr>
        <w:rFonts w:hint="default"/>
        <w:lang w:val="en-US" w:eastAsia="en-US" w:bidi="ar-SA"/>
      </w:rPr>
    </w:lvl>
    <w:lvl w:ilvl="3" w:tentative="0">
      <w:start w:val="1"/>
      <w:numFmt w:val="decimal"/>
      <w:lvlText w:val="%1.%2.%3.%4"/>
      <w:lvlJc w:val="left"/>
      <w:pPr>
        <w:ind w:left="954" w:hanging="822"/>
        <w:jc w:val="left"/>
      </w:pPr>
      <w:rPr>
        <w:rFonts w:hint="default" w:ascii="Tahoma" w:hAnsi="Tahoma" w:eastAsia="Tahoma" w:cs="Tahoma"/>
        <w:spacing w:val="-1"/>
        <w:w w:val="88"/>
        <w:sz w:val="28"/>
        <w:szCs w:val="28"/>
        <w:lang w:val="en-US" w:eastAsia="en-US" w:bidi="ar-SA"/>
      </w:rPr>
    </w:lvl>
    <w:lvl w:ilvl="4" w:tentative="0">
      <w:start w:val="0"/>
      <w:numFmt w:val="bullet"/>
      <w:lvlText w:val="•"/>
      <w:lvlJc w:val="left"/>
      <w:pPr>
        <w:ind w:left="4586" w:hanging="822"/>
      </w:pPr>
      <w:rPr>
        <w:rFonts w:hint="default"/>
        <w:lang w:val="en-US" w:eastAsia="en-US" w:bidi="ar-SA"/>
      </w:rPr>
    </w:lvl>
    <w:lvl w:ilvl="5" w:tentative="0">
      <w:start w:val="0"/>
      <w:numFmt w:val="bullet"/>
      <w:lvlText w:val="•"/>
      <w:lvlJc w:val="left"/>
      <w:pPr>
        <w:ind w:left="5493" w:hanging="822"/>
      </w:pPr>
      <w:rPr>
        <w:rFonts w:hint="default"/>
        <w:lang w:val="en-US" w:eastAsia="en-US" w:bidi="ar-SA"/>
      </w:rPr>
    </w:lvl>
    <w:lvl w:ilvl="6" w:tentative="0">
      <w:start w:val="0"/>
      <w:numFmt w:val="bullet"/>
      <w:lvlText w:val="•"/>
      <w:lvlJc w:val="left"/>
      <w:pPr>
        <w:ind w:left="6399" w:hanging="822"/>
      </w:pPr>
      <w:rPr>
        <w:rFonts w:hint="default"/>
        <w:lang w:val="en-US" w:eastAsia="en-US" w:bidi="ar-SA"/>
      </w:rPr>
    </w:lvl>
    <w:lvl w:ilvl="7" w:tentative="0">
      <w:start w:val="0"/>
      <w:numFmt w:val="bullet"/>
      <w:lvlText w:val="•"/>
      <w:lvlJc w:val="left"/>
      <w:pPr>
        <w:ind w:left="7306" w:hanging="822"/>
      </w:pPr>
      <w:rPr>
        <w:rFonts w:hint="default"/>
        <w:lang w:val="en-US" w:eastAsia="en-US" w:bidi="ar-SA"/>
      </w:rPr>
    </w:lvl>
    <w:lvl w:ilvl="8" w:tentative="0">
      <w:start w:val="0"/>
      <w:numFmt w:val="bullet"/>
      <w:lvlText w:val="•"/>
      <w:lvlJc w:val="left"/>
      <w:pPr>
        <w:ind w:left="8213" w:hanging="822"/>
      </w:pPr>
      <w:rPr>
        <w:rFonts w:hint="default"/>
        <w:lang w:val="en-US" w:eastAsia="en-US" w:bidi="ar-SA"/>
      </w:rPr>
    </w:lvl>
  </w:abstractNum>
  <w:num w:numId="1">
    <w:abstractNumId w:val="21"/>
  </w:num>
  <w:num w:numId="2">
    <w:abstractNumId w:val="15"/>
  </w:num>
  <w:num w:numId="3">
    <w:abstractNumId w:val="37"/>
  </w:num>
  <w:num w:numId="4">
    <w:abstractNumId w:val="13"/>
  </w:num>
  <w:num w:numId="5">
    <w:abstractNumId w:val="9"/>
  </w:num>
  <w:num w:numId="6">
    <w:abstractNumId w:val="23"/>
  </w:num>
  <w:num w:numId="7">
    <w:abstractNumId w:val="28"/>
  </w:num>
  <w:num w:numId="8">
    <w:abstractNumId w:val="42"/>
  </w:num>
  <w:num w:numId="9">
    <w:abstractNumId w:val="22"/>
  </w:num>
  <w:num w:numId="10">
    <w:abstractNumId w:val="5"/>
  </w:num>
  <w:num w:numId="11">
    <w:abstractNumId w:val="29"/>
  </w:num>
  <w:num w:numId="12">
    <w:abstractNumId w:val="38"/>
  </w:num>
  <w:num w:numId="13">
    <w:abstractNumId w:val="14"/>
  </w:num>
  <w:num w:numId="14">
    <w:abstractNumId w:val="34"/>
  </w:num>
  <w:num w:numId="15">
    <w:abstractNumId w:val="19"/>
  </w:num>
  <w:num w:numId="16">
    <w:abstractNumId w:val="27"/>
  </w:num>
  <w:num w:numId="17">
    <w:abstractNumId w:val="17"/>
  </w:num>
  <w:num w:numId="18">
    <w:abstractNumId w:val="16"/>
  </w:num>
  <w:num w:numId="19">
    <w:abstractNumId w:val="7"/>
  </w:num>
  <w:num w:numId="20">
    <w:abstractNumId w:val="33"/>
  </w:num>
  <w:num w:numId="21">
    <w:abstractNumId w:val="40"/>
  </w:num>
  <w:num w:numId="22">
    <w:abstractNumId w:val="24"/>
  </w:num>
  <w:num w:numId="23">
    <w:abstractNumId w:val="32"/>
  </w:num>
  <w:num w:numId="24">
    <w:abstractNumId w:val="8"/>
  </w:num>
  <w:num w:numId="25">
    <w:abstractNumId w:val="45"/>
  </w:num>
  <w:num w:numId="26">
    <w:abstractNumId w:val="43"/>
  </w:num>
  <w:num w:numId="27">
    <w:abstractNumId w:val="12"/>
  </w:num>
  <w:num w:numId="28">
    <w:abstractNumId w:val="41"/>
  </w:num>
  <w:num w:numId="29">
    <w:abstractNumId w:val="6"/>
  </w:num>
  <w:num w:numId="30">
    <w:abstractNumId w:val="31"/>
  </w:num>
  <w:num w:numId="31">
    <w:abstractNumId w:val="2"/>
  </w:num>
  <w:num w:numId="32">
    <w:abstractNumId w:val="36"/>
  </w:num>
  <w:num w:numId="33">
    <w:abstractNumId w:val="46"/>
  </w:num>
  <w:num w:numId="34">
    <w:abstractNumId w:val="0"/>
  </w:num>
  <w:num w:numId="35">
    <w:abstractNumId w:val="26"/>
  </w:num>
  <w:num w:numId="36">
    <w:abstractNumId w:val="35"/>
  </w:num>
  <w:num w:numId="37">
    <w:abstractNumId w:val="20"/>
  </w:num>
  <w:num w:numId="38">
    <w:abstractNumId w:val="18"/>
  </w:num>
  <w:num w:numId="39">
    <w:abstractNumId w:val="30"/>
  </w:num>
  <w:num w:numId="40">
    <w:abstractNumId w:val="44"/>
  </w:num>
  <w:num w:numId="41">
    <w:abstractNumId w:val="11"/>
  </w:num>
  <w:num w:numId="42">
    <w:abstractNumId w:val="4"/>
  </w:num>
  <w:num w:numId="43">
    <w:abstractNumId w:val="10"/>
  </w:num>
  <w:num w:numId="44">
    <w:abstractNumId w:val="39"/>
  </w:num>
  <w:num w:numId="45">
    <w:abstractNumId w:val="1"/>
  </w:num>
  <w:num w:numId="46">
    <w:abstractNumId w:val="25"/>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720"/>
  <w:drawingGridHorizontalSpacing w:val="110"/>
  <w:displayHorizontalDrawingGridEvery w:val="2"/>
  <w:characterSpacingControl w:val="doNotCompress"/>
  <w:hdrShapeDefaults>
    <o:shapelayout v:ext="edit">
      <o:idmap v:ext="edit" data="1"/>
    </o:shapelayout>
  </w:hdrShapeDefaults>
  <w:compat>
    <w:ulTrailSpace/>
    <w:shapeLayoutLikeWW8/>
    <w:useFELayout/>
    <w:compatSetting w:name="compatibilityMode" w:uri="http://schemas.microsoft.com/office/word" w:val="14"/>
  </w:compat>
  <w:docVars>
    <w:docVar w:name="commondata" w:val="eyJoZGlkIjoiZjUyZmU0MjZhZTYwYTc3MjZkYjE4ZTI1YTRjZmVhN2YifQ=="/>
  </w:docVars>
  <w:rsids>
    <w:rsidRoot w:val="00DE1645"/>
    <w:rsid w:val="00450A9A"/>
    <w:rsid w:val="00557DA0"/>
    <w:rsid w:val="00705B0A"/>
    <w:rsid w:val="00DE1645"/>
    <w:rsid w:val="00E43FE3"/>
    <w:rsid w:val="3E5639A5"/>
    <w:rsid w:val="76E559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ahoma" w:hAnsi="Tahoma" w:eastAsia="Tahoma" w:cs="Tahoma"/>
      <w:sz w:val="22"/>
      <w:szCs w:val="22"/>
      <w:lang w:val="en-US" w:eastAsia="en-US" w:bidi="ar-SA"/>
    </w:rPr>
  </w:style>
  <w:style w:type="paragraph" w:styleId="2">
    <w:name w:val="heading 1"/>
    <w:basedOn w:val="1"/>
    <w:next w:val="1"/>
    <w:qFormat/>
    <w:uiPriority w:val="1"/>
    <w:pPr>
      <w:ind w:left="104"/>
      <w:outlineLvl w:val="0"/>
    </w:pPr>
    <w:rPr>
      <w:b/>
      <w:bCs/>
      <w:sz w:val="44"/>
      <w:szCs w:val="44"/>
      <w:u w:val="single" w:color="000000"/>
    </w:rPr>
  </w:style>
  <w:style w:type="paragraph" w:styleId="3">
    <w:name w:val="heading 2"/>
    <w:basedOn w:val="1"/>
    <w:next w:val="1"/>
    <w:qFormat/>
    <w:uiPriority w:val="1"/>
    <w:pPr>
      <w:ind w:left="651" w:hanging="520"/>
      <w:outlineLvl w:val="1"/>
    </w:pPr>
    <w:rPr>
      <w:rFonts w:ascii="微软雅黑" w:hAnsi="微软雅黑" w:eastAsia="微软雅黑" w:cs="微软雅黑"/>
      <w:sz w:val="36"/>
      <w:szCs w:val="36"/>
    </w:rPr>
  </w:style>
  <w:style w:type="paragraph" w:styleId="4">
    <w:name w:val="heading 3"/>
    <w:basedOn w:val="1"/>
    <w:next w:val="1"/>
    <w:qFormat/>
    <w:uiPriority w:val="1"/>
    <w:pPr>
      <w:spacing w:before="65"/>
      <w:ind w:left="954" w:hanging="823"/>
      <w:outlineLvl w:val="2"/>
    </w:pPr>
    <w:rPr>
      <w:rFonts w:ascii="微软雅黑" w:hAnsi="微软雅黑" w:eastAsia="微软雅黑" w:cs="微软雅黑"/>
      <w:sz w:val="28"/>
      <w:szCs w:val="28"/>
    </w:rPr>
  </w:style>
  <w:style w:type="paragraph" w:styleId="5">
    <w:name w:val="heading 4"/>
    <w:basedOn w:val="1"/>
    <w:next w:val="1"/>
    <w:qFormat/>
    <w:uiPriority w:val="1"/>
    <w:pPr>
      <w:spacing w:before="160"/>
      <w:ind w:left="132"/>
      <w:outlineLvl w:val="3"/>
    </w:pPr>
    <w:rPr>
      <w:rFonts w:ascii="微软雅黑" w:hAnsi="微软雅黑" w:eastAsia="微软雅黑" w:cs="微软雅黑"/>
      <w:sz w:val="26"/>
      <w:szCs w:val="26"/>
    </w:rPr>
  </w:style>
  <w:style w:type="paragraph" w:styleId="6">
    <w:name w:val="heading 5"/>
    <w:basedOn w:val="1"/>
    <w:next w:val="1"/>
    <w:qFormat/>
    <w:uiPriority w:val="1"/>
    <w:pPr>
      <w:spacing w:before="67"/>
      <w:ind w:left="1016" w:hanging="885"/>
      <w:outlineLvl w:val="4"/>
    </w:pPr>
    <w:rPr>
      <w:rFonts w:ascii="微软雅黑" w:hAnsi="微软雅黑" w:eastAsia="微软雅黑" w:cs="微软雅黑"/>
      <w:sz w:val="24"/>
      <w:szCs w:val="24"/>
    </w:rPr>
  </w:style>
  <w:style w:type="paragraph" w:styleId="7">
    <w:name w:val="heading 6"/>
    <w:basedOn w:val="1"/>
    <w:next w:val="1"/>
    <w:qFormat/>
    <w:uiPriority w:val="1"/>
    <w:pPr>
      <w:ind w:left="240"/>
      <w:outlineLvl w:val="5"/>
    </w:pPr>
    <w:rPr>
      <w:rFonts w:ascii="微软雅黑" w:hAnsi="微软雅黑" w:eastAsia="微软雅黑" w:cs="微软雅黑"/>
      <w:b/>
      <w:bCs/>
    </w:rPr>
  </w:style>
  <w:style w:type="paragraph" w:styleId="8">
    <w:name w:val="heading 7"/>
    <w:basedOn w:val="1"/>
    <w:next w:val="1"/>
    <w:qFormat/>
    <w:uiPriority w:val="1"/>
    <w:pPr>
      <w:spacing w:before="47"/>
      <w:ind w:left="1571"/>
      <w:outlineLvl w:val="6"/>
    </w:pPr>
    <w:rPr>
      <w:rFonts w:ascii="微软雅黑" w:hAnsi="微软雅黑" w:eastAsia="微软雅黑" w:cs="微软雅黑"/>
      <w:b/>
      <w:bCs/>
      <w:sz w:val="21"/>
      <w:szCs w:val="21"/>
    </w:rPr>
  </w:style>
  <w:style w:type="character" w:default="1" w:styleId="14">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9">
    <w:name w:val="Body Text"/>
    <w:basedOn w:val="1"/>
    <w:qFormat/>
    <w:uiPriority w:val="1"/>
    <w:rPr>
      <w:rFonts w:ascii="微软雅黑" w:hAnsi="微软雅黑" w:eastAsia="微软雅黑" w:cs="微软雅黑"/>
      <w:sz w:val="21"/>
      <w:szCs w:val="21"/>
    </w:rPr>
  </w:style>
  <w:style w:type="paragraph" w:styleId="10">
    <w:name w:val="toc 1"/>
    <w:basedOn w:val="1"/>
    <w:next w:val="1"/>
    <w:qFormat/>
    <w:uiPriority w:val="1"/>
    <w:pPr>
      <w:spacing w:before="51"/>
      <w:ind w:left="375" w:hanging="244"/>
    </w:pPr>
    <w:rPr>
      <w:b/>
      <w:bCs/>
      <w:sz w:val="24"/>
      <w:szCs w:val="24"/>
    </w:rPr>
  </w:style>
  <w:style w:type="paragraph" w:styleId="11">
    <w:name w:val="toc 2"/>
    <w:basedOn w:val="1"/>
    <w:next w:val="1"/>
    <w:qFormat/>
    <w:uiPriority w:val="1"/>
    <w:pPr>
      <w:spacing w:before="54"/>
      <w:ind w:left="630" w:hanging="499"/>
    </w:pPr>
    <w:rPr>
      <w:sz w:val="20"/>
      <w:szCs w:val="20"/>
    </w:rPr>
  </w:style>
  <w:style w:type="paragraph" w:styleId="12">
    <w:name w:val="Title"/>
    <w:basedOn w:val="1"/>
    <w:qFormat/>
    <w:uiPriority w:val="1"/>
    <w:pPr>
      <w:ind w:right="115"/>
      <w:jc w:val="center"/>
    </w:pPr>
    <w:rPr>
      <w:sz w:val="72"/>
      <w:szCs w:val="72"/>
    </w:rPr>
  </w:style>
  <w:style w:type="table" w:customStyle="1" w:styleId="15">
    <w:name w:val="Table Normal"/>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pPr>
      <w:spacing w:before="52"/>
      <w:ind w:left="1573" w:hanging="421"/>
    </w:pPr>
    <w:rPr>
      <w:rFonts w:ascii="微软雅黑" w:hAnsi="微软雅黑" w:eastAsia="微软雅黑" w:cs="微软雅黑"/>
    </w:rPr>
  </w:style>
  <w:style w:type="paragraph" w:customStyle="1" w:styleId="17">
    <w:name w:val="Table Paragraph"/>
    <w:basedOn w:val="1"/>
    <w:qFormat/>
    <w:uiPriority w:val="1"/>
    <w:pPr>
      <w:ind w:left="112"/>
    </w:pPr>
  </w:style>
  <w:style w:type="paragraph" w:customStyle="1" w:styleId="18">
    <w:name w:val="1.正文"/>
    <w:basedOn w:val="1"/>
    <w:qFormat/>
    <w:uiPriority w:val="0"/>
    <w:pPr>
      <w:ind w:left="1021"/>
    </w:pPr>
    <w:rPr>
      <w:rFonts w:ascii="Huawei Sans" w:hAnsi="Huawei Sans"/>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0" Type="http://schemas.openxmlformats.org/officeDocument/2006/relationships/fontTable" Target="fontTable.xml"/><Relationship Id="rId6" Type="http://schemas.openxmlformats.org/officeDocument/2006/relationships/image" Target="media/image2.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jpeg"/><Relationship Id="rId50" Type="http://schemas.openxmlformats.org/officeDocument/2006/relationships/image" Target="media/image46.jpe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pn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header" Target="header2.xml"/><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png"/><Relationship Id="rId26" Type="http://schemas.openxmlformats.org/officeDocument/2006/relationships/image" Target="media/image22.jpe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jpe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5"/>
    <customShpInfo spid="_x0000_s1026"/>
    <customShpInfo spid="_x0000_s1027"/>
    <customShpInfo spid="_x0000_s1028"/>
    <customShpInfo spid="_x0000_s1029"/>
    <customShpInfo spid="_x0000_s2050"/>
    <customShpInfo spid="_x0000_s2052"/>
    <customShpInfo spid="_x0000_s2051"/>
    <customShpInfo spid="_x0000_s2054"/>
    <customShpInfo spid="_x0000_s2053"/>
    <customShpInfo spid="_x0000_s2056"/>
    <customShpInfo spid="_x0000_s2057"/>
    <customShpInfo spid="_x0000_s2055"/>
    <customShpInfo spid="_x0000_s2059"/>
    <customShpInfo spid="_x0000_s2058"/>
    <customShpInfo spid="_x0000_s2061"/>
    <customShpInfo spid="_x0000_s2060"/>
    <customShpInfo spid="_x0000_s2063"/>
    <customShpInfo spid="_x0000_s2064"/>
    <customShpInfo spid="_x0000_s2065"/>
    <customShpInfo spid="_x0000_s2062"/>
    <customShpInfo spid="_x0000_s2067"/>
    <customShpInfo spid="_x0000_s2068"/>
    <customShpInfo spid="_x0000_s2066"/>
    <customShpInfo spid="_x0000_s2070"/>
    <customShpInfo spid="_x0000_s2071"/>
    <customShpInfo spid="_x0000_s2072"/>
    <customShpInfo spid="_x0000_s2069"/>
    <customShpInfo spid="_x0000_s2074"/>
    <customShpInfo spid="_x0000_s2075"/>
    <customShpInfo spid="_x0000_s2073"/>
    <customShpInfo spid="_x0000_s2077"/>
    <customShpInfo spid="_x0000_s2078"/>
    <customShpInfo spid="_x0000_s2079"/>
    <customShpInfo spid="_x0000_s2076"/>
    <customShpInfo spid="_x0000_s2081"/>
    <customShpInfo spid="_x0000_s2082"/>
    <customShpInfo spid="_x0000_s2083"/>
    <customShpInfo spid="_x0000_s2080"/>
    <customShpInfo spid="_x0000_s2085"/>
    <customShpInfo spid="_x0000_s2086"/>
    <customShpInfo spid="_x0000_s2087"/>
    <customShpInfo spid="_x0000_s2084"/>
    <customShpInfo spid="_x0000_s2089"/>
    <customShpInfo spid="_x0000_s2090"/>
    <customShpInfo spid="_x0000_s2091"/>
    <customShpInfo spid="_x0000_s2088"/>
    <customShpInfo spid="_x0000_s2093"/>
    <customShpInfo spid="_x0000_s2094"/>
    <customShpInfo spid="_x0000_s2092"/>
    <customShpInfo spid="_x0000_s2096"/>
    <customShpInfo spid="_x0000_s2097"/>
    <customShpInfo spid="_x0000_s2095"/>
    <customShpInfo spid="_x0000_s2099"/>
    <customShpInfo spid="_x0000_s2100"/>
    <customShpInfo spid="_x0000_s2098"/>
    <customShpInfo spid="_x0000_s2102"/>
    <customShpInfo spid="_x0000_s2103"/>
    <customShpInfo spid="_x0000_s2104"/>
    <customShpInfo spid="_x0000_s2101"/>
    <customShpInfo spid="_x0000_s2105"/>
    <customShpInfo spid="_x0000_s2106"/>
    <customShpInfo spid="_x0000_s2107"/>
    <customShpInfo spid="_x0000_s2108"/>
    <customShpInfo spid="_x0000_s2109"/>
    <customShpInfo spid="_x0000_s2110"/>
    <customShpInfo spid="_x0000_s2111"/>
    <customShpInfo spid="_x0000_s2113"/>
    <customShpInfo spid="_x0000_s2114"/>
    <customShpInfo spid="_x0000_s2115"/>
    <customShpInfo spid="_x0000_s2112"/>
    <customShpInfo spid="_x0000_s2116"/>
    <customShpInfo spid="_x0000_s2117"/>
    <customShpInfo spid="_x0000_s2118"/>
    <customShpInfo spid="_x0000_s2119"/>
    <customShpInfo spid="_x0000_s2120"/>
    <customShpInfo spid="_x0000_s2121"/>
    <customShpInfo spid="_x0000_s2122"/>
    <customShpInfo spid="_x0000_s2123"/>
    <customShpInfo spid="_x0000_s2124"/>
    <customShpInfo spid="_x0000_s2125"/>
    <customShpInfo spid="_x0000_s2127"/>
    <customShpInfo spid="_x0000_s2128"/>
    <customShpInfo spid="_x0000_s2129"/>
    <customShpInfo spid="_x0000_s2126"/>
    <customShpInfo spid="_x0000_s2131"/>
    <customShpInfo spid="_x0000_s2132"/>
    <customShpInfo spid="_x0000_s2130"/>
    <customShpInfo spid="_x0000_s2134"/>
    <customShpInfo spid="_x0000_s2135"/>
    <customShpInfo spid="_x0000_s2136"/>
    <customShpInfo spid="_x0000_s2133"/>
    <customShpInfo spid="_x0000_s2138"/>
    <customShpInfo spid="_x0000_s2139"/>
    <customShpInfo spid="_x0000_s2140"/>
    <customShpInfo spid="_x0000_s2141"/>
    <customShpInfo spid="_x0000_s2137"/>
    <customShpInfo spid="_x0000_s2143"/>
    <customShpInfo spid="_x0000_s2144"/>
    <customShpInfo spid="_x0000_s2145"/>
    <customShpInfo spid="_x0000_s2146"/>
    <customShpInfo spid="_x0000_s2142"/>
    <customShpInfo spid="_x0000_s2148"/>
    <customShpInfo spid="_x0000_s2149"/>
    <customShpInfo spid="_x0000_s2150"/>
    <customShpInfo spid="_x0000_s2151"/>
    <customShpInfo spid="_x0000_s2147"/>
    <customShpInfo spid="_x0000_s2153"/>
    <customShpInfo spid="_x0000_s2154"/>
    <customShpInfo spid="_x0000_s2155"/>
    <customShpInfo spid="_x0000_s2152"/>
    <customShpInfo spid="_x0000_s2157"/>
    <customShpInfo spid="_x0000_s2158"/>
    <customShpInfo spid="_x0000_s2159"/>
    <customShpInfo spid="_x0000_s2156"/>
    <customShpInfo spid="_x0000_s2161"/>
    <customShpInfo spid="_x0000_s2162"/>
    <customShpInfo spid="_x0000_s2163"/>
    <customShpInfo spid="_x0000_s2160"/>
    <customShpInfo spid="_x0000_s2164"/>
    <customShpInfo spid="_x0000_s2165"/>
    <customShpInfo spid="_x0000_s2166"/>
    <customShpInfo spid="_x0000_s2167"/>
    <customShpInfo spid="_x0000_s2168"/>
    <customShpInfo spid="_x0000_s2169"/>
    <customShpInfo spid="_x0000_s2170"/>
    <customShpInfo spid="_x0000_s2172"/>
    <customShpInfo spid="_x0000_s2173"/>
    <customShpInfo spid="_x0000_s2174"/>
    <customShpInfo spid="_x0000_s2171"/>
    <customShpInfo spid="_x0000_s2176"/>
    <customShpInfo spid="_x0000_s2177"/>
    <customShpInfo spid="_x0000_s2178"/>
    <customShpInfo spid="_x0000_s2175"/>
    <customShpInfo spid="_x0000_s2180"/>
    <customShpInfo spid="_x0000_s2181"/>
    <customShpInfo spid="_x0000_s2182"/>
    <customShpInfo spid="_x0000_s2179"/>
    <customShpInfo spid="_x0000_s2183"/>
    <customShpInfo spid="_x0000_s2184"/>
    <customShpInfo spid="_x0000_s2185"/>
    <customShpInfo spid="_x0000_s2186"/>
    <customShpInfo spid="_x0000_s2187"/>
    <customShpInfo spid="_x0000_s2188"/>
    <customShpInfo spid="_x0000_s2189"/>
    <customShpInfo spid="_x0000_s2190"/>
    <customShpInfo spid="_x0000_s2192"/>
    <customShpInfo spid="_x0000_s2193"/>
    <customShpInfo spid="_x0000_s2194"/>
    <customShpInfo spid="_x0000_s2191"/>
    <customShpInfo spid="_x0000_s2196"/>
    <customShpInfo spid="_x0000_s2197"/>
    <customShpInfo spid="_x0000_s2198"/>
    <customShpInfo spid="_x0000_s2195"/>
    <customShpInfo spid="_x0000_s2200"/>
    <customShpInfo spid="_x0000_s2201"/>
    <customShpInfo spid="_x0000_s2202"/>
    <customShpInfo spid="_x0000_s2199"/>
    <customShpInfo spid="_x0000_s2204"/>
    <customShpInfo spid="_x0000_s2205"/>
    <customShpInfo spid="_x0000_s2203"/>
    <customShpInfo spid="_x0000_s2207"/>
    <customShpInfo spid="_x0000_s2208"/>
    <customShpInfo spid="_x0000_s2209"/>
    <customShpInfo spid="_x0000_s2206"/>
    <customShpInfo spid="_x0000_s2211"/>
    <customShpInfo spid="_x0000_s2212"/>
    <customShpInfo spid="_x0000_s2213"/>
    <customShpInfo spid="_x0000_s2210"/>
    <customShpInfo spid="_x0000_s2215"/>
    <customShpInfo spid="_x0000_s2216"/>
    <customShpInfo spid="_x0000_s2217"/>
    <customShpInfo spid="_x0000_s2214"/>
    <customShpInfo spid="_x0000_s2219"/>
    <customShpInfo spid="_x0000_s2220"/>
    <customShpInfo spid="_x0000_s2221"/>
    <customShpInfo spid="_x0000_s2218"/>
    <customShpInfo spid="_x0000_s2223"/>
    <customShpInfo spid="_x0000_s2224"/>
    <customShpInfo spid="_x0000_s2225"/>
    <customShpInfo spid="_x0000_s2226"/>
    <customShpInfo spid="_x0000_s2222"/>
    <customShpInfo spid="_x0000_s2228"/>
    <customShpInfo spid="_x0000_s2229"/>
    <customShpInfo spid="_x0000_s2230"/>
    <customShpInfo spid="_x0000_s2231"/>
    <customShpInfo spid="_x0000_s2232"/>
    <customShpInfo spid="_x0000_s2233"/>
    <customShpInfo spid="_x0000_s2234"/>
    <customShpInfo spid="_x0000_s2235"/>
    <customShpInfo spid="_x0000_s2227"/>
    <customShpInfo spid="_x0000_s2237"/>
    <customShpInfo spid="_x0000_s2238"/>
    <customShpInfo spid="_x0000_s2239"/>
    <customShpInfo spid="_x0000_s2240"/>
    <customShpInfo spid="_x0000_s2241"/>
    <customShpInfo spid="_x0000_s2242"/>
    <customShpInfo spid="_x0000_s2243"/>
    <customShpInfo spid="_x0000_s2244"/>
    <customShpInfo spid="_x0000_s2245"/>
    <customShpInfo spid="_x0000_s2236"/>
    <customShpInfo spid="_x0000_s2247"/>
    <customShpInfo spid="_x0000_s2248"/>
    <customShpInfo spid="_x0000_s2249"/>
    <customShpInfo spid="_x0000_s2246"/>
    <customShpInfo spid="_x0000_s2251"/>
    <customShpInfo spid="_x0000_s2252"/>
    <customShpInfo spid="_x0000_s2253"/>
    <customShpInfo spid="_x0000_s2250"/>
    <customShpInfo spid="_x0000_s2255"/>
    <customShpInfo spid="_x0000_s2256"/>
    <customShpInfo spid="_x0000_s2257"/>
    <customShpInfo spid="_x0000_s2254"/>
    <customShpInfo spid="_x0000_s2259"/>
    <customShpInfo spid="_x0000_s2260"/>
    <customShpInfo spid="_x0000_s2261"/>
    <customShpInfo spid="_x0000_s2258"/>
    <customShpInfo spid="_x0000_s2263"/>
    <customShpInfo spid="_x0000_s2264"/>
    <customShpInfo spid="_x0000_s2262"/>
    <customShpInfo spid="_x0000_s2266"/>
    <customShpInfo spid="_x0000_s2267"/>
    <customShpInfo spid="_x0000_s2265"/>
    <customShpInfo spid="_x0000_s2269"/>
    <customShpInfo spid="_x0000_s2270"/>
    <customShpInfo spid="_x0000_s2268"/>
    <customShpInfo spid="_x0000_s2272"/>
    <customShpInfo spid="_x0000_s2273"/>
    <customShpInfo spid="_x0000_s2271"/>
    <customShpInfo spid="_x0000_s2275"/>
    <customShpInfo spid="_x0000_s2276"/>
    <customShpInfo spid="_x0000_s2274"/>
    <customShpInfo spid="_x0000_s2278"/>
    <customShpInfo spid="_x0000_s2279"/>
    <customShpInfo spid="_x0000_s2277"/>
    <customShpInfo spid="_x0000_s2281"/>
    <customShpInfo spid="_x0000_s2282"/>
    <customShpInfo spid="_x0000_s2280"/>
    <customShpInfo spid="_x0000_s2284"/>
    <customShpInfo spid="_x0000_s2285"/>
    <customShpInfo spid="_x0000_s2283"/>
    <customShpInfo spid="_x0000_s2287"/>
    <customShpInfo spid="_x0000_s2288"/>
    <customShpInfo spid="_x0000_s2286"/>
    <customShpInfo spid="_x0000_s2290"/>
    <customShpInfo spid="_x0000_s2291"/>
    <customShpInfo spid="_x0000_s2289"/>
    <customShpInfo spid="_x0000_s2293"/>
    <customShpInfo spid="_x0000_s2294"/>
    <customShpInfo spid="_x0000_s2292"/>
    <customShpInfo spid="_x0000_s2296"/>
    <customShpInfo spid="_x0000_s2297"/>
    <customShpInfo spid="_x0000_s2295"/>
    <customShpInfo spid="_x0000_s2299"/>
    <customShpInfo spid="_x0000_s2300"/>
    <customShpInfo spid="_x0000_s2298"/>
    <customShpInfo spid="_x0000_s2302"/>
    <customShpInfo spid="_x0000_s2303"/>
    <customShpInfo spid="_x0000_s2301"/>
    <customShpInfo spid="_x0000_s2305"/>
    <customShpInfo spid="_x0000_s2306"/>
    <customShpInfo spid="_x0000_s2304"/>
    <customShpInfo spid="_x0000_s2308"/>
    <customShpInfo spid="_x0000_s2309"/>
    <customShpInfo spid="_x0000_s2307"/>
    <customShpInfo spid="_x0000_s2311"/>
    <customShpInfo spid="_x0000_s2312"/>
    <customShpInfo spid="_x0000_s2310"/>
    <customShpInfo spid="_x0000_s2314"/>
    <customShpInfo spid="_x0000_s2315"/>
    <customShpInfo spid="_x0000_s2313"/>
    <customShpInfo spid="_x0000_s2317"/>
    <customShpInfo spid="_x0000_s2318"/>
    <customShpInfo spid="_x0000_s2316"/>
    <customShpInfo spid="_x0000_s2320"/>
    <customShpInfo spid="_x0000_s2321"/>
    <customShpInfo spid="_x0000_s2319"/>
    <customShpInfo spid="_x0000_s2323"/>
    <customShpInfo spid="_x0000_s2324"/>
    <customShpInfo spid="_x0000_s2322"/>
    <customShpInfo spid="_x0000_s2326"/>
    <customShpInfo spid="_x0000_s2327"/>
    <customShpInfo spid="_x0000_s2325"/>
    <customShpInfo spid="_x0000_s2329"/>
    <customShpInfo spid="_x0000_s2330"/>
    <customShpInfo spid="_x0000_s2328"/>
    <customShpInfo spid="_x0000_s2332"/>
    <customShpInfo spid="_x0000_s2333"/>
    <customShpInfo spid="_x0000_s2331"/>
    <customShpInfo spid="_x0000_s2335"/>
    <customShpInfo spid="_x0000_s2336"/>
    <customShpInfo spid="_x0000_s2334"/>
    <customShpInfo spid="_x0000_s2338"/>
    <customShpInfo spid="_x0000_s2339"/>
    <customShpInfo spid="_x0000_s2337"/>
    <customShpInfo spid="_x0000_s2340"/>
    <customShpInfo spid="_x0000_s2341"/>
    <customShpInfo spid="_x0000_s2342"/>
    <customShpInfo spid="_x0000_s2343"/>
    <customShpInfo spid="_x0000_s2344"/>
    <customShpInfo spid="_x0000_s2345"/>
    <customShpInfo spid="_x0000_s2346"/>
    <customShpInfo spid="_x0000_s2347"/>
    <customShpInfo spid="_x0000_s2348"/>
    <customShpInfo spid="_x0000_s2350"/>
    <customShpInfo spid="_x0000_s2351"/>
    <customShpInfo spid="_x0000_s2352"/>
    <customShpInfo spid="_x0000_s2353"/>
    <customShpInfo spid="_x0000_s2354"/>
    <customShpInfo spid="_x0000_s2355"/>
    <customShpInfo spid="_x0000_s2356"/>
    <customShpInfo spid="_x0000_s2357"/>
    <customShpInfo spid="_x0000_s2358"/>
    <customShpInfo spid="_x0000_s2359"/>
    <customShpInfo spid="_x0000_s2360"/>
    <customShpInfo spid="_x0000_s2349"/>
    <customShpInfo spid="_x0000_s2361"/>
    <customShpInfo spid="_x0000_s2362"/>
    <customShpInfo spid="_x0000_s2363"/>
    <customShpInfo spid="_x0000_s2364"/>
    <customShpInfo spid="_x0000_s2365"/>
    <customShpInfo spid="_x0000_s2366"/>
    <customShpInfo spid="_x0000_s2367"/>
    <customShpInfo spid="_x0000_s2368"/>
    <customShpInfo spid="_x0000_s2369"/>
    <customShpInfo spid="_x0000_s2370"/>
    <customShpInfo spid="_x0000_s2371"/>
    <customShpInfo spid="_x0000_s2372"/>
    <customShpInfo spid="_x0000_s2373"/>
    <customShpInfo spid="_x0000_s2374"/>
    <customShpInfo spid="_x0000_s2375"/>
    <customShpInfo spid="_x0000_s2376"/>
    <customShpInfo spid="_x0000_s2377"/>
    <customShpInfo spid="_x0000_s2378"/>
    <customShpInfo spid="_x0000_s2379"/>
    <customShpInfo spid="_x0000_s2380"/>
    <customShpInfo spid="_x0000_s2381"/>
    <customShpInfo spid="_x0000_s2382"/>
    <customShpInfo spid="_x0000_s2383"/>
    <customShpInfo spid="_x0000_s2384"/>
    <customShpInfo spid="_x0000_s2385"/>
    <customShpInfo spid="_x0000_s2386"/>
    <customShpInfo spid="_x0000_s2387"/>
    <customShpInfo spid="_x0000_s2388"/>
    <customShpInfo spid="_x0000_s2390"/>
    <customShpInfo spid="_x0000_s2389"/>
    <customShpInfo spid="_x0000_s2391"/>
    <customShpInfo spid="_x0000_s2392"/>
    <customShpInfo spid="_x0000_s2393"/>
    <customShpInfo spid="_x0000_s2394"/>
    <customShpInfo spid="_x0000_s2395"/>
    <customShpInfo spid="_x0000_s2396"/>
    <customShpInfo spid="_x0000_s2397"/>
    <customShpInfo spid="_x0000_s2398"/>
    <customShpInfo spid="_x0000_s2399"/>
    <customShpInfo spid="_x0000_s2400"/>
    <customShpInfo spid="_x0000_s2401"/>
    <customShpInfo spid="_x0000_s240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19234</Words>
  <Characters>109636</Characters>
  <Lines>913</Lines>
  <Paragraphs>257</Paragraphs>
  <TotalTime>148</TotalTime>
  <ScaleCrop>false</ScaleCrop>
  <LinksUpToDate>false</LinksUpToDate>
  <CharactersWithSpaces>128613</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2022-06-23T07:30:00Z</dcterms:created>
  <dc:creator>Windows</dc:creator>
  <cp:lastModifiedBy>kgy</cp:lastModifiedBy>
  <dcterms:modified xsi:type="dcterms:W3CDTF">2023-09-25T06:17:14Z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2022-06-23T00:00:00Z</vt:filetime>
  </property>
  <property fmtid="{D5CDD505-2E9C-101B-9397-08002B2CF9AE}" pid="3" name="KSOProductBuildVer">
    <vt:lpwstr>2052-12.1.0.15374</vt:lpwstr>
  </property>
  <property fmtid="{D5CDD505-2E9C-101B-9397-08002B2CF9AE}" pid="4" name="ICV">
    <vt:lpwstr>3FE105DA4ABC4640A05521110E065749</vt:lpwstr>
  </property>
</Properties>
</file>